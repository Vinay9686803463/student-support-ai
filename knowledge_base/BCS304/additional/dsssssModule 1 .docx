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ind w:left="165" w:right="-44"/>
        <w:rPr>
          <w:sz w:val="20"/>
        </w:rPr>
      </w:pPr>
      <w:r>
        <w:rPr>
          <w:sz w:val="20"/>
        </w:rPr>
        <mc:AlternateContent>
          <mc:Choice Requires="wpg">
            <w:drawing>
              <wp:inline distT="0" distB="0" distL="0" distR="0">
                <wp:extent cx="5731510" cy="6885940"/>
                <wp:effectExtent l="0" t="0" r="0" b="634"/>
                <wp:docPr id="1" name="Group 1"/>
                <wp:cNvGraphicFramePr/>
                <a:graphic xmlns:a="http://schemas.openxmlformats.org/drawingml/2006/main">
                  <a:graphicData uri="http://schemas.microsoft.com/office/word/2010/wordprocessingGroup">
                    <wpg:wgp>
                      <wpg:cNvGrpSpPr/>
                      <wpg:grpSpPr>
                        <a:xfrm>
                          <a:off x="0" y="0"/>
                          <a:ext cx="5731510" cy="6885940"/>
                          <a:chOff x="0" y="0"/>
                          <a:chExt cx="5731510" cy="6885940"/>
                        </a:xfrm>
                      </wpg:grpSpPr>
                      <pic:pic xmlns:pic="http://schemas.openxmlformats.org/drawingml/2006/picture">
                        <pic:nvPicPr>
                          <pic:cNvPr id="2" name="Image 2"/>
                          <pic:cNvPicPr/>
                        </pic:nvPicPr>
                        <pic:blipFill>
                          <a:blip r:embed="rId23" cstate="print"/>
                          <a:stretch>
                            <a:fillRect/>
                          </a:stretch>
                        </pic:blipFill>
                        <pic:spPr>
                          <a:xfrm>
                            <a:off x="0" y="0"/>
                            <a:ext cx="5731509" cy="5728333"/>
                          </a:xfrm>
                          <a:prstGeom prst="rect">
                            <a:avLst/>
                          </a:prstGeom>
                        </pic:spPr>
                      </pic:pic>
                      <pic:pic xmlns:pic="http://schemas.openxmlformats.org/drawingml/2006/picture">
                        <pic:nvPicPr>
                          <pic:cNvPr id="3" name="Image 3"/>
                          <pic:cNvPicPr/>
                        </pic:nvPicPr>
                        <pic:blipFill>
                          <a:blip r:embed="rId24" cstate="print"/>
                          <a:stretch>
                            <a:fillRect/>
                          </a:stretch>
                        </pic:blipFill>
                        <pic:spPr>
                          <a:xfrm>
                            <a:off x="0" y="5730238"/>
                            <a:ext cx="5406749" cy="1155591"/>
                          </a:xfrm>
                          <a:prstGeom prst="rect">
                            <a:avLst/>
                          </a:prstGeom>
                        </pic:spPr>
                      </pic:pic>
                    </wpg:wgp>
                  </a:graphicData>
                </a:graphic>
              </wp:inline>
            </w:drawing>
          </mc:Choice>
          <mc:Fallback>
            <w:pict>
              <v:group id="_x0000_s1026" o:spid="_x0000_s1026" o:spt="203" style="height:542.2pt;width:451.3pt;" coordsize="5731510,6885940" o:gfxdata="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pjQtuKjPrin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TfMTcy&#10;71yvUZ6UAOoo6jIooAKKKKACikLqGClgCegz1pa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">
                <o:lock v:ext="edit" aspectratio="f"/>
                <v:shape id="Image 2" o:spid="_x0000_s1026" o:spt="75" type="#_x0000_t75" style="position:absolute;left:0;top:0;height:5728333;width:5731509;" filled="f" o:preferrelative="t" stroked="f" coordsize="21600,21600" o:gfxdata="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GMB6K5AAAA2gAA&#10;AA8AAAAAAAAAAQAgAAAAIgAAAGRycy9kb3ducmV2LnhtbFBLAQIUABQAAAAIAIdO4kAzLwWeOwAA&#10;ADkAAAAQAAAAAAAAAAEAIAAAAAgBAABkcnMvc2hhcGV4bWwueG1sUEsFBgAAAAAGAAYAWwEAALID&#10;AAAAAA==&#10;">
                  <v:fill on="f" focussize="0,0"/>
                  <v:stroke on="f"/>
                  <v:imagedata r:id="rId23" o:title=""/>
                  <o:lock v:ext="edit" aspectratio="f"/>
                </v:shape>
                <v:shape id="Image 3" o:spid="_x0000_s1026" o:spt="75" type="#_x0000_t75" style="position:absolute;left:0;top:5730238;height:1155591;width:5406749;" filled="f" o:preferrelative="t" stroked="f" coordsize="21600,21600" o:gfxdata="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3uE+/&#10;AAAA2gAAAA8AAAAAAAAAAQAgAAAAIgAAAGRycy9kb3ducmV2LnhtbFBLAQIUABQAAAAIAIdO4kAz&#10;LwWeOwAAADkAAAAQAAAAAAAAAAEAIAAAAA4BAABkcnMvc2hhcGV4bWwueG1sUEsFBgAAAAAGAAYA&#10;WwEAALgDAAAAAA==&#10;">
                  <v:fill on="f" focussize="0,0"/>
                  <v:stroke on="f"/>
                  <v:imagedata r:id="rId24" o:title=""/>
                  <o:lock v:ext="edit" aspectratio="f"/>
                </v:shape>
                <w10:wrap type="none"/>
                <w10:anchorlock/>
              </v:group>
            </w:pict>
          </mc:Fallback>
        </mc:AlternateContent>
      </w:r>
    </w:p>
    <w:p>
      <w:pPr>
        <w:pStyle w:val="6"/>
        <w:spacing w:before="56"/>
        <w:rPr>
          <w:sz w:val="20"/>
        </w:rPr>
      </w:pPr>
      <w:r>
        <w:rPr>
          <w:sz w:val="20"/>
        </w:rPr>
        <w:drawing>
          <wp:anchor distT="0" distB="0" distL="0" distR="0" simplePos="0" relativeHeight="251799552" behindDoc="1" locked="0" layoutInCell="1" allowOverlap="1">
            <wp:simplePos x="0" y="0"/>
            <wp:positionH relativeFrom="page">
              <wp:posOffset>914400</wp:posOffset>
            </wp:positionH>
            <wp:positionV relativeFrom="paragraph">
              <wp:posOffset>196215</wp:posOffset>
            </wp:positionV>
            <wp:extent cx="5472430" cy="163576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5" cstate="print"/>
                    <a:stretch>
                      <a:fillRect/>
                    </a:stretch>
                  </pic:blipFill>
                  <pic:spPr>
                    <a:xfrm>
                      <a:off x="0" y="0"/>
                      <a:ext cx="5472691" cy="1636014"/>
                    </a:xfrm>
                    <a:prstGeom prst="rect">
                      <a:avLst/>
                    </a:prstGeom>
                  </pic:spPr>
                </pic:pic>
              </a:graphicData>
            </a:graphic>
          </wp:anchor>
        </w:drawing>
      </w:r>
    </w:p>
    <w:p>
      <w:pPr>
        <w:pStyle w:val="6"/>
        <w:spacing w:after="0"/>
        <w:rPr>
          <w:sz w:val="20"/>
        </w:rPr>
        <w:sectPr>
          <w:footerReference r:id="rId5" w:type="even"/>
          <w:type w:val="continuous"/>
          <w:pgSz w:w="11910" w:h="16840"/>
          <w:pgMar w:top="1420" w:right="1417" w:bottom="280" w:left="1275" w:header="0" w:footer="0" w:gutter="0"/>
          <w:pgNumType w:start="20"/>
          <w:cols w:space="720" w:num="1"/>
        </w:sectPr>
      </w:pPr>
    </w:p>
    <w:p>
      <w:pPr>
        <w:spacing w:before="83"/>
        <w:ind w:left="165" w:right="0" w:firstLine="0"/>
        <w:jc w:val="left"/>
        <w:rPr>
          <w:rFonts w:ascii="Calibri"/>
          <w:sz w:val="24"/>
        </w:rPr>
      </w:pPr>
      <w:r>
        <w:rPr>
          <w:rFonts w:ascii="Calibri"/>
          <w:sz w:val="24"/>
        </w:rPr>
        <w:t>When</w:t>
      </w:r>
      <w:r>
        <w:rPr>
          <w:rFonts w:ascii="Calibri"/>
          <w:spacing w:val="-2"/>
          <w:sz w:val="24"/>
        </w:rPr>
        <w:t xml:space="preserve"> </w:t>
      </w:r>
      <w:r>
        <w:rPr>
          <w:rFonts w:ascii="Calibri"/>
          <w:sz w:val="24"/>
        </w:rPr>
        <w:t>we</w:t>
      </w:r>
      <w:r>
        <w:rPr>
          <w:rFonts w:ascii="Calibri"/>
          <w:spacing w:val="-2"/>
          <w:sz w:val="24"/>
        </w:rPr>
        <w:t xml:space="preserve"> </w:t>
      </w:r>
      <w:r>
        <w:rPr>
          <w:rFonts w:ascii="Calibri"/>
          <w:sz w:val="24"/>
        </w:rPr>
        <w:t>use</w:t>
      </w:r>
      <w:r>
        <w:rPr>
          <w:rFonts w:ascii="Calibri"/>
          <w:spacing w:val="-2"/>
          <w:sz w:val="24"/>
        </w:rPr>
        <w:t xml:space="preserve"> structures?</w:t>
      </w:r>
    </w:p>
    <w:p>
      <w:pPr>
        <w:pStyle w:val="6"/>
        <w:spacing w:before="2"/>
        <w:rPr>
          <w:rFonts w:ascii="Calibri"/>
          <w:sz w:val="10"/>
        </w:rPr>
      </w:pPr>
      <w:r>
        <w:rPr>
          <w:rFonts w:ascii="Calibri"/>
          <w:sz w:val="10"/>
        </w:rPr>
        <w:drawing>
          <wp:anchor distT="0" distB="0" distL="0" distR="0" simplePos="0" relativeHeight="251800576" behindDoc="1" locked="0" layoutInCell="1" allowOverlap="1">
            <wp:simplePos x="0" y="0"/>
            <wp:positionH relativeFrom="page">
              <wp:posOffset>977900</wp:posOffset>
            </wp:positionH>
            <wp:positionV relativeFrom="paragraph">
              <wp:posOffset>93980</wp:posOffset>
            </wp:positionV>
            <wp:extent cx="5516880" cy="177990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6" cstate="print"/>
                    <a:stretch>
                      <a:fillRect/>
                    </a:stretch>
                  </pic:blipFill>
                  <pic:spPr>
                    <a:xfrm>
                      <a:off x="0" y="0"/>
                      <a:ext cx="5516720" cy="1779651"/>
                    </a:xfrm>
                    <a:prstGeom prst="rect">
                      <a:avLst/>
                    </a:prstGeom>
                  </pic:spPr>
                </pic:pic>
              </a:graphicData>
            </a:graphic>
          </wp:anchor>
        </w:drawing>
      </w:r>
    </w:p>
    <w:p>
      <w:pPr>
        <w:spacing w:before="144"/>
        <w:ind w:left="165" w:right="0" w:firstLine="0"/>
        <w:jc w:val="left"/>
        <w:rPr>
          <w:rFonts w:ascii="Calibri"/>
          <w:sz w:val="24"/>
        </w:rPr>
      </w:pPr>
      <w:r>
        <w:rPr>
          <w:rFonts w:ascii="Calibri"/>
          <w:sz w:val="24"/>
        </w:rPr>
        <w:t>What</w:t>
      </w:r>
      <w:r>
        <w:rPr>
          <w:rFonts w:ascii="Calibri"/>
          <w:spacing w:val="-4"/>
          <w:sz w:val="24"/>
        </w:rPr>
        <w:t xml:space="preserve"> </w:t>
      </w:r>
      <w:r>
        <w:rPr>
          <w:rFonts w:ascii="Calibri"/>
          <w:sz w:val="24"/>
        </w:rPr>
        <w:t>is</w:t>
      </w:r>
      <w:r>
        <w:rPr>
          <w:rFonts w:ascii="Calibri"/>
          <w:spacing w:val="-4"/>
          <w:sz w:val="24"/>
        </w:rPr>
        <w:t xml:space="preserve"> </w:t>
      </w:r>
      <w:r>
        <w:rPr>
          <w:rFonts w:ascii="Calibri"/>
          <w:sz w:val="24"/>
        </w:rPr>
        <w:t>a</w:t>
      </w:r>
      <w:r>
        <w:rPr>
          <w:rFonts w:ascii="Calibri"/>
          <w:spacing w:val="-3"/>
          <w:sz w:val="24"/>
        </w:rPr>
        <w:t xml:space="preserve"> </w:t>
      </w:r>
      <w:r>
        <w:rPr>
          <w:rFonts w:ascii="Calibri"/>
          <w:sz w:val="24"/>
        </w:rPr>
        <w:t>structure?</w:t>
      </w:r>
      <w:r>
        <w:rPr>
          <w:rFonts w:ascii="Calibri"/>
          <w:spacing w:val="-4"/>
          <w:sz w:val="24"/>
        </w:rPr>
        <w:t xml:space="preserve"> </w:t>
      </w:r>
      <w:r>
        <w:rPr>
          <w:rFonts w:ascii="Calibri"/>
          <w:sz w:val="24"/>
        </w:rPr>
        <w:t>What</w:t>
      </w:r>
      <w:r>
        <w:rPr>
          <w:rFonts w:ascii="Calibri"/>
          <w:spacing w:val="-3"/>
          <w:sz w:val="24"/>
        </w:rPr>
        <w:t xml:space="preserve"> </w:t>
      </w:r>
      <w:r>
        <w:rPr>
          <w:rFonts w:ascii="Calibri"/>
          <w:sz w:val="24"/>
        </w:rPr>
        <w:t>is</w:t>
      </w:r>
      <w:r>
        <w:rPr>
          <w:rFonts w:ascii="Calibri"/>
          <w:spacing w:val="-4"/>
          <w:sz w:val="24"/>
        </w:rPr>
        <w:t xml:space="preserve"> </w:t>
      </w:r>
      <w:r>
        <w:rPr>
          <w:rFonts w:ascii="Calibri"/>
          <w:sz w:val="24"/>
        </w:rPr>
        <w:t>the</w:t>
      </w:r>
      <w:r>
        <w:rPr>
          <w:rFonts w:ascii="Calibri"/>
          <w:spacing w:val="-4"/>
          <w:sz w:val="24"/>
        </w:rPr>
        <w:t xml:space="preserve"> </w:t>
      </w:r>
      <w:r>
        <w:rPr>
          <w:rFonts w:ascii="Calibri"/>
          <w:sz w:val="24"/>
        </w:rPr>
        <w:t>syntax</w:t>
      </w:r>
      <w:r>
        <w:rPr>
          <w:rFonts w:ascii="Calibri"/>
          <w:spacing w:val="-3"/>
          <w:sz w:val="24"/>
        </w:rPr>
        <w:t xml:space="preserve"> </w:t>
      </w:r>
      <w:r>
        <w:rPr>
          <w:rFonts w:ascii="Calibri"/>
          <w:sz w:val="24"/>
        </w:rPr>
        <w:t>to</w:t>
      </w:r>
      <w:r>
        <w:rPr>
          <w:rFonts w:ascii="Calibri"/>
          <w:spacing w:val="-4"/>
          <w:sz w:val="24"/>
        </w:rPr>
        <w:t xml:space="preserve"> </w:t>
      </w:r>
      <w:r>
        <w:rPr>
          <w:rFonts w:ascii="Calibri"/>
          <w:sz w:val="24"/>
        </w:rPr>
        <w:t>define</w:t>
      </w:r>
      <w:r>
        <w:rPr>
          <w:rFonts w:ascii="Calibri"/>
          <w:spacing w:val="-3"/>
          <w:sz w:val="24"/>
        </w:rPr>
        <w:t xml:space="preserve"> </w:t>
      </w:r>
      <w:r>
        <w:rPr>
          <w:rFonts w:ascii="Calibri"/>
          <w:sz w:val="24"/>
        </w:rPr>
        <w:t>a</w:t>
      </w:r>
      <w:r>
        <w:rPr>
          <w:rFonts w:ascii="Calibri"/>
          <w:spacing w:val="-4"/>
          <w:sz w:val="24"/>
        </w:rPr>
        <w:t xml:space="preserve"> </w:t>
      </w:r>
      <w:r>
        <w:rPr>
          <w:rFonts w:ascii="Calibri"/>
          <w:spacing w:val="-2"/>
          <w:sz w:val="24"/>
        </w:rPr>
        <w:t>structure?</w:t>
      </w:r>
    </w:p>
    <w:p>
      <w:pPr>
        <w:pStyle w:val="6"/>
        <w:spacing w:before="6"/>
        <w:rPr>
          <w:rFonts w:ascii="Calibri"/>
          <w:sz w:val="13"/>
        </w:rPr>
      </w:pPr>
      <w:r>
        <w:rPr>
          <w:rFonts w:ascii="Calibri"/>
          <w:sz w:val="13"/>
        </w:rPr>
        <w:drawing>
          <wp:anchor distT="0" distB="0" distL="0" distR="0" simplePos="0" relativeHeight="251800576" behindDoc="1" locked="0" layoutInCell="1" allowOverlap="1">
            <wp:simplePos x="0" y="0"/>
            <wp:positionH relativeFrom="page">
              <wp:posOffset>960120</wp:posOffset>
            </wp:positionH>
            <wp:positionV relativeFrom="paragraph">
              <wp:posOffset>120015</wp:posOffset>
            </wp:positionV>
            <wp:extent cx="5511165" cy="27336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7" cstate="print"/>
                    <a:stretch>
                      <a:fillRect/>
                    </a:stretch>
                  </pic:blipFill>
                  <pic:spPr>
                    <a:xfrm>
                      <a:off x="0" y="0"/>
                      <a:ext cx="5510850" cy="2733770"/>
                    </a:xfrm>
                    <a:prstGeom prst="rect">
                      <a:avLst/>
                    </a:prstGeom>
                  </pic:spPr>
                </pic:pic>
              </a:graphicData>
            </a:graphic>
          </wp:anchor>
        </w:drawing>
      </w:r>
    </w:p>
    <w:p>
      <w:pPr>
        <w:spacing w:before="0"/>
        <w:ind w:left="165" w:right="0" w:firstLine="0"/>
        <w:jc w:val="left"/>
        <w:rPr>
          <w:rFonts w:ascii="Calibri"/>
          <w:sz w:val="24"/>
        </w:rPr>
      </w:pPr>
      <w:r>
        <w:rPr>
          <w:rFonts w:ascii="Calibri"/>
          <w:spacing w:val="-2"/>
          <w:sz w:val="24"/>
        </w:rPr>
        <w:t>Note:</w:t>
      </w:r>
    </w:p>
    <w:p>
      <w:pPr>
        <w:pStyle w:val="6"/>
        <w:spacing w:before="7"/>
        <w:rPr>
          <w:rFonts w:ascii="Calibri"/>
          <w:sz w:val="3"/>
        </w:rPr>
      </w:pPr>
      <w:r>
        <w:rPr>
          <w:rFonts w:ascii="Calibri"/>
          <w:sz w:val="3"/>
        </w:rPr>
        <w:drawing>
          <wp:anchor distT="0" distB="0" distL="0" distR="0" simplePos="0" relativeHeight="251801600" behindDoc="1" locked="0" layoutInCell="1" allowOverlap="1">
            <wp:simplePos x="0" y="0"/>
            <wp:positionH relativeFrom="page">
              <wp:posOffset>953135</wp:posOffset>
            </wp:positionH>
            <wp:positionV relativeFrom="paragraph">
              <wp:posOffset>43180</wp:posOffset>
            </wp:positionV>
            <wp:extent cx="5092065" cy="37782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8" cstate="print"/>
                    <a:stretch>
                      <a:fillRect/>
                    </a:stretch>
                  </pic:blipFill>
                  <pic:spPr>
                    <a:xfrm>
                      <a:off x="0" y="0"/>
                      <a:ext cx="5091904" cy="378047"/>
                    </a:xfrm>
                    <a:prstGeom prst="rect">
                      <a:avLst/>
                    </a:prstGeom>
                  </pic:spPr>
                </pic:pic>
              </a:graphicData>
            </a:graphic>
          </wp:anchor>
        </w:drawing>
      </w:r>
    </w:p>
    <w:p>
      <w:pPr>
        <w:spacing w:before="127"/>
        <w:ind w:left="165" w:right="0" w:firstLine="0"/>
        <w:jc w:val="left"/>
        <w:rPr>
          <w:rFonts w:ascii="Calibri"/>
          <w:sz w:val="24"/>
        </w:rPr>
      </w:pPr>
      <w:r>
        <w:rPr>
          <w:rFonts w:ascii="Calibri"/>
          <w:sz w:val="24"/>
        </w:rPr>
        <w:t>What</w:t>
      </w:r>
      <w:r>
        <w:rPr>
          <w:rFonts w:ascii="Calibri"/>
          <w:spacing w:val="-6"/>
          <w:sz w:val="24"/>
        </w:rPr>
        <w:t xml:space="preserve"> </w:t>
      </w:r>
      <w:r>
        <w:rPr>
          <w:rFonts w:ascii="Calibri"/>
          <w:sz w:val="24"/>
        </w:rPr>
        <w:t>are</w:t>
      </w:r>
      <w:r>
        <w:rPr>
          <w:rFonts w:ascii="Calibri"/>
          <w:spacing w:val="-5"/>
          <w:sz w:val="24"/>
        </w:rPr>
        <w:t xml:space="preserve"> </w:t>
      </w:r>
      <w:r>
        <w:rPr>
          <w:rFonts w:ascii="Calibri"/>
          <w:sz w:val="24"/>
        </w:rPr>
        <w:t>the</w:t>
      </w:r>
      <w:r>
        <w:rPr>
          <w:rFonts w:ascii="Calibri"/>
          <w:spacing w:val="-5"/>
          <w:sz w:val="24"/>
        </w:rPr>
        <w:t xml:space="preserve"> </w:t>
      </w:r>
      <w:r>
        <w:rPr>
          <w:rFonts w:ascii="Calibri"/>
          <w:sz w:val="24"/>
        </w:rPr>
        <w:t>different</w:t>
      </w:r>
      <w:r>
        <w:rPr>
          <w:rFonts w:ascii="Calibri"/>
          <w:spacing w:val="-5"/>
          <w:sz w:val="24"/>
        </w:rPr>
        <w:t xml:space="preserve"> </w:t>
      </w:r>
      <w:r>
        <w:rPr>
          <w:rFonts w:ascii="Calibri"/>
          <w:sz w:val="24"/>
        </w:rPr>
        <w:t>types</w:t>
      </w:r>
      <w:r>
        <w:rPr>
          <w:rFonts w:ascii="Calibri"/>
          <w:spacing w:val="-5"/>
          <w:sz w:val="24"/>
        </w:rPr>
        <w:t xml:space="preserve"> </w:t>
      </w:r>
      <w:r>
        <w:rPr>
          <w:rFonts w:ascii="Calibri"/>
          <w:sz w:val="24"/>
        </w:rPr>
        <w:t>of</w:t>
      </w:r>
      <w:r>
        <w:rPr>
          <w:rFonts w:ascii="Calibri"/>
          <w:spacing w:val="-5"/>
          <w:sz w:val="24"/>
        </w:rPr>
        <w:t xml:space="preserve"> </w:t>
      </w:r>
      <w:r>
        <w:rPr>
          <w:rFonts w:ascii="Calibri"/>
          <w:spacing w:val="-2"/>
          <w:sz w:val="24"/>
        </w:rPr>
        <w:t>structures?</w:t>
      </w:r>
    </w:p>
    <w:p>
      <w:pPr>
        <w:pStyle w:val="6"/>
        <w:spacing w:before="4"/>
        <w:rPr>
          <w:rFonts w:ascii="Calibri"/>
          <w:sz w:val="5"/>
        </w:rPr>
      </w:pPr>
      <w:r>
        <w:rPr>
          <w:rFonts w:ascii="Calibri"/>
          <w:sz w:val="5"/>
        </w:rPr>
        <w:drawing>
          <wp:anchor distT="0" distB="0" distL="0" distR="0" simplePos="0" relativeHeight="251801600" behindDoc="1" locked="0" layoutInCell="1" allowOverlap="1">
            <wp:simplePos x="0" y="0"/>
            <wp:positionH relativeFrom="page">
              <wp:posOffset>1166495</wp:posOffset>
            </wp:positionH>
            <wp:positionV relativeFrom="paragraph">
              <wp:posOffset>56515</wp:posOffset>
            </wp:positionV>
            <wp:extent cx="3466465" cy="84074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9" cstate="print"/>
                    <a:stretch>
                      <a:fillRect/>
                    </a:stretch>
                  </pic:blipFill>
                  <pic:spPr>
                    <a:xfrm>
                      <a:off x="0" y="0"/>
                      <a:ext cx="3466230" cy="840962"/>
                    </a:xfrm>
                    <a:prstGeom prst="rect">
                      <a:avLst/>
                    </a:prstGeom>
                  </pic:spPr>
                </pic:pic>
              </a:graphicData>
            </a:graphic>
          </wp:anchor>
        </w:drawing>
      </w:r>
    </w:p>
    <w:p>
      <w:pPr>
        <w:spacing w:before="55"/>
        <w:ind w:left="165" w:right="0" w:firstLine="0"/>
        <w:jc w:val="left"/>
        <w:rPr>
          <w:rFonts w:ascii="Calibri"/>
          <w:sz w:val="24"/>
        </w:rPr>
      </w:pPr>
      <w:r>
        <w:rPr>
          <w:rFonts w:ascii="Calibri"/>
          <w:sz w:val="24"/>
        </w:rPr>
        <w:t>What</w:t>
      </w:r>
      <w:r>
        <w:rPr>
          <w:rFonts w:ascii="Calibri"/>
          <w:spacing w:val="-4"/>
          <w:sz w:val="24"/>
        </w:rPr>
        <w:t xml:space="preserve"> </w:t>
      </w:r>
      <w:r>
        <w:rPr>
          <w:rFonts w:ascii="Calibri"/>
          <w:sz w:val="24"/>
        </w:rPr>
        <w:t>is</w:t>
      </w:r>
      <w:r>
        <w:rPr>
          <w:rFonts w:ascii="Calibri"/>
          <w:spacing w:val="-4"/>
          <w:sz w:val="24"/>
        </w:rPr>
        <w:t xml:space="preserve"> </w:t>
      </w:r>
      <w:r>
        <w:rPr>
          <w:rFonts w:ascii="Calibri"/>
          <w:sz w:val="24"/>
        </w:rPr>
        <w:t>tagged</w:t>
      </w:r>
      <w:r>
        <w:rPr>
          <w:rFonts w:ascii="Calibri"/>
          <w:spacing w:val="-3"/>
          <w:sz w:val="24"/>
        </w:rPr>
        <w:t xml:space="preserve"> </w:t>
      </w:r>
      <w:r>
        <w:rPr>
          <w:rFonts w:ascii="Calibri"/>
          <w:sz w:val="24"/>
        </w:rPr>
        <w:t>structure?</w:t>
      </w:r>
      <w:r>
        <w:rPr>
          <w:rFonts w:ascii="Calibri"/>
          <w:spacing w:val="-4"/>
          <w:sz w:val="24"/>
        </w:rPr>
        <w:t xml:space="preserve"> </w:t>
      </w:r>
      <w:r>
        <w:rPr>
          <w:rFonts w:ascii="Calibri"/>
          <w:sz w:val="24"/>
        </w:rPr>
        <w:t>How</w:t>
      </w:r>
      <w:r>
        <w:rPr>
          <w:rFonts w:ascii="Calibri"/>
          <w:spacing w:val="-3"/>
          <w:sz w:val="24"/>
        </w:rPr>
        <w:t xml:space="preserve"> </w:t>
      </w:r>
      <w:r>
        <w:rPr>
          <w:rFonts w:ascii="Calibri"/>
          <w:sz w:val="24"/>
        </w:rPr>
        <w:t>to</w:t>
      </w:r>
      <w:r>
        <w:rPr>
          <w:rFonts w:ascii="Calibri"/>
          <w:spacing w:val="-4"/>
          <w:sz w:val="24"/>
        </w:rPr>
        <w:t xml:space="preserve"> </w:t>
      </w:r>
      <w:r>
        <w:rPr>
          <w:rFonts w:ascii="Calibri"/>
          <w:sz w:val="24"/>
        </w:rPr>
        <w:t>define</w:t>
      </w:r>
      <w:r>
        <w:rPr>
          <w:rFonts w:ascii="Calibri"/>
          <w:spacing w:val="-3"/>
          <w:sz w:val="24"/>
        </w:rPr>
        <w:t xml:space="preserve"> </w:t>
      </w:r>
      <w:r>
        <w:rPr>
          <w:rFonts w:ascii="Calibri"/>
          <w:sz w:val="24"/>
        </w:rPr>
        <w:t>tagged</w:t>
      </w:r>
      <w:r>
        <w:rPr>
          <w:rFonts w:ascii="Calibri"/>
          <w:spacing w:val="-4"/>
          <w:sz w:val="24"/>
        </w:rPr>
        <w:t xml:space="preserve"> </w:t>
      </w:r>
      <w:r>
        <w:rPr>
          <w:rFonts w:ascii="Calibri"/>
          <w:spacing w:val="-2"/>
          <w:sz w:val="24"/>
        </w:rPr>
        <w:t>structure?</w:t>
      </w:r>
    </w:p>
    <w:p>
      <w:pPr>
        <w:pStyle w:val="6"/>
        <w:spacing w:before="12"/>
        <w:rPr>
          <w:rFonts w:ascii="Calibri"/>
          <w:sz w:val="10"/>
        </w:rPr>
      </w:pPr>
      <w:r>
        <w:rPr>
          <w:rFonts w:ascii="Calibri"/>
          <w:sz w:val="10"/>
        </w:rPr>
        <mc:AlternateContent>
          <mc:Choice Requires="wpg">
            <w:drawing>
              <wp:anchor distT="0" distB="0" distL="0" distR="0" simplePos="0" relativeHeight="251802624" behindDoc="1" locked="0" layoutInCell="1" allowOverlap="1">
                <wp:simplePos x="0" y="0"/>
                <wp:positionH relativeFrom="page">
                  <wp:posOffset>914400</wp:posOffset>
                </wp:positionH>
                <wp:positionV relativeFrom="paragraph">
                  <wp:posOffset>100330</wp:posOffset>
                </wp:positionV>
                <wp:extent cx="5563870" cy="1562735"/>
                <wp:effectExtent l="0" t="0" r="0" b="0"/>
                <wp:wrapTopAndBottom/>
                <wp:docPr id="9" name="Group 9"/>
                <wp:cNvGraphicFramePr/>
                <a:graphic xmlns:a="http://schemas.openxmlformats.org/drawingml/2006/main">
                  <a:graphicData uri="http://schemas.microsoft.com/office/word/2010/wordprocessingGroup">
                    <wpg:wgp>
                      <wpg:cNvGrpSpPr/>
                      <wpg:grpSpPr>
                        <a:xfrm>
                          <a:off x="0" y="0"/>
                          <a:ext cx="5563870" cy="1562735"/>
                          <a:chOff x="0" y="0"/>
                          <a:chExt cx="5563870" cy="1562735"/>
                        </a:xfrm>
                      </wpg:grpSpPr>
                      <pic:pic xmlns:pic="http://schemas.openxmlformats.org/drawingml/2006/picture">
                        <pic:nvPicPr>
                          <pic:cNvPr id="10" name="Image 10"/>
                          <pic:cNvPicPr/>
                        </pic:nvPicPr>
                        <pic:blipFill>
                          <a:blip r:embed="rId30" cstate="print"/>
                          <a:stretch>
                            <a:fillRect/>
                          </a:stretch>
                        </pic:blipFill>
                        <pic:spPr>
                          <a:xfrm>
                            <a:off x="0" y="0"/>
                            <a:ext cx="5563795" cy="495299"/>
                          </a:xfrm>
                          <a:prstGeom prst="rect">
                            <a:avLst/>
                          </a:prstGeom>
                        </pic:spPr>
                      </pic:pic>
                      <pic:pic xmlns:pic="http://schemas.openxmlformats.org/drawingml/2006/picture">
                        <pic:nvPicPr>
                          <pic:cNvPr id="11" name="Image 11"/>
                          <pic:cNvPicPr/>
                        </pic:nvPicPr>
                        <pic:blipFill>
                          <a:blip r:embed="rId31" cstate="print"/>
                          <a:stretch>
                            <a:fillRect/>
                          </a:stretch>
                        </pic:blipFill>
                        <pic:spPr>
                          <a:xfrm>
                            <a:off x="0" y="495870"/>
                            <a:ext cx="4632178" cy="1066800"/>
                          </a:xfrm>
                          <a:prstGeom prst="rect">
                            <a:avLst/>
                          </a:prstGeom>
                        </pic:spPr>
                      </pic:pic>
                    </wpg:wgp>
                  </a:graphicData>
                </a:graphic>
              </wp:anchor>
            </w:drawing>
          </mc:Choice>
          <mc:Fallback>
            <w:pict>
              <v:group id="_x0000_s1026" o:spid="_x0000_s1026" o:spt="203" style="position:absolute;left:0pt;margin-left:72pt;margin-top:7.9pt;height:123.05pt;width:438.1pt;mso-position-horizontal-relative:page;mso-wrap-distance-bottom:0pt;mso-wrap-distance-top:0pt;z-index:-251513856;mso-width-relative:page;mso-height-relative:page;" coordsize="5563870,1562735" o:gfxdata="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">
                <o:lock v:ext="edit" aspectratio="f"/>
                <v:shape id="Image 10" o:spid="_x0000_s1026" o:spt="75" type="#_x0000_t75" style="position:absolute;left:0;top:0;height:495299;width:5563795;" filled="f" o:preferrelative="t" stroked="f" coordsize="21600,21600" o:gfxdata="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WHS/&#10;AAAA2wAAAA8AAAAAAAAAAQAgAAAAIgAAAGRycy9kb3ducmV2LnhtbFBLAQIUABQAAAAIAIdO4kAz&#10;LwWeOwAAADkAAAAQAAAAAAAAAAEAIAAAAA4BAABkcnMvc2hhcGV4bWwueG1sUEsFBgAAAAAGAAYA&#10;WwEAALgDAAAAAA==&#10;">
                  <v:fill on="f" focussize="0,0"/>
                  <v:stroke on="f"/>
                  <v:imagedata r:id="rId30" o:title=""/>
                  <o:lock v:ext="edit" aspectratio="f"/>
                </v:shape>
                <v:shape id="Image 11" o:spid="_x0000_s1026" o:spt="75" type="#_x0000_t75" style="position:absolute;left:0;top:495870;height:1066800;width:4632178;" filled="f" o:preferrelative="t" stroked="f" coordsize="21600,21600" o:gfxdata="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8xSVvQAA&#10;ANsAAAAPAAAAAAAAAAEAIAAAACIAAABkcnMvZG93bnJldi54bWxQSwECFAAUAAAACACHTuJAMy8F&#10;njsAAAA5AAAAEAAAAAAAAAABACAAAAAMAQAAZHJzL3NoYXBleG1sLnhtbFBLBQYAAAAABgAGAFsB&#10;AAC2AwAAAAA=&#10;">
                  <v:fill on="f" focussize="0,0"/>
                  <v:stroke on="f"/>
                  <v:imagedata r:id="rId31" o:title=""/>
                  <o:lock v:ext="edit" aspectratio="f"/>
                </v:shape>
                <w10:wrap type="topAndBottom"/>
              </v:group>
            </w:pict>
          </mc:Fallback>
        </mc:AlternateContent>
      </w:r>
    </w:p>
    <w:p>
      <w:pPr>
        <w:pStyle w:val="6"/>
        <w:spacing w:after="0"/>
        <w:rPr>
          <w:rFonts w:ascii="Calibri"/>
          <w:sz w:val="10"/>
        </w:rPr>
        <w:sectPr>
          <w:pgSz w:w="11910" w:h="16840"/>
          <w:pgMar w:top="1340" w:right="1417" w:bottom="280" w:left="1275" w:header="0" w:footer="0" w:gutter="0"/>
          <w:cols w:space="720" w:num="1"/>
        </w:sectPr>
      </w:pPr>
    </w:p>
    <w:p>
      <w:pPr>
        <w:spacing w:before="83"/>
        <w:ind w:left="165" w:right="0" w:firstLine="0"/>
        <w:jc w:val="left"/>
        <w:rPr>
          <w:rFonts w:ascii="Calibri"/>
          <w:sz w:val="24"/>
        </w:rPr>
      </w:pPr>
      <w:r>
        <w:rPr>
          <w:rFonts w:ascii="Calibri"/>
          <w:sz w:val="24"/>
        </w:rPr>
        <w:t>What</w:t>
      </w:r>
      <w:r>
        <w:rPr>
          <w:rFonts w:ascii="Calibri"/>
          <w:spacing w:val="-6"/>
          <w:sz w:val="24"/>
        </w:rPr>
        <w:t xml:space="preserve"> </w:t>
      </w:r>
      <w:r>
        <w:rPr>
          <w:rFonts w:ascii="Calibri"/>
          <w:sz w:val="24"/>
        </w:rPr>
        <w:t>is</w:t>
      </w:r>
      <w:r>
        <w:rPr>
          <w:rFonts w:ascii="Calibri"/>
          <w:spacing w:val="-5"/>
          <w:sz w:val="24"/>
        </w:rPr>
        <w:t xml:space="preserve"> </w:t>
      </w:r>
      <w:r>
        <w:rPr>
          <w:rFonts w:ascii="Calibri"/>
          <w:sz w:val="24"/>
        </w:rPr>
        <w:t>structure</w:t>
      </w:r>
      <w:r>
        <w:rPr>
          <w:rFonts w:ascii="Calibri"/>
          <w:spacing w:val="-5"/>
          <w:sz w:val="24"/>
        </w:rPr>
        <w:t xml:space="preserve"> </w:t>
      </w:r>
      <w:r>
        <w:rPr>
          <w:rFonts w:ascii="Calibri"/>
          <w:sz w:val="24"/>
        </w:rPr>
        <w:t>declaration?</w:t>
      </w:r>
      <w:r>
        <w:rPr>
          <w:rFonts w:ascii="Calibri"/>
          <w:spacing w:val="-5"/>
          <w:sz w:val="24"/>
        </w:rPr>
        <w:t xml:space="preserve"> </w:t>
      </w:r>
      <w:r>
        <w:rPr>
          <w:rFonts w:ascii="Calibri"/>
          <w:sz w:val="24"/>
        </w:rPr>
        <w:t>How</w:t>
      </w:r>
      <w:r>
        <w:rPr>
          <w:rFonts w:ascii="Calibri"/>
          <w:spacing w:val="-6"/>
          <w:sz w:val="24"/>
        </w:rPr>
        <w:t xml:space="preserve"> </w:t>
      </w:r>
      <w:r>
        <w:rPr>
          <w:rFonts w:ascii="Calibri"/>
          <w:sz w:val="24"/>
        </w:rPr>
        <w:t>to</w:t>
      </w:r>
      <w:r>
        <w:rPr>
          <w:rFonts w:ascii="Calibri"/>
          <w:spacing w:val="-5"/>
          <w:sz w:val="24"/>
        </w:rPr>
        <w:t xml:space="preserve"> </w:t>
      </w:r>
      <w:r>
        <w:rPr>
          <w:rFonts w:ascii="Calibri"/>
          <w:sz w:val="24"/>
        </w:rPr>
        <w:t>declare</w:t>
      </w:r>
      <w:r>
        <w:rPr>
          <w:rFonts w:ascii="Calibri"/>
          <w:spacing w:val="-5"/>
          <w:sz w:val="24"/>
        </w:rPr>
        <w:t xml:space="preserve"> </w:t>
      </w:r>
      <w:r>
        <w:rPr>
          <w:rFonts w:ascii="Calibri"/>
          <w:sz w:val="24"/>
        </w:rPr>
        <w:t>structure</w:t>
      </w:r>
      <w:r>
        <w:rPr>
          <w:rFonts w:ascii="Calibri"/>
          <w:spacing w:val="-5"/>
          <w:sz w:val="24"/>
        </w:rPr>
        <w:t xml:space="preserve"> </w:t>
      </w:r>
      <w:r>
        <w:rPr>
          <w:rFonts w:ascii="Calibri"/>
          <w:spacing w:val="-2"/>
          <w:sz w:val="24"/>
        </w:rPr>
        <w:t>variables?</w:t>
      </w:r>
    </w:p>
    <w:p>
      <w:pPr>
        <w:pStyle w:val="6"/>
        <w:spacing w:before="7"/>
        <w:rPr>
          <w:rFonts w:ascii="Calibri"/>
          <w:sz w:val="13"/>
        </w:rPr>
      </w:pPr>
      <w:r>
        <w:rPr>
          <w:rFonts w:ascii="Calibri"/>
          <w:sz w:val="13"/>
        </w:rPr>
        <w:drawing>
          <wp:anchor distT="0" distB="0" distL="0" distR="0" simplePos="0" relativeHeight="251802624" behindDoc="1" locked="0" layoutInCell="1" allowOverlap="1">
            <wp:simplePos x="0" y="0"/>
            <wp:positionH relativeFrom="page">
              <wp:posOffset>927100</wp:posOffset>
            </wp:positionH>
            <wp:positionV relativeFrom="paragraph">
              <wp:posOffset>120650</wp:posOffset>
            </wp:positionV>
            <wp:extent cx="5459730" cy="203771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2" cstate="print"/>
                    <a:stretch>
                      <a:fillRect/>
                    </a:stretch>
                  </pic:blipFill>
                  <pic:spPr>
                    <a:xfrm>
                      <a:off x="0" y="0"/>
                      <a:ext cx="5459918" cy="2037587"/>
                    </a:xfrm>
                    <a:prstGeom prst="rect">
                      <a:avLst/>
                    </a:prstGeom>
                  </pic:spPr>
                </pic:pic>
              </a:graphicData>
            </a:graphic>
          </wp:anchor>
        </w:drawing>
      </w:r>
    </w:p>
    <w:p>
      <w:pPr>
        <w:spacing w:before="37"/>
        <w:ind w:left="165" w:right="0" w:firstLine="0"/>
        <w:jc w:val="left"/>
        <w:rPr>
          <w:rFonts w:ascii="Calibri"/>
          <w:sz w:val="24"/>
        </w:rPr>
      </w:pPr>
      <w:r>
        <w:rPr>
          <w:rFonts w:ascii="Calibri"/>
          <w:sz w:val="24"/>
        </w:rPr>
        <w:t>How</w:t>
      </w:r>
      <w:r>
        <w:rPr>
          <w:rFonts w:ascii="Calibri"/>
          <w:spacing w:val="-3"/>
          <w:sz w:val="24"/>
        </w:rPr>
        <w:t xml:space="preserve"> </w:t>
      </w:r>
      <w:r>
        <w:rPr>
          <w:rFonts w:ascii="Calibri"/>
          <w:sz w:val="24"/>
        </w:rPr>
        <w:t>and</w:t>
      </w:r>
      <w:r>
        <w:rPr>
          <w:rFonts w:ascii="Calibri"/>
          <w:spacing w:val="-3"/>
          <w:sz w:val="24"/>
        </w:rPr>
        <w:t xml:space="preserve"> </w:t>
      </w:r>
      <w:r>
        <w:rPr>
          <w:rFonts w:ascii="Calibri"/>
          <w:sz w:val="24"/>
        </w:rPr>
        <w:t>when</w:t>
      </w:r>
      <w:r>
        <w:rPr>
          <w:rFonts w:ascii="Calibri"/>
          <w:spacing w:val="-2"/>
          <w:sz w:val="24"/>
        </w:rPr>
        <w:t xml:space="preserve"> </w:t>
      </w:r>
      <w:r>
        <w:rPr>
          <w:rFonts w:ascii="Calibri"/>
          <w:sz w:val="24"/>
        </w:rPr>
        <w:t>memory</w:t>
      </w:r>
      <w:r>
        <w:rPr>
          <w:rFonts w:ascii="Calibri"/>
          <w:spacing w:val="-3"/>
          <w:sz w:val="24"/>
        </w:rPr>
        <w:t xml:space="preserve"> </w:t>
      </w:r>
      <w:r>
        <w:rPr>
          <w:rFonts w:ascii="Calibri"/>
          <w:sz w:val="24"/>
        </w:rPr>
        <w:t>is</w:t>
      </w:r>
      <w:r>
        <w:rPr>
          <w:rFonts w:ascii="Calibri"/>
          <w:spacing w:val="-3"/>
          <w:sz w:val="24"/>
        </w:rPr>
        <w:t xml:space="preserve"> </w:t>
      </w:r>
      <w:r>
        <w:rPr>
          <w:rFonts w:ascii="Calibri"/>
          <w:sz w:val="24"/>
        </w:rPr>
        <w:t>allocated</w:t>
      </w:r>
      <w:r>
        <w:rPr>
          <w:rFonts w:ascii="Calibri"/>
          <w:spacing w:val="-2"/>
          <w:sz w:val="24"/>
        </w:rPr>
        <w:t xml:space="preserve"> </w:t>
      </w:r>
      <w:r>
        <w:rPr>
          <w:rFonts w:ascii="Calibri"/>
          <w:sz w:val="24"/>
        </w:rPr>
        <w:t>for</w:t>
      </w:r>
      <w:r>
        <w:rPr>
          <w:rFonts w:ascii="Calibri"/>
          <w:spacing w:val="-3"/>
          <w:sz w:val="24"/>
        </w:rPr>
        <w:t xml:space="preserve"> </w:t>
      </w:r>
      <w:r>
        <w:rPr>
          <w:rFonts w:ascii="Calibri"/>
          <w:sz w:val="24"/>
        </w:rPr>
        <w:t>a</w:t>
      </w:r>
      <w:r>
        <w:rPr>
          <w:rFonts w:ascii="Calibri"/>
          <w:spacing w:val="-2"/>
          <w:sz w:val="24"/>
        </w:rPr>
        <w:t xml:space="preserve"> structure?</w:t>
      </w:r>
    </w:p>
    <w:p>
      <w:pPr>
        <w:pStyle w:val="6"/>
        <w:spacing w:before="2"/>
        <w:rPr>
          <w:rFonts w:ascii="Calibri"/>
          <w:sz w:val="15"/>
        </w:rPr>
      </w:pPr>
      <w:r>
        <w:rPr>
          <w:rFonts w:ascii="Calibri"/>
          <w:sz w:val="15"/>
        </w:rPr>
        <w:drawing>
          <wp:anchor distT="0" distB="0" distL="0" distR="0" simplePos="0" relativeHeight="251803648" behindDoc="1" locked="0" layoutInCell="1" allowOverlap="1">
            <wp:simplePos x="0" y="0"/>
            <wp:positionH relativeFrom="page">
              <wp:posOffset>985520</wp:posOffset>
            </wp:positionH>
            <wp:positionV relativeFrom="paragraph">
              <wp:posOffset>132715</wp:posOffset>
            </wp:positionV>
            <wp:extent cx="5060315" cy="208280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3" cstate="print"/>
                    <a:stretch>
                      <a:fillRect/>
                    </a:stretch>
                  </pic:blipFill>
                  <pic:spPr>
                    <a:xfrm>
                      <a:off x="0" y="0"/>
                      <a:ext cx="5060330" cy="2082736"/>
                    </a:xfrm>
                    <a:prstGeom prst="rect">
                      <a:avLst/>
                    </a:prstGeom>
                  </pic:spPr>
                </pic:pic>
              </a:graphicData>
            </a:graphic>
          </wp:anchor>
        </w:drawing>
      </w:r>
    </w:p>
    <w:p>
      <w:pPr>
        <w:spacing w:before="154"/>
        <w:ind w:left="165" w:right="0" w:firstLine="0"/>
        <w:jc w:val="left"/>
        <w:rPr>
          <w:rFonts w:ascii="Calibri"/>
          <w:sz w:val="24"/>
        </w:rPr>
      </w:pPr>
      <w:r>
        <w:rPr>
          <w:rFonts w:ascii="Calibri"/>
          <w:sz w:val="24"/>
        </w:rPr>
        <w:t>How</w:t>
      </w:r>
      <w:r>
        <w:rPr>
          <w:rFonts w:ascii="Calibri"/>
          <w:spacing w:val="-5"/>
          <w:sz w:val="24"/>
        </w:rPr>
        <w:t xml:space="preserve"> </w:t>
      </w:r>
      <w:r>
        <w:rPr>
          <w:rFonts w:ascii="Calibri"/>
          <w:sz w:val="24"/>
        </w:rPr>
        <w:t>to</w:t>
      </w:r>
      <w:r>
        <w:rPr>
          <w:rFonts w:ascii="Calibri"/>
          <w:spacing w:val="-4"/>
          <w:sz w:val="24"/>
        </w:rPr>
        <w:t xml:space="preserve"> </w:t>
      </w:r>
      <w:r>
        <w:rPr>
          <w:rFonts w:ascii="Calibri"/>
          <w:sz w:val="24"/>
        </w:rPr>
        <w:t>initialize</w:t>
      </w:r>
      <w:r>
        <w:rPr>
          <w:rFonts w:ascii="Calibri"/>
          <w:spacing w:val="-5"/>
          <w:sz w:val="24"/>
        </w:rPr>
        <w:t xml:space="preserve"> </w:t>
      </w:r>
      <w:r>
        <w:rPr>
          <w:rFonts w:ascii="Calibri"/>
          <w:sz w:val="24"/>
        </w:rPr>
        <w:t>tagged</w:t>
      </w:r>
      <w:r>
        <w:rPr>
          <w:rFonts w:ascii="Calibri"/>
          <w:spacing w:val="-4"/>
          <w:sz w:val="24"/>
        </w:rPr>
        <w:t xml:space="preserve"> </w:t>
      </w:r>
      <w:r>
        <w:rPr>
          <w:rFonts w:ascii="Calibri"/>
          <w:spacing w:val="-2"/>
          <w:sz w:val="24"/>
        </w:rPr>
        <w:t>structure?</w:t>
      </w:r>
    </w:p>
    <w:p>
      <w:pPr>
        <w:pStyle w:val="6"/>
        <w:spacing w:before="3"/>
        <w:rPr>
          <w:rFonts w:ascii="Calibri"/>
          <w:sz w:val="15"/>
        </w:rPr>
      </w:pPr>
      <w:r>
        <w:rPr>
          <w:rFonts w:ascii="Calibri"/>
          <w:sz w:val="15"/>
        </w:rPr>
        <w:drawing>
          <wp:anchor distT="0" distB="0" distL="0" distR="0" simplePos="0" relativeHeight="251803648" behindDoc="1" locked="0" layoutInCell="1" allowOverlap="1">
            <wp:simplePos x="0" y="0"/>
            <wp:positionH relativeFrom="page">
              <wp:posOffset>941070</wp:posOffset>
            </wp:positionH>
            <wp:positionV relativeFrom="paragraph">
              <wp:posOffset>133350</wp:posOffset>
            </wp:positionV>
            <wp:extent cx="5543550" cy="265366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4" cstate="print"/>
                    <a:stretch>
                      <a:fillRect/>
                    </a:stretch>
                  </pic:blipFill>
                  <pic:spPr>
                    <a:xfrm>
                      <a:off x="0" y="0"/>
                      <a:ext cx="5543863" cy="2653665"/>
                    </a:xfrm>
                    <a:prstGeom prst="rect">
                      <a:avLst/>
                    </a:prstGeom>
                  </pic:spPr>
                </pic:pic>
              </a:graphicData>
            </a:graphic>
          </wp:anchor>
        </w:drawing>
      </w:r>
    </w:p>
    <w:p>
      <w:pPr>
        <w:pStyle w:val="6"/>
        <w:spacing w:after="0"/>
        <w:rPr>
          <w:rFonts w:ascii="Calibri"/>
          <w:sz w:val="15"/>
        </w:rPr>
        <w:sectPr>
          <w:pgSz w:w="11910" w:h="16840"/>
          <w:pgMar w:top="1340" w:right="1417" w:bottom="280" w:left="1275" w:header="0" w:footer="0" w:gutter="0"/>
          <w:cols w:space="720" w:num="1"/>
        </w:sectPr>
      </w:pPr>
    </w:p>
    <w:p>
      <w:pPr>
        <w:pStyle w:val="6"/>
        <w:ind w:left="165"/>
        <w:rPr>
          <w:rFonts w:ascii="Calibri"/>
          <w:sz w:val="20"/>
        </w:rPr>
      </w:pPr>
      <w:r>
        <w:rPr>
          <w:rFonts w:ascii="Calibri"/>
          <w:sz w:val="20"/>
        </w:rPr>
        <w:drawing>
          <wp:inline distT="0" distB="0" distL="0" distR="0">
            <wp:extent cx="5630545" cy="812165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5" cstate="print"/>
                    <a:stretch>
                      <a:fillRect/>
                    </a:stretch>
                  </pic:blipFill>
                  <pic:spPr>
                    <a:xfrm>
                      <a:off x="0" y="0"/>
                      <a:ext cx="5630614" cy="8122158"/>
                    </a:xfrm>
                    <a:prstGeom prst="rect">
                      <a:avLst/>
                    </a:prstGeom>
                  </pic:spPr>
                </pic:pic>
              </a:graphicData>
            </a:graphic>
          </wp:inline>
        </w:drawing>
      </w:r>
    </w:p>
    <w:p>
      <w:pPr>
        <w:pStyle w:val="6"/>
        <w:spacing w:after="0"/>
        <w:rPr>
          <w:rFonts w:ascii="Calibri"/>
          <w:sz w:val="20"/>
        </w:rPr>
        <w:sectPr>
          <w:pgSz w:w="11910" w:h="16840"/>
          <w:pgMar w:top="1420" w:right="1417" w:bottom="280" w:left="1275" w:header="0" w:footer="0" w:gutter="0"/>
          <w:cols w:space="720" w:num="1"/>
        </w:sectPr>
      </w:pPr>
    </w:p>
    <w:p>
      <w:pPr>
        <w:pStyle w:val="6"/>
        <w:ind w:left="165" w:right="-58"/>
        <w:rPr>
          <w:rFonts w:ascii="Calibri"/>
          <w:sz w:val="20"/>
        </w:rPr>
      </w:pPr>
      <w:r>
        <w:rPr>
          <w:rFonts w:ascii="Calibri"/>
          <w:sz w:val="20"/>
        </w:rPr>
        <w:drawing>
          <wp:inline distT="0" distB="0" distL="0" distR="0">
            <wp:extent cx="5755005" cy="290893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6" cstate="print"/>
                    <a:stretch>
                      <a:fillRect/>
                    </a:stretch>
                  </pic:blipFill>
                  <pic:spPr>
                    <a:xfrm>
                      <a:off x="0" y="0"/>
                      <a:ext cx="5755346" cy="2908935"/>
                    </a:xfrm>
                    <a:prstGeom prst="rect">
                      <a:avLst/>
                    </a:prstGeom>
                  </pic:spPr>
                </pic:pic>
              </a:graphicData>
            </a:graphic>
          </wp:inline>
        </w:drawing>
      </w:r>
    </w:p>
    <w:p>
      <w:pPr>
        <w:spacing w:before="9"/>
        <w:ind w:left="165" w:right="0" w:firstLine="0"/>
        <w:jc w:val="left"/>
        <w:rPr>
          <w:rFonts w:ascii="Calibri"/>
          <w:sz w:val="24"/>
        </w:rPr>
      </w:pPr>
      <w:r>
        <w:rPr>
          <w:rFonts w:ascii="Calibri"/>
          <w:sz w:val="24"/>
        </w:rPr>
        <w:t>More</w:t>
      </w:r>
      <w:r>
        <w:rPr>
          <w:rFonts w:ascii="Calibri"/>
          <w:spacing w:val="-4"/>
          <w:sz w:val="24"/>
        </w:rPr>
        <w:t xml:space="preserve"> </w:t>
      </w:r>
      <w:r>
        <w:rPr>
          <w:rFonts w:ascii="Calibri"/>
          <w:sz w:val="24"/>
        </w:rPr>
        <w:t>than</w:t>
      </w:r>
      <w:r>
        <w:rPr>
          <w:rFonts w:ascii="Calibri"/>
          <w:spacing w:val="-3"/>
          <w:sz w:val="24"/>
        </w:rPr>
        <w:t xml:space="preserve"> </w:t>
      </w:r>
      <w:r>
        <w:rPr>
          <w:rFonts w:ascii="Calibri"/>
          <w:sz w:val="24"/>
        </w:rPr>
        <w:t>one</w:t>
      </w:r>
      <w:r>
        <w:rPr>
          <w:rFonts w:ascii="Calibri"/>
          <w:spacing w:val="-3"/>
          <w:sz w:val="24"/>
        </w:rPr>
        <w:t xml:space="preserve"> </w:t>
      </w:r>
      <w:r>
        <w:rPr>
          <w:rFonts w:ascii="Calibri"/>
          <w:sz w:val="24"/>
        </w:rPr>
        <w:t>variable</w:t>
      </w:r>
      <w:r>
        <w:rPr>
          <w:rFonts w:ascii="Calibri"/>
          <w:spacing w:val="-3"/>
          <w:sz w:val="24"/>
        </w:rPr>
        <w:t xml:space="preserve"> </w:t>
      </w:r>
      <w:r>
        <w:rPr>
          <w:rFonts w:ascii="Calibri"/>
          <w:sz w:val="24"/>
        </w:rPr>
        <w:t>is</w:t>
      </w:r>
      <w:r>
        <w:rPr>
          <w:rFonts w:ascii="Calibri"/>
          <w:spacing w:val="-4"/>
          <w:sz w:val="24"/>
        </w:rPr>
        <w:t xml:space="preserve"> </w:t>
      </w:r>
      <w:r>
        <w:rPr>
          <w:rFonts w:ascii="Calibri"/>
          <w:sz w:val="24"/>
        </w:rPr>
        <w:t>initialized</w:t>
      </w:r>
      <w:r>
        <w:rPr>
          <w:rFonts w:ascii="Calibri"/>
          <w:spacing w:val="-3"/>
          <w:sz w:val="24"/>
        </w:rPr>
        <w:t xml:space="preserve"> </w:t>
      </w:r>
      <w:r>
        <w:rPr>
          <w:rFonts w:ascii="Calibri"/>
          <w:sz w:val="24"/>
        </w:rPr>
        <w:t>as</w:t>
      </w:r>
      <w:r>
        <w:rPr>
          <w:rFonts w:ascii="Calibri"/>
          <w:spacing w:val="-3"/>
          <w:sz w:val="24"/>
        </w:rPr>
        <w:t xml:space="preserve"> </w:t>
      </w:r>
      <w:r>
        <w:rPr>
          <w:rFonts w:ascii="Calibri"/>
          <w:sz w:val="24"/>
        </w:rPr>
        <w:t>shown</w:t>
      </w:r>
      <w:r>
        <w:rPr>
          <w:rFonts w:ascii="Calibri"/>
          <w:spacing w:val="-3"/>
          <w:sz w:val="24"/>
        </w:rPr>
        <w:t xml:space="preserve"> </w:t>
      </w:r>
      <w:r>
        <w:rPr>
          <w:rFonts w:ascii="Calibri"/>
          <w:spacing w:val="-2"/>
          <w:sz w:val="24"/>
        </w:rPr>
        <w:t>below:</w:t>
      </w:r>
    </w:p>
    <w:p>
      <w:pPr>
        <w:pStyle w:val="6"/>
        <w:spacing w:before="4"/>
        <w:rPr>
          <w:rFonts w:ascii="Calibri"/>
          <w:sz w:val="5"/>
        </w:rPr>
      </w:pPr>
      <w:r>
        <w:rPr>
          <w:rFonts w:ascii="Calibri"/>
          <w:sz w:val="5"/>
        </w:rPr>
        <w:drawing>
          <wp:anchor distT="0" distB="0" distL="0" distR="0" simplePos="0" relativeHeight="251804672" behindDoc="1" locked="0" layoutInCell="1" allowOverlap="1">
            <wp:simplePos x="0" y="0"/>
            <wp:positionH relativeFrom="page">
              <wp:posOffset>914400</wp:posOffset>
            </wp:positionH>
            <wp:positionV relativeFrom="paragraph">
              <wp:posOffset>56515</wp:posOffset>
            </wp:positionV>
            <wp:extent cx="5704205" cy="251079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5704193" cy="2510790"/>
                    </a:xfrm>
                    <a:prstGeom prst="rect">
                      <a:avLst/>
                    </a:prstGeom>
                  </pic:spPr>
                </pic:pic>
              </a:graphicData>
            </a:graphic>
          </wp:anchor>
        </w:drawing>
      </w:r>
    </w:p>
    <w:p>
      <w:pPr>
        <w:pStyle w:val="6"/>
        <w:spacing w:before="69" w:after="1"/>
        <w:rPr>
          <w:rFonts w:ascii="Calibri"/>
          <w:sz w:val="20"/>
        </w:rPr>
      </w:pPr>
    </w:p>
    <w:p>
      <w:pPr>
        <w:pStyle w:val="6"/>
        <w:ind w:left="165" w:right="-101"/>
        <w:rPr>
          <w:rFonts w:ascii="Calibri"/>
          <w:sz w:val="20"/>
        </w:rPr>
      </w:pPr>
      <w:r>
        <w:rPr>
          <w:rFonts w:ascii="Calibri"/>
          <w:sz w:val="20"/>
        </w:rPr>
        <w:drawing>
          <wp:inline distT="0" distB="0" distL="0" distR="0">
            <wp:extent cx="5779135" cy="248920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8" cstate="print"/>
                    <a:stretch>
                      <a:fillRect/>
                    </a:stretch>
                  </pic:blipFill>
                  <pic:spPr>
                    <a:xfrm>
                      <a:off x="0" y="0"/>
                      <a:ext cx="5779367" cy="2489454"/>
                    </a:xfrm>
                    <a:prstGeom prst="rect">
                      <a:avLst/>
                    </a:prstGeom>
                  </pic:spPr>
                </pic:pic>
              </a:graphicData>
            </a:graphic>
          </wp:inline>
        </w:drawing>
      </w:r>
    </w:p>
    <w:p>
      <w:pPr>
        <w:spacing w:before="0"/>
        <w:ind w:left="165" w:right="152" w:firstLine="0"/>
        <w:jc w:val="left"/>
        <w:rPr>
          <w:rFonts w:ascii="Calibri"/>
          <w:sz w:val="24"/>
        </w:rPr>
      </w:pPr>
      <w:r>
        <w:rPr>
          <w:rFonts w:ascii="Calibri"/>
          <w:sz w:val="24"/>
        </w:rPr>
        <w:t>What</w:t>
      </w:r>
      <w:r>
        <w:rPr>
          <w:rFonts w:ascii="Calibri"/>
          <w:spacing w:val="-6"/>
          <w:sz w:val="24"/>
        </w:rPr>
        <w:t xml:space="preserve"> </w:t>
      </w:r>
      <w:r>
        <w:rPr>
          <w:rFonts w:ascii="Calibri"/>
          <w:sz w:val="24"/>
        </w:rPr>
        <w:t>are</w:t>
      </w:r>
      <w:r>
        <w:rPr>
          <w:rFonts w:ascii="Calibri"/>
          <w:spacing w:val="-6"/>
          <w:sz w:val="24"/>
        </w:rPr>
        <w:t xml:space="preserve"> </w:t>
      </w:r>
      <w:r>
        <w:rPr>
          <w:rFonts w:ascii="Calibri"/>
          <w:sz w:val="24"/>
        </w:rPr>
        <w:t>the</w:t>
      </w:r>
      <w:r>
        <w:rPr>
          <w:rFonts w:ascii="Calibri"/>
          <w:spacing w:val="-6"/>
          <w:sz w:val="24"/>
        </w:rPr>
        <w:t xml:space="preserve"> </w:t>
      </w:r>
      <w:r>
        <w:rPr>
          <w:rFonts w:ascii="Calibri"/>
          <w:sz w:val="24"/>
        </w:rPr>
        <w:t>different</w:t>
      </w:r>
      <w:r>
        <w:rPr>
          <w:rFonts w:ascii="Calibri"/>
          <w:spacing w:val="-6"/>
          <w:sz w:val="24"/>
        </w:rPr>
        <w:t xml:space="preserve"> </w:t>
      </w:r>
      <w:r>
        <w:rPr>
          <w:rFonts w:ascii="Calibri"/>
          <w:sz w:val="24"/>
        </w:rPr>
        <w:t>methods</w:t>
      </w:r>
      <w:r>
        <w:rPr>
          <w:rFonts w:ascii="Calibri"/>
          <w:spacing w:val="-6"/>
          <w:sz w:val="24"/>
        </w:rPr>
        <w:t xml:space="preserve"> </w:t>
      </w:r>
      <w:r>
        <w:rPr>
          <w:rFonts w:ascii="Calibri"/>
          <w:sz w:val="24"/>
        </w:rPr>
        <w:t>using</w:t>
      </w:r>
      <w:r>
        <w:rPr>
          <w:rFonts w:ascii="Calibri"/>
          <w:spacing w:val="-6"/>
          <w:sz w:val="24"/>
        </w:rPr>
        <w:t xml:space="preserve"> </w:t>
      </w:r>
      <w:r>
        <w:rPr>
          <w:rFonts w:ascii="Calibri"/>
          <w:sz w:val="24"/>
        </w:rPr>
        <w:t>which</w:t>
      </w:r>
      <w:r>
        <w:rPr>
          <w:rFonts w:ascii="Calibri"/>
          <w:spacing w:val="-6"/>
          <w:sz w:val="24"/>
        </w:rPr>
        <w:t xml:space="preserve"> </w:t>
      </w:r>
      <w:r>
        <w:rPr>
          <w:rFonts w:ascii="Calibri"/>
          <w:sz w:val="24"/>
        </w:rPr>
        <w:t>structure</w:t>
      </w:r>
      <w:r>
        <w:rPr>
          <w:rFonts w:ascii="Calibri"/>
          <w:spacing w:val="-6"/>
          <w:sz w:val="24"/>
        </w:rPr>
        <w:t xml:space="preserve"> </w:t>
      </w:r>
      <w:r>
        <w:rPr>
          <w:rFonts w:ascii="Calibri"/>
          <w:sz w:val="24"/>
        </w:rPr>
        <w:t>variables</w:t>
      </w:r>
      <w:r>
        <w:rPr>
          <w:rFonts w:ascii="Calibri"/>
          <w:spacing w:val="-6"/>
          <w:sz w:val="24"/>
        </w:rPr>
        <w:t xml:space="preserve"> </w:t>
      </w:r>
      <w:r>
        <w:rPr>
          <w:rFonts w:ascii="Calibri"/>
          <w:sz w:val="24"/>
        </w:rPr>
        <w:t>can</w:t>
      </w:r>
      <w:r>
        <w:rPr>
          <w:rFonts w:ascii="Calibri"/>
          <w:spacing w:val="-6"/>
          <w:sz w:val="24"/>
        </w:rPr>
        <w:t xml:space="preserve"> </w:t>
      </w:r>
      <w:r>
        <w:rPr>
          <w:rFonts w:ascii="Calibri"/>
          <w:sz w:val="24"/>
        </w:rPr>
        <w:t>be</w:t>
      </w:r>
      <w:r>
        <w:rPr>
          <w:rFonts w:ascii="Calibri"/>
          <w:spacing w:val="-6"/>
          <w:sz w:val="24"/>
        </w:rPr>
        <w:t xml:space="preserve"> </w:t>
      </w:r>
      <w:r>
        <w:rPr>
          <w:rFonts w:ascii="Calibri"/>
          <w:sz w:val="24"/>
        </w:rPr>
        <w:t>defined</w:t>
      </w:r>
      <w:r>
        <w:rPr>
          <w:rFonts w:ascii="Calibri"/>
          <w:spacing w:val="-6"/>
          <w:sz w:val="24"/>
        </w:rPr>
        <w:t xml:space="preserve"> </w:t>
      </w:r>
      <w:r>
        <w:rPr>
          <w:rFonts w:ascii="Calibri"/>
          <w:sz w:val="24"/>
        </w:rPr>
        <w:t xml:space="preserve">using </w:t>
      </w:r>
      <w:r>
        <w:rPr>
          <w:rFonts w:ascii="Calibri"/>
          <w:spacing w:val="-2"/>
          <w:sz w:val="24"/>
        </w:rPr>
        <w:t>typedef?</w:t>
      </w:r>
    </w:p>
    <w:p>
      <w:pPr>
        <w:spacing w:after="0"/>
        <w:jc w:val="left"/>
        <w:rPr>
          <w:rFonts w:ascii="Calibri"/>
          <w:sz w:val="24"/>
        </w:rPr>
        <w:sectPr>
          <w:pgSz w:w="11910" w:h="16840"/>
          <w:pgMar w:top="1420" w:right="1417" w:bottom="280" w:left="1275" w:header="0" w:footer="0" w:gutter="0"/>
          <w:cols w:space="720" w:num="1"/>
        </w:sectPr>
      </w:pPr>
    </w:p>
    <w:p>
      <w:pPr>
        <w:pStyle w:val="6"/>
        <w:ind w:left="347"/>
        <w:rPr>
          <w:rFonts w:ascii="Calibri"/>
          <w:sz w:val="20"/>
        </w:rPr>
      </w:pPr>
      <w:r>
        <w:rPr>
          <w:rFonts w:ascii="Calibri"/>
          <w:sz w:val="20"/>
        </w:rPr>
        <w:drawing>
          <wp:inline distT="0" distB="0" distL="0" distR="0">
            <wp:extent cx="5593080" cy="183959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9" cstate="print"/>
                    <a:stretch>
                      <a:fillRect/>
                    </a:stretch>
                  </pic:blipFill>
                  <pic:spPr>
                    <a:xfrm>
                      <a:off x="0" y="0"/>
                      <a:ext cx="5593546" cy="1840229"/>
                    </a:xfrm>
                    <a:prstGeom prst="rect">
                      <a:avLst/>
                    </a:prstGeom>
                  </pic:spPr>
                </pic:pic>
              </a:graphicData>
            </a:graphic>
          </wp:inline>
        </w:drawing>
      </w:r>
    </w:p>
    <w:p>
      <w:pPr>
        <w:spacing w:before="25"/>
        <w:ind w:left="165" w:right="0" w:firstLine="0"/>
        <w:jc w:val="left"/>
        <w:rPr>
          <w:rFonts w:ascii="Calibri"/>
          <w:sz w:val="24"/>
        </w:rPr>
      </w:pPr>
      <w:r>
        <w:rPr>
          <w:rFonts w:ascii="Calibri"/>
          <w:sz w:val="24"/>
        </w:rPr>
        <w:t>How</w:t>
      </w:r>
      <w:r>
        <w:rPr>
          <w:rFonts w:ascii="Calibri"/>
          <w:spacing w:val="-6"/>
          <w:sz w:val="24"/>
        </w:rPr>
        <w:t xml:space="preserve"> </w:t>
      </w:r>
      <w:r>
        <w:rPr>
          <w:rFonts w:ascii="Calibri"/>
          <w:sz w:val="24"/>
        </w:rPr>
        <w:t>to</w:t>
      </w:r>
      <w:r>
        <w:rPr>
          <w:rFonts w:ascii="Calibri"/>
          <w:spacing w:val="-5"/>
          <w:sz w:val="24"/>
        </w:rPr>
        <w:t xml:space="preserve"> </w:t>
      </w:r>
      <w:r>
        <w:rPr>
          <w:rFonts w:ascii="Calibri"/>
          <w:sz w:val="24"/>
        </w:rPr>
        <w:t>initialize</w:t>
      </w:r>
      <w:r>
        <w:rPr>
          <w:rFonts w:ascii="Calibri"/>
          <w:spacing w:val="-5"/>
          <w:sz w:val="24"/>
        </w:rPr>
        <w:t xml:space="preserve"> </w:t>
      </w:r>
      <w:r>
        <w:rPr>
          <w:rFonts w:ascii="Calibri"/>
          <w:sz w:val="24"/>
        </w:rPr>
        <w:t>type-defined</w:t>
      </w:r>
      <w:r>
        <w:rPr>
          <w:rFonts w:ascii="Calibri"/>
          <w:spacing w:val="-5"/>
          <w:sz w:val="24"/>
        </w:rPr>
        <w:t xml:space="preserve"> </w:t>
      </w:r>
      <w:r>
        <w:rPr>
          <w:rFonts w:ascii="Calibri"/>
          <w:spacing w:val="-2"/>
          <w:sz w:val="24"/>
        </w:rPr>
        <w:t>structure?</w:t>
      </w:r>
    </w:p>
    <w:p>
      <w:pPr>
        <w:pStyle w:val="6"/>
        <w:spacing w:before="11"/>
        <w:rPr>
          <w:rFonts w:ascii="Calibri"/>
          <w:sz w:val="8"/>
        </w:rPr>
      </w:pPr>
      <w:r>
        <w:rPr>
          <w:rFonts w:ascii="Calibri"/>
          <w:sz w:val="8"/>
        </w:rPr>
        <w:drawing>
          <wp:anchor distT="0" distB="0" distL="0" distR="0" simplePos="0" relativeHeight="251804672" behindDoc="1" locked="0" layoutInCell="1" allowOverlap="1">
            <wp:simplePos x="0" y="0"/>
            <wp:positionH relativeFrom="page">
              <wp:posOffset>1784985</wp:posOffset>
            </wp:positionH>
            <wp:positionV relativeFrom="paragraph">
              <wp:posOffset>83820</wp:posOffset>
            </wp:positionV>
            <wp:extent cx="4398010" cy="257429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0" cstate="print"/>
                    <a:stretch>
                      <a:fillRect/>
                    </a:stretch>
                  </pic:blipFill>
                  <pic:spPr>
                    <a:xfrm>
                      <a:off x="0" y="0"/>
                      <a:ext cx="4398083" cy="2574321"/>
                    </a:xfrm>
                    <a:prstGeom prst="rect">
                      <a:avLst/>
                    </a:prstGeom>
                  </pic:spPr>
                </pic:pic>
              </a:graphicData>
            </a:graphic>
          </wp:anchor>
        </w:drawing>
      </w:r>
    </w:p>
    <w:p>
      <w:pPr>
        <w:spacing w:before="66"/>
        <w:ind w:left="165" w:right="0" w:firstLine="0"/>
        <w:jc w:val="left"/>
        <w:rPr>
          <w:rFonts w:ascii="Calibri"/>
          <w:sz w:val="24"/>
        </w:rPr>
      </w:pPr>
      <w:r>
        <w:rPr>
          <w:rFonts w:ascii="Calibri"/>
          <w:sz w:val="24"/>
        </w:rPr>
        <w:t>How</w:t>
      </w:r>
      <w:r>
        <w:rPr>
          <w:rFonts w:ascii="Calibri"/>
          <w:spacing w:val="-6"/>
          <w:sz w:val="24"/>
        </w:rPr>
        <w:t xml:space="preserve"> </w:t>
      </w:r>
      <w:r>
        <w:rPr>
          <w:rFonts w:ascii="Calibri"/>
          <w:sz w:val="24"/>
        </w:rPr>
        <w:t>to</w:t>
      </w:r>
      <w:r>
        <w:rPr>
          <w:rFonts w:ascii="Calibri"/>
          <w:spacing w:val="-6"/>
          <w:sz w:val="24"/>
        </w:rPr>
        <w:t xml:space="preserve"> </w:t>
      </w:r>
      <w:r>
        <w:rPr>
          <w:rFonts w:ascii="Calibri"/>
          <w:sz w:val="24"/>
        </w:rPr>
        <w:t>initialize</w:t>
      </w:r>
      <w:r>
        <w:rPr>
          <w:rFonts w:ascii="Calibri"/>
          <w:spacing w:val="-5"/>
          <w:sz w:val="24"/>
        </w:rPr>
        <w:t xml:space="preserve"> </w:t>
      </w:r>
      <w:r>
        <w:rPr>
          <w:rFonts w:ascii="Calibri"/>
          <w:sz w:val="24"/>
        </w:rPr>
        <w:t>structure</w:t>
      </w:r>
      <w:r>
        <w:rPr>
          <w:rFonts w:ascii="Calibri"/>
          <w:spacing w:val="-6"/>
          <w:sz w:val="24"/>
        </w:rPr>
        <w:t xml:space="preserve"> </w:t>
      </w:r>
      <w:r>
        <w:rPr>
          <w:rFonts w:ascii="Calibri"/>
          <w:sz w:val="24"/>
        </w:rPr>
        <w:t>variables</w:t>
      </w:r>
      <w:r>
        <w:rPr>
          <w:rFonts w:ascii="Calibri"/>
          <w:spacing w:val="-5"/>
          <w:sz w:val="24"/>
        </w:rPr>
        <w:t xml:space="preserve"> </w:t>
      </w:r>
      <w:r>
        <w:rPr>
          <w:rFonts w:ascii="Calibri"/>
          <w:spacing w:val="-2"/>
          <w:sz w:val="24"/>
        </w:rPr>
        <w:t>partially?</w:t>
      </w:r>
    </w:p>
    <w:p>
      <w:pPr>
        <w:pStyle w:val="6"/>
        <w:spacing w:before="12"/>
        <w:rPr>
          <w:rFonts w:ascii="Calibri"/>
          <w:sz w:val="10"/>
        </w:rPr>
      </w:pPr>
    </w:p>
    <w:p>
      <w:pPr>
        <w:pStyle w:val="6"/>
        <w:ind w:left="165" w:right="-72"/>
        <w:rPr>
          <w:rFonts w:ascii="Calibri"/>
          <w:sz w:val="20"/>
        </w:rPr>
      </w:pPr>
      <w:r>
        <w:rPr>
          <w:rFonts w:ascii="Calibri"/>
          <w:sz w:val="20"/>
        </w:rPr>
        <w:drawing>
          <wp:inline distT="0" distB="0" distL="0" distR="0">
            <wp:extent cx="5761990" cy="237363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1" cstate="print"/>
                    <a:stretch>
                      <a:fillRect/>
                    </a:stretch>
                  </pic:blipFill>
                  <pic:spPr>
                    <a:xfrm>
                      <a:off x="0" y="0"/>
                      <a:ext cx="5762095" cy="2373725"/>
                    </a:xfrm>
                    <a:prstGeom prst="rect">
                      <a:avLst/>
                    </a:prstGeom>
                  </pic:spPr>
                </pic:pic>
              </a:graphicData>
            </a:graphic>
          </wp:inline>
        </w:drawing>
      </w:r>
    </w:p>
    <w:p>
      <w:pPr>
        <w:spacing w:before="0" w:line="343" w:lineRule="auto"/>
        <w:ind w:left="165" w:right="2132" w:firstLine="0"/>
        <w:jc w:val="left"/>
        <w:rPr>
          <w:rFonts w:ascii="Calibri"/>
          <w:sz w:val="24"/>
        </w:rPr>
      </w:pPr>
      <w:r>
        <w:rPr>
          <w:rFonts w:ascii="Calibri"/>
          <w:sz w:val="24"/>
        </w:rPr>
        <w:t>Is</w:t>
      </w:r>
      <w:r>
        <w:rPr>
          <w:rFonts w:ascii="Calibri"/>
          <w:spacing w:val="-5"/>
          <w:sz w:val="24"/>
        </w:rPr>
        <w:t xml:space="preserve"> </w:t>
      </w:r>
      <w:r>
        <w:rPr>
          <w:rFonts w:ascii="Calibri"/>
          <w:sz w:val="24"/>
        </w:rPr>
        <w:t>it</w:t>
      </w:r>
      <w:r>
        <w:rPr>
          <w:rFonts w:ascii="Calibri"/>
          <w:spacing w:val="-5"/>
          <w:sz w:val="24"/>
        </w:rPr>
        <w:t xml:space="preserve"> </w:t>
      </w:r>
      <w:r>
        <w:rPr>
          <w:rFonts w:ascii="Calibri"/>
          <w:sz w:val="24"/>
        </w:rPr>
        <w:t>possible</w:t>
      </w:r>
      <w:r>
        <w:rPr>
          <w:rFonts w:ascii="Calibri"/>
          <w:spacing w:val="-5"/>
          <w:sz w:val="24"/>
        </w:rPr>
        <w:t xml:space="preserve"> </w:t>
      </w:r>
      <w:r>
        <w:rPr>
          <w:rFonts w:ascii="Calibri"/>
          <w:sz w:val="24"/>
        </w:rPr>
        <w:t>to</w:t>
      </w:r>
      <w:r>
        <w:rPr>
          <w:rFonts w:ascii="Calibri"/>
          <w:spacing w:val="-5"/>
          <w:sz w:val="24"/>
        </w:rPr>
        <w:t xml:space="preserve"> </w:t>
      </w:r>
      <w:r>
        <w:rPr>
          <w:rFonts w:ascii="Calibri"/>
          <w:sz w:val="24"/>
        </w:rPr>
        <w:t>initialize</w:t>
      </w:r>
      <w:r>
        <w:rPr>
          <w:rFonts w:ascii="Calibri"/>
          <w:spacing w:val="-5"/>
          <w:sz w:val="24"/>
        </w:rPr>
        <w:t xml:space="preserve"> </w:t>
      </w:r>
      <w:r>
        <w:rPr>
          <w:rFonts w:ascii="Calibri"/>
          <w:sz w:val="24"/>
        </w:rPr>
        <w:t>the</w:t>
      </w:r>
      <w:r>
        <w:rPr>
          <w:rFonts w:ascii="Calibri"/>
          <w:spacing w:val="-5"/>
          <w:sz w:val="24"/>
        </w:rPr>
        <w:t xml:space="preserve"> </w:t>
      </w:r>
      <w:r>
        <w:rPr>
          <w:rFonts w:ascii="Calibri"/>
          <w:sz w:val="24"/>
        </w:rPr>
        <w:t>members</w:t>
      </w:r>
      <w:r>
        <w:rPr>
          <w:rFonts w:ascii="Calibri"/>
          <w:spacing w:val="-5"/>
          <w:sz w:val="24"/>
        </w:rPr>
        <w:t xml:space="preserve"> </w:t>
      </w:r>
      <w:r>
        <w:rPr>
          <w:rFonts w:ascii="Calibri"/>
          <w:sz w:val="24"/>
        </w:rPr>
        <w:t>without</w:t>
      </w:r>
      <w:r>
        <w:rPr>
          <w:rFonts w:ascii="Calibri"/>
          <w:spacing w:val="-5"/>
          <w:sz w:val="24"/>
        </w:rPr>
        <w:t xml:space="preserve"> </w:t>
      </w:r>
      <w:r>
        <w:rPr>
          <w:rFonts w:ascii="Calibri"/>
          <w:sz w:val="24"/>
        </w:rPr>
        <w:t>declaring</w:t>
      </w:r>
      <w:r>
        <w:rPr>
          <w:rFonts w:ascii="Calibri"/>
          <w:spacing w:val="-6"/>
          <w:sz w:val="24"/>
        </w:rPr>
        <w:t xml:space="preserve"> </w:t>
      </w:r>
      <w:r>
        <w:rPr>
          <w:rFonts w:ascii="Calibri"/>
          <w:sz w:val="24"/>
        </w:rPr>
        <w:t>the</w:t>
      </w:r>
      <w:r>
        <w:rPr>
          <w:rFonts w:ascii="Calibri"/>
          <w:spacing w:val="-5"/>
          <w:sz w:val="24"/>
        </w:rPr>
        <w:t xml:space="preserve"> </w:t>
      </w:r>
      <w:r>
        <w:rPr>
          <w:rFonts w:ascii="Calibri"/>
          <w:sz w:val="24"/>
        </w:rPr>
        <w:t>variables? Consider the following program segment:</w:t>
      </w:r>
    </w:p>
    <w:p>
      <w:pPr>
        <w:pStyle w:val="6"/>
        <w:ind w:left="165"/>
        <w:rPr>
          <w:rFonts w:ascii="Calibri"/>
          <w:sz w:val="20"/>
        </w:rPr>
      </w:pPr>
      <w:r>
        <w:rPr>
          <w:rFonts w:ascii="Calibri"/>
          <w:sz w:val="20"/>
        </w:rPr>
        <w:drawing>
          <wp:inline distT="0" distB="0" distL="0" distR="0">
            <wp:extent cx="2974340" cy="82867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2" cstate="print"/>
                    <a:stretch>
                      <a:fillRect/>
                    </a:stretch>
                  </pic:blipFill>
                  <pic:spPr>
                    <a:xfrm>
                      <a:off x="0" y="0"/>
                      <a:ext cx="2974347" cy="828675"/>
                    </a:xfrm>
                    <a:prstGeom prst="rect">
                      <a:avLst/>
                    </a:prstGeom>
                  </pic:spPr>
                </pic:pic>
              </a:graphicData>
            </a:graphic>
          </wp:inline>
        </w:drawing>
      </w:r>
    </w:p>
    <w:p>
      <w:pPr>
        <w:pStyle w:val="6"/>
        <w:spacing w:after="0"/>
        <w:rPr>
          <w:rFonts w:ascii="Calibri"/>
          <w:sz w:val="20"/>
        </w:rPr>
        <w:sectPr>
          <w:pgSz w:w="11910" w:h="16840"/>
          <w:pgMar w:top="1500" w:right="1417" w:bottom="280" w:left="1275" w:header="0" w:footer="0" w:gutter="0"/>
          <w:cols w:space="720" w:num="1"/>
        </w:sectPr>
      </w:pPr>
    </w:p>
    <w:p>
      <w:pPr>
        <w:pStyle w:val="6"/>
        <w:ind w:left="165" w:right="-58"/>
        <w:rPr>
          <w:rFonts w:ascii="Calibri"/>
          <w:sz w:val="20"/>
        </w:rPr>
      </w:pPr>
      <w:r>
        <w:rPr>
          <w:rFonts w:ascii="Calibri"/>
          <w:sz w:val="20"/>
        </w:rPr>
        <w:drawing>
          <wp:inline distT="0" distB="0" distL="0" distR="0">
            <wp:extent cx="5750560" cy="242443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3" cstate="print"/>
                    <a:stretch>
                      <a:fillRect/>
                    </a:stretch>
                  </pic:blipFill>
                  <pic:spPr>
                    <a:xfrm>
                      <a:off x="0" y="0"/>
                      <a:ext cx="5751089" cy="2425064"/>
                    </a:xfrm>
                    <a:prstGeom prst="rect">
                      <a:avLst/>
                    </a:prstGeom>
                  </pic:spPr>
                </pic:pic>
              </a:graphicData>
            </a:graphic>
          </wp:inline>
        </w:drawing>
      </w:r>
    </w:p>
    <w:p>
      <w:pPr>
        <w:pStyle w:val="6"/>
        <w:spacing w:before="48"/>
        <w:rPr>
          <w:rFonts w:ascii="Calibri"/>
          <w:sz w:val="20"/>
        </w:rPr>
      </w:pPr>
      <w:r>
        <w:rPr>
          <w:rFonts w:ascii="Calibri"/>
          <w:sz w:val="20"/>
        </w:rPr>
        <w:drawing>
          <wp:anchor distT="0" distB="0" distL="0" distR="0" simplePos="0" relativeHeight="251805696" behindDoc="1" locked="0" layoutInCell="1" allowOverlap="1">
            <wp:simplePos x="0" y="0"/>
            <wp:positionH relativeFrom="page">
              <wp:posOffset>960120</wp:posOffset>
            </wp:positionH>
            <wp:positionV relativeFrom="paragraph">
              <wp:posOffset>200660</wp:posOffset>
            </wp:positionV>
            <wp:extent cx="3506470" cy="61468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4" cstate="print"/>
                    <a:stretch>
                      <a:fillRect/>
                    </a:stretch>
                  </pic:blipFill>
                  <pic:spPr>
                    <a:xfrm>
                      <a:off x="0" y="0"/>
                      <a:ext cx="3506444" cy="614648"/>
                    </a:xfrm>
                    <a:prstGeom prst="rect">
                      <a:avLst/>
                    </a:prstGeom>
                  </pic:spPr>
                </pic:pic>
              </a:graphicData>
            </a:graphic>
          </wp:anchor>
        </w:drawing>
      </w:r>
    </w:p>
    <w:p>
      <w:pPr>
        <w:pStyle w:val="6"/>
        <w:spacing w:before="53"/>
        <w:rPr>
          <w:rFonts w:ascii="Calibri"/>
          <w:sz w:val="20"/>
        </w:rPr>
      </w:pPr>
    </w:p>
    <w:p>
      <w:pPr>
        <w:pStyle w:val="6"/>
        <w:ind w:left="165" w:right="-58"/>
        <w:rPr>
          <w:rFonts w:ascii="Calibri"/>
          <w:sz w:val="20"/>
        </w:rPr>
      </w:pPr>
      <w:r>
        <w:rPr>
          <w:rFonts w:ascii="Calibri"/>
          <w:sz w:val="20"/>
        </w:rPr>
        <w:drawing>
          <wp:inline distT="0" distB="0" distL="0" distR="0">
            <wp:extent cx="5753735" cy="321945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5" cstate="print"/>
                    <a:stretch>
                      <a:fillRect/>
                    </a:stretch>
                  </pic:blipFill>
                  <pic:spPr>
                    <a:xfrm>
                      <a:off x="0" y="0"/>
                      <a:ext cx="5754316" cy="3219450"/>
                    </a:xfrm>
                    <a:prstGeom prst="rect">
                      <a:avLst/>
                    </a:prstGeom>
                  </pic:spPr>
                </pic:pic>
              </a:graphicData>
            </a:graphic>
          </wp:inline>
        </w:drawing>
      </w:r>
    </w:p>
    <w:p>
      <w:pPr>
        <w:spacing w:before="0"/>
        <w:ind w:left="165" w:right="0" w:firstLine="0"/>
        <w:jc w:val="left"/>
        <w:rPr>
          <w:rFonts w:ascii="Calibri"/>
          <w:sz w:val="24"/>
        </w:rPr>
      </w:pPr>
      <w:r>
        <w:rPr>
          <w:rFonts w:ascii="Calibri"/>
          <w:spacing w:val="-10"/>
          <w:sz w:val="24"/>
        </w:rPr>
        <w:t>]</w:t>
      </w:r>
    </w:p>
    <w:p>
      <w:pPr>
        <w:pStyle w:val="6"/>
        <w:ind w:left="165"/>
        <w:rPr>
          <w:rFonts w:ascii="Calibri"/>
          <w:sz w:val="20"/>
        </w:rPr>
      </w:pPr>
      <w:r>
        <w:rPr>
          <w:rFonts w:ascii="Calibri"/>
          <w:sz w:val="20"/>
        </w:rPr>
        <w:drawing>
          <wp:inline distT="0" distB="0" distL="0" distR="0">
            <wp:extent cx="5478145" cy="171513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6" cstate="print"/>
                    <a:stretch>
                      <a:fillRect/>
                    </a:stretch>
                  </pic:blipFill>
                  <pic:spPr>
                    <a:xfrm>
                      <a:off x="0" y="0"/>
                      <a:ext cx="5478582" cy="1715642"/>
                    </a:xfrm>
                    <a:prstGeom prst="rect">
                      <a:avLst/>
                    </a:prstGeom>
                  </pic:spPr>
                </pic:pic>
              </a:graphicData>
            </a:graphic>
          </wp:inline>
        </w:drawing>
      </w:r>
    </w:p>
    <w:p>
      <w:pPr>
        <w:pStyle w:val="6"/>
        <w:spacing w:after="0"/>
        <w:rPr>
          <w:rFonts w:ascii="Calibri"/>
          <w:sz w:val="20"/>
        </w:rPr>
        <w:sectPr>
          <w:pgSz w:w="11910" w:h="16840"/>
          <w:pgMar w:top="1420" w:right="1417" w:bottom="280" w:left="1275" w:header="0" w:footer="0" w:gutter="0"/>
          <w:cols w:space="720" w:num="1"/>
        </w:sectPr>
      </w:pPr>
    </w:p>
    <w:p>
      <w:pPr>
        <w:pStyle w:val="6"/>
        <w:ind w:left="165" w:right="-101"/>
        <w:rPr>
          <w:rFonts w:ascii="Calibri"/>
          <w:sz w:val="20"/>
        </w:rPr>
      </w:pPr>
      <w:r>
        <w:rPr>
          <w:rFonts w:ascii="Calibri"/>
          <w:sz w:val="20"/>
        </w:rPr>
        <w:drawing>
          <wp:inline distT="0" distB="0" distL="0" distR="0">
            <wp:extent cx="5782945" cy="127254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7" cstate="print"/>
                    <a:stretch>
                      <a:fillRect/>
                    </a:stretch>
                  </pic:blipFill>
                  <pic:spPr>
                    <a:xfrm>
                      <a:off x="0" y="0"/>
                      <a:ext cx="5783003" cy="1272540"/>
                    </a:xfrm>
                    <a:prstGeom prst="rect">
                      <a:avLst/>
                    </a:prstGeom>
                  </pic:spPr>
                </pic:pic>
              </a:graphicData>
            </a:graphic>
          </wp:inline>
        </w:drawing>
      </w: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rPr>
          <w:rFonts w:ascii="Calibri"/>
          <w:sz w:val="20"/>
        </w:rPr>
      </w:pPr>
    </w:p>
    <w:p>
      <w:pPr>
        <w:pStyle w:val="6"/>
        <w:spacing w:before="44"/>
        <w:rPr>
          <w:rFonts w:ascii="Calibri"/>
          <w:sz w:val="20"/>
        </w:rPr>
      </w:pPr>
      <w:r>
        <w:rPr>
          <w:rFonts w:ascii="Calibri"/>
          <w:sz w:val="20"/>
        </w:rPr>
        <w:drawing>
          <wp:anchor distT="0" distB="0" distL="0" distR="0" simplePos="0" relativeHeight="251805696" behindDoc="1" locked="0" layoutInCell="1" allowOverlap="1">
            <wp:simplePos x="0" y="0"/>
            <wp:positionH relativeFrom="page">
              <wp:posOffset>951865</wp:posOffset>
            </wp:positionH>
            <wp:positionV relativeFrom="paragraph">
              <wp:posOffset>198755</wp:posOffset>
            </wp:positionV>
            <wp:extent cx="5461635" cy="67373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8" cstate="print"/>
                    <a:stretch>
                      <a:fillRect/>
                    </a:stretch>
                  </pic:blipFill>
                  <pic:spPr>
                    <a:xfrm>
                      <a:off x="0" y="0"/>
                      <a:ext cx="5461537" cy="673607"/>
                    </a:xfrm>
                    <a:prstGeom prst="rect">
                      <a:avLst/>
                    </a:prstGeom>
                  </pic:spPr>
                </pic:pic>
              </a:graphicData>
            </a:graphic>
          </wp:anchor>
        </w:drawing>
      </w:r>
    </w:p>
    <w:p>
      <w:pPr>
        <w:pStyle w:val="6"/>
        <w:spacing w:before="45"/>
        <w:rPr>
          <w:rFonts w:ascii="Calibri"/>
          <w:sz w:val="20"/>
        </w:rPr>
      </w:pPr>
    </w:p>
    <w:p>
      <w:pPr>
        <w:spacing w:before="0"/>
        <w:ind w:left="165" w:right="0" w:firstLine="0"/>
        <w:jc w:val="left"/>
        <w:rPr>
          <w:b/>
          <w:sz w:val="20"/>
        </w:rPr>
      </w:pPr>
      <w:r>
        <w:rPr>
          <w:b/>
          <w:sz w:val="20"/>
        </w:rPr>
        <mc:AlternateContent>
          <mc:Choice Requires="wpg">
            <w:drawing>
              <wp:anchor distT="0" distB="0" distL="0" distR="0" simplePos="0" relativeHeight="251659264" behindDoc="0" locked="0" layoutInCell="1" allowOverlap="1">
                <wp:simplePos x="0" y="0"/>
                <wp:positionH relativeFrom="page">
                  <wp:posOffset>914400</wp:posOffset>
                </wp:positionH>
                <wp:positionV relativeFrom="paragraph">
                  <wp:posOffset>-6772275</wp:posOffset>
                </wp:positionV>
                <wp:extent cx="5794375" cy="5798185"/>
                <wp:effectExtent l="0" t="0" r="0" b="0"/>
                <wp:wrapNone/>
                <wp:docPr id="29" name="Group 29"/>
                <wp:cNvGraphicFramePr/>
                <a:graphic xmlns:a="http://schemas.openxmlformats.org/drawingml/2006/main">
                  <a:graphicData uri="http://schemas.microsoft.com/office/word/2010/wordprocessingGroup">
                    <wpg:wgp>
                      <wpg:cNvGrpSpPr/>
                      <wpg:grpSpPr>
                        <a:xfrm>
                          <a:off x="0" y="0"/>
                          <a:ext cx="5794375" cy="5798185"/>
                          <a:chOff x="0" y="0"/>
                          <a:chExt cx="5794375" cy="5798185"/>
                        </a:xfrm>
                      </wpg:grpSpPr>
                      <pic:pic xmlns:pic="http://schemas.openxmlformats.org/drawingml/2006/picture">
                        <pic:nvPicPr>
                          <pic:cNvPr id="30" name="Image 30"/>
                          <pic:cNvPicPr/>
                        </pic:nvPicPr>
                        <pic:blipFill>
                          <a:blip r:embed="rId49" cstate="print"/>
                          <a:stretch>
                            <a:fillRect/>
                          </a:stretch>
                        </pic:blipFill>
                        <pic:spPr>
                          <a:xfrm>
                            <a:off x="0" y="0"/>
                            <a:ext cx="5697854" cy="2886090"/>
                          </a:xfrm>
                          <a:prstGeom prst="rect">
                            <a:avLst/>
                          </a:prstGeom>
                        </pic:spPr>
                      </pic:pic>
                      <pic:pic xmlns:pic="http://schemas.openxmlformats.org/drawingml/2006/picture">
                        <pic:nvPicPr>
                          <pic:cNvPr id="31" name="Image 31"/>
                          <pic:cNvPicPr/>
                        </pic:nvPicPr>
                        <pic:blipFill>
                          <a:blip r:embed="rId50" cstate="print"/>
                          <a:stretch>
                            <a:fillRect/>
                          </a:stretch>
                        </pic:blipFill>
                        <pic:spPr>
                          <a:xfrm>
                            <a:off x="0" y="2910732"/>
                            <a:ext cx="5794248" cy="2886879"/>
                          </a:xfrm>
                          <a:prstGeom prst="rect">
                            <a:avLst/>
                          </a:prstGeom>
                        </pic:spPr>
                      </pic:pic>
                    </wpg:wgp>
                  </a:graphicData>
                </a:graphic>
              </wp:anchor>
            </w:drawing>
          </mc:Choice>
          <mc:Fallback>
            <w:pict>
              <v:group id="_x0000_s1026" o:spid="_x0000_s1026" o:spt="203" style="position:absolute;left:0pt;margin-left:72pt;margin-top:-533.25pt;height:456.55pt;width:456.25pt;mso-position-horizontal-relative:page;z-index:251659264;mso-width-relative:page;mso-height-relative:page;" coordsize="5794375,5798185" o:gfxdata="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UF5dRWNjPdztthgjaRz6KBk/yoAnz&#10;RmvDLfxt4/8AE3hi98VeHmQpBqAgi0qO2WTdCBkszH5ickdMd6v+N/iVq2ia94d026lbQ7e8tEuL&#10;64W3E7xu3G0BuMKRz3oA9kzRkV5TqPj/AFbwp8N7vWtSntdTvZb1oNPnhULFMhAKPhT0ADZHXIxV&#10;DSviLqdh4v8ADmnX2t2es2uswJ532dEBtJ2/hBTtkgYPNAHstFA6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">
                <o:lock v:ext="edit" aspectratio="f"/>
                <v:shape id="Image 30" o:spid="_x0000_s1026" o:spt="75" type="#_x0000_t75" style="position:absolute;left:0;top:0;height:2886090;width:5697854;" filled="f" o:preferrelative="t" stroked="f" coordsize="21600,21600" o:gfxdata="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atPAbsAAADb&#10;AAAADwAAAAAAAAABACAAAAAiAAAAZHJzL2Rvd25yZXYueG1sUEsBAhQAFAAAAAgAh07iQDMvBZ47&#10;AAAAOQAAABAAAAAAAAAAAQAgAAAACgEAAGRycy9zaGFwZXhtbC54bWxQSwUGAAAAAAYABgBbAQAA&#10;tAMAAAAA&#10;">
                  <v:fill on="f" focussize="0,0"/>
                  <v:stroke on="f"/>
                  <v:imagedata r:id="rId49" o:title=""/>
                  <o:lock v:ext="edit" aspectratio="f"/>
                </v:shape>
                <v:shape id="Image 31" o:spid="_x0000_s1026" o:spt="75" type="#_x0000_t75" style="position:absolute;left:0;top:2910732;height:2886879;width:5794248;" filled="f" o:preferrelative="t" stroked="f" coordsize="21600,21600" o:gfxdata="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5WOo7sAAADb&#10;AAAADwAAAAAAAAABACAAAAAiAAAAZHJzL2Rvd25yZXYueG1sUEsBAhQAFAAAAAgAh07iQDMvBZ47&#10;AAAAOQAAABAAAAAAAAAAAQAgAAAACgEAAGRycy9zaGFwZXhtbC54bWxQSwUGAAAAAAYABgBbAQAA&#10;tAMAAAAA&#10;">
                  <v:fill on="f" focussize="0,0"/>
                  <v:stroke on="f"/>
                  <v:imagedata r:id="rId50" o:title=""/>
                  <o:lock v:ext="edit" aspectratio="f"/>
                </v:shape>
              </v:group>
            </w:pict>
          </mc:Fallback>
        </mc:AlternateContent>
      </w:r>
      <w:r>
        <w:rPr>
          <w:b/>
          <w:sz w:val="20"/>
        </w:rPr>
        <w:t>Note:</w:t>
      </w:r>
      <w:r>
        <w:rPr>
          <w:b/>
          <w:spacing w:val="-11"/>
          <w:sz w:val="20"/>
        </w:rPr>
        <w:t xml:space="preserve"> </w:t>
      </w:r>
      <w:r>
        <w:rPr>
          <w:b/>
          <w:sz w:val="20"/>
        </w:rPr>
        <w:t>The</w:t>
      </w:r>
      <w:r>
        <w:rPr>
          <w:b/>
          <w:spacing w:val="-5"/>
          <w:sz w:val="20"/>
        </w:rPr>
        <w:t xml:space="preserve"> </w:t>
      </w:r>
      <w:r>
        <w:rPr>
          <w:b/>
          <w:sz w:val="20"/>
        </w:rPr>
        <w:t>slack</w:t>
      </w:r>
      <w:r>
        <w:rPr>
          <w:b/>
          <w:spacing w:val="-5"/>
          <w:sz w:val="20"/>
        </w:rPr>
        <w:t xml:space="preserve"> </w:t>
      </w:r>
      <w:r>
        <w:rPr>
          <w:b/>
          <w:sz w:val="20"/>
        </w:rPr>
        <w:t>bytes</w:t>
      </w:r>
      <w:r>
        <w:rPr>
          <w:b/>
          <w:spacing w:val="-5"/>
          <w:sz w:val="20"/>
        </w:rPr>
        <w:t xml:space="preserve"> </w:t>
      </w:r>
      <w:r>
        <w:rPr>
          <w:b/>
          <w:sz w:val="20"/>
        </w:rPr>
        <w:t>are</w:t>
      </w:r>
      <w:r>
        <w:rPr>
          <w:b/>
          <w:spacing w:val="-5"/>
          <w:sz w:val="20"/>
        </w:rPr>
        <w:t xml:space="preserve"> </w:t>
      </w:r>
      <w:r>
        <w:rPr>
          <w:b/>
          <w:sz w:val="20"/>
        </w:rPr>
        <w:t>shown</w:t>
      </w:r>
      <w:r>
        <w:rPr>
          <w:b/>
          <w:spacing w:val="-5"/>
          <w:sz w:val="20"/>
        </w:rPr>
        <w:t xml:space="preserve"> </w:t>
      </w:r>
      <w:r>
        <w:rPr>
          <w:b/>
          <w:sz w:val="20"/>
        </w:rPr>
        <w:t>using</w:t>
      </w:r>
      <w:r>
        <w:rPr>
          <w:b/>
          <w:spacing w:val="-5"/>
          <w:sz w:val="20"/>
        </w:rPr>
        <w:t xml:space="preserve"> </w:t>
      </w:r>
      <w:r>
        <w:rPr>
          <w:b/>
          <w:sz w:val="20"/>
        </w:rPr>
        <w:t>black</w:t>
      </w:r>
      <w:r>
        <w:rPr>
          <w:b/>
          <w:spacing w:val="-5"/>
          <w:sz w:val="20"/>
        </w:rPr>
        <w:t xml:space="preserve"> </w:t>
      </w:r>
      <w:r>
        <w:rPr>
          <w:b/>
          <w:sz w:val="20"/>
        </w:rPr>
        <w:t>boxes</w:t>
      </w:r>
      <w:r>
        <w:rPr>
          <w:b/>
          <w:spacing w:val="-5"/>
          <w:sz w:val="20"/>
        </w:rPr>
        <w:t xml:space="preserve"> </w:t>
      </w:r>
      <w:r>
        <w:rPr>
          <w:b/>
          <w:sz w:val="20"/>
        </w:rPr>
        <w:t>in</w:t>
      </w:r>
      <w:r>
        <w:rPr>
          <w:b/>
          <w:spacing w:val="-5"/>
          <w:sz w:val="20"/>
        </w:rPr>
        <w:t xml:space="preserve"> </w:t>
      </w:r>
      <w:r>
        <w:rPr>
          <w:b/>
          <w:sz w:val="20"/>
        </w:rPr>
        <w:t>the</w:t>
      </w:r>
      <w:r>
        <w:rPr>
          <w:b/>
          <w:spacing w:val="-5"/>
          <w:sz w:val="20"/>
        </w:rPr>
        <w:t xml:space="preserve"> </w:t>
      </w:r>
      <w:r>
        <w:rPr>
          <w:b/>
          <w:sz w:val="20"/>
        </w:rPr>
        <w:t>above</w:t>
      </w:r>
      <w:r>
        <w:rPr>
          <w:b/>
          <w:spacing w:val="-4"/>
          <w:sz w:val="20"/>
        </w:rPr>
        <w:t xml:space="preserve"> </w:t>
      </w:r>
      <w:r>
        <w:rPr>
          <w:b/>
          <w:spacing w:val="-2"/>
          <w:sz w:val="20"/>
        </w:rPr>
        <w:t>figure.’</w:t>
      </w:r>
    </w:p>
    <w:p>
      <w:pPr>
        <w:spacing w:after="0"/>
        <w:jc w:val="left"/>
        <w:rPr>
          <w:b/>
          <w:sz w:val="20"/>
        </w:rPr>
        <w:sectPr>
          <w:pgSz w:w="11910" w:h="16840"/>
          <w:pgMar w:top="1500" w:right="1417" w:bottom="280" w:left="1275" w:header="0" w:footer="0" w:gutter="0"/>
          <w:cols w:space="720" w:num="1"/>
        </w:sectPr>
      </w:pPr>
    </w:p>
    <w:p>
      <w:pPr>
        <w:pStyle w:val="6"/>
        <w:ind w:left="165" w:right="-116"/>
        <w:rPr>
          <w:sz w:val="20"/>
        </w:rPr>
      </w:pPr>
      <w:r>
        <w:rPr>
          <w:sz w:val="20"/>
        </w:rPr>
        <w:drawing>
          <wp:inline distT="0" distB="0" distL="0" distR="0">
            <wp:extent cx="5788025" cy="202882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1" cstate="print"/>
                    <a:stretch>
                      <a:fillRect/>
                    </a:stretch>
                  </pic:blipFill>
                  <pic:spPr>
                    <a:xfrm>
                      <a:off x="0" y="0"/>
                      <a:ext cx="5788477" cy="2029110"/>
                    </a:xfrm>
                    <a:prstGeom prst="rect">
                      <a:avLst/>
                    </a:prstGeom>
                  </pic:spPr>
                </pic:pic>
              </a:graphicData>
            </a:graphic>
          </wp:inline>
        </w:drawing>
      </w:r>
    </w:p>
    <w:p>
      <w:pPr>
        <w:pStyle w:val="6"/>
        <w:spacing w:before="47"/>
        <w:rPr>
          <w:b/>
          <w:sz w:val="20"/>
        </w:rPr>
      </w:pPr>
      <w:r>
        <w:rPr>
          <w:b/>
          <w:sz w:val="20"/>
        </w:rPr>
        <w:drawing>
          <wp:anchor distT="0" distB="0" distL="0" distR="0" simplePos="0" relativeHeight="251806720" behindDoc="1" locked="0" layoutInCell="1" allowOverlap="1">
            <wp:simplePos x="0" y="0"/>
            <wp:positionH relativeFrom="page">
              <wp:posOffset>989965</wp:posOffset>
            </wp:positionH>
            <wp:positionV relativeFrom="paragraph">
              <wp:posOffset>191135</wp:posOffset>
            </wp:positionV>
            <wp:extent cx="5596890" cy="57531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2" cstate="print"/>
                    <a:stretch>
                      <a:fillRect/>
                    </a:stretch>
                  </pic:blipFill>
                  <pic:spPr>
                    <a:xfrm>
                      <a:off x="0" y="0"/>
                      <a:ext cx="5596914" cy="575309"/>
                    </a:xfrm>
                    <a:prstGeom prst="rect">
                      <a:avLst/>
                    </a:prstGeom>
                  </pic:spPr>
                </pic:pic>
              </a:graphicData>
            </a:graphic>
          </wp:anchor>
        </w:drawing>
      </w:r>
      <w:r>
        <w:rPr>
          <w:b/>
          <w:sz w:val="20"/>
        </w:rPr>
        <w:drawing>
          <wp:anchor distT="0" distB="0" distL="0" distR="0" simplePos="0" relativeHeight="251807744" behindDoc="1" locked="0" layoutInCell="1" allowOverlap="1">
            <wp:simplePos x="0" y="0"/>
            <wp:positionH relativeFrom="page">
              <wp:posOffset>914400</wp:posOffset>
            </wp:positionH>
            <wp:positionV relativeFrom="paragraph">
              <wp:posOffset>912495</wp:posOffset>
            </wp:positionV>
            <wp:extent cx="5730875" cy="342138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3" cstate="print"/>
                    <a:stretch>
                      <a:fillRect/>
                    </a:stretch>
                  </pic:blipFill>
                  <pic:spPr>
                    <a:xfrm>
                      <a:off x="0" y="0"/>
                      <a:ext cx="5731048" cy="3421379"/>
                    </a:xfrm>
                    <a:prstGeom prst="rect">
                      <a:avLst/>
                    </a:prstGeom>
                  </pic:spPr>
                </pic:pic>
              </a:graphicData>
            </a:graphic>
          </wp:anchor>
        </w:drawing>
      </w:r>
    </w:p>
    <w:p>
      <w:pPr>
        <w:pStyle w:val="6"/>
        <w:spacing w:before="11"/>
        <w:rPr>
          <w:b/>
          <w:sz w:val="17"/>
        </w:rPr>
      </w:pPr>
    </w:p>
    <w:p>
      <w:pPr>
        <w:pStyle w:val="6"/>
        <w:spacing w:after="0"/>
        <w:rPr>
          <w:b/>
          <w:sz w:val="17"/>
        </w:rPr>
        <w:sectPr>
          <w:pgSz w:w="11910" w:h="16840"/>
          <w:pgMar w:top="1420" w:right="1417" w:bottom="280" w:left="1275" w:header="0" w:footer="0" w:gutter="0"/>
          <w:cols w:space="720" w:num="1"/>
        </w:sectPr>
      </w:pPr>
    </w:p>
    <w:p>
      <w:pPr>
        <w:pStyle w:val="6"/>
        <w:ind w:left="165" w:right="-58"/>
        <w:rPr>
          <w:sz w:val="20"/>
        </w:rPr>
      </w:pPr>
      <w:r>
        <w:rPr>
          <w:sz w:val="20"/>
        </w:rPr>
        <w:drawing>
          <wp:inline distT="0" distB="0" distL="0" distR="0">
            <wp:extent cx="5749290" cy="285750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4" cstate="print"/>
                    <a:stretch>
                      <a:fillRect/>
                    </a:stretch>
                  </pic:blipFill>
                  <pic:spPr>
                    <a:xfrm>
                      <a:off x="0" y="0"/>
                      <a:ext cx="5749397" cy="2857500"/>
                    </a:xfrm>
                    <a:prstGeom prst="rect">
                      <a:avLst/>
                    </a:prstGeom>
                  </pic:spPr>
                </pic:pic>
              </a:graphicData>
            </a:graphic>
          </wp:inline>
        </w:drawing>
      </w:r>
    </w:p>
    <w:p>
      <w:pPr>
        <w:pStyle w:val="6"/>
        <w:spacing w:before="8"/>
        <w:rPr>
          <w:b/>
          <w:sz w:val="16"/>
        </w:rPr>
      </w:pPr>
      <w:r>
        <w:rPr>
          <w:b/>
          <w:sz w:val="16"/>
        </w:rPr>
        <w:drawing>
          <wp:anchor distT="0" distB="0" distL="0" distR="0" simplePos="0" relativeHeight="251807744" behindDoc="1" locked="0" layoutInCell="1" allowOverlap="1">
            <wp:simplePos x="0" y="0"/>
            <wp:positionH relativeFrom="page">
              <wp:posOffset>914400</wp:posOffset>
            </wp:positionH>
            <wp:positionV relativeFrom="paragraph">
              <wp:posOffset>136525</wp:posOffset>
            </wp:positionV>
            <wp:extent cx="5449570" cy="485711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5" cstate="print"/>
                    <a:stretch>
                      <a:fillRect/>
                    </a:stretch>
                  </pic:blipFill>
                  <pic:spPr>
                    <a:xfrm>
                      <a:off x="0" y="0"/>
                      <a:ext cx="5449673" cy="4857369"/>
                    </a:xfrm>
                    <a:prstGeom prst="rect">
                      <a:avLst/>
                    </a:prstGeom>
                  </pic:spPr>
                </pic:pic>
              </a:graphicData>
            </a:graphic>
          </wp:anchor>
        </w:drawing>
      </w:r>
    </w:p>
    <w:p>
      <w:pPr>
        <w:pStyle w:val="6"/>
        <w:spacing w:after="0"/>
        <w:rPr>
          <w:b/>
          <w:sz w:val="16"/>
        </w:rPr>
        <w:sectPr>
          <w:pgSz w:w="11910" w:h="16840"/>
          <w:pgMar w:top="1420" w:right="1417" w:bottom="280" w:left="1275" w:header="0" w:footer="0" w:gutter="0"/>
          <w:cols w:space="720" w:num="1"/>
        </w:sectPr>
      </w:pPr>
    </w:p>
    <w:p>
      <w:pPr>
        <w:pStyle w:val="6"/>
        <w:ind w:left="165"/>
        <w:rPr>
          <w:sz w:val="20"/>
        </w:rPr>
      </w:pPr>
      <w:r>
        <w:rPr>
          <w:sz w:val="20"/>
        </w:rPr>
        <w:drawing>
          <wp:inline distT="0" distB="0" distL="0" distR="0">
            <wp:extent cx="5683885" cy="287464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6" cstate="print"/>
                    <a:stretch>
                      <a:fillRect/>
                    </a:stretch>
                  </pic:blipFill>
                  <pic:spPr>
                    <a:xfrm>
                      <a:off x="0" y="0"/>
                      <a:ext cx="5684080" cy="2874645"/>
                    </a:xfrm>
                    <a:prstGeom prst="rect">
                      <a:avLst/>
                    </a:prstGeom>
                  </pic:spPr>
                </pic:pic>
              </a:graphicData>
            </a:graphic>
          </wp:inline>
        </w:drawing>
      </w:r>
    </w:p>
    <w:p>
      <w:pPr>
        <w:pStyle w:val="6"/>
        <w:spacing w:before="49"/>
        <w:rPr>
          <w:b/>
          <w:sz w:val="20"/>
        </w:rPr>
      </w:pPr>
      <w:r>
        <w:rPr>
          <w:b/>
          <w:sz w:val="20"/>
        </w:rPr>
        <w:drawing>
          <wp:anchor distT="0" distB="0" distL="0" distR="0" simplePos="0" relativeHeight="251808768" behindDoc="1" locked="0" layoutInCell="1" allowOverlap="1">
            <wp:simplePos x="0" y="0"/>
            <wp:positionH relativeFrom="page">
              <wp:posOffset>914400</wp:posOffset>
            </wp:positionH>
            <wp:positionV relativeFrom="paragraph">
              <wp:posOffset>191770</wp:posOffset>
            </wp:positionV>
            <wp:extent cx="5607685" cy="566356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7" cstate="print"/>
                    <a:stretch>
                      <a:fillRect/>
                    </a:stretch>
                  </pic:blipFill>
                  <pic:spPr>
                    <a:xfrm>
                      <a:off x="0" y="0"/>
                      <a:ext cx="5607651" cy="5663565"/>
                    </a:xfrm>
                    <a:prstGeom prst="rect">
                      <a:avLst/>
                    </a:prstGeom>
                  </pic:spPr>
                </pic:pic>
              </a:graphicData>
            </a:graphic>
          </wp:anchor>
        </w:drawing>
      </w:r>
    </w:p>
    <w:p>
      <w:pPr>
        <w:pStyle w:val="6"/>
        <w:spacing w:after="0"/>
        <w:rPr>
          <w:b/>
          <w:sz w:val="20"/>
        </w:rPr>
        <w:sectPr>
          <w:pgSz w:w="11910" w:h="16840"/>
          <w:pgMar w:top="1420" w:right="1417" w:bottom="280" w:left="1275" w:header="0" w:footer="0" w:gutter="0"/>
          <w:cols w:space="720" w:num="1"/>
        </w:sectPr>
      </w:pPr>
    </w:p>
    <w:p>
      <w:pPr>
        <w:pStyle w:val="6"/>
        <w:ind w:left="165" w:right="-72"/>
        <w:rPr>
          <w:sz w:val="20"/>
        </w:rPr>
      </w:pPr>
      <w:r>
        <w:rPr>
          <w:sz w:val="20"/>
        </w:rPr>
        <w:drawing>
          <wp:inline distT="0" distB="0" distL="0" distR="0">
            <wp:extent cx="5760085" cy="3004185"/>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8" cstate="print"/>
                    <a:stretch>
                      <a:fillRect/>
                    </a:stretch>
                  </pic:blipFill>
                  <pic:spPr>
                    <a:xfrm>
                      <a:off x="0" y="0"/>
                      <a:ext cx="5760493" cy="3004185"/>
                    </a:xfrm>
                    <a:prstGeom prst="rect">
                      <a:avLst/>
                    </a:prstGeom>
                  </pic:spPr>
                </pic:pic>
              </a:graphicData>
            </a:graphic>
          </wp:inline>
        </w:drawing>
      </w:r>
    </w:p>
    <w:p>
      <w:pPr>
        <w:spacing w:before="16"/>
        <w:ind w:left="165" w:right="152" w:firstLine="0"/>
        <w:jc w:val="left"/>
        <w:rPr>
          <w:b/>
          <w:sz w:val="20"/>
        </w:rPr>
      </w:pPr>
      <w:r>
        <w:rPr>
          <w:b/>
          <w:sz w:val="20"/>
        </w:rPr>
        <w:t>The</w:t>
      </w:r>
      <w:r>
        <w:rPr>
          <w:b/>
          <w:spacing w:val="-3"/>
          <w:sz w:val="20"/>
        </w:rPr>
        <w:t xml:space="preserve"> </w:t>
      </w:r>
      <w:r>
        <w:rPr>
          <w:b/>
          <w:sz w:val="20"/>
        </w:rPr>
        <w:t>complete</w:t>
      </w:r>
      <w:r>
        <w:rPr>
          <w:b/>
          <w:spacing w:val="-3"/>
          <w:sz w:val="20"/>
        </w:rPr>
        <w:t xml:space="preserve"> </w:t>
      </w:r>
      <w:r>
        <w:rPr>
          <w:b/>
          <w:sz w:val="20"/>
        </w:rPr>
        <w:t>program</w:t>
      </w:r>
      <w:r>
        <w:rPr>
          <w:b/>
          <w:spacing w:val="-4"/>
          <w:sz w:val="20"/>
        </w:rPr>
        <w:t xml:space="preserve"> </w:t>
      </w:r>
      <w:r>
        <w:rPr>
          <w:b/>
          <w:sz w:val="20"/>
        </w:rPr>
        <w:t>to</w:t>
      </w:r>
      <w:r>
        <w:rPr>
          <w:b/>
          <w:spacing w:val="-3"/>
          <w:sz w:val="20"/>
        </w:rPr>
        <w:t xml:space="preserve"> </w:t>
      </w:r>
      <w:r>
        <w:rPr>
          <w:b/>
          <w:sz w:val="20"/>
        </w:rPr>
        <w:t>read</w:t>
      </w:r>
      <w:r>
        <w:rPr>
          <w:b/>
          <w:spacing w:val="-3"/>
          <w:sz w:val="20"/>
        </w:rPr>
        <w:t xml:space="preserve"> </w:t>
      </w:r>
      <w:r>
        <w:rPr>
          <w:b/>
          <w:sz w:val="20"/>
        </w:rPr>
        <w:t>student</w:t>
      </w:r>
      <w:r>
        <w:rPr>
          <w:b/>
          <w:spacing w:val="-3"/>
          <w:sz w:val="20"/>
        </w:rPr>
        <w:t xml:space="preserve"> </w:t>
      </w:r>
      <w:r>
        <w:rPr>
          <w:b/>
          <w:sz w:val="20"/>
        </w:rPr>
        <w:t>inform,</w:t>
      </w:r>
      <w:r>
        <w:rPr>
          <w:b/>
          <w:spacing w:val="-3"/>
          <w:sz w:val="20"/>
        </w:rPr>
        <w:t xml:space="preserve"> </w:t>
      </w:r>
      <w:r>
        <w:rPr>
          <w:b/>
          <w:sz w:val="20"/>
        </w:rPr>
        <w:t>sort</w:t>
      </w:r>
      <w:r>
        <w:rPr>
          <w:b/>
          <w:spacing w:val="-3"/>
          <w:sz w:val="20"/>
        </w:rPr>
        <w:t xml:space="preserve"> </w:t>
      </w:r>
      <w:r>
        <w:rPr>
          <w:b/>
          <w:sz w:val="20"/>
        </w:rPr>
        <w:t>student</w:t>
      </w:r>
      <w:r>
        <w:rPr>
          <w:b/>
          <w:spacing w:val="-3"/>
          <w:sz w:val="20"/>
        </w:rPr>
        <w:t xml:space="preserve"> </w:t>
      </w:r>
      <w:r>
        <w:rPr>
          <w:b/>
          <w:sz w:val="20"/>
        </w:rPr>
        <w:t>info</w:t>
      </w:r>
      <w:r>
        <w:rPr>
          <w:b/>
          <w:spacing w:val="-3"/>
          <w:sz w:val="20"/>
        </w:rPr>
        <w:t xml:space="preserve"> </w:t>
      </w:r>
      <w:r>
        <w:rPr>
          <w:b/>
          <w:sz w:val="20"/>
        </w:rPr>
        <w:t>and</w:t>
      </w:r>
      <w:r>
        <w:rPr>
          <w:b/>
          <w:spacing w:val="-4"/>
          <w:sz w:val="20"/>
        </w:rPr>
        <w:t xml:space="preserve"> </w:t>
      </w:r>
      <w:r>
        <w:rPr>
          <w:b/>
          <w:sz w:val="20"/>
        </w:rPr>
        <w:t>to</w:t>
      </w:r>
      <w:r>
        <w:rPr>
          <w:b/>
          <w:spacing w:val="-3"/>
          <w:sz w:val="20"/>
        </w:rPr>
        <w:t xml:space="preserve"> </w:t>
      </w:r>
      <w:r>
        <w:rPr>
          <w:b/>
          <w:sz w:val="20"/>
        </w:rPr>
        <w:t>print</w:t>
      </w:r>
      <w:r>
        <w:rPr>
          <w:b/>
          <w:spacing w:val="-3"/>
          <w:sz w:val="20"/>
        </w:rPr>
        <w:t xml:space="preserve"> </w:t>
      </w:r>
      <w:r>
        <w:rPr>
          <w:b/>
          <w:sz w:val="20"/>
        </w:rPr>
        <w:t>student</w:t>
      </w:r>
      <w:r>
        <w:rPr>
          <w:b/>
          <w:spacing w:val="-3"/>
          <w:sz w:val="20"/>
        </w:rPr>
        <w:t xml:space="preserve"> </w:t>
      </w:r>
      <w:r>
        <w:rPr>
          <w:b/>
          <w:sz w:val="20"/>
        </w:rPr>
        <w:t>info</w:t>
      </w:r>
      <w:r>
        <w:rPr>
          <w:b/>
          <w:spacing w:val="-3"/>
          <w:sz w:val="20"/>
        </w:rPr>
        <w:t xml:space="preserve"> </w:t>
      </w:r>
      <w:r>
        <w:rPr>
          <w:b/>
          <w:sz w:val="20"/>
        </w:rPr>
        <w:t>can</w:t>
      </w:r>
      <w:r>
        <w:rPr>
          <w:b/>
          <w:spacing w:val="-3"/>
          <w:sz w:val="20"/>
        </w:rPr>
        <w:t xml:space="preserve"> </w:t>
      </w:r>
      <w:r>
        <w:rPr>
          <w:b/>
          <w:sz w:val="20"/>
        </w:rPr>
        <w:t>be</w:t>
      </w:r>
      <w:r>
        <w:rPr>
          <w:b/>
          <w:spacing w:val="-3"/>
          <w:sz w:val="20"/>
        </w:rPr>
        <w:t xml:space="preserve"> </w:t>
      </w:r>
      <w:r>
        <w:rPr>
          <w:b/>
          <w:sz w:val="20"/>
        </w:rPr>
        <w:t>written as shown below:</w:t>
      </w:r>
    </w:p>
    <w:p>
      <w:pPr>
        <w:pStyle w:val="6"/>
        <w:spacing w:before="10"/>
        <w:rPr>
          <w:b/>
          <w:sz w:val="19"/>
        </w:rPr>
      </w:pPr>
    </w:p>
    <w:p>
      <w:pPr>
        <w:pStyle w:val="6"/>
        <w:ind w:left="165" w:right="-72"/>
        <w:rPr>
          <w:sz w:val="20"/>
        </w:rPr>
      </w:pPr>
      <w:r>
        <w:rPr>
          <w:sz w:val="20"/>
        </w:rPr>
        <w:drawing>
          <wp:inline distT="0" distB="0" distL="0" distR="0">
            <wp:extent cx="5764530" cy="2813685"/>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9" cstate="print"/>
                    <a:stretch>
                      <a:fillRect/>
                    </a:stretch>
                  </pic:blipFill>
                  <pic:spPr>
                    <a:xfrm>
                      <a:off x="0" y="0"/>
                      <a:ext cx="5765159" cy="2813685"/>
                    </a:xfrm>
                    <a:prstGeom prst="rect">
                      <a:avLst/>
                    </a:prstGeom>
                  </pic:spPr>
                </pic:pic>
              </a:graphicData>
            </a:graphic>
          </wp:inline>
        </w:drawing>
      </w:r>
    </w:p>
    <w:p>
      <w:pPr>
        <w:spacing w:before="204"/>
        <w:ind w:left="165" w:right="0" w:firstLine="0"/>
        <w:jc w:val="left"/>
        <w:rPr>
          <w:b/>
          <w:sz w:val="20"/>
        </w:rPr>
      </w:pPr>
      <w:r>
        <w:rPr>
          <w:b/>
          <w:sz w:val="20"/>
        </w:rPr>
        <w:t>Can</w:t>
      </w:r>
      <w:r>
        <w:rPr>
          <w:b/>
          <w:spacing w:val="-6"/>
          <w:sz w:val="20"/>
        </w:rPr>
        <w:t xml:space="preserve"> </w:t>
      </w:r>
      <w:r>
        <w:rPr>
          <w:b/>
          <w:sz w:val="20"/>
        </w:rPr>
        <w:t>a</w:t>
      </w:r>
      <w:r>
        <w:rPr>
          <w:b/>
          <w:spacing w:val="-5"/>
          <w:sz w:val="20"/>
        </w:rPr>
        <w:t xml:space="preserve"> </w:t>
      </w:r>
      <w:r>
        <w:rPr>
          <w:b/>
          <w:sz w:val="20"/>
        </w:rPr>
        <w:t>structure</w:t>
      </w:r>
      <w:r>
        <w:rPr>
          <w:b/>
          <w:spacing w:val="-5"/>
          <w:sz w:val="20"/>
        </w:rPr>
        <w:t xml:space="preserve"> </w:t>
      </w:r>
      <w:r>
        <w:rPr>
          <w:b/>
          <w:sz w:val="20"/>
        </w:rPr>
        <w:t>contain</w:t>
      </w:r>
      <w:r>
        <w:rPr>
          <w:b/>
          <w:spacing w:val="-5"/>
          <w:sz w:val="20"/>
        </w:rPr>
        <w:t xml:space="preserve"> </w:t>
      </w:r>
      <w:r>
        <w:rPr>
          <w:b/>
          <w:sz w:val="20"/>
        </w:rPr>
        <w:t>array</w:t>
      </w:r>
      <w:r>
        <w:rPr>
          <w:b/>
          <w:spacing w:val="-5"/>
          <w:sz w:val="20"/>
        </w:rPr>
        <w:t xml:space="preserve"> </w:t>
      </w:r>
      <w:r>
        <w:rPr>
          <w:b/>
          <w:sz w:val="20"/>
        </w:rPr>
        <w:t>as</w:t>
      </w:r>
      <w:r>
        <w:rPr>
          <w:b/>
          <w:spacing w:val="-5"/>
          <w:sz w:val="20"/>
        </w:rPr>
        <w:t xml:space="preserve"> </w:t>
      </w:r>
      <w:r>
        <w:rPr>
          <w:b/>
          <w:sz w:val="20"/>
        </w:rPr>
        <w:t>a</w:t>
      </w:r>
      <w:r>
        <w:rPr>
          <w:b/>
          <w:spacing w:val="-6"/>
          <w:sz w:val="20"/>
        </w:rPr>
        <w:t xml:space="preserve"> </w:t>
      </w:r>
      <w:r>
        <w:rPr>
          <w:b/>
          <w:sz w:val="20"/>
        </w:rPr>
        <w:t>member</w:t>
      </w:r>
      <w:r>
        <w:rPr>
          <w:b/>
          <w:spacing w:val="-8"/>
          <w:sz w:val="20"/>
        </w:rPr>
        <w:t xml:space="preserve"> </w:t>
      </w:r>
      <w:r>
        <w:rPr>
          <w:b/>
          <w:spacing w:val="-4"/>
          <w:sz w:val="20"/>
        </w:rPr>
        <w:t>name?</w:t>
      </w:r>
    </w:p>
    <w:p>
      <w:pPr>
        <w:spacing w:before="115"/>
        <w:ind w:left="165" w:right="0" w:firstLine="0"/>
        <w:jc w:val="left"/>
        <w:rPr>
          <w:b/>
          <w:sz w:val="20"/>
        </w:rPr>
      </w:pPr>
      <w:r>
        <w:rPr>
          <w:b/>
          <w:sz w:val="20"/>
        </w:rPr>
        <w:drawing>
          <wp:anchor distT="0" distB="0" distL="0" distR="0" simplePos="0" relativeHeight="251808768" behindDoc="1" locked="0" layoutInCell="1" allowOverlap="1">
            <wp:simplePos x="0" y="0"/>
            <wp:positionH relativeFrom="page">
              <wp:posOffset>961390</wp:posOffset>
            </wp:positionH>
            <wp:positionV relativeFrom="paragraph">
              <wp:posOffset>245745</wp:posOffset>
            </wp:positionV>
            <wp:extent cx="5649595" cy="175641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0" cstate="print"/>
                    <a:stretch>
                      <a:fillRect/>
                    </a:stretch>
                  </pic:blipFill>
                  <pic:spPr>
                    <a:xfrm>
                      <a:off x="0" y="0"/>
                      <a:ext cx="5649838" cy="1756410"/>
                    </a:xfrm>
                    <a:prstGeom prst="rect">
                      <a:avLst/>
                    </a:prstGeom>
                  </pic:spPr>
                </pic:pic>
              </a:graphicData>
            </a:graphic>
          </wp:anchor>
        </w:drawing>
      </w:r>
      <w:r>
        <w:rPr>
          <w:b/>
          <w:sz w:val="20"/>
        </w:rPr>
        <w:t>Yes.</w:t>
      </w:r>
      <w:r>
        <w:rPr>
          <w:b/>
          <w:spacing w:val="-10"/>
          <w:sz w:val="20"/>
        </w:rPr>
        <w:t xml:space="preserve"> </w:t>
      </w:r>
      <w:r>
        <w:rPr>
          <w:b/>
          <w:sz w:val="20"/>
        </w:rPr>
        <w:t>Definitely</w:t>
      </w:r>
      <w:r>
        <w:rPr>
          <w:b/>
          <w:spacing w:val="-7"/>
          <w:sz w:val="20"/>
        </w:rPr>
        <w:t xml:space="preserve"> </w:t>
      </w:r>
      <w:r>
        <w:rPr>
          <w:b/>
          <w:sz w:val="20"/>
        </w:rPr>
        <w:t>a</w:t>
      </w:r>
      <w:r>
        <w:rPr>
          <w:b/>
          <w:spacing w:val="-9"/>
          <w:sz w:val="20"/>
        </w:rPr>
        <w:t xml:space="preserve"> </w:t>
      </w:r>
      <w:r>
        <w:rPr>
          <w:b/>
          <w:sz w:val="20"/>
        </w:rPr>
        <w:t>structure</w:t>
      </w:r>
      <w:r>
        <w:rPr>
          <w:b/>
          <w:spacing w:val="-7"/>
          <w:sz w:val="20"/>
        </w:rPr>
        <w:t xml:space="preserve"> </w:t>
      </w:r>
      <w:r>
        <w:rPr>
          <w:b/>
          <w:sz w:val="20"/>
        </w:rPr>
        <w:t>can</w:t>
      </w:r>
      <w:r>
        <w:rPr>
          <w:b/>
          <w:spacing w:val="-7"/>
          <w:sz w:val="20"/>
        </w:rPr>
        <w:t xml:space="preserve"> </w:t>
      </w:r>
      <w:r>
        <w:rPr>
          <w:b/>
          <w:sz w:val="20"/>
        </w:rPr>
        <w:t>contain</w:t>
      </w:r>
      <w:r>
        <w:rPr>
          <w:b/>
          <w:spacing w:val="-8"/>
          <w:sz w:val="20"/>
        </w:rPr>
        <w:t xml:space="preserve"> </w:t>
      </w:r>
      <w:r>
        <w:rPr>
          <w:b/>
          <w:sz w:val="20"/>
        </w:rPr>
        <w:t>an</w:t>
      </w:r>
      <w:r>
        <w:rPr>
          <w:b/>
          <w:spacing w:val="-7"/>
          <w:sz w:val="20"/>
        </w:rPr>
        <w:t xml:space="preserve"> </w:t>
      </w:r>
      <w:r>
        <w:rPr>
          <w:b/>
          <w:sz w:val="20"/>
        </w:rPr>
        <w:t>array</w:t>
      </w:r>
      <w:r>
        <w:rPr>
          <w:b/>
          <w:spacing w:val="-8"/>
          <w:sz w:val="20"/>
        </w:rPr>
        <w:t xml:space="preserve"> </w:t>
      </w:r>
      <w:r>
        <w:rPr>
          <w:b/>
          <w:sz w:val="20"/>
        </w:rPr>
        <w:t>as</w:t>
      </w:r>
      <w:r>
        <w:rPr>
          <w:b/>
          <w:spacing w:val="-7"/>
          <w:sz w:val="20"/>
        </w:rPr>
        <w:t xml:space="preserve"> </w:t>
      </w:r>
      <w:r>
        <w:rPr>
          <w:b/>
          <w:sz w:val="20"/>
        </w:rPr>
        <w:t>the</w:t>
      </w:r>
      <w:r>
        <w:rPr>
          <w:b/>
          <w:spacing w:val="-7"/>
          <w:sz w:val="20"/>
        </w:rPr>
        <w:t xml:space="preserve"> </w:t>
      </w:r>
      <w:r>
        <w:rPr>
          <w:b/>
          <w:sz w:val="20"/>
        </w:rPr>
        <w:t>member</w:t>
      </w:r>
      <w:r>
        <w:rPr>
          <w:b/>
          <w:spacing w:val="-11"/>
          <w:sz w:val="20"/>
        </w:rPr>
        <w:t xml:space="preserve"> </w:t>
      </w:r>
      <w:r>
        <w:rPr>
          <w:b/>
          <w:sz w:val="20"/>
        </w:rPr>
        <w:t>name.</w:t>
      </w:r>
      <w:r>
        <w:rPr>
          <w:b/>
          <w:spacing w:val="-8"/>
          <w:sz w:val="20"/>
        </w:rPr>
        <w:t xml:space="preserve"> </w:t>
      </w:r>
      <w:r>
        <w:rPr>
          <w:b/>
          <w:sz w:val="20"/>
        </w:rPr>
        <w:t>Consider</w:t>
      </w:r>
      <w:r>
        <w:rPr>
          <w:b/>
          <w:spacing w:val="-11"/>
          <w:sz w:val="20"/>
        </w:rPr>
        <w:t xml:space="preserve"> </w:t>
      </w:r>
      <w:r>
        <w:rPr>
          <w:b/>
          <w:sz w:val="20"/>
        </w:rPr>
        <w:t>the</w:t>
      </w:r>
      <w:r>
        <w:rPr>
          <w:b/>
          <w:spacing w:val="-7"/>
          <w:sz w:val="20"/>
        </w:rPr>
        <w:t xml:space="preserve"> </w:t>
      </w:r>
      <w:r>
        <w:rPr>
          <w:b/>
          <w:sz w:val="20"/>
        </w:rPr>
        <w:t>following</w:t>
      </w:r>
      <w:r>
        <w:rPr>
          <w:b/>
          <w:spacing w:val="-7"/>
          <w:sz w:val="20"/>
        </w:rPr>
        <w:t xml:space="preserve"> </w:t>
      </w:r>
      <w:r>
        <w:rPr>
          <w:b/>
          <w:spacing w:val="-2"/>
          <w:sz w:val="20"/>
        </w:rPr>
        <w:t>structure.</w:t>
      </w:r>
    </w:p>
    <w:p>
      <w:pPr>
        <w:spacing w:before="81"/>
        <w:ind w:left="165" w:right="0" w:firstLine="0"/>
        <w:jc w:val="left"/>
        <w:rPr>
          <w:b/>
          <w:sz w:val="20"/>
        </w:rPr>
      </w:pPr>
      <w:r>
        <w:rPr>
          <w:b/>
          <w:color w:val="FF0000"/>
          <w:sz w:val="20"/>
        </w:rPr>
        <w:t>Note:</w:t>
      </w:r>
      <w:r>
        <w:rPr>
          <w:b/>
          <w:color w:val="FF0000"/>
          <w:spacing w:val="-13"/>
          <w:sz w:val="20"/>
        </w:rPr>
        <w:t xml:space="preserve"> </w:t>
      </w:r>
      <w:r>
        <w:rPr>
          <w:b/>
          <w:sz w:val="20"/>
        </w:rPr>
        <w:t>The</w:t>
      </w:r>
      <w:r>
        <w:rPr>
          <w:b/>
          <w:spacing w:val="-6"/>
          <w:sz w:val="20"/>
        </w:rPr>
        <w:t xml:space="preserve"> </w:t>
      </w:r>
      <w:r>
        <w:rPr>
          <w:b/>
          <w:sz w:val="20"/>
        </w:rPr>
        <w:t>members</w:t>
      </w:r>
      <w:r>
        <w:rPr>
          <w:b/>
          <w:spacing w:val="-7"/>
          <w:sz w:val="20"/>
        </w:rPr>
        <w:t xml:space="preserve"> </w:t>
      </w:r>
      <w:r>
        <w:rPr>
          <w:b/>
          <w:sz w:val="20"/>
        </w:rPr>
        <w:t>“name”</w:t>
      </w:r>
      <w:r>
        <w:rPr>
          <w:b/>
          <w:spacing w:val="-6"/>
          <w:sz w:val="20"/>
        </w:rPr>
        <w:t xml:space="preserve"> </w:t>
      </w:r>
      <w:r>
        <w:rPr>
          <w:b/>
          <w:sz w:val="20"/>
        </w:rPr>
        <w:t>and</w:t>
      </w:r>
      <w:r>
        <w:rPr>
          <w:b/>
          <w:spacing w:val="-7"/>
          <w:sz w:val="20"/>
        </w:rPr>
        <w:t xml:space="preserve"> </w:t>
      </w:r>
      <w:r>
        <w:rPr>
          <w:b/>
          <w:sz w:val="20"/>
        </w:rPr>
        <w:t>“marks”</w:t>
      </w:r>
      <w:r>
        <w:rPr>
          <w:b/>
          <w:spacing w:val="-7"/>
          <w:sz w:val="20"/>
        </w:rPr>
        <w:t xml:space="preserve"> </w:t>
      </w:r>
      <w:r>
        <w:rPr>
          <w:b/>
          <w:sz w:val="20"/>
        </w:rPr>
        <w:t>are</w:t>
      </w:r>
      <w:r>
        <w:rPr>
          <w:b/>
          <w:spacing w:val="-6"/>
          <w:sz w:val="20"/>
        </w:rPr>
        <w:t xml:space="preserve"> </w:t>
      </w:r>
      <w:r>
        <w:rPr>
          <w:b/>
          <w:sz w:val="20"/>
        </w:rPr>
        <w:t>arrays</w:t>
      </w:r>
      <w:r>
        <w:rPr>
          <w:b/>
          <w:spacing w:val="-7"/>
          <w:sz w:val="20"/>
        </w:rPr>
        <w:t xml:space="preserve"> </w:t>
      </w:r>
      <w:r>
        <w:rPr>
          <w:b/>
          <w:sz w:val="20"/>
        </w:rPr>
        <w:t>inside</w:t>
      </w:r>
      <w:r>
        <w:rPr>
          <w:b/>
          <w:spacing w:val="-6"/>
          <w:sz w:val="20"/>
        </w:rPr>
        <w:t xml:space="preserve"> </w:t>
      </w:r>
      <w:r>
        <w:rPr>
          <w:b/>
          <w:sz w:val="20"/>
        </w:rPr>
        <w:t>the</w:t>
      </w:r>
      <w:r>
        <w:rPr>
          <w:b/>
          <w:spacing w:val="-7"/>
          <w:sz w:val="20"/>
        </w:rPr>
        <w:t xml:space="preserve"> </w:t>
      </w:r>
      <w:r>
        <w:rPr>
          <w:b/>
          <w:sz w:val="20"/>
        </w:rPr>
        <w:t>structure</w:t>
      </w:r>
      <w:r>
        <w:rPr>
          <w:b/>
          <w:spacing w:val="-6"/>
          <w:sz w:val="20"/>
        </w:rPr>
        <w:t xml:space="preserve"> </w:t>
      </w:r>
      <w:r>
        <w:rPr>
          <w:b/>
          <w:spacing w:val="-2"/>
          <w:sz w:val="20"/>
        </w:rPr>
        <w:t>“STUDNT”.</w:t>
      </w:r>
    </w:p>
    <w:p>
      <w:pPr>
        <w:spacing w:after="0"/>
        <w:jc w:val="left"/>
        <w:rPr>
          <w:b/>
          <w:sz w:val="20"/>
        </w:rPr>
        <w:sectPr>
          <w:pgSz w:w="11910" w:h="16840"/>
          <w:pgMar w:top="1420" w:right="1417" w:bottom="280" w:left="1275" w:header="0" w:footer="0" w:gutter="0"/>
          <w:cols w:space="720" w:num="1"/>
        </w:sectPr>
      </w:pPr>
    </w:p>
    <w:p>
      <w:pPr>
        <w:spacing w:before="82"/>
        <w:ind w:left="165" w:right="68" w:firstLine="0"/>
        <w:jc w:val="left"/>
        <w:rPr>
          <w:b/>
          <w:sz w:val="20"/>
        </w:rPr>
      </w:pPr>
      <w:r>
        <w:rPr>
          <w:b/>
          <w:color w:val="FF0000"/>
          <w:sz w:val="20"/>
        </w:rPr>
        <w:t>How</w:t>
      </w:r>
      <w:r>
        <w:rPr>
          <w:b/>
          <w:color w:val="FF0000"/>
          <w:spacing w:val="-5"/>
          <w:sz w:val="20"/>
        </w:rPr>
        <w:t xml:space="preserve"> </w:t>
      </w:r>
      <w:r>
        <w:rPr>
          <w:b/>
          <w:color w:val="FF0000"/>
          <w:sz w:val="20"/>
        </w:rPr>
        <w:t>to</w:t>
      </w:r>
      <w:r>
        <w:rPr>
          <w:b/>
          <w:color w:val="FF0000"/>
          <w:spacing w:val="-3"/>
          <w:sz w:val="20"/>
        </w:rPr>
        <w:t xml:space="preserve"> </w:t>
      </w:r>
      <w:r>
        <w:rPr>
          <w:b/>
          <w:color w:val="FF0000"/>
          <w:sz w:val="20"/>
        </w:rPr>
        <w:t>initialize</w:t>
      </w:r>
      <w:r>
        <w:rPr>
          <w:b/>
          <w:color w:val="FF0000"/>
          <w:spacing w:val="-3"/>
          <w:sz w:val="20"/>
        </w:rPr>
        <w:t xml:space="preserve"> </w:t>
      </w:r>
      <w:r>
        <w:rPr>
          <w:b/>
          <w:color w:val="FF0000"/>
          <w:sz w:val="20"/>
        </w:rPr>
        <w:t>the</w:t>
      </w:r>
      <w:r>
        <w:rPr>
          <w:b/>
          <w:color w:val="FF0000"/>
          <w:spacing w:val="-3"/>
          <w:sz w:val="20"/>
        </w:rPr>
        <w:t xml:space="preserve"> </w:t>
      </w:r>
      <w:r>
        <w:rPr>
          <w:b/>
          <w:color w:val="FF0000"/>
          <w:sz w:val="20"/>
        </w:rPr>
        <w:t>members</w:t>
      </w:r>
      <w:r>
        <w:rPr>
          <w:b/>
          <w:color w:val="FF0000"/>
          <w:spacing w:val="-3"/>
          <w:sz w:val="20"/>
        </w:rPr>
        <w:t xml:space="preserve"> </w:t>
      </w:r>
      <w:r>
        <w:rPr>
          <w:b/>
          <w:color w:val="FF0000"/>
          <w:sz w:val="20"/>
        </w:rPr>
        <w:t>of</w:t>
      </w:r>
      <w:r>
        <w:rPr>
          <w:b/>
          <w:color w:val="FF0000"/>
          <w:spacing w:val="-3"/>
          <w:sz w:val="20"/>
        </w:rPr>
        <w:t xml:space="preserve"> </w:t>
      </w:r>
      <w:r>
        <w:rPr>
          <w:b/>
          <w:color w:val="FF0000"/>
          <w:sz w:val="20"/>
        </w:rPr>
        <w:t>a</w:t>
      </w:r>
      <w:r>
        <w:rPr>
          <w:b/>
          <w:color w:val="FF0000"/>
          <w:spacing w:val="-3"/>
          <w:sz w:val="20"/>
        </w:rPr>
        <w:t xml:space="preserve"> </w:t>
      </w:r>
      <w:r>
        <w:rPr>
          <w:b/>
          <w:color w:val="FF0000"/>
          <w:sz w:val="20"/>
        </w:rPr>
        <w:t>structure</w:t>
      </w:r>
      <w:r>
        <w:rPr>
          <w:b/>
          <w:color w:val="FF0000"/>
          <w:spacing w:val="-3"/>
          <w:sz w:val="20"/>
        </w:rPr>
        <w:t xml:space="preserve"> </w:t>
      </w:r>
      <w:r>
        <w:rPr>
          <w:b/>
          <w:color w:val="FF0000"/>
          <w:sz w:val="20"/>
        </w:rPr>
        <w:t>when</w:t>
      </w:r>
      <w:r>
        <w:rPr>
          <w:b/>
          <w:color w:val="FF0000"/>
          <w:spacing w:val="-3"/>
          <w:sz w:val="20"/>
        </w:rPr>
        <w:t xml:space="preserve"> </w:t>
      </w:r>
      <w:r>
        <w:rPr>
          <w:b/>
          <w:color w:val="FF0000"/>
          <w:sz w:val="20"/>
        </w:rPr>
        <w:t>structure</w:t>
      </w:r>
      <w:r>
        <w:rPr>
          <w:b/>
          <w:color w:val="FF0000"/>
          <w:spacing w:val="-3"/>
          <w:sz w:val="20"/>
        </w:rPr>
        <w:t xml:space="preserve"> </w:t>
      </w:r>
      <w:r>
        <w:rPr>
          <w:b/>
          <w:color w:val="FF0000"/>
          <w:sz w:val="20"/>
        </w:rPr>
        <w:t>has</w:t>
      </w:r>
      <w:r>
        <w:rPr>
          <w:b/>
          <w:color w:val="FF0000"/>
          <w:spacing w:val="-3"/>
          <w:sz w:val="20"/>
        </w:rPr>
        <w:t xml:space="preserve"> </w:t>
      </w:r>
      <w:r>
        <w:rPr>
          <w:b/>
          <w:color w:val="FF0000"/>
          <w:sz w:val="20"/>
        </w:rPr>
        <w:t>array</w:t>
      </w:r>
      <w:r>
        <w:rPr>
          <w:b/>
          <w:color w:val="FF0000"/>
          <w:spacing w:val="-3"/>
          <w:sz w:val="20"/>
        </w:rPr>
        <w:t xml:space="preserve"> </w:t>
      </w:r>
      <w:r>
        <w:rPr>
          <w:b/>
          <w:color w:val="FF0000"/>
          <w:sz w:val="20"/>
        </w:rPr>
        <w:t>as</w:t>
      </w:r>
      <w:r>
        <w:rPr>
          <w:b/>
          <w:color w:val="FF0000"/>
          <w:spacing w:val="-3"/>
          <w:sz w:val="20"/>
        </w:rPr>
        <w:t xml:space="preserve"> </w:t>
      </w:r>
      <w:r>
        <w:rPr>
          <w:b/>
          <w:color w:val="FF0000"/>
          <w:sz w:val="20"/>
        </w:rPr>
        <w:t>the</w:t>
      </w:r>
      <w:r>
        <w:rPr>
          <w:b/>
          <w:color w:val="FF0000"/>
          <w:spacing w:val="-3"/>
          <w:sz w:val="20"/>
        </w:rPr>
        <w:t xml:space="preserve"> </w:t>
      </w:r>
      <w:r>
        <w:rPr>
          <w:b/>
          <w:color w:val="FF0000"/>
          <w:sz w:val="20"/>
        </w:rPr>
        <w:t>member</w:t>
      </w:r>
      <w:r>
        <w:rPr>
          <w:b/>
          <w:color w:val="FF0000"/>
          <w:spacing w:val="-7"/>
          <w:sz w:val="20"/>
        </w:rPr>
        <w:t xml:space="preserve"> </w:t>
      </w:r>
      <w:r>
        <w:rPr>
          <w:b/>
          <w:color w:val="FF0000"/>
          <w:sz w:val="20"/>
        </w:rPr>
        <w:t>name?</w:t>
      </w:r>
      <w:r>
        <w:rPr>
          <w:b/>
          <w:color w:val="FF0000"/>
          <w:spacing w:val="-13"/>
          <w:sz w:val="20"/>
        </w:rPr>
        <w:t xml:space="preserve"> </w:t>
      </w:r>
      <w:r>
        <w:rPr>
          <w:b/>
          <w:sz w:val="20"/>
        </w:rPr>
        <w:t>A</w:t>
      </w:r>
      <w:r>
        <w:rPr>
          <w:b/>
          <w:spacing w:val="-13"/>
          <w:sz w:val="20"/>
        </w:rPr>
        <w:t xml:space="preserve"> </w:t>
      </w:r>
      <w:r>
        <w:rPr>
          <w:b/>
          <w:sz w:val="20"/>
        </w:rPr>
        <w:t>structure having array as the member can be initialized as shown in program segment below:</w:t>
      </w:r>
    </w:p>
    <w:p>
      <w:pPr>
        <w:pStyle w:val="6"/>
        <w:rPr>
          <w:b/>
          <w:sz w:val="9"/>
        </w:rPr>
      </w:pPr>
      <w:r>
        <w:rPr>
          <w:b/>
          <w:sz w:val="9"/>
        </w:rPr>
        <w:drawing>
          <wp:anchor distT="0" distB="0" distL="0" distR="0" simplePos="0" relativeHeight="251809792" behindDoc="1" locked="0" layoutInCell="1" allowOverlap="1">
            <wp:simplePos x="0" y="0"/>
            <wp:positionH relativeFrom="page">
              <wp:posOffset>961390</wp:posOffset>
            </wp:positionH>
            <wp:positionV relativeFrom="paragraph">
              <wp:posOffset>80645</wp:posOffset>
            </wp:positionV>
            <wp:extent cx="5649595" cy="175641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60" cstate="print"/>
                    <a:stretch>
                      <a:fillRect/>
                    </a:stretch>
                  </pic:blipFill>
                  <pic:spPr>
                    <a:xfrm>
                      <a:off x="0" y="0"/>
                      <a:ext cx="5649672" cy="1756409"/>
                    </a:xfrm>
                    <a:prstGeom prst="rect">
                      <a:avLst/>
                    </a:prstGeom>
                  </pic:spPr>
                </pic:pic>
              </a:graphicData>
            </a:graphic>
          </wp:anchor>
        </w:drawing>
      </w:r>
      <w:r>
        <w:rPr>
          <w:b/>
          <w:sz w:val="9"/>
        </w:rPr>
        <w:drawing>
          <wp:anchor distT="0" distB="0" distL="0" distR="0" simplePos="0" relativeHeight="251809792" behindDoc="1" locked="0" layoutInCell="1" allowOverlap="1">
            <wp:simplePos x="0" y="0"/>
            <wp:positionH relativeFrom="page">
              <wp:posOffset>934720</wp:posOffset>
            </wp:positionH>
            <wp:positionV relativeFrom="paragraph">
              <wp:posOffset>2037080</wp:posOffset>
            </wp:positionV>
            <wp:extent cx="3892550" cy="902970"/>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61" cstate="print"/>
                    <a:stretch>
                      <a:fillRect/>
                    </a:stretch>
                  </pic:blipFill>
                  <pic:spPr>
                    <a:xfrm>
                      <a:off x="0" y="0"/>
                      <a:ext cx="3892704" cy="902970"/>
                    </a:xfrm>
                    <a:prstGeom prst="rect">
                      <a:avLst/>
                    </a:prstGeom>
                  </pic:spPr>
                </pic:pic>
              </a:graphicData>
            </a:graphic>
          </wp:anchor>
        </w:drawing>
      </w:r>
    </w:p>
    <w:p>
      <w:pPr>
        <w:pStyle w:val="6"/>
        <w:spacing w:before="60"/>
        <w:rPr>
          <w:b/>
          <w:sz w:val="20"/>
        </w:rPr>
      </w:pPr>
    </w:p>
    <w:p>
      <w:pPr>
        <w:spacing w:before="41" w:after="24"/>
        <w:ind w:left="165" w:right="0" w:firstLine="0"/>
        <w:jc w:val="left"/>
        <w:rPr>
          <w:b/>
          <w:sz w:val="20"/>
        </w:rPr>
      </w:pPr>
      <w:r>
        <w:rPr>
          <w:b/>
          <w:color w:val="FF0000"/>
          <w:sz w:val="20"/>
        </w:rPr>
        <w:t>How</w:t>
      </w:r>
      <w:r>
        <w:rPr>
          <w:b/>
          <w:color w:val="FF0000"/>
          <w:spacing w:val="-4"/>
          <w:sz w:val="20"/>
        </w:rPr>
        <w:t xml:space="preserve"> </w:t>
      </w:r>
      <w:r>
        <w:rPr>
          <w:b/>
          <w:color w:val="FF0000"/>
          <w:sz w:val="20"/>
        </w:rPr>
        <w:t>to</w:t>
      </w:r>
      <w:r>
        <w:rPr>
          <w:b/>
          <w:color w:val="FF0000"/>
          <w:spacing w:val="-3"/>
          <w:sz w:val="20"/>
        </w:rPr>
        <w:t xml:space="preserve"> </w:t>
      </w:r>
      <w:r>
        <w:rPr>
          <w:b/>
          <w:color w:val="FF0000"/>
          <w:sz w:val="20"/>
        </w:rPr>
        <w:t>initialize</w:t>
      </w:r>
      <w:r>
        <w:rPr>
          <w:b/>
          <w:color w:val="FF0000"/>
          <w:spacing w:val="-3"/>
          <w:sz w:val="20"/>
        </w:rPr>
        <w:t xml:space="preserve"> </w:t>
      </w:r>
      <w:r>
        <w:rPr>
          <w:b/>
          <w:color w:val="FF0000"/>
          <w:sz w:val="20"/>
        </w:rPr>
        <w:t>the</w:t>
      </w:r>
      <w:r>
        <w:rPr>
          <w:b/>
          <w:color w:val="FF0000"/>
          <w:spacing w:val="-3"/>
          <w:sz w:val="20"/>
        </w:rPr>
        <w:t xml:space="preserve"> </w:t>
      </w:r>
      <w:r>
        <w:rPr>
          <w:b/>
          <w:color w:val="FF0000"/>
          <w:sz w:val="20"/>
        </w:rPr>
        <w:t>structures</w:t>
      </w:r>
      <w:r>
        <w:rPr>
          <w:b/>
          <w:color w:val="FF0000"/>
          <w:spacing w:val="-3"/>
          <w:sz w:val="20"/>
        </w:rPr>
        <w:t xml:space="preserve"> </w:t>
      </w:r>
      <w:r>
        <w:rPr>
          <w:b/>
          <w:color w:val="FF0000"/>
          <w:sz w:val="20"/>
        </w:rPr>
        <w:t>having</w:t>
      </w:r>
      <w:r>
        <w:rPr>
          <w:b/>
          <w:color w:val="FF0000"/>
          <w:spacing w:val="-3"/>
          <w:sz w:val="20"/>
        </w:rPr>
        <w:t xml:space="preserve"> </w:t>
      </w:r>
      <w:r>
        <w:rPr>
          <w:b/>
          <w:color w:val="FF0000"/>
          <w:sz w:val="20"/>
        </w:rPr>
        <w:t>arrays</w:t>
      </w:r>
      <w:r>
        <w:rPr>
          <w:b/>
          <w:color w:val="FF0000"/>
          <w:spacing w:val="-3"/>
          <w:sz w:val="20"/>
        </w:rPr>
        <w:t xml:space="preserve"> </w:t>
      </w:r>
      <w:r>
        <w:rPr>
          <w:b/>
          <w:color w:val="FF0000"/>
          <w:sz w:val="20"/>
        </w:rPr>
        <w:t>as</w:t>
      </w:r>
      <w:r>
        <w:rPr>
          <w:b/>
          <w:color w:val="FF0000"/>
          <w:spacing w:val="-3"/>
          <w:sz w:val="20"/>
        </w:rPr>
        <w:t xml:space="preserve"> </w:t>
      </w:r>
      <w:r>
        <w:rPr>
          <w:b/>
          <w:color w:val="FF0000"/>
          <w:sz w:val="20"/>
        </w:rPr>
        <w:t>member</w:t>
      </w:r>
      <w:r>
        <w:rPr>
          <w:b/>
          <w:color w:val="FF0000"/>
          <w:spacing w:val="-7"/>
          <w:sz w:val="20"/>
        </w:rPr>
        <w:t xml:space="preserve"> </w:t>
      </w:r>
      <w:r>
        <w:rPr>
          <w:b/>
          <w:color w:val="FF0000"/>
          <w:sz w:val="20"/>
        </w:rPr>
        <w:t>name?</w:t>
      </w:r>
      <w:r>
        <w:rPr>
          <w:b/>
          <w:color w:val="FF0000"/>
          <w:spacing w:val="-7"/>
          <w:sz w:val="20"/>
        </w:rPr>
        <w:t xml:space="preserve"> </w:t>
      </w:r>
      <w:r>
        <w:rPr>
          <w:b/>
          <w:sz w:val="20"/>
        </w:rPr>
        <w:t>The</w:t>
      </w:r>
      <w:r>
        <w:rPr>
          <w:b/>
          <w:spacing w:val="-3"/>
          <w:sz w:val="20"/>
        </w:rPr>
        <w:t xml:space="preserve"> </w:t>
      </w:r>
      <w:r>
        <w:rPr>
          <w:b/>
          <w:sz w:val="20"/>
        </w:rPr>
        <w:t>structure</w:t>
      </w:r>
      <w:r>
        <w:rPr>
          <w:b/>
          <w:spacing w:val="-3"/>
          <w:sz w:val="20"/>
        </w:rPr>
        <w:t xml:space="preserve"> </w:t>
      </w:r>
      <w:r>
        <w:rPr>
          <w:b/>
          <w:sz w:val="20"/>
        </w:rPr>
        <w:t>having</w:t>
      </w:r>
      <w:r>
        <w:rPr>
          <w:b/>
          <w:spacing w:val="-3"/>
          <w:sz w:val="20"/>
        </w:rPr>
        <w:t xml:space="preserve"> </w:t>
      </w:r>
      <w:r>
        <w:rPr>
          <w:b/>
          <w:sz w:val="20"/>
        </w:rPr>
        <w:t>array</w:t>
      </w:r>
      <w:r>
        <w:rPr>
          <w:b/>
          <w:spacing w:val="-3"/>
          <w:sz w:val="20"/>
        </w:rPr>
        <w:t xml:space="preserve"> </w:t>
      </w:r>
      <w:r>
        <w:rPr>
          <w:b/>
          <w:sz w:val="20"/>
        </w:rPr>
        <w:t>name</w:t>
      </w:r>
      <w:r>
        <w:rPr>
          <w:b/>
          <w:spacing w:val="-3"/>
          <w:sz w:val="20"/>
        </w:rPr>
        <w:t xml:space="preserve"> </w:t>
      </w:r>
      <w:r>
        <w:rPr>
          <w:b/>
          <w:sz w:val="20"/>
        </w:rPr>
        <w:t>as member can be initialized as shown below:</w:t>
      </w:r>
    </w:p>
    <w:p>
      <w:pPr>
        <w:pStyle w:val="6"/>
        <w:ind w:left="227"/>
        <w:rPr>
          <w:sz w:val="20"/>
        </w:rPr>
      </w:pPr>
      <w:r>
        <w:rPr>
          <w:sz w:val="20"/>
        </w:rPr>
        <w:drawing>
          <wp:inline distT="0" distB="0" distL="0" distR="0">
            <wp:extent cx="5283835" cy="2055495"/>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2" cstate="print"/>
                    <a:stretch>
                      <a:fillRect/>
                    </a:stretch>
                  </pic:blipFill>
                  <pic:spPr>
                    <a:xfrm>
                      <a:off x="0" y="0"/>
                      <a:ext cx="5284197" cy="2055876"/>
                    </a:xfrm>
                    <a:prstGeom prst="rect">
                      <a:avLst/>
                    </a:prstGeom>
                  </pic:spPr>
                </pic:pic>
              </a:graphicData>
            </a:graphic>
          </wp:inline>
        </w:drawing>
      </w:r>
    </w:p>
    <w:p>
      <w:pPr>
        <w:spacing w:before="92"/>
        <w:ind w:left="165" w:right="0" w:firstLine="0"/>
        <w:jc w:val="left"/>
        <w:rPr>
          <w:b/>
          <w:sz w:val="20"/>
        </w:rPr>
      </w:pPr>
      <w:r>
        <w:rPr>
          <w:b/>
          <w:sz w:val="20"/>
        </w:rPr>
        <w:t>The</w:t>
      </w:r>
      <w:r>
        <w:rPr>
          <w:b/>
          <w:spacing w:val="-2"/>
          <w:sz w:val="20"/>
        </w:rPr>
        <w:t xml:space="preserve"> </w:t>
      </w:r>
      <w:r>
        <w:rPr>
          <w:b/>
          <w:sz w:val="20"/>
        </w:rPr>
        <w:t>complete</w:t>
      </w:r>
      <w:r>
        <w:rPr>
          <w:b/>
          <w:spacing w:val="-2"/>
          <w:sz w:val="20"/>
        </w:rPr>
        <w:t xml:space="preserve"> </w:t>
      </w:r>
      <w:r>
        <w:rPr>
          <w:b/>
          <w:sz w:val="20"/>
        </w:rPr>
        <w:t>program</w:t>
      </w:r>
      <w:r>
        <w:rPr>
          <w:b/>
          <w:spacing w:val="-3"/>
          <w:sz w:val="20"/>
        </w:rPr>
        <w:t xml:space="preserve"> </w:t>
      </w:r>
      <w:r>
        <w:rPr>
          <w:b/>
          <w:sz w:val="20"/>
        </w:rPr>
        <w:t>to</w:t>
      </w:r>
      <w:r>
        <w:rPr>
          <w:b/>
          <w:spacing w:val="-2"/>
          <w:sz w:val="20"/>
        </w:rPr>
        <w:t xml:space="preserve"> </w:t>
      </w:r>
      <w:r>
        <w:rPr>
          <w:b/>
          <w:sz w:val="20"/>
        </w:rPr>
        <w:t>read</w:t>
      </w:r>
      <w:r>
        <w:rPr>
          <w:b/>
          <w:spacing w:val="-2"/>
          <w:sz w:val="20"/>
        </w:rPr>
        <w:t xml:space="preserve"> </w:t>
      </w:r>
      <w:r>
        <w:rPr>
          <w:b/>
          <w:sz w:val="20"/>
        </w:rPr>
        <w:t>the</w:t>
      </w:r>
      <w:r>
        <w:rPr>
          <w:b/>
          <w:spacing w:val="-2"/>
          <w:sz w:val="20"/>
        </w:rPr>
        <w:t xml:space="preserve"> </w:t>
      </w:r>
      <w:r>
        <w:rPr>
          <w:b/>
          <w:sz w:val="20"/>
        </w:rPr>
        <w:t>student</w:t>
      </w:r>
      <w:r>
        <w:rPr>
          <w:b/>
          <w:spacing w:val="-2"/>
          <w:sz w:val="20"/>
        </w:rPr>
        <w:t xml:space="preserve"> </w:t>
      </w:r>
      <w:r>
        <w:rPr>
          <w:b/>
          <w:sz w:val="20"/>
        </w:rPr>
        <w:t>info,</w:t>
      </w:r>
      <w:r>
        <w:rPr>
          <w:b/>
          <w:spacing w:val="-2"/>
          <w:sz w:val="20"/>
        </w:rPr>
        <w:t xml:space="preserve"> </w:t>
      </w:r>
      <w:r>
        <w:rPr>
          <w:b/>
          <w:sz w:val="20"/>
        </w:rPr>
        <w:t>sort</w:t>
      </w:r>
      <w:r>
        <w:rPr>
          <w:b/>
          <w:spacing w:val="-2"/>
          <w:sz w:val="20"/>
        </w:rPr>
        <w:t xml:space="preserve"> </w:t>
      </w:r>
      <w:r>
        <w:rPr>
          <w:b/>
          <w:sz w:val="20"/>
        </w:rPr>
        <w:t>the</w:t>
      </w:r>
      <w:r>
        <w:rPr>
          <w:b/>
          <w:spacing w:val="-2"/>
          <w:sz w:val="20"/>
        </w:rPr>
        <w:t xml:space="preserve"> </w:t>
      </w:r>
      <w:r>
        <w:rPr>
          <w:b/>
          <w:sz w:val="20"/>
        </w:rPr>
        <w:t>student</w:t>
      </w:r>
      <w:r>
        <w:rPr>
          <w:b/>
          <w:spacing w:val="-2"/>
          <w:sz w:val="20"/>
        </w:rPr>
        <w:t xml:space="preserve"> </w:t>
      </w:r>
      <w:r>
        <w:rPr>
          <w:b/>
          <w:sz w:val="20"/>
        </w:rPr>
        <w:t>info</w:t>
      </w:r>
      <w:r>
        <w:rPr>
          <w:b/>
          <w:spacing w:val="-2"/>
          <w:sz w:val="20"/>
        </w:rPr>
        <w:t xml:space="preserve"> </w:t>
      </w:r>
      <w:r>
        <w:rPr>
          <w:b/>
          <w:sz w:val="20"/>
        </w:rPr>
        <w:t>and</w:t>
      </w:r>
      <w:r>
        <w:rPr>
          <w:b/>
          <w:spacing w:val="-2"/>
          <w:sz w:val="20"/>
        </w:rPr>
        <w:t xml:space="preserve"> </w:t>
      </w:r>
      <w:r>
        <w:rPr>
          <w:b/>
          <w:sz w:val="20"/>
        </w:rPr>
        <w:t>to</w:t>
      </w:r>
      <w:r>
        <w:rPr>
          <w:b/>
          <w:spacing w:val="-2"/>
          <w:sz w:val="20"/>
        </w:rPr>
        <w:t xml:space="preserve"> </w:t>
      </w:r>
      <w:r>
        <w:rPr>
          <w:b/>
          <w:sz w:val="20"/>
        </w:rPr>
        <w:t>print</w:t>
      </w:r>
      <w:r>
        <w:rPr>
          <w:b/>
          <w:spacing w:val="-2"/>
          <w:sz w:val="20"/>
        </w:rPr>
        <w:t xml:space="preserve"> </w:t>
      </w:r>
      <w:r>
        <w:rPr>
          <w:b/>
          <w:sz w:val="20"/>
        </w:rPr>
        <w:t>the</w:t>
      </w:r>
      <w:r>
        <w:rPr>
          <w:b/>
          <w:spacing w:val="-2"/>
          <w:sz w:val="20"/>
        </w:rPr>
        <w:t xml:space="preserve"> </w:t>
      </w:r>
      <w:r>
        <w:rPr>
          <w:b/>
          <w:sz w:val="20"/>
        </w:rPr>
        <w:t>student</w:t>
      </w:r>
      <w:r>
        <w:rPr>
          <w:b/>
          <w:spacing w:val="-2"/>
          <w:sz w:val="20"/>
        </w:rPr>
        <w:t xml:space="preserve"> </w:t>
      </w:r>
      <w:r>
        <w:rPr>
          <w:b/>
          <w:sz w:val="20"/>
        </w:rPr>
        <w:t>info</w:t>
      </w:r>
      <w:r>
        <w:rPr>
          <w:b/>
          <w:spacing w:val="-2"/>
          <w:sz w:val="20"/>
        </w:rPr>
        <w:t xml:space="preserve"> </w:t>
      </w:r>
      <w:r>
        <w:rPr>
          <w:b/>
          <w:sz w:val="20"/>
        </w:rPr>
        <w:t>can</w:t>
      </w:r>
      <w:r>
        <w:rPr>
          <w:b/>
          <w:spacing w:val="-2"/>
          <w:sz w:val="20"/>
        </w:rPr>
        <w:t xml:space="preserve"> </w:t>
      </w:r>
      <w:r>
        <w:rPr>
          <w:b/>
          <w:sz w:val="20"/>
        </w:rPr>
        <w:t>be written as shown below:</w:t>
      </w:r>
    </w:p>
    <w:p>
      <w:pPr>
        <w:pStyle w:val="6"/>
        <w:ind w:left="165"/>
        <w:rPr>
          <w:sz w:val="20"/>
        </w:rPr>
      </w:pPr>
      <w:r>
        <w:rPr>
          <w:sz w:val="20"/>
        </w:rPr>
        <w:drawing>
          <wp:inline distT="0" distB="0" distL="0" distR="0">
            <wp:extent cx="5474970" cy="274320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3" cstate="print"/>
                    <a:stretch>
                      <a:fillRect/>
                    </a:stretch>
                  </pic:blipFill>
                  <pic:spPr>
                    <a:xfrm>
                      <a:off x="0" y="0"/>
                      <a:ext cx="5475271" cy="2743200"/>
                    </a:xfrm>
                    <a:prstGeom prst="rect">
                      <a:avLst/>
                    </a:prstGeom>
                  </pic:spPr>
                </pic:pic>
              </a:graphicData>
            </a:graphic>
          </wp:inline>
        </w:drawing>
      </w:r>
    </w:p>
    <w:p>
      <w:pPr>
        <w:pStyle w:val="6"/>
        <w:spacing w:after="0"/>
        <w:rPr>
          <w:sz w:val="20"/>
        </w:rPr>
        <w:sectPr>
          <w:pgSz w:w="11910" w:h="16840"/>
          <w:pgMar w:top="1340" w:right="1417" w:bottom="280" w:left="1275" w:header="0" w:footer="0" w:gutter="0"/>
          <w:cols w:space="720" w:num="1"/>
        </w:sectPr>
      </w:pPr>
    </w:p>
    <w:p>
      <w:pPr>
        <w:pStyle w:val="6"/>
        <w:ind w:left="165"/>
        <w:rPr>
          <w:sz w:val="20"/>
        </w:rPr>
      </w:pPr>
      <w:r>
        <w:rPr>
          <w:sz w:val="20"/>
        </w:rPr>
        <w:drawing>
          <wp:inline distT="0" distB="0" distL="0" distR="0">
            <wp:extent cx="5653405" cy="421195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4" cstate="print"/>
                    <a:stretch>
                      <a:fillRect/>
                    </a:stretch>
                  </pic:blipFill>
                  <pic:spPr>
                    <a:xfrm>
                      <a:off x="0" y="0"/>
                      <a:ext cx="5654036" cy="4212526"/>
                    </a:xfrm>
                    <a:prstGeom prst="rect">
                      <a:avLst/>
                    </a:prstGeom>
                  </pic:spPr>
                </pic:pic>
              </a:graphicData>
            </a:graphic>
          </wp:inline>
        </w:drawing>
      </w:r>
    </w:p>
    <w:p>
      <w:pPr>
        <w:pStyle w:val="6"/>
        <w:spacing w:before="92"/>
        <w:rPr>
          <w:b/>
          <w:sz w:val="20"/>
        </w:rPr>
      </w:pPr>
    </w:p>
    <w:p>
      <w:pPr>
        <w:pStyle w:val="6"/>
        <w:ind w:left="165" w:right="-130"/>
        <w:rPr>
          <w:sz w:val="20"/>
        </w:rPr>
      </w:pPr>
      <w:r>
        <w:rPr>
          <w:sz w:val="20"/>
        </w:rPr>
        <w:drawing>
          <wp:inline distT="0" distB="0" distL="0" distR="0">
            <wp:extent cx="5795645" cy="3052445"/>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5" cstate="print"/>
                    <a:stretch>
                      <a:fillRect/>
                    </a:stretch>
                  </pic:blipFill>
                  <pic:spPr>
                    <a:xfrm>
                      <a:off x="0" y="0"/>
                      <a:ext cx="5796151" cy="3052667"/>
                    </a:xfrm>
                    <a:prstGeom prst="rect">
                      <a:avLst/>
                    </a:prstGeom>
                  </pic:spPr>
                </pic:pic>
              </a:graphicData>
            </a:graphic>
          </wp:inline>
        </w:drawing>
      </w:r>
    </w:p>
    <w:p>
      <w:pPr>
        <w:pStyle w:val="6"/>
        <w:spacing w:before="9"/>
        <w:rPr>
          <w:b/>
          <w:sz w:val="13"/>
        </w:rPr>
      </w:pPr>
      <w:r>
        <w:rPr>
          <w:b/>
          <w:sz w:val="13"/>
        </w:rPr>
        <w:drawing>
          <wp:anchor distT="0" distB="0" distL="0" distR="0" simplePos="0" relativeHeight="251810816" behindDoc="1" locked="0" layoutInCell="1" allowOverlap="1">
            <wp:simplePos x="0" y="0"/>
            <wp:positionH relativeFrom="page">
              <wp:posOffset>914400</wp:posOffset>
            </wp:positionH>
            <wp:positionV relativeFrom="paragraph">
              <wp:posOffset>116205</wp:posOffset>
            </wp:positionV>
            <wp:extent cx="5566410" cy="123317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6" cstate="print"/>
                    <a:stretch>
                      <a:fillRect/>
                    </a:stretch>
                  </pic:blipFill>
                  <pic:spPr>
                    <a:xfrm>
                      <a:off x="0" y="0"/>
                      <a:ext cx="5566530" cy="1233297"/>
                    </a:xfrm>
                    <a:prstGeom prst="rect">
                      <a:avLst/>
                    </a:prstGeom>
                  </pic:spPr>
                </pic:pic>
              </a:graphicData>
            </a:graphic>
          </wp:anchor>
        </w:drawing>
      </w:r>
    </w:p>
    <w:p>
      <w:pPr>
        <w:pStyle w:val="6"/>
        <w:spacing w:after="0"/>
        <w:rPr>
          <w:b/>
          <w:sz w:val="13"/>
        </w:rPr>
        <w:sectPr>
          <w:pgSz w:w="11910" w:h="16840"/>
          <w:pgMar w:top="1420" w:right="1417" w:bottom="280" w:left="1275" w:header="0" w:footer="0" w:gutter="0"/>
          <w:cols w:space="720" w:num="1"/>
        </w:sect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spacing w:before="163"/>
        <w:rPr>
          <w:b/>
          <w:sz w:val="20"/>
        </w:rPr>
      </w:pPr>
    </w:p>
    <w:p>
      <w:pPr>
        <w:spacing w:before="0"/>
        <w:ind w:left="165" w:right="0" w:firstLine="0"/>
        <w:jc w:val="left"/>
        <w:rPr>
          <w:b/>
          <w:sz w:val="20"/>
        </w:rPr>
      </w:pPr>
      <w:r>
        <w:rPr>
          <w:b/>
          <w:sz w:val="20"/>
        </w:rPr>
        <w:drawing>
          <wp:anchor distT="0" distB="0" distL="0" distR="0" simplePos="0" relativeHeight="251660288" behindDoc="0" locked="0" layoutInCell="1" allowOverlap="1">
            <wp:simplePos x="0" y="0"/>
            <wp:positionH relativeFrom="page">
              <wp:posOffset>914400</wp:posOffset>
            </wp:positionH>
            <wp:positionV relativeFrom="paragraph">
              <wp:posOffset>-978535</wp:posOffset>
            </wp:positionV>
            <wp:extent cx="5734050" cy="978535"/>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7" cstate="print"/>
                    <a:stretch>
                      <a:fillRect/>
                    </a:stretch>
                  </pic:blipFill>
                  <pic:spPr>
                    <a:xfrm>
                      <a:off x="0" y="0"/>
                      <a:ext cx="5734050" cy="978408"/>
                    </a:xfrm>
                    <a:prstGeom prst="rect">
                      <a:avLst/>
                    </a:prstGeom>
                  </pic:spPr>
                </pic:pic>
              </a:graphicData>
            </a:graphic>
          </wp:anchor>
        </w:drawing>
      </w:r>
      <w:r>
        <w:rPr>
          <w:b/>
          <w:sz w:val="20"/>
        </w:rPr>
        <w:t>The</w:t>
      </w:r>
      <w:r>
        <w:rPr>
          <w:b/>
          <w:spacing w:val="-8"/>
          <w:sz w:val="20"/>
        </w:rPr>
        <w:t xml:space="preserve"> </w:t>
      </w:r>
      <w:r>
        <w:rPr>
          <w:b/>
          <w:sz w:val="20"/>
        </w:rPr>
        <w:t>above</w:t>
      </w:r>
      <w:r>
        <w:rPr>
          <w:b/>
          <w:spacing w:val="-5"/>
          <w:sz w:val="20"/>
        </w:rPr>
        <w:t xml:space="preserve"> </w:t>
      </w:r>
      <w:r>
        <w:rPr>
          <w:b/>
          <w:sz w:val="20"/>
        </w:rPr>
        <w:t>function</w:t>
      </w:r>
      <w:r>
        <w:rPr>
          <w:b/>
          <w:spacing w:val="-5"/>
          <w:sz w:val="20"/>
        </w:rPr>
        <w:t xml:space="preserve"> </w:t>
      </w:r>
      <w:r>
        <w:rPr>
          <w:b/>
          <w:sz w:val="20"/>
        </w:rPr>
        <w:t>multiply</w:t>
      </w:r>
      <w:r>
        <w:rPr>
          <w:b/>
          <w:spacing w:val="-6"/>
          <w:sz w:val="20"/>
        </w:rPr>
        <w:t xml:space="preserve"> </w:t>
      </w:r>
      <w:r>
        <w:rPr>
          <w:b/>
          <w:sz w:val="20"/>
        </w:rPr>
        <w:t>can</w:t>
      </w:r>
      <w:r>
        <w:rPr>
          <w:b/>
          <w:spacing w:val="-5"/>
          <w:sz w:val="20"/>
        </w:rPr>
        <w:t xml:space="preserve"> </w:t>
      </w:r>
      <w:r>
        <w:rPr>
          <w:b/>
          <w:sz w:val="20"/>
        </w:rPr>
        <w:t>also</w:t>
      </w:r>
      <w:r>
        <w:rPr>
          <w:b/>
          <w:spacing w:val="-5"/>
          <w:sz w:val="20"/>
        </w:rPr>
        <w:t xml:space="preserve"> </w:t>
      </w:r>
      <w:r>
        <w:rPr>
          <w:b/>
          <w:sz w:val="20"/>
        </w:rPr>
        <w:t>be</w:t>
      </w:r>
      <w:r>
        <w:rPr>
          <w:b/>
          <w:spacing w:val="-6"/>
          <w:sz w:val="20"/>
        </w:rPr>
        <w:t xml:space="preserve"> </w:t>
      </w:r>
      <w:r>
        <w:rPr>
          <w:b/>
          <w:sz w:val="20"/>
        </w:rPr>
        <w:t>written</w:t>
      </w:r>
      <w:r>
        <w:rPr>
          <w:b/>
          <w:spacing w:val="-5"/>
          <w:sz w:val="20"/>
        </w:rPr>
        <w:t xml:space="preserve"> </w:t>
      </w:r>
      <w:r>
        <w:rPr>
          <w:b/>
          <w:sz w:val="20"/>
        </w:rPr>
        <w:t>using</w:t>
      </w:r>
      <w:r>
        <w:rPr>
          <w:b/>
          <w:spacing w:val="-6"/>
          <w:sz w:val="20"/>
        </w:rPr>
        <w:t xml:space="preserve"> </w:t>
      </w:r>
      <w:r>
        <w:rPr>
          <w:b/>
          <w:sz w:val="20"/>
        </w:rPr>
        <w:t>array</w:t>
      </w:r>
      <w:r>
        <w:rPr>
          <w:b/>
          <w:spacing w:val="-5"/>
          <w:sz w:val="20"/>
        </w:rPr>
        <w:t xml:space="preserve"> </w:t>
      </w:r>
      <w:r>
        <w:rPr>
          <w:b/>
          <w:sz w:val="20"/>
        </w:rPr>
        <w:t>operator</w:t>
      </w:r>
      <w:r>
        <w:rPr>
          <w:b/>
          <w:spacing w:val="-9"/>
          <w:sz w:val="20"/>
        </w:rPr>
        <w:t xml:space="preserve"> </w:t>
      </w:r>
      <w:r>
        <w:rPr>
          <w:b/>
          <w:sz w:val="20"/>
        </w:rPr>
        <w:t>as</w:t>
      </w:r>
      <w:r>
        <w:rPr>
          <w:b/>
          <w:spacing w:val="-5"/>
          <w:sz w:val="20"/>
        </w:rPr>
        <w:t xml:space="preserve"> </w:t>
      </w:r>
      <w:r>
        <w:rPr>
          <w:b/>
          <w:sz w:val="20"/>
        </w:rPr>
        <w:t>shown</w:t>
      </w:r>
      <w:r>
        <w:rPr>
          <w:b/>
          <w:spacing w:val="-5"/>
          <w:sz w:val="20"/>
        </w:rPr>
        <w:t xml:space="preserve"> </w:t>
      </w:r>
      <w:r>
        <w:rPr>
          <w:b/>
          <w:spacing w:val="-2"/>
          <w:sz w:val="20"/>
        </w:rPr>
        <w:t>below:</w:t>
      </w:r>
    </w:p>
    <w:p>
      <w:pPr>
        <w:pStyle w:val="6"/>
        <w:spacing w:before="11"/>
        <w:rPr>
          <w:b/>
          <w:sz w:val="6"/>
        </w:rPr>
      </w:pPr>
      <w:r>
        <w:rPr>
          <w:b/>
          <w:sz w:val="6"/>
        </w:rPr>
        <mc:AlternateContent>
          <mc:Choice Requires="wpg">
            <w:drawing>
              <wp:anchor distT="0" distB="0" distL="0" distR="0" simplePos="0" relativeHeight="251810816" behindDoc="1" locked="0" layoutInCell="1" allowOverlap="1">
                <wp:simplePos x="0" y="0"/>
                <wp:positionH relativeFrom="page">
                  <wp:posOffset>914400</wp:posOffset>
                </wp:positionH>
                <wp:positionV relativeFrom="paragraph">
                  <wp:posOffset>66040</wp:posOffset>
                </wp:positionV>
                <wp:extent cx="5731510" cy="5690235"/>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5731510" cy="5690235"/>
                          <a:chOff x="0" y="0"/>
                          <a:chExt cx="5731510" cy="5690235"/>
                        </a:xfrm>
                      </wpg:grpSpPr>
                      <pic:pic xmlns:pic="http://schemas.openxmlformats.org/drawingml/2006/picture">
                        <pic:nvPicPr>
                          <pic:cNvPr id="51" name="Image 51"/>
                          <pic:cNvPicPr/>
                        </pic:nvPicPr>
                        <pic:blipFill>
                          <a:blip r:embed="rId68" cstate="print"/>
                          <a:stretch>
                            <a:fillRect/>
                          </a:stretch>
                        </pic:blipFill>
                        <pic:spPr>
                          <a:xfrm>
                            <a:off x="63698" y="0"/>
                            <a:ext cx="2567966" cy="821816"/>
                          </a:xfrm>
                          <a:prstGeom prst="rect">
                            <a:avLst/>
                          </a:prstGeom>
                        </pic:spPr>
                      </pic:pic>
                      <pic:pic xmlns:pic="http://schemas.openxmlformats.org/drawingml/2006/picture">
                        <pic:nvPicPr>
                          <pic:cNvPr id="52" name="Image 52"/>
                          <pic:cNvPicPr/>
                        </pic:nvPicPr>
                        <pic:blipFill>
                          <a:blip r:embed="rId69" cstate="print"/>
                          <a:stretch>
                            <a:fillRect/>
                          </a:stretch>
                        </pic:blipFill>
                        <pic:spPr>
                          <a:xfrm>
                            <a:off x="0" y="854324"/>
                            <a:ext cx="5731509" cy="4835638"/>
                          </a:xfrm>
                          <a:prstGeom prst="rect">
                            <a:avLst/>
                          </a:prstGeom>
                        </pic:spPr>
                      </pic:pic>
                    </wpg:wgp>
                  </a:graphicData>
                </a:graphic>
              </wp:anchor>
            </w:drawing>
          </mc:Choice>
          <mc:Fallback>
            <w:pict>
              <v:group id="_x0000_s1026" o:spid="_x0000_s1026" o:spt="203" style="position:absolute;left:0pt;margin-left:72pt;margin-top:5.2pt;height:448.05pt;width:451.3pt;mso-position-horizontal-relative:page;mso-wrap-distance-bottom:0pt;mso-wrap-distance-top:0pt;z-index:-251505664;mso-width-relative:page;mso-height-relative:page;" coordsize="5731510,5690235" o:gfxdata="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">
                <o:lock v:ext="edit" aspectratio="f"/>
                <v:shape id="Image 51" o:spid="_x0000_s1026" o:spt="75" type="#_x0000_t75" style="position:absolute;left:63698;top:0;height:821816;width:2567966;" filled="f" o:preferrelative="t" stroked="f" coordsize="21600,21600" o:gfxdata="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Xj4u8AAAA&#10;2wAAAA8AAAAAAAAAAQAgAAAAIgAAAGRycy9kb3ducmV2LnhtbFBLAQIUABQAAAAIAIdO4kAzLwWe&#10;OwAAADkAAAAQAAAAAAAAAAEAIAAAAAsBAABkcnMvc2hhcGV4bWwueG1sUEsFBgAAAAAGAAYAWwEA&#10;ALUDAAAAAA==&#10;">
                  <v:fill on="f" focussize="0,0"/>
                  <v:stroke on="f"/>
                  <v:imagedata r:id="rId68" o:title=""/>
                  <o:lock v:ext="edit" aspectratio="f"/>
                </v:shape>
                <v:shape id="Image 52" o:spid="_x0000_s1026" o:spt="75" type="#_x0000_t75" style="position:absolute;left:0;top:854324;height:4835638;width:5731509;" filled="f" o:preferrelative="t" stroked="f" coordsize="21600,21600" o:gfxdata="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au8cr4A&#10;AADbAAAADwAAAAAAAAABACAAAAAiAAAAZHJzL2Rvd25yZXYueG1sUEsBAhQAFAAAAAgAh07iQDMv&#10;BZ47AAAAOQAAABAAAAAAAAAAAQAgAAAADQEAAGRycy9zaGFwZXhtbC54bWxQSwUGAAAAAAYABgBb&#10;AQAAtwMAAAAA&#10;">
                  <v:fill on="f" focussize="0,0"/>
                  <v:stroke on="f"/>
                  <v:imagedata r:id="rId69" o:title=""/>
                  <o:lock v:ext="edit" aspectratio="f"/>
                </v:shape>
                <w10:wrap type="topAndBottom"/>
              </v:group>
            </w:pict>
          </mc:Fallback>
        </mc:AlternateContent>
      </w:r>
    </w:p>
    <w:p>
      <w:pPr>
        <w:pStyle w:val="6"/>
        <w:spacing w:before="7"/>
        <w:rPr>
          <w:b/>
          <w:sz w:val="20"/>
        </w:rPr>
      </w:pPr>
    </w:p>
    <w:p>
      <w:pPr>
        <w:spacing w:before="0" w:line="235" w:lineRule="auto"/>
        <w:ind w:left="165" w:right="68" w:firstLine="0"/>
        <w:jc w:val="left"/>
        <w:rPr>
          <w:b/>
          <w:sz w:val="20"/>
        </w:rPr>
      </w:pPr>
      <w:r>
        <w:rPr>
          <w:b/>
          <w:sz w:val="20"/>
        </w:rPr>
        <w:drawing>
          <wp:anchor distT="0" distB="0" distL="0" distR="0" simplePos="0" relativeHeight="251660288" behindDoc="0" locked="0" layoutInCell="1" allowOverlap="1">
            <wp:simplePos x="0" y="0"/>
            <wp:positionH relativeFrom="page">
              <wp:posOffset>4307205</wp:posOffset>
            </wp:positionH>
            <wp:positionV relativeFrom="paragraph">
              <wp:posOffset>1164590</wp:posOffset>
            </wp:positionV>
            <wp:extent cx="1890395" cy="706755"/>
            <wp:effectExtent l="0" t="0" r="0" b="0"/>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0" cstate="print"/>
                    <a:stretch>
                      <a:fillRect/>
                    </a:stretch>
                  </pic:blipFill>
                  <pic:spPr>
                    <a:xfrm>
                      <a:off x="0" y="0"/>
                      <a:ext cx="1890320" cy="706890"/>
                    </a:xfrm>
                    <a:prstGeom prst="rect">
                      <a:avLst/>
                    </a:prstGeom>
                  </pic:spPr>
                </pic:pic>
              </a:graphicData>
            </a:graphic>
          </wp:anchor>
        </w:drawing>
      </w:r>
      <w:r>
        <w:rPr>
          <w:b/>
          <w:color w:val="FF0000"/>
          <w:sz w:val="20"/>
        </w:rPr>
        <w:t>How</w:t>
      </w:r>
      <w:r>
        <w:rPr>
          <w:b/>
          <w:color w:val="FF0000"/>
          <w:spacing w:val="-7"/>
          <w:sz w:val="20"/>
        </w:rPr>
        <w:t xml:space="preserve"> </w:t>
      </w:r>
      <w:r>
        <w:rPr>
          <w:b/>
          <w:color w:val="FF0000"/>
          <w:sz w:val="20"/>
        </w:rPr>
        <w:t>to</w:t>
      </w:r>
      <w:r>
        <w:rPr>
          <w:b/>
          <w:color w:val="FF0000"/>
          <w:spacing w:val="-3"/>
          <w:sz w:val="20"/>
        </w:rPr>
        <w:t xml:space="preserve"> </w:t>
      </w:r>
      <w:r>
        <w:rPr>
          <w:b/>
          <w:color w:val="FF0000"/>
          <w:sz w:val="20"/>
        </w:rPr>
        <w:t>represent</w:t>
      </w:r>
      <w:r>
        <w:rPr>
          <w:b/>
          <w:color w:val="FF0000"/>
          <w:spacing w:val="-3"/>
          <w:sz w:val="20"/>
        </w:rPr>
        <w:t xml:space="preserve"> </w:t>
      </w:r>
      <w:r>
        <w:rPr>
          <w:b/>
          <w:color w:val="FF0000"/>
          <w:sz w:val="20"/>
        </w:rPr>
        <w:t>a</w:t>
      </w:r>
      <w:r>
        <w:rPr>
          <w:b/>
          <w:color w:val="FF0000"/>
          <w:spacing w:val="-3"/>
          <w:sz w:val="20"/>
        </w:rPr>
        <w:t xml:space="preserve"> </w:t>
      </w:r>
      <w:r>
        <w:rPr>
          <w:b/>
          <w:color w:val="FF0000"/>
          <w:sz w:val="20"/>
        </w:rPr>
        <w:t>complex</w:t>
      </w:r>
      <w:r>
        <w:rPr>
          <w:b/>
          <w:color w:val="FF0000"/>
          <w:spacing w:val="-3"/>
          <w:sz w:val="20"/>
        </w:rPr>
        <w:t xml:space="preserve"> </w:t>
      </w:r>
      <w:r>
        <w:rPr>
          <w:b/>
          <w:color w:val="FF0000"/>
          <w:sz w:val="20"/>
        </w:rPr>
        <w:t>number</w:t>
      </w:r>
      <w:r>
        <w:rPr>
          <w:b/>
          <w:color w:val="FF0000"/>
          <w:spacing w:val="-7"/>
          <w:sz w:val="20"/>
        </w:rPr>
        <w:t xml:space="preserve"> </w:t>
      </w:r>
      <w:r>
        <w:rPr>
          <w:b/>
          <w:color w:val="FF0000"/>
          <w:sz w:val="20"/>
        </w:rPr>
        <w:t>in</w:t>
      </w:r>
      <w:r>
        <w:rPr>
          <w:b/>
          <w:color w:val="FF0000"/>
          <w:spacing w:val="-3"/>
          <w:sz w:val="20"/>
        </w:rPr>
        <w:t xml:space="preserve"> </w:t>
      </w:r>
      <w:r>
        <w:rPr>
          <w:b/>
          <w:color w:val="FF0000"/>
          <w:sz w:val="20"/>
        </w:rPr>
        <w:t>C?</w:t>
      </w:r>
      <w:r>
        <w:rPr>
          <w:b/>
          <w:color w:val="FF0000"/>
          <w:spacing w:val="-13"/>
          <w:sz w:val="20"/>
        </w:rPr>
        <w:t xml:space="preserve"> </w:t>
      </w:r>
      <w:r>
        <w:rPr>
          <w:b/>
          <w:sz w:val="20"/>
        </w:rPr>
        <w:t>A</w:t>
      </w:r>
      <w:r>
        <w:rPr>
          <w:b/>
          <w:spacing w:val="-13"/>
          <w:sz w:val="20"/>
        </w:rPr>
        <w:t xml:space="preserve"> </w:t>
      </w:r>
      <w:r>
        <w:rPr>
          <w:b/>
          <w:sz w:val="20"/>
        </w:rPr>
        <w:t>complex</w:t>
      </w:r>
      <w:r>
        <w:rPr>
          <w:b/>
          <w:spacing w:val="-3"/>
          <w:sz w:val="20"/>
        </w:rPr>
        <w:t xml:space="preserve"> </w:t>
      </w:r>
      <w:r>
        <w:rPr>
          <w:b/>
          <w:sz w:val="20"/>
        </w:rPr>
        <w:t>number</w:t>
      </w:r>
      <w:r>
        <w:rPr>
          <w:b/>
          <w:spacing w:val="-7"/>
          <w:sz w:val="20"/>
        </w:rPr>
        <w:t xml:space="preserve"> </w:t>
      </w:r>
      <w:r>
        <w:rPr>
          <w:b/>
          <w:sz w:val="20"/>
        </w:rPr>
        <w:t>3</w:t>
      </w:r>
      <w:r>
        <w:rPr>
          <w:b/>
          <w:spacing w:val="-3"/>
          <w:sz w:val="20"/>
        </w:rPr>
        <w:t xml:space="preserve"> </w:t>
      </w:r>
      <w:r>
        <w:rPr>
          <w:b/>
          <w:sz w:val="20"/>
        </w:rPr>
        <w:t>+</w:t>
      </w:r>
      <w:r>
        <w:rPr>
          <w:b/>
          <w:spacing w:val="-3"/>
          <w:sz w:val="20"/>
        </w:rPr>
        <w:t xml:space="preserve"> </w:t>
      </w:r>
      <w:r>
        <w:rPr>
          <w:b/>
          <w:sz w:val="20"/>
        </w:rPr>
        <w:t>8i</w:t>
      </w:r>
      <w:r>
        <w:rPr>
          <w:b/>
          <w:spacing w:val="-3"/>
          <w:sz w:val="20"/>
        </w:rPr>
        <w:t xml:space="preserve"> </w:t>
      </w:r>
      <w:r>
        <w:rPr>
          <w:b/>
          <w:sz w:val="20"/>
        </w:rPr>
        <w:t>can</w:t>
      </w:r>
      <w:r>
        <w:rPr>
          <w:b/>
          <w:spacing w:val="-3"/>
          <w:sz w:val="20"/>
        </w:rPr>
        <w:t xml:space="preserve"> </w:t>
      </w:r>
      <w:r>
        <w:rPr>
          <w:b/>
          <w:sz w:val="20"/>
        </w:rPr>
        <w:t>be</w:t>
      </w:r>
      <w:r>
        <w:rPr>
          <w:b/>
          <w:spacing w:val="-3"/>
          <w:sz w:val="20"/>
        </w:rPr>
        <w:t xml:space="preserve"> </w:t>
      </w:r>
      <w:r>
        <w:rPr>
          <w:b/>
          <w:sz w:val="20"/>
        </w:rPr>
        <w:t>represented</w:t>
      </w:r>
      <w:r>
        <w:rPr>
          <w:b/>
          <w:spacing w:val="-3"/>
          <w:sz w:val="20"/>
        </w:rPr>
        <w:t xml:space="preserve"> </w:t>
      </w:r>
      <w:r>
        <w:rPr>
          <w:b/>
          <w:sz w:val="20"/>
        </w:rPr>
        <w:t>using</w:t>
      </w:r>
      <w:r>
        <w:rPr>
          <w:b/>
          <w:spacing w:val="-3"/>
          <w:sz w:val="20"/>
        </w:rPr>
        <w:t xml:space="preserve"> </w:t>
      </w:r>
      <w:r>
        <w:rPr>
          <w:b/>
          <w:sz w:val="20"/>
        </w:rPr>
        <w:t>structures as shown below:</w:t>
      </w:r>
    </w:p>
    <w:p>
      <w:pPr>
        <w:pStyle w:val="6"/>
        <w:spacing w:before="3"/>
        <w:rPr>
          <w:b/>
          <w:sz w:val="7"/>
        </w:rPr>
      </w:pPr>
      <w:r>
        <w:rPr>
          <w:b/>
          <w:sz w:val="7"/>
        </w:rPr>
        <w:drawing>
          <wp:anchor distT="0" distB="0" distL="0" distR="0" simplePos="0" relativeHeight="251811840" behindDoc="1" locked="0" layoutInCell="1" allowOverlap="1">
            <wp:simplePos x="0" y="0"/>
            <wp:positionH relativeFrom="page">
              <wp:posOffset>991235</wp:posOffset>
            </wp:positionH>
            <wp:positionV relativeFrom="paragraph">
              <wp:posOffset>68580</wp:posOffset>
            </wp:positionV>
            <wp:extent cx="3255010" cy="802640"/>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1" cstate="print"/>
                    <a:stretch>
                      <a:fillRect/>
                    </a:stretch>
                  </pic:blipFill>
                  <pic:spPr>
                    <a:xfrm>
                      <a:off x="0" y="0"/>
                      <a:ext cx="3254938" cy="802386"/>
                    </a:xfrm>
                    <a:prstGeom prst="rect">
                      <a:avLst/>
                    </a:prstGeom>
                  </pic:spPr>
                </pic:pic>
              </a:graphicData>
            </a:graphic>
          </wp:anchor>
        </w:drawing>
      </w:r>
    </w:p>
    <w:p>
      <w:pPr>
        <w:spacing w:before="132"/>
        <w:ind w:left="165" w:right="0" w:firstLine="0"/>
        <w:jc w:val="left"/>
        <w:rPr>
          <w:b/>
          <w:sz w:val="20"/>
        </w:rPr>
      </w:pPr>
      <w:r>
        <w:rPr>
          <w:b/>
          <w:sz w:val="20"/>
        </w:rPr>
        <w:t>The</w:t>
      </w:r>
      <w:r>
        <w:rPr>
          <w:b/>
          <w:spacing w:val="-6"/>
          <w:sz w:val="20"/>
        </w:rPr>
        <w:t xml:space="preserve"> </w:t>
      </w:r>
      <w:r>
        <w:rPr>
          <w:b/>
          <w:sz w:val="20"/>
        </w:rPr>
        <w:t>function</w:t>
      </w:r>
      <w:r>
        <w:rPr>
          <w:b/>
          <w:spacing w:val="-5"/>
          <w:sz w:val="20"/>
        </w:rPr>
        <w:t xml:space="preserve"> </w:t>
      </w:r>
      <w:r>
        <w:rPr>
          <w:b/>
          <w:sz w:val="20"/>
        </w:rPr>
        <w:t>to</w:t>
      </w:r>
      <w:r>
        <w:rPr>
          <w:b/>
          <w:spacing w:val="-5"/>
          <w:sz w:val="20"/>
        </w:rPr>
        <w:t xml:space="preserve"> </w:t>
      </w:r>
      <w:r>
        <w:rPr>
          <w:b/>
          <w:sz w:val="20"/>
        </w:rPr>
        <w:t>read</w:t>
      </w:r>
      <w:r>
        <w:rPr>
          <w:b/>
          <w:spacing w:val="-5"/>
          <w:sz w:val="20"/>
        </w:rPr>
        <w:t xml:space="preserve"> </w:t>
      </w:r>
      <w:r>
        <w:rPr>
          <w:b/>
          <w:sz w:val="20"/>
        </w:rPr>
        <w:t>a</w:t>
      </w:r>
      <w:r>
        <w:rPr>
          <w:b/>
          <w:spacing w:val="-5"/>
          <w:sz w:val="20"/>
        </w:rPr>
        <w:t xml:space="preserve"> </w:t>
      </w:r>
      <w:r>
        <w:rPr>
          <w:b/>
          <w:sz w:val="20"/>
        </w:rPr>
        <w:t>complex</w:t>
      </w:r>
      <w:r>
        <w:rPr>
          <w:b/>
          <w:spacing w:val="-5"/>
          <w:sz w:val="20"/>
        </w:rPr>
        <w:t xml:space="preserve"> </w:t>
      </w:r>
      <w:r>
        <w:rPr>
          <w:b/>
          <w:sz w:val="20"/>
        </w:rPr>
        <w:t>number</w:t>
      </w:r>
      <w:r>
        <w:rPr>
          <w:b/>
          <w:spacing w:val="-9"/>
          <w:sz w:val="20"/>
        </w:rPr>
        <w:t xml:space="preserve"> </w:t>
      </w:r>
      <w:r>
        <w:rPr>
          <w:b/>
          <w:sz w:val="20"/>
        </w:rPr>
        <w:t>can</w:t>
      </w:r>
      <w:r>
        <w:rPr>
          <w:b/>
          <w:spacing w:val="-5"/>
          <w:sz w:val="20"/>
        </w:rPr>
        <w:t xml:space="preserve"> </w:t>
      </w:r>
      <w:r>
        <w:rPr>
          <w:b/>
          <w:sz w:val="20"/>
        </w:rPr>
        <w:t>be</w:t>
      </w:r>
      <w:r>
        <w:rPr>
          <w:b/>
          <w:spacing w:val="-5"/>
          <w:sz w:val="20"/>
        </w:rPr>
        <w:t xml:space="preserve"> </w:t>
      </w:r>
      <w:r>
        <w:rPr>
          <w:b/>
          <w:sz w:val="20"/>
        </w:rPr>
        <w:t>written</w:t>
      </w:r>
      <w:r>
        <w:rPr>
          <w:b/>
          <w:spacing w:val="-5"/>
          <w:sz w:val="20"/>
        </w:rPr>
        <w:t xml:space="preserve"> as:</w:t>
      </w:r>
    </w:p>
    <w:p>
      <w:pPr>
        <w:spacing w:after="0"/>
        <w:jc w:val="left"/>
        <w:rPr>
          <w:b/>
          <w:sz w:val="20"/>
        </w:rPr>
        <w:sectPr>
          <w:pgSz w:w="11910" w:h="16840"/>
          <w:pgMar w:top="1420" w:right="1417" w:bottom="280" w:left="1275" w:header="0" w:footer="0" w:gutter="0"/>
          <w:cols w:space="720" w:num="1"/>
        </w:sectPr>
      </w:pPr>
    </w:p>
    <w:p>
      <w:pPr>
        <w:spacing w:before="82"/>
        <w:ind w:left="165" w:right="0" w:firstLine="0"/>
        <w:jc w:val="left"/>
        <w:rPr>
          <w:b/>
          <w:sz w:val="20"/>
        </w:rPr>
      </w:pPr>
      <w:r>
        <w:rPr>
          <w:b/>
          <w:sz w:val="20"/>
        </w:rPr>
        <w:t>The</w:t>
      </w:r>
      <w:r>
        <w:rPr>
          <w:b/>
          <w:spacing w:val="-7"/>
          <w:sz w:val="20"/>
        </w:rPr>
        <w:t xml:space="preserve"> </w:t>
      </w:r>
      <w:r>
        <w:rPr>
          <w:b/>
          <w:sz w:val="20"/>
        </w:rPr>
        <w:t>function</w:t>
      </w:r>
      <w:r>
        <w:rPr>
          <w:b/>
          <w:spacing w:val="-5"/>
          <w:sz w:val="20"/>
        </w:rPr>
        <w:t xml:space="preserve"> </w:t>
      </w:r>
      <w:r>
        <w:rPr>
          <w:b/>
          <w:sz w:val="20"/>
        </w:rPr>
        <w:t>to</w:t>
      </w:r>
      <w:r>
        <w:rPr>
          <w:b/>
          <w:spacing w:val="-5"/>
          <w:sz w:val="20"/>
        </w:rPr>
        <w:t xml:space="preserve"> </w:t>
      </w:r>
      <w:r>
        <w:rPr>
          <w:b/>
          <w:sz w:val="20"/>
        </w:rPr>
        <w:t>print</w:t>
      </w:r>
      <w:r>
        <w:rPr>
          <w:b/>
          <w:spacing w:val="-4"/>
          <w:sz w:val="20"/>
        </w:rPr>
        <w:t xml:space="preserve"> </w:t>
      </w:r>
      <w:r>
        <w:rPr>
          <w:b/>
          <w:sz w:val="20"/>
        </w:rPr>
        <w:t>a</w:t>
      </w:r>
      <w:r>
        <w:rPr>
          <w:b/>
          <w:spacing w:val="-5"/>
          <w:sz w:val="20"/>
        </w:rPr>
        <w:t xml:space="preserve"> </w:t>
      </w:r>
      <w:r>
        <w:rPr>
          <w:b/>
          <w:sz w:val="20"/>
        </w:rPr>
        <w:t>complex</w:t>
      </w:r>
      <w:r>
        <w:rPr>
          <w:b/>
          <w:spacing w:val="-5"/>
          <w:sz w:val="20"/>
        </w:rPr>
        <w:t xml:space="preserve"> </w:t>
      </w:r>
      <w:r>
        <w:rPr>
          <w:b/>
          <w:sz w:val="20"/>
        </w:rPr>
        <w:t>number</w:t>
      </w:r>
      <w:r>
        <w:rPr>
          <w:b/>
          <w:spacing w:val="-8"/>
          <w:sz w:val="20"/>
        </w:rPr>
        <w:t xml:space="preserve"> </w:t>
      </w:r>
      <w:r>
        <w:rPr>
          <w:b/>
          <w:sz w:val="20"/>
        </w:rPr>
        <w:t>can</w:t>
      </w:r>
      <w:r>
        <w:rPr>
          <w:b/>
          <w:spacing w:val="-5"/>
          <w:sz w:val="20"/>
        </w:rPr>
        <w:t xml:space="preserve"> </w:t>
      </w:r>
      <w:r>
        <w:rPr>
          <w:b/>
          <w:sz w:val="20"/>
        </w:rPr>
        <w:t>be</w:t>
      </w:r>
      <w:r>
        <w:rPr>
          <w:b/>
          <w:spacing w:val="-4"/>
          <w:sz w:val="20"/>
        </w:rPr>
        <w:t xml:space="preserve"> </w:t>
      </w:r>
      <w:r>
        <w:rPr>
          <w:b/>
          <w:sz w:val="20"/>
        </w:rPr>
        <w:t>written</w:t>
      </w:r>
      <w:r>
        <w:rPr>
          <w:b/>
          <w:spacing w:val="-5"/>
          <w:sz w:val="20"/>
        </w:rPr>
        <w:t xml:space="preserve"> </w:t>
      </w:r>
      <w:r>
        <w:rPr>
          <w:b/>
          <w:sz w:val="20"/>
        </w:rPr>
        <w:t>as</w:t>
      </w:r>
      <w:r>
        <w:rPr>
          <w:b/>
          <w:spacing w:val="-5"/>
          <w:sz w:val="20"/>
        </w:rPr>
        <w:t xml:space="preserve"> </w:t>
      </w:r>
      <w:r>
        <w:rPr>
          <w:b/>
          <w:sz w:val="20"/>
        </w:rPr>
        <w:t>shown</w:t>
      </w:r>
      <w:r>
        <w:rPr>
          <w:b/>
          <w:spacing w:val="-4"/>
          <w:sz w:val="20"/>
        </w:rPr>
        <w:t xml:space="preserve"> </w:t>
      </w:r>
      <w:r>
        <w:rPr>
          <w:b/>
          <w:spacing w:val="-2"/>
          <w:sz w:val="20"/>
        </w:rPr>
        <w:t>below:</w:t>
      </w:r>
    </w:p>
    <w:p>
      <w:pPr>
        <w:pStyle w:val="6"/>
        <w:spacing w:before="21"/>
        <w:rPr>
          <w:b/>
          <w:sz w:val="20"/>
        </w:rPr>
      </w:pPr>
      <w:r>
        <w:rPr>
          <w:b/>
          <w:sz w:val="20"/>
        </w:rPr>
        <w:drawing>
          <wp:anchor distT="0" distB="0" distL="0" distR="0" simplePos="0" relativeHeight="251812864" behindDoc="1" locked="0" layoutInCell="1" allowOverlap="1">
            <wp:simplePos x="0" y="0"/>
            <wp:positionH relativeFrom="page">
              <wp:posOffset>965835</wp:posOffset>
            </wp:positionH>
            <wp:positionV relativeFrom="paragraph">
              <wp:posOffset>174625</wp:posOffset>
            </wp:positionV>
            <wp:extent cx="4573270" cy="92329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2" cstate="print"/>
                    <a:stretch>
                      <a:fillRect/>
                    </a:stretch>
                  </pic:blipFill>
                  <pic:spPr>
                    <a:xfrm>
                      <a:off x="0" y="0"/>
                      <a:ext cx="4573305" cy="923258"/>
                    </a:xfrm>
                    <a:prstGeom prst="rect">
                      <a:avLst/>
                    </a:prstGeom>
                  </pic:spPr>
                </pic:pic>
              </a:graphicData>
            </a:graphic>
          </wp:anchor>
        </w:drawing>
      </w:r>
    </w:p>
    <w:p>
      <w:pPr>
        <w:pStyle w:val="6"/>
        <w:spacing w:before="4"/>
        <w:rPr>
          <w:b/>
          <w:sz w:val="20"/>
        </w:rPr>
      </w:pPr>
    </w:p>
    <w:p>
      <w:pPr>
        <w:spacing w:before="0"/>
        <w:ind w:left="165" w:right="152" w:firstLine="0"/>
        <w:jc w:val="left"/>
        <w:rPr>
          <w:b/>
          <w:sz w:val="20"/>
        </w:rPr>
      </w:pPr>
      <w:r>
        <w:rPr>
          <w:b/>
          <w:sz w:val="20"/>
        </w:rPr>
        <w:t>The</w:t>
      </w:r>
      <w:r>
        <w:rPr>
          <w:b/>
          <w:spacing w:val="-4"/>
          <w:sz w:val="20"/>
        </w:rPr>
        <w:t xml:space="preserve"> </w:t>
      </w:r>
      <w:r>
        <w:rPr>
          <w:b/>
          <w:sz w:val="20"/>
        </w:rPr>
        <w:t>program</w:t>
      </w:r>
      <w:r>
        <w:rPr>
          <w:b/>
          <w:spacing w:val="-5"/>
          <w:sz w:val="20"/>
        </w:rPr>
        <w:t xml:space="preserve"> </w:t>
      </w:r>
      <w:r>
        <w:rPr>
          <w:b/>
          <w:sz w:val="20"/>
        </w:rPr>
        <w:t>to</w:t>
      </w:r>
      <w:r>
        <w:rPr>
          <w:b/>
          <w:spacing w:val="-4"/>
          <w:sz w:val="20"/>
        </w:rPr>
        <w:t xml:space="preserve"> </w:t>
      </w:r>
      <w:r>
        <w:rPr>
          <w:b/>
          <w:sz w:val="20"/>
        </w:rPr>
        <w:t>read</w:t>
      </w:r>
      <w:r>
        <w:rPr>
          <w:b/>
          <w:spacing w:val="-4"/>
          <w:sz w:val="20"/>
        </w:rPr>
        <w:t xml:space="preserve"> </w:t>
      </w:r>
      <w:r>
        <w:rPr>
          <w:b/>
          <w:sz w:val="20"/>
        </w:rPr>
        <w:t>a</w:t>
      </w:r>
      <w:r>
        <w:rPr>
          <w:b/>
          <w:spacing w:val="-4"/>
          <w:sz w:val="20"/>
        </w:rPr>
        <w:t xml:space="preserve"> </w:t>
      </w:r>
      <w:r>
        <w:rPr>
          <w:b/>
          <w:sz w:val="20"/>
        </w:rPr>
        <w:t>complex</w:t>
      </w:r>
      <w:r>
        <w:rPr>
          <w:b/>
          <w:spacing w:val="-4"/>
          <w:sz w:val="20"/>
        </w:rPr>
        <w:t xml:space="preserve"> </w:t>
      </w:r>
      <w:r>
        <w:rPr>
          <w:b/>
          <w:sz w:val="20"/>
        </w:rPr>
        <w:t>number,</w:t>
      </w:r>
      <w:r>
        <w:rPr>
          <w:b/>
          <w:spacing w:val="-4"/>
          <w:sz w:val="20"/>
        </w:rPr>
        <w:t xml:space="preserve"> </w:t>
      </w:r>
      <w:r>
        <w:rPr>
          <w:b/>
          <w:sz w:val="20"/>
        </w:rPr>
        <w:t>print</w:t>
      </w:r>
      <w:r>
        <w:rPr>
          <w:b/>
          <w:spacing w:val="-4"/>
          <w:sz w:val="20"/>
        </w:rPr>
        <w:t xml:space="preserve"> </w:t>
      </w:r>
      <w:r>
        <w:rPr>
          <w:b/>
          <w:sz w:val="20"/>
        </w:rPr>
        <w:t>a</w:t>
      </w:r>
      <w:r>
        <w:rPr>
          <w:b/>
          <w:spacing w:val="-4"/>
          <w:sz w:val="20"/>
        </w:rPr>
        <w:t xml:space="preserve"> </w:t>
      </w:r>
      <w:r>
        <w:rPr>
          <w:b/>
          <w:sz w:val="20"/>
        </w:rPr>
        <w:t>complex</w:t>
      </w:r>
      <w:r>
        <w:rPr>
          <w:b/>
          <w:spacing w:val="-4"/>
          <w:sz w:val="20"/>
        </w:rPr>
        <w:t xml:space="preserve"> </w:t>
      </w:r>
      <w:r>
        <w:rPr>
          <w:b/>
          <w:sz w:val="20"/>
        </w:rPr>
        <w:t>number</w:t>
      </w:r>
      <w:r>
        <w:rPr>
          <w:b/>
          <w:spacing w:val="-8"/>
          <w:sz w:val="20"/>
        </w:rPr>
        <w:t xml:space="preserve"> </w:t>
      </w:r>
      <w:r>
        <w:rPr>
          <w:b/>
          <w:sz w:val="20"/>
        </w:rPr>
        <w:t>and</w:t>
      </w:r>
      <w:r>
        <w:rPr>
          <w:b/>
          <w:spacing w:val="-4"/>
          <w:sz w:val="20"/>
        </w:rPr>
        <w:t xml:space="preserve"> </w:t>
      </w:r>
      <w:r>
        <w:rPr>
          <w:b/>
          <w:sz w:val="20"/>
        </w:rPr>
        <w:t>to</w:t>
      </w:r>
      <w:r>
        <w:rPr>
          <w:b/>
          <w:spacing w:val="-4"/>
          <w:sz w:val="20"/>
        </w:rPr>
        <w:t xml:space="preserve"> </w:t>
      </w:r>
      <w:r>
        <w:rPr>
          <w:b/>
          <w:sz w:val="20"/>
        </w:rPr>
        <w:t>add</w:t>
      </w:r>
      <w:r>
        <w:rPr>
          <w:b/>
          <w:spacing w:val="-4"/>
          <w:sz w:val="20"/>
        </w:rPr>
        <w:t xml:space="preserve"> </w:t>
      </w:r>
      <w:r>
        <w:rPr>
          <w:b/>
          <w:sz w:val="20"/>
        </w:rPr>
        <w:t>two</w:t>
      </w:r>
      <w:r>
        <w:rPr>
          <w:b/>
          <w:spacing w:val="-4"/>
          <w:sz w:val="20"/>
        </w:rPr>
        <w:t xml:space="preserve"> </w:t>
      </w:r>
      <w:r>
        <w:rPr>
          <w:b/>
          <w:sz w:val="20"/>
        </w:rPr>
        <w:t>complex</w:t>
      </w:r>
      <w:r>
        <w:rPr>
          <w:b/>
          <w:spacing w:val="-4"/>
          <w:sz w:val="20"/>
        </w:rPr>
        <w:t xml:space="preserve"> </w:t>
      </w:r>
      <w:r>
        <w:rPr>
          <w:b/>
          <w:sz w:val="20"/>
        </w:rPr>
        <w:t>numbers</w:t>
      </w:r>
      <w:r>
        <w:rPr>
          <w:b/>
          <w:spacing w:val="-4"/>
          <w:sz w:val="20"/>
        </w:rPr>
        <w:t xml:space="preserve"> </w:t>
      </w:r>
      <w:r>
        <w:rPr>
          <w:b/>
          <w:sz w:val="20"/>
        </w:rPr>
        <w:t>can be written as shown below:</w:t>
      </w:r>
    </w:p>
    <w:p>
      <w:pPr>
        <w:pStyle w:val="6"/>
        <w:ind w:left="165" w:right="-87"/>
        <w:rPr>
          <w:sz w:val="20"/>
        </w:rPr>
      </w:pPr>
      <w:r>
        <w:rPr>
          <w:sz w:val="20"/>
        </w:rPr>
        <w:drawing>
          <wp:inline distT="0" distB="0" distL="0" distR="0">
            <wp:extent cx="5771515" cy="302387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3" cstate="print"/>
                    <a:stretch>
                      <a:fillRect/>
                    </a:stretch>
                  </pic:blipFill>
                  <pic:spPr>
                    <a:xfrm>
                      <a:off x="0" y="0"/>
                      <a:ext cx="5771865" cy="3024378"/>
                    </a:xfrm>
                    <a:prstGeom prst="rect">
                      <a:avLst/>
                    </a:prstGeom>
                  </pic:spPr>
                </pic:pic>
              </a:graphicData>
            </a:graphic>
          </wp:inline>
        </w:drawing>
      </w:r>
    </w:p>
    <w:p>
      <w:pPr>
        <w:spacing w:before="205" w:line="480" w:lineRule="auto"/>
        <w:ind w:left="165" w:right="152" w:firstLine="0"/>
        <w:jc w:val="left"/>
        <w:rPr>
          <w:b/>
          <w:sz w:val="20"/>
        </w:rPr>
      </w:pPr>
      <w:r>
        <w:rPr>
          <w:b/>
          <w:sz w:val="20"/>
        </w:rPr>
        <w:drawing>
          <wp:anchor distT="0" distB="0" distL="0" distR="0" simplePos="0" relativeHeight="251813888" behindDoc="1" locked="0" layoutInCell="1" allowOverlap="1">
            <wp:simplePos x="0" y="0"/>
            <wp:positionH relativeFrom="page">
              <wp:posOffset>984885</wp:posOffset>
            </wp:positionH>
            <wp:positionV relativeFrom="paragraph">
              <wp:posOffset>739775</wp:posOffset>
            </wp:positionV>
            <wp:extent cx="5188585" cy="1464945"/>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4" cstate="print"/>
                    <a:stretch>
                      <a:fillRect/>
                    </a:stretch>
                  </pic:blipFill>
                  <pic:spPr>
                    <a:xfrm>
                      <a:off x="0" y="0"/>
                      <a:ext cx="5188590" cy="1464945"/>
                    </a:xfrm>
                    <a:prstGeom prst="rect">
                      <a:avLst/>
                    </a:prstGeom>
                  </pic:spPr>
                </pic:pic>
              </a:graphicData>
            </a:graphic>
          </wp:anchor>
        </w:drawing>
      </w:r>
      <w:r>
        <w:rPr>
          <w:b/>
          <w:color w:val="FF0000"/>
          <w:sz w:val="20"/>
        </w:rPr>
        <w:t>Write</w:t>
      </w:r>
      <w:r>
        <w:rPr>
          <w:b/>
          <w:color w:val="FF0000"/>
          <w:spacing w:val="-3"/>
          <w:sz w:val="20"/>
        </w:rPr>
        <w:t xml:space="preserve"> </w:t>
      </w:r>
      <w:r>
        <w:rPr>
          <w:b/>
          <w:color w:val="FF0000"/>
          <w:sz w:val="20"/>
        </w:rPr>
        <w:t>a</w:t>
      </w:r>
      <w:r>
        <w:rPr>
          <w:b/>
          <w:color w:val="FF0000"/>
          <w:spacing w:val="-3"/>
          <w:sz w:val="20"/>
        </w:rPr>
        <w:t xml:space="preserve"> </w:t>
      </w:r>
      <w:r>
        <w:rPr>
          <w:b/>
          <w:color w:val="FF0000"/>
          <w:sz w:val="20"/>
        </w:rPr>
        <w:t>C</w:t>
      </w:r>
      <w:r>
        <w:rPr>
          <w:b/>
          <w:color w:val="FF0000"/>
          <w:spacing w:val="-4"/>
          <w:sz w:val="20"/>
        </w:rPr>
        <w:t xml:space="preserve"> </w:t>
      </w:r>
      <w:r>
        <w:rPr>
          <w:b/>
          <w:color w:val="FF0000"/>
          <w:sz w:val="20"/>
        </w:rPr>
        <w:t>program</w:t>
      </w:r>
      <w:r>
        <w:rPr>
          <w:b/>
          <w:color w:val="FF0000"/>
          <w:spacing w:val="-4"/>
          <w:sz w:val="20"/>
        </w:rPr>
        <w:t xml:space="preserve"> </w:t>
      </w:r>
      <w:r>
        <w:rPr>
          <w:b/>
          <w:color w:val="FF0000"/>
          <w:sz w:val="20"/>
        </w:rPr>
        <w:t>to</w:t>
      </w:r>
      <w:r>
        <w:rPr>
          <w:b/>
          <w:color w:val="FF0000"/>
          <w:spacing w:val="-3"/>
          <w:sz w:val="20"/>
        </w:rPr>
        <w:t xml:space="preserve"> </w:t>
      </w:r>
      <w:r>
        <w:rPr>
          <w:b/>
          <w:color w:val="FF0000"/>
          <w:sz w:val="20"/>
        </w:rPr>
        <w:t>search</w:t>
      </w:r>
      <w:r>
        <w:rPr>
          <w:b/>
          <w:color w:val="FF0000"/>
          <w:spacing w:val="-3"/>
          <w:sz w:val="20"/>
        </w:rPr>
        <w:t xml:space="preserve"> </w:t>
      </w:r>
      <w:r>
        <w:rPr>
          <w:b/>
          <w:color w:val="FF0000"/>
          <w:sz w:val="20"/>
        </w:rPr>
        <w:t>for</w:t>
      </w:r>
      <w:r>
        <w:rPr>
          <w:b/>
          <w:color w:val="FF0000"/>
          <w:spacing w:val="-7"/>
          <w:sz w:val="20"/>
        </w:rPr>
        <w:t xml:space="preserve"> </w:t>
      </w:r>
      <w:r>
        <w:rPr>
          <w:b/>
          <w:color w:val="FF0000"/>
          <w:sz w:val="20"/>
        </w:rPr>
        <w:t>given</w:t>
      </w:r>
      <w:r>
        <w:rPr>
          <w:b/>
          <w:color w:val="FF0000"/>
          <w:spacing w:val="-3"/>
          <w:sz w:val="20"/>
        </w:rPr>
        <w:t xml:space="preserve"> </w:t>
      </w:r>
      <w:r>
        <w:rPr>
          <w:b/>
          <w:color w:val="FF0000"/>
          <w:sz w:val="20"/>
        </w:rPr>
        <w:t>student</w:t>
      </w:r>
      <w:r>
        <w:rPr>
          <w:b/>
          <w:color w:val="FF0000"/>
          <w:spacing w:val="-3"/>
          <w:sz w:val="20"/>
        </w:rPr>
        <w:t xml:space="preserve"> </w:t>
      </w:r>
      <w:r>
        <w:rPr>
          <w:b/>
          <w:color w:val="FF0000"/>
          <w:sz w:val="20"/>
        </w:rPr>
        <w:t>name</w:t>
      </w:r>
      <w:r>
        <w:rPr>
          <w:b/>
          <w:color w:val="FF0000"/>
          <w:spacing w:val="-3"/>
          <w:sz w:val="20"/>
        </w:rPr>
        <w:t xml:space="preserve"> </w:t>
      </w:r>
      <w:r>
        <w:rPr>
          <w:b/>
          <w:color w:val="FF0000"/>
          <w:sz w:val="20"/>
        </w:rPr>
        <w:t>in</w:t>
      </w:r>
      <w:r>
        <w:rPr>
          <w:b/>
          <w:color w:val="FF0000"/>
          <w:spacing w:val="-3"/>
          <w:sz w:val="20"/>
        </w:rPr>
        <w:t xml:space="preserve"> </w:t>
      </w:r>
      <w:r>
        <w:rPr>
          <w:b/>
          <w:color w:val="FF0000"/>
          <w:sz w:val="20"/>
        </w:rPr>
        <w:t>a</w:t>
      </w:r>
      <w:r>
        <w:rPr>
          <w:b/>
          <w:color w:val="FF0000"/>
          <w:spacing w:val="-3"/>
          <w:sz w:val="20"/>
        </w:rPr>
        <w:t xml:space="preserve"> </w:t>
      </w:r>
      <w:r>
        <w:rPr>
          <w:b/>
          <w:color w:val="FF0000"/>
          <w:sz w:val="20"/>
        </w:rPr>
        <w:t>student</w:t>
      </w:r>
      <w:r>
        <w:rPr>
          <w:b/>
          <w:color w:val="FF0000"/>
          <w:spacing w:val="-3"/>
          <w:sz w:val="20"/>
        </w:rPr>
        <w:t xml:space="preserve"> </w:t>
      </w:r>
      <w:r>
        <w:rPr>
          <w:b/>
          <w:color w:val="FF0000"/>
          <w:sz w:val="20"/>
        </w:rPr>
        <w:t>record</w:t>
      </w:r>
      <w:r>
        <w:rPr>
          <w:b/>
          <w:color w:val="FF0000"/>
          <w:spacing w:val="-3"/>
          <w:sz w:val="20"/>
        </w:rPr>
        <w:t xml:space="preserve"> </w:t>
      </w:r>
      <w:r>
        <w:rPr>
          <w:b/>
          <w:color w:val="FF0000"/>
          <w:sz w:val="20"/>
        </w:rPr>
        <w:t>consisting</w:t>
      </w:r>
      <w:r>
        <w:rPr>
          <w:b/>
          <w:color w:val="FF0000"/>
          <w:spacing w:val="-3"/>
          <w:sz w:val="20"/>
        </w:rPr>
        <w:t xml:space="preserve"> </w:t>
      </w:r>
      <w:r>
        <w:rPr>
          <w:b/>
          <w:color w:val="FF0000"/>
          <w:sz w:val="20"/>
        </w:rPr>
        <w:t>of</w:t>
      </w:r>
      <w:r>
        <w:rPr>
          <w:b/>
          <w:color w:val="FF0000"/>
          <w:spacing w:val="-3"/>
          <w:sz w:val="20"/>
        </w:rPr>
        <w:t xml:space="preserve"> </w:t>
      </w:r>
      <w:r>
        <w:rPr>
          <w:b/>
          <w:color w:val="FF0000"/>
          <w:sz w:val="20"/>
        </w:rPr>
        <w:t>name</w:t>
      </w:r>
      <w:r>
        <w:rPr>
          <w:b/>
          <w:color w:val="FF0000"/>
          <w:spacing w:val="-3"/>
          <w:sz w:val="20"/>
        </w:rPr>
        <w:t xml:space="preserve"> </w:t>
      </w:r>
      <w:r>
        <w:rPr>
          <w:b/>
          <w:color w:val="FF0000"/>
          <w:sz w:val="20"/>
        </w:rPr>
        <w:t>and</w:t>
      </w:r>
      <w:r>
        <w:rPr>
          <w:b/>
          <w:color w:val="FF0000"/>
          <w:spacing w:val="-3"/>
          <w:sz w:val="20"/>
        </w:rPr>
        <w:t xml:space="preserve"> </w:t>
      </w:r>
      <w:r>
        <w:rPr>
          <w:b/>
          <w:color w:val="FF0000"/>
          <w:sz w:val="20"/>
        </w:rPr>
        <w:t xml:space="preserve">marks </w:t>
      </w:r>
      <w:r>
        <w:rPr>
          <w:b/>
          <w:sz w:val="20"/>
        </w:rPr>
        <w:t>The given student called “key” has to be compared with all records as shown below:</w:t>
      </w:r>
    </w:p>
    <w:p>
      <w:pPr>
        <w:spacing w:before="54"/>
        <w:ind w:left="165" w:right="0" w:firstLine="0"/>
        <w:jc w:val="left"/>
        <w:rPr>
          <w:b/>
          <w:sz w:val="20"/>
        </w:rPr>
      </w:pPr>
      <w:r>
        <w:rPr>
          <w:b/>
          <w:sz w:val="20"/>
        </w:rPr>
        <w:t>The</w:t>
      </w:r>
      <w:r>
        <w:rPr>
          <w:b/>
          <w:spacing w:val="-8"/>
          <w:sz w:val="20"/>
        </w:rPr>
        <w:t xml:space="preserve"> </w:t>
      </w:r>
      <w:r>
        <w:rPr>
          <w:b/>
          <w:sz w:val="20"/>
        </w:rPr>
        <w:t>algorithm</w:t>
      </w:r>
      <w:r>
        <w:rPr>
          <w:b/>
          <w:spacing w:val="-6"/>
          <w:sz w:val="20"/>
        </w:rPr>
        <w:t xml:space="preserve"> </w:t>
      </w:r>
      <w:r>
        <w:rPr>
          <w:b/>
          <w:sz w:val="20"/>
        </w:rPr>
        <w:t>and</w:t>
      </w:r>
      <w:r>
        <w:rPr>
          <w:b/>
          <w:spacing w:val="-5"/>
          <w:sz w:val="20"/>
        </w:rPr>
        <w:t xml:space="preserve"> </w:t>
      </w:r>
      <w:r>
        <w:rPr>
          <w:b/>
          <w:sz w:val="20"/>
        </w:rPr>
        <w:t>equivalent</w:t>
      </w:r>
      <w:r>
        <w:rPr>
          <w:b/>
          <w:spacing w:val="-5"/>
          <w:sz w:val="20"/>
        </w:rPr>
        <w:t xml:space="preserve"> </w:t>
      </w:r>
      <w:r>
        <w:rPr>
          <w:b/>
          <w:sz w:val="20"/>
        </w:rPr>
        <w:t>code</w:t>
      </w:r>
      <w:r>
        <w:rPr>
          <w:b/>
          <w:spacing w:val="-5"/>
          <w:sz w:val="20"/>
        </w:rPr>
        <w:t xml:space="preserve"> </w:t>
      </w:r>
      <w:r>
        <w:rPr>
          <w:b/>
          <w:sz w:val="20"/>
        </w:rPr>
        <w:t>can</w:t>
      </w:r>
      <w:r>
        <w:rPr>
          <w:b/>
          <w:spacing w:val="-5"/>
          <w:sz w:val="20"/>
        </w:rPr>
        <w:t xml:space="preserve"> </w:t>
      </w:r>
      <w:r>
        <w:rPr>
          <w:b/>
          <w:sz w:val="20"/>
        </w:rPr>
        <w:t>be</w:t>
      </w:r>
      <w:r>
        <w:rPr>
          <w:b/>
          <w:spacing w:val="-5"/>
          <w:sz w:val="20"/>
        </w:rPr>
        <w:t xml:space="preserve"> </w:t>
      </w:r>
      <w:r>
        <w:rPr>
          <w:b/>
          <w:sz w:val="20"/>
        </w:rPr>
        <w:t>written</w:t>
      </w:r>
      <w:r>
        <w:rPr>
          <w:b/>
          <w:spacing w:val="-5"/>
          <w:sz w:val="20"/>
        </w:rPr>
        <w:t xml:space="preserve"> </w:t>
      </w:r>
      <w:r>
        <w:rPr>
          <w:b/>
          <w:sz w:val="20"/>
        </w:rPr>
        <w:t>as</w:t>
      </w:r>
      <w:r>
        <w:rPr>
          <w:b/>
          <w:spacing w:val="-5"/>
          <w:sz w:val="20"/>
        </w:rPr>
        <w:t xml:space="preserve"> </w:t>
      </w:r>
      <w:r>
        <w:rPr>
          <w:b/>
          <w:sz w:val="20"/>
        </w:rPr>
        <w:t>shown</w:t>
      </w:r>
      <w:r>
        <w:rPr>
          <w:b/>
          <w:spacing w:val="-5"/>
          <w:sz w:val="20"/>
        </w:rPr>
        <w:t xml:space="preserve"> </w:t>
      </w:r>
      <w:r>
        <w:rPr>
          <w:b/>
          <w:spacing w:val="-2"/>
          <w:sz w:val="20"/>
        </w:rPr>
        <w:t>below:</w:t>
      </w:r>
    </w:p>
    <w:p>
      <w:pPr>
        <w:pStyle w:val="6"/>
        <w:spacing w:before="1"/>
        <w:rPr>
          <w:b/>
          <w:sz w:val="18"/>
        </w:rPr>
      </w:pPr>
      <w:r>
        <w:rPr>
          <w:b/>
          <w:sz w:val="18"/>
        </w:rPr>
        <w:drawing>
          <wp:anchor distT="0" distB="0" distL="0" distR="0" simplePos="0" relativeHeight="251813888" behindDoc="1" locked="0" layoutInCell="1" allowOverlap="1">
            <wp:simplePos x="0" y="0"/>
            <wp:positionH relativeFrom="page">
              <wp:posOffset>1064260</wp:posOffset>
            </wp:positionH>
            <wp:positionV relativeFrom="paragraph">
              <wp:posOffset>217805</wp:posOffset>
            </wp:positionV>
            <wp:extent cx="2045335" cy="96012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5" cstate="print"/>
                    <a:stretch>
                      <a:fillRect/>
                    </a:stretch>
                  </pic:blipFill>
                  <pic:spPr>
                    <a:xfrm>
                      <a:off x="0" y="0"/>
                      <a:ext cx="2045091" cy="960119"/>
                    </a:xfrm>
                    <a:prstGeom prst="rect">
                      <a:avLst/>
                    </a:prstGeom>
                  </pic:spPr>
                </pic:pic>
              </a:graphicData>
            </a:graphic>
          </wp:anchor>
        </w:drawing>
      </w:r>
      <w:r>
        <w:rPr>
          <w:b/>
          <w:sz w:val="18"/>
        </w:rPr>
        <w:drawing>
          <wp:anchor distT="0" distB="0" distL="0" distR="0" simplePos="0" relativeHeight="251814912" behindDoc="1" locked="0" layoutInCell="1" allowOverlap="1">
            <wp:simplePos x="0" y="0"/>
            <wp:positionH relativeFrom="page">
              <wp:posOffset>3795395</wp:posOffset>
            </wp:positionH>
            <wp:positionV relativeFrom="paragraph">
              <wp:posOffset>147320</wp:posOffset>
            </wp:positionV>
            <wp:extent cx="2403475" cy="120523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6" cstate="print"/>
                    <a:stretch>
                      <a:fillRect/>
                    </a:stretch>
                  </pic:blipFill>
                  <pic:spPr>
                    <a:xfrm>
                      <a:off x="0" y="0"/>
                      <a:ext cx="2403278" cy="1205293"/>
                    </a:xfrm>
                    <a:prstGeom prst="rect">
                      <a:avLst/>
                    </a:prstGeom>
                  </pic:spPr>
                </pic:pic>
              </a:graphicData>
            </a:graphic>
          </wp:anchor>
        </w:drawing>
      </w:r>
    </w:p>
    <w:p>
      <w:pPr>
        <w:spacing w:before="50"/>
        <w:ind w:left="165" w:right="0" w:firstLine="0"/>
        <w:jc w:val="left"/>
        <w:rPr>
          <w:b/>
          <w:sz w:val="20"/>
        </w:rPr>
      </w:pPr>
      <w:r>
        <w:rPr>
          <w:b/>
          <w:sz w:val="20"/>
        </w:rPr>
        <w:t>The</w:t>
      </w:r>
      <w:r>
        <w:rPr>
          <w:b/>
          <w:spacing w:val="-3"/>
          <w:sz w:val="20"/>
        </w:rPr>
        <w:t xml:space="preserve"> </w:t>
      </w:r>
      <w:r>
        <w:rPr>
          <w:b/>
          <w:sz w:val="20"/>
        </w:rPr>
        <w:t>complete</w:t>
      </w:r>
      <w:r>
        <w:rPr>
          <w:b/>
          <w:spacing w:val="-3"/>
          <w:sz w:val="20"/>
        </w:rPr>
        <w:t xml:space="preserve"> </w:t>
      </w:r>
      <w:r>
        <w:rPr>
          <w:b/>
          <w:sz w:val="20"/>
        </w:rPr>
        <w:t>C</w:t>
      </w:r>
      <w:r>
        <w:rPr>
          <w:b/>
          <w:spacing w:val="-4"/>
          <w:sz w:val="20"/>
        </w:rPr>
        <w:t xml:space="preserve"> </w:t>
      </w:r>
      <w:r>
        <w:rPr>
          <w:b/>
          <w:sz w:val="20"/>
        </w:rPr>
        <w:t>program</w:t>
      </w:r>
      <w:r>
        <w:rPr>
          <w:b/>
          <w:spacing w:val="-4"/>
          <w:sz w:val="20"/>
        </w:rPr>
        <w:t xml:space="preserve"> </w:t>
      </w:r>
      <w:r>
        <w:rPr>
          <w:b/>
          <w:sz w:val="20"/>
        </w:rPr>
        <w:t>to</w:t>
      </w:r>
      <w:r>
        <w:rPr>
          <w:b/>
          <w:spacing w:val="-3"/>
          <w:sz w:val="20"/>
        </w:rPr>
        <w:t xml:space="preserve"> </w:t>
      </w:r>
      <w:r>
        <w:rPr>
          <w:b/>
          <w:sz w:val="20"/>
        </w:rPr>
        <w:t>search</w:t>
      </w:r>
      <w:r>
        <w:rPr>
          <w:b/>
          <w:spacing w:val="-3"/>
          <w:sz w:val="20"/>
        </w:rPr>
        <w:t xml:space="preserve"> </w:t>
      </w:r>
      <w:r>
        <w:rPr>
          <w:b/>
          <w:sz w:val="20"/>
        </w:rPr>
        <w:t>for</w:t>
      </w:r>
      <w:r>
        <w:rPr>
          <w:b/>
          <w:spacing w:val="-6"/>
          <w:sz w:val="20"/>
        </w:rPr>
        <w:t xml:space="preserve"> </w:t>
      </w:r>
      <w:r>
        <w:rPr>
          <w:b/>
          <w:sz w:val="20"/>
        </w:rPr>
        <w:t>a</w:t>
      </w:r>
      <w:r>
        <w:rPr>
          <w:b/>
          <w:spacing w:val="-3"/>
          <w:sz w:val="20"/>
        </w:rPr>
        <w:t xml:space="preserve"> </w:t>
      </w:r>
      <w:r>
        <w:rPr>
          <w:b/>
          <w:sz w:val="20"/>
        </w:rPr>
        <w:t>given</w:t>
      </w:r>
      <w:r>
        <w:rPr>
          <w:b/>
          <w:spacing w:val="-3"/>
          <w:sz w:val="20"/>
        </w:rPr>
        <w:t xml:space="preserve"> </w:t>
      </w:r>
      <w:r>
        <w:rPr>
          <w:b/>
          <w:sz w:val="20"/>
        </w:rPr>
        <w:t>key</w:t>
      </w:r>
      <w:r>
        <w:rPr>
          <w:b/>
          <w:spacing w:val="-3"/>
          <w:sz w:val="20"/>
        </w:rPr>
        <w:t xml:space="preserve"> </w:t>
      </w:r>
      <w:r>
        <w:rPr>
          <w:b/>
          <w:sz w:val="20"/>
        </w:rPr>
        <w:t>in</w:t>
      </w:r>
      <w:r>
        <w:rPr>
          <w:b/>
          <w:spacing w:val="-3"/>
          <w:sz w:val="20"/>
        </w:rPr>
        <w:t xml:space="preserve"> </w:t>
      </w:r>
      <w:r>
        <w:rPr>
          <w:b/>
          <w:sz w:val="20"/>
        </w:rPr>
        <w:t>an</w:t>
      </w:r>
      <w:r>
        <w:rPr>
          <w:b/>
          <w:spacing w:val="-3"/>
          <w:sz w:val="20"/>
        </w:rPr>
        <w:t xml:space="preserve"> </w:t>
      </w:r>
      <w:r>
        <w:rPr>
          <w:b/>
          <w:sz w:val="20"/>
        </w:rPr>
        <w:t>array</w:t>
      </w:r>
      <w:r>
        <w:rPr>
          <w:b/>
          <w:spacing w:val="-3"/>
          <w:sz w:val="20"/>
        </w:rPr>
        <w:t xml:space="preserve"> </w:t>
      </w:r>
      <w:r>
        <w:rPr>
          <w:b/>
          <w:sz w:val="20"/>
        </w:rPr>
        <w:t>of</w:t>
      </w:r>
      <w:r>
        <w:rPr>
          <w:b/>
          <w:spacing w:val="-3"/>
          <w:sz w:val="20"/>
        </w:rPr>
        <w:t xml:space="preserve"> </w:t>
      </w:r>
      <w:r>
        <w:rPr>
          <w:b/>
          <w:sz w:val="20"/>
        </w:rPr>
        <w:t>student</w:t>
      </w:r>
      <w:r>
        <w:rPr>
          <w:b/>
          <w:spacing w:val="-3"/>
          <w:sz w:val="20"/>
        </w:rPr>
        <w:t xml:space="preserve"> </w:t>
      </w:r>
      <w:r>
        <w:rPr>
          <w:b/>
          <w:sz w:val="20"/>
        </w:rPr>
        <w:t>records</w:t>
      </w:r>
      <w:r>
        <w:rPr>
          <w:b/>
          <w:spacing w:val="-3"/>
          <w:sz w:val="20"/>
        </w:rPr>
        <w:t xml:space="preserve"> </w:t>
      </w:r>
      <w:r>
        <w:rPr>
          <w:b/>
          <w:sz w:val="20"/>
        </w:rPr>
        <w:t>can</w:t>
      </w:r>
      <w:r>
        <w:rPr>
          <w:b/>
          <w:spacing w:val="-3"/>
          <w:sz w:val="20"/>
        </w:rPr>
        <w:t xml:space="preserve"> </w:t>
      </w:r>
      <w:r>
        <w:rPr>
          <w:b/>
          <w:sz w:val="20"/>
        </w:rPr>
        <w:t>be</w:t>
      </w:r>
      <w:r>
        <w:rPr>
          <w:b/>
          <w:spacing w:val="-3"/>
          <w:sz w:val="20"/>
        </w:rPr>
        <w:t xml:space="preserve"> </w:t>
      </w:r>
      <w:r>
        <w:rPr>
          <w:b/>
          <w:sz w:val="20"/>
        </w:rPr>
        <w:t>written</w:t>
      </w:r>
      <w:r>
        <w:rPr>
          <w:b/>
          <w:spacing w:val="-3"/>
          <w:sz w:val="20"/>
        </w:rPr>
        <w:t xml:space="preserve"> </w:t>
      </w:r>
      <w:r>
        <w:rPr>
          <w:b/>
          <w:sz w:val="20"/>
        </w:rPr>
        <w:t>as</w:t>
      </w:r>
      <w:r>
        <w:rPr>
          <w:b/>
          <w:spacing w:val="-3"/>
          <w:sz w:val="20"/>
        </w:rPr>
        <w:t xml:space="preserve"> </w:t>
      </w:r>
      <w:r>
        <w:rPr>
          <w:b/>
          <w:sz w:val="20"/>
        </w:rPr>
        <w:t xml:space="preserve">shown </w:t>
      </w:r>
      <w:r>
        <w:rPr>
          <w:b/>
          <w:spacing w:val="-2"/>
          <w:sz w:val="20"/>
        </w:rPr>
        <w:t>below:</w:t>
      </w:r>
    </w:p>
    <w:p>
      <w:pPr>
        <w:spacing w:after="0"/>
        <w:jc w:val="left"/>
        <w:rPr>
          <w:b/>
          <w:sz w:val="20"/>
        </w:rPr>
        <w:sectPr>
          <w:pgSz w:w="11910" w:h="16840"/>
          <w:pgMar w:top="1340" w:right="1417" w:bottom="280" w:left="1275" w:header="0" w:footer="0" w:gutter="0"/>
          <w:cols w:space="720" w:num="1"/>
        </w:sectPr>
      </w:pPr>
    </w:p>
    <w:p>
      <w:pPr>
        <w:pStyle w:val="6"/>
        <w:ind w:left="165" w:right="-29"/>
        <w:rPr>
          <w:sz w:val="20"/>
        </w:rPr>
      </w:pPr>
      <w:r>
        <w:rPr>
          <w:sz w:val="20"/>
        </w:rPr>
        <w:drawing>
          <wp:inline distT="0" distB="0" distL="0" distR="0">
            <wp:extent cx="5732145" cy="3239770"/>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7" cstate="print"/>
                    <a:stretch>
                      <a:fillRect/>
                    </a:stretch>
                  </pic:blipFill>
                  <pic:spPr>
                    <a:xfrm>
                      <a:off x="0" y="0"/>
                      <a:ext cx="5732183" cy="3240404"/>
                    </a:xfrm>
                    <a:prstGeom prst="rect">
                      <a:avLst/>
                    </a:prstGeom>
                  </pic:spPr>
                </pic:pic>
              </a:graphicData>
            </a:graphic>
          </wp:inline>
        </w:drawing>
      </w:r>
    </w:p>
    <w:p>
      <w:pPr>
        <w:pStyle w:val="6"/>
        <w:rPr>
          <w:b/>
          <w:sz w:val="20"/>
        </w:rPr>
      </w:pPr>
    </w:p>
    <w:p>
      <w:pPr>
        <w:spacing w:before="0"/>
        <w:ind w:left="165" w:right="0" w:firstLine="0"/>
        <w:jc w:val="left"/>
        <w:rPr>
          <w:b/>
          <w:sz w:val="20"/>
        </w:rPr>
      </w:pPr>
      <w:r>
        <w:rPr>
          <w:b/>
          <w:color w:val="FF0000"/>
          <w:sz w:val="20"/>
        </w:rPr>
        <w:t>Write</w:t>
      </w:r>
      <w:r>
        <w:rPr>
          <w:b/>
          <w:color w:val="FF0000"/>
          <w:spacing w:val="-3"/>
          <w:sz w:val="20"/>
        </w:rPr>
        <w:t xml:space="preserve"> </w:t>
      </w:r>
      <w:r>
        <w:rPr>
          <w:b/>
          <w:color w:val="FF0000"/>
          <w:sz w:val="20"/>
        </w:rPr>
        <w:t>a</w:t>
      </w:r>
      <w:r>
        <w:rPr>
          <w:b/>
          <w:color w:val="FF0000"/>
          <w:spacing w:val="-3"/>
          <w:sz w:val="20"/>
        </w:rPr>
        <w:t xml:space="preserve"> </w:t>
      </w:r>
      <w:r>
        <w:rPr>
          <w:b/>
          <w:color w:val="FF0000"/>
          <w:sz w:val="20"/>
        </w:rPr>
        <w:t>program</w:t>
      </w:r>
      <w:r>
        <w:rPr>
          <w:b/>
          <w:color w:val="FF0000"/>
          <w:spacing w:val="-4"/>
          <w:sz w:val="20"/>
        </w:rPr>
        <w:t xml:space="preserve"> </w:t>
      </w:r>
      <w:r>
        <w:rPr>
          <w:b/>
          <w:color w:val="FF0000"/>
          <w:sz w:val="20"/>
        </w:rPr>
        <w:t>to</w:t>
      </w:r>
      <w:r>
        <w:rPr>
          <w:b/>
          <w:color w:val="FF0000"/>
          <w:spacing w:val="-3"/>
          <w:sz w:val="20"/>
        </w:rPr>
        <w:t xml:space="preserve"> </w:t>
      </w:r>
      <w:r>
        <w:rPr>
          <w:b/>
          <w:color w:val="FF0000"/>
          <w:sz w:val="20"/>
        </w:rPr>
        <w:t>print</w:t>
      </w:r>
      <w:r>
        <w:rPr>
          <w:b/>
          <w:color w:val="FF0000"/>
          <w:spacing w:val="-3"/>
          <w:sz w:val="20"/>
        </w:rPr>
        <w:t xml:space="preserve"> </w:t>
      </w:r>
      <w:r>
        <w:rPr>
          <w:b/>
          <w:color w:val="FF0000"/>
          <w:sz w:val="20"/>
        </w:rPr>
        <w:t>student</w:t>
      </w:r>
      <w:r>
        <w:rPr>
          <w:b/>
          <w:color w:val="FF0000"/>
          <w:spacing w:val="-3"/>
          <w:sz w:val="20"/>
        </w:rPr>
        <w:t xml:space="preserve"> </w:t>
      </w:r>
      <w:r>
        <w:rPr>
          <w:b/>
          <w:color w:val="FF0000"/>
          <w:sz w:val="20"/>
        </w:rPr>
        <w:t>information</w:t>
      </w:r>
      <w:r>
        <w:rPr>
          <w:b/>
          <w:color w:val="FF0000"/>
          <w:spacing w:val="-4"/>
          <w:sz w:val="20"/>
        </w:rPr>
        <w:t xml:space="preserve"> </w:t>
      </w:r>
      <w:r>
        <w:rPr>
          <w:b/>
          <w:color w:val="FF0000"/>
          <w:sz w:val="20"/>
        </w:rPr>
        <w:t>who</w:t>
      </w:r>
      <w:r>
        <w:rPr>
          <w:b/>
          <w:color w:val="FF0000"/>
          <w:spacing w:val="-3"/>
          <w:sz w:val="20"/>
        </w:rPr>
        <w:t xml:space="preserve"> </w:t>
      </w:r>
      <w:r>
        <w:rPr>
          <w:b/>
          <w:color w:val="FF0000"/>
          <w:sz w:val="20"/>
        </w:rPr>
        <w:t>got</w:t>
      </w:r>
      <w:r>
        <w:rPr>
          <w:b/>
          <w:color w:val="FF0000"/>
          <w:spacing w:val="-3"/>
          <w:sz w:val="20"/>
        </w:rPr>
        <w:t xml:space="preserve"> </w:t>
      </w:r>
      <w:r>
        <w:rPr>
          <w:b/>
          <w:color w:val="FF0000"/>
          <w:sz w:val="20"/>
        </w:rPr>
        <w:t>above</w:t>
      </w:r>
      <w:r>
        <w:rPr>
          <w:b/>
          <w:color w:val="FF0000"/>
          <w:spacing w:val="-4"/>
          <w:sz w:val="20"/>
        </w:rPr>
        <w:t xml:space="preserve"> </w:t>
      </w:r>
      <w:r>
        <w:rPr>
          <w:b/>
          <w:color w:val="FF0000"/>
          <w:sz w:val="20"/>
        </w:rPr>
        <w:t>average</w:t>
      </w:r>
      <w:r>
        <w:rPr>
          <w:b/>
          <w:color w:val="FF0000"/>
          <w:spacing w:val="-3"/>
          <w:sz w:val="20"/>
        </w:rPr>
        <w:t xml:space="preserve"> </w:t>
      </w:r>
      <w:r>
        <w:rPr>
          <w:b/>
          <w:color w:val="FF0000"/>
          <w:sz w:val="20"/>
        </w:rPr>
        <w:t>marks</w:t>
      </w:r>
      <w:r>
        <w:rPr>
          <w:b/>
          <w:color w:val="FF0000"/>
          <w:spacing w:val="-3"/>
          <w:sz w:val="20"/>
        </w:rPr>
        <w:t xml:space="preserve"> </w:t>
      </w:r>
      <w:r>
        <w:rPr>
          <w:b/>
          <w:color w:val="FF0000"/>
          <w:sz w:val="20"/>
        </w:rPr>
        <w:t>and</w:t>
      </w:r>
      <w:r>
        <w:rPr>
          <w:b/>
          <w:color w:val="FF0000"/>
          <w:spacing w:val="-3"/>
          <w:sz w:val="20"/>
        </w:rPr>
        <w:t xml:space="preserve"> </w:t>
      </w:r>
      <w:r>
        <w:rPr>
          <w:b/>
          <w:color w:val="FF0000"/>
          <w:sz w:val="20"/>
        </w:rPr>
        <w:t>who</w:t>
      </w:r>
      <w:r>
        <w:rPr>
          <w:b/>
          <w:color w:val="FF0000"/>
          <w:spacing w:val="-3"/>
          <w:sz w:val="20"/>
        </w:rPr>
        <w:t xml:space="preserve"> </w:t>
      </w:r>
      <w:r>
        <w:rPr>
          <w:b/>
          <w:color w:val="FF0000"/>
          <w:sz w:val="20"/>
        </w:rPr>
        <w:t>got</w:t>
      </w:r>
      <w:r>
        <w:rPr>
          <w:b/>
          <w:color w:val="FF0000"/>
          <w:spacing w:val="-3"/>
          <w:sz w:val="20"/>
        </w:rPr>
        <w:t xml:space="preserve"> </w:t>
      </w:r>
      <w:r>
        <w:rPr>
          <w:b/>
          <w:color w:val="FF0000"/>
          <w:sz w:val="20"/>
        </w:rPr>
        <w:t>below</w:t>
      </w:r>
      <w:r>
        <w:rPr>
          <w:b/>
          <w:color w:val="FF0000"/>
          <w:spacing w:val="-4"/>
          <w:sz w:val="20"/>
        </w:rPr>
        <w:t xml:space="preserve"> </w:t>
      </w:r>
      <w:r>
        <w:rPr>
          <w:b/>
          <w:color w:val="FF0000"/>
          <w:sz w:val="20"/>
        </w:rPr>
        <w:t>average marks separately.</w:t>
      </w:r>
    </w:p>
    <w:p>
      <w:pPr>
        <w:pStyle w:val="6"/>
        <w:spacing w:before="1"/>
        <w:rPr>
          <w:b/>
          <w:sz w:val="20"/>
        </w:rPr>
      </w:pPr>
    </w:p>
    <w:p>
      <w:pPr>
        <w:spacing w:before="0"/>
        <w:ind w:left="165" w:right="0" w:firstLine="0"/>
        <w:jc w:val="left"/>
        <w:rPr>
          <w:b/>
          <w:sz w:val="20"/>
        </w:rPr>
      </w:pPr>
      <w:r>
        <w:rPr>
          <w:b/>
          <w:sz w:val="20"/>
        </w:rPr>
        <w:t>The</w:t>
      </w:r>
      <w:r>
        <w:rPr>
          <w:b/>
          <w:spacing w:val="-12"/>
          <w:sz w:val="20"/>
        </w:rPr>
        <w:t xml:space="preserve"> </w:t>
      </w:r>
      <w:r>
        <w:rPr>
          <w:b/>
          <w:sz w:val="20"/>
        </w:rPr>
        <w:t>structure</w:t>
      </w:r>
      <w:r>
        <w:rPr>
          <w:b/>
          <w:spacing w:val="-9"/>
          <w:sz w:val="20"/>
        </w:rPr>
        <w:t xml:space="preserve"> </w:t>
      </w:r>
      <w:r>
        <w:rPr>
          <w:b/>
          <w:sz w:val="20"/>
        </w:rPr>
        <w:t>representation</w:t>
      </w:r>
      <w:r>
        <w:rPr>
          <w:b/>
          <w:spacing w:val="-10"/>
          <w:sz w:val="20"/>
        </w:rPr>
        <w:t xml:space="preserve"> </w:t>
      </w:r>
      <w:r>
        <w:rPr>
          <w:b/>
          <w:sz w:val="20"/>
        </w:rPr>
        <w:t>is</w:t>
      </w:r>
      <w:r>
        <w:rPr>
          <w:b/>
          <w:spacing w:val="-9"/>
          <w:sz w:val="20"/>
        </w:rPr>
        <w:t xml:space="preserve"> </w:t>
      </w:r>
      <w:r>
        <w:rPr>
          <w:b/>
          <w:sz w:val="20"/>
        </w:rPr>
        <w:t>shown</w:t>
      </w:r>
      <w:r>
        <w:rPr>
          <w:b/>
          <w:spacing w:val="-9"/>
          <w:sz w:val="20"/>
        </w:rPr>
        <w:t xml:space="preserve"> </w:t>
      </w:r>
      <w:r>
        <w:rPr>
          <w:b/>
          <w:spacing w:val="-2"/>
          <w:sz w:val="20"/>
        </w:rPr>
        <w:t>below:</w:t>
      </w:r>
    </w:p>
    <w:p>
      <w:pPr>
        <w:pStyle w:val="6"/>
        <w:spacing w:before="18"/>
        <w:rPr>
          <w:b/>
          <w:sz w:val="20"/>
        </w:rPr>
      </w:pPr>
      <w:r>
        <w:rPr>
          <w:b/>
          <w:sz w:val="20"/>
        </w:rPr>
        <w:drawing>
          <wp:anchor distT="0" distB="0" distL="0" distR="0" simplePos="0" relativeHeight="251814912" behindDoc="1" locked="0" layoutInCell="1" allowOverlap="1">
            <wp:simplePos x="0" y="0"/>
            <wp:positionH relativeFrom="page">
              <wp:posOffset>951230</wp:posOffset>
            </wp:positionH>
            <wp:positionV relativeFrom="paragraph">
              <wp:posOffset>172720</wp:posOffset>
            </wp:positionV>
            <wp:extent cx="1161415" cy="53848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8" cstate="print"/>
                    <a:stretch>
                      <a:fillRect/>
                    </a:stretch>
                  </pic:blipFill>
                  <pic:spPr>
                    <a:xfrm>
                      <a:off x="0" y="0"/>
                      <a:ext cx="1161214" cy="538734"/>
                    </a:xfrm>
                    <a:prstGeom prst="rect">
                      <a:avLst/>
                    </a:prstGeom>
                  </pic:spPr>
                </pic:pic>
              </a:graphicData>
            </a:graphic>
          </wp:anchor>
        </w:drawing>
      </w:r>
    </w:p>
    <w:p>
      <w:pPr>
        <w:pStyle w:val="6"/>
        <w:spacing w:before="72"/>
        <w:rPr>
          <w:b/>
          <w:sz w:val="20"/>
        </w:rPr>
      </w:pPr>
    </w:p>
    <w:p>
      <w:pPr>
        <w:spacing w:before="0" w:after="2"/>
        <w:ind w:left="131" w:right="0" w:firstLine="0"/>
        <w:jc w:val="left"/>
        <w:rPr>
          <w:sz w:val="24"/>
        </w:rPr>
      </w:pPr>
      <w:r>
        <w:rPr>
          <w:color w:val="0F22F4"/>
          <w:sz w:val="24"/>
        </w:rPr>
        <w:t>The</w:t>
      </w:r>
      <w:r>
        <w:rPr>
          <w:color w:val="0F22F4"/>
          <w:spacing w:val="-4"/>
          <w:sz w:val="24"/>
        </w:rPr>
        <w:t xml:space="preserve"> </w:t>
      </w:r>
      <w:r>
        <w:rPr>
          <w:color w:val="0F22F4"/>
          <w:sz w:val="24"/>
        </w:rPr>
        <w:t>student</w:t>
      </w:r>
      <w:r>
        <w:rPr>
          <w:color w:val="0F22F4"/>
          <w:spacing w:val="-1"/>
          <w:sz w:val="24"/>
        </w:rPr>
        <w:t xml:space="preserve"> </w:t>
      </w:r>
      <w:r>
        <w:rPr>
          <w:color w:val="0F22F4"/>
          <w:sz w:val="24"/>
        </w:rPr>
        <w:t>record</w:t>
      </w:r>
      <w:r>
        <w:rPr>
          <w:color w:val="0F22F4"/>
          <w:spacing w:val="-1"/>
          <w:sz w:val="24"/>
        </w:rPr>
        <w:t xml:space="preserve"> </w:t>
      </w:r>
      <w:r>
        <w:rPr>
          <w:color w:val="0F22F4"/>
          <w:sz w:val="24"/>
        </w:rPr>
        <w:t>where</w:t>
      </w:r>
      <w:r>
        <w:rPr>
          <w:color w:val="0F22F4"/>
          <w:spacing w:val="-2"/>
          <w:sz w:val="24"/>
        </w:rPr>
        <w:t xml:space="preserve"> </w:t>
      </w:r>
      <w:r>
        <w:rPr>
          <w:color w:val="0F22F4"/>
          <w:sz w:val="24"/>
        </w:rPr>
        <w:t>number</w:t>
      </w:r>
      <w:r>
        <w:rPr>
          <w:color w:val="0F22F4"/>
          <w:spacing w:val="-1"/>
          <w:sz w:val="24"/>
        </w:rPr>
        <w:t xml:space="preserve"> </w:t>
      </w:r>
      <w:r>
        <w:rPr>
          <w:color w:val="0F22F4"/>
          <w:sz w:val="24"/>
        </w:rPr>
        <w:t>of students</w:t>
      </w:r>
      <w:r>
        <w:rPr>
          <w:color w:val="0F22F4"/>
          <w:spacing w:val="-1"/>
          <w:sz w:val="24"/>
        </w:rPr>
        <w:t xml:space="preserve"> </w:t>
      </w:r>
      <w:r>
        <w:rPr>
          <w:color w:val="0F22F4"/>
          <w:sz w:val="24"/>
        </w:rPr>
        <w:t>n</w:t>
      </w:r>
      <w:r>
        <w:rPr>
          <w:color w:val="0F22F4"/>
          <w:spacing w:val="-1"/>
          <w:sz w:val="24"/>
        </w:rPr>
        <w:t xml:space="preserve"> </w:t>
      </w:r>
      <w:r>
        <w:rPr>
          <w:color w:val="0F22F4"/>
          <w:sz w:val="24"/>
        </w:rPr>
        <w:t>= 5</w:t>
      </w:r>
      <w:r>
        <w:rPr>
          <w:color w:val="0F22F4"/>
          <w:spacing w:val="-2"/>
          <w:sz w:val="24"/>
        </w:rPr>
        <w:t xml:space="preserve"> </w:t>
      </w:r>
      <w:r>
        <w:rPr>
          <w:color w:val="0F22F4"/>
          <w:sz w:val="24"/>
        </w:rPr>
        <w:t>is</w:t>
      </w:r>
      <w:r>
        <w:rPr>
          <w:color w:val="0F22F4"/>
          <w:spacing w:val="-1"/>
          <w:sz w:val="24"/>
        </w:rPr>
        <w:t xml:space="preserve"> </w:t>
      </w:r>
      <w:r>
        <w:rPr>
          <w:color w:val="0F22F4"/>
          <w:sz w:val="24"/>
        </w:rPr>
        <w:t xml:space="preserve">shown </w:t>
      </w:r>
      <w:r>
        <w:rPr>
          <w:color w:val="0F22F4"/>
          <w:spacing w:val="-2"/>
          <w:sz w:val="24"/>
        </w:rPr>
        <w:t>below:</w:t>
      </w:r>
    </w:p>
    <w:p>
      <w:pPr>
        <w:pStyle w:val="6"/>
        <w:ind w:left="163"/>
        <w:rPr>
          <w:sz w:val="20"/>
        </w:rPr>
      </w:pPr>
      <w:r>
        <w:rPr>
          <w:sz w:val="20"/>
        </w:rPr>
        <w:drawing>
          <wp:inline distT="0" distB="0" distL="0" distR="0">
            <wp:extent cx="1498600" cy="145288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9" cstate="print"/>
                    <a:stretch>
                      <a:fillRect/>
                    </a:stretch>
                  </pic:blipFill>
                  <pic:spPr>
                    <a:xfrm>
                      <a:off x="0" y="0"/>
                      <a:ext cx="1499210" cy="1453038"/>
                    </a:xfrm>
                    <a:prstGeom prst="rect">
                      <a:avLst/>
                    </a:prstGeom>
                  </pic:spPr>
                </pic:pic>
              </a:graphicData>
            </a:graphic>
          </wp:inline>
        </w:drawing>
      </w:r>
    </w:p>
    <w:p>
      <w:pPr>
        <w:spacing w:before="230"/>
        <w:ind w:left="165" w:right="0" w:firstLine="0"/>
        <w:jc w:val="left"/>
        <w:rPr>
          <w:b/>
          <w:sz w:val="20"/>
        </w:rPr>
      </w:pPr>
      <w:r>
        <w:rPr>
          <w:b/>
          <w:sz w:val="20"/>
        </w:rPr>
        <w:t>The</w:t>
      </w:r>
      <w:r>
        <w:rPr>
          <w:b/>
          <w:spacing w:val="-7"/>
          <w:sz w:val="20"/>
        </w:rPr>
        <w:t xml:space="preserve"> </w:t>
      </w:r>
      <w:r>
        <w:rPr>
          <w:b/>
          <w:sz w:val="20"/>
        </w:rPr>
        <w:t>algorithm</w:t>
      </w:r>
      <w:r>
        <w:rPr>
          <w:b/>
          <w:spacing w:val="-6"/>
          <w:sz w:val="20"/>
        </w:rPr>
        <w:t xml:space="preserve"> </w:t>
      </w:r>
      <w:r>
        <w:rPr>
          <w:b/>
          <w:sz w:val="20"/>
        </w:rPr>
        <w:t>to</w:t>
      </w:r>
      <w:r>
        <w:rPr>
          <w:b/>
          <w:spacing w:val="-4"/>
          <w:sz w:val="20"/>
        </w:rPr>
        <w:t xml:space="preserve"> </w:t>
      </w:r>
      <w:r>
        <w:rPr>
          <w:b/>
          <w:sz w:val="20"/>
        </w:rPr>
        <w:t>find</w:t>
      </w:r>
      <w:r>
        <w:rPr>
          <w:b/>
          <w:spacing w:val="-5"/>
          <w:sz w:val="20"/>
        </w:rPr>
        <w:t xml:space="preserve"> </w:t>
      </w:r>
      <w:r>
        <w:rPr>
          <w:b/>
          <w:sz w:val="20"/>
        </w:rPr>
        <w:t>the</w:t>
      </w:r>
      <w:r>
        <w:rPr>
          <w:b/>
          <w:spacing w:val="-4"/>
          <w:sz w:val="20"/>
        </w:rPr>
        <w:t xml:space="preserve"> </w:t>
      </w:r>
      <w:r>
        <w:rPr>
          <w:b/>
          <w:sz w:val="20"/>
        </w:rPr>
        <w:t>average</w:t>
      </w:r>
      <w:r>
        <w:rPr>
          <w:b/>
          <w:spacing w:val="-5"/>
          <w:sz w:val="20"/>
        </w:rPr>
        <w:t xml:space="preserve"> </w:t>
      </w:r>
      <w:r>
        <w:rPr>
          <w:b/>
          <w:sz w:val="20"/>
        </w:rPr>
        <w:t>can</w:t>
      </w:r>
      <w:r>
        <w:rPr>
          <w:b/>
          <w:spacing w:val="-4"/>
          <w:sz w:val="20"/>
        </w:rPr>
        <w:t xml:space="preserve"> </w:t>
      </w:r>
      <w:r>
        <w:rPr>
          <w:b/>
          <w:sz w:val="20"/>
        </w:rPr>
        <w:t>be</w:t>
      </w:r>
      <w:r>
        <w:rPr>
          <w:b/>
          <w:spacing w:val="-5"/>
          <w:sz w:val="20"/>
        </w:rPr>
        <w:t xml:space="preserve"> </w:t>
      </w:r>
      <w:r>
        <w:rPr>
          <w:b/>
          <w:sz w:val="20"/>
        </w:rPr>
        <w:t>written</w:t>
      </w:r>
      <w:r>
        <w:rPr>
          <w:b/>
          <w:spacing w:val="-4"/>
          <w:sz w:val="20"/>
        </w:rPr>
        <w:t xml:space="preserve"> </w:t>
      </w:r>
      <w:r>
        <w:rPr>
          <w:b/>
          <w:sz w:val="20"/>
        </w:rPr>
        <w:t>as</w:t>
      </w:r>
      <w:r>
        <w:rPr>
          <w:b/>
          <w:spacing w:val="-5"/>
          <w:sz w:val="20"/>
        </w:rPr>
        <w:t xml:space="preserve"> </w:t>
      </w:r>
      <w:r>
        <w:rPr>
          <w:b/>
          <w:sz w:val="20"/>
        </w:rPr>
        <w:t>shown</w:t>
      </w:r>
      <w:r>
        <w:rPr>
          <w:b/>
          <w:spacing w:val="-4"/>
          <w:sz w:val="20"/>
        </w:rPr>
        <w:t xml:space="preserve"> </w:t>
      </w:r>
      <w:r>
        <w:rPr>
          <w:b/>
          <w:spacing w:val="-2"/>
          <w:sz w:val="20"/>
        </w:rPr>
        <w:t>below:</w:t>
      </w:r>
    </w:p>
    <w:p>
      <w:pPr>
        <w:pStyle w:val="6"/>
        <w:spacing w:before="10"/>
        <w:rPr>
          <w:b/>
          <w:sz w:val="17"/>
        </w:rPr>
      </w:pPr>
      <w:r>
        <w:rPr>
          <w:b/>
          <w:sz w:val="17"/>
        </w:rPr>
        <w:drawing>
          <wp:anchor distT="0" distB="0" distL="0" distR="0" simplePos="0" relativeHeight="251815936" behindDoc="1" locked="0" layoutInCell="1" allowOverlap="1">
            <wp:simplePos x="0" y="0"/>
            <wp:positionH relativeFrom="page">
              <wp:posOffset>914400</wp:posOffset>
            </wp:positionH>
            <wp:positionV relativeFrom="paragraph">
              <wp:posOffset>146050</wp:posOffset>
            </wp:positionV>
            <wp:extent cx="2688590" cy="806450"/>
            <wp:effectExtent l="0" t="0" r="0" b="0"/>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0" cstate="print"/>
                    <a:stretch>
                      <a:fillRect/>
                    </a:stretch>
                  </pic:blipFill>
                  <pic:spPr>
                    <a:xfrm>
                      <a:off x="0" y="0"/>
                      <a:ext cx="2688684" cy="806767"/>
                    </a:xfrm>
                    <a:prstGeom prst="rect">
                      <a:avLst/>
                    </a:prstGeom>
                  </pic:spPr>
                </pic:pic>
              </a:graphicData>
            </a:graphic>
          </wp:anchor>
        </w:drawing>
      </w:r>
    </w:p>
    <w:p>
      <w:pPr>
        <w:pStyle w:val="6"/>
        <w:spacing w:before="31"/>
        <w:rPr>
          <w:b/>
          <w:sz w:val="20"/>
        </w:rPr>
      </w:pPr>
    </w:p>
    <w:p>
      <w:pPr>
        <w:spacing w:before="0"/>
        <w:ind w:left="165" w:right="0" w:firstLine="0"/>
        <w:jc w:val="left"/>
        <w:rPr>
          <w:b/>
          <w:sz w:val="20"/>
        </w:rPr>
      </w:pPr>
      <w:r>
        <w:rPr>
          <w:b/>
          <w:sz w:val="20"/>
        </w:rPr>
        <w:t>The</w:t>
      </w:r>
      <w:r>
        <w:rPr>
          <w:b/>
          <w:spacing w:val="-3"/>
          <w:sz w:val="20"/>
        </w:rPr>
        <w:t xml:space="preserve"> </w:t>
      </w:r>
      <w:r>
        <w:rPr>
          <w:b/>
          <w:sz w:val="20"/>
        </w:rPr>
        <w:t>complete</w:t>
      </w:r>
      <w:r>
        <w:rPr>
          <w:b/>
          <w:spacing w:val="-3"/>
          <w:sz w:val="20"/>
        </w:rPr>
        <w:t xml:space="preserve"> </w:t>
      </w:r>
      <w:r>
        <w:rPr>
          <w:b/>
          <w:sz w:val="20"/>
        </w:rPr>
        <w:t>program</w:t>
      </w:r>
      <w:r>
        <w:rPr>
          <w:b/>
          <w:spacing w:val="-4"/>
          <w:sz w:val="20"/>
        </w:rPr>
        <w:t xml:space="preserve"> </w:t>
      </w:r>
      <w:r>
        <w:rPr>
          <w:b/>
          <w:sz w:val="20"/>
        </w:rPr>
        <w:t>to</w:t>
      </w:r>
      <w:r>
        <w:rPr>
          <w:b/>
          <w:spacing w:val="-4"/>
          <w:sz w:val="20"/>
        </w:rPr>
        <w:t xml:space="preserve"> </w:t>
      </w:r>
      <w:r>
        <w:rPr>
          <w:b/>
          <w:sz w:val="20"/>
        </w:rPr>
        <w:t>print</w:t>
      </w:r>
      <w:r>
        <w:rPr>
          <w:b/>
          <w:spacing w:val="-3"/>
          <w:sz w:val="20"/>
        </w:rPr>
        <w:t xml:space="preserve"> </w:t>
      </w:r>
      <w:r>
        <w:rPr>
          <w:b/>
          <w:sz w:val="20"/>
        </w:rPr>
        <w:t>the</w:t>
      </w:r>
      <w:r>
        <w:rPr>
          <w:b/>
          <w:spacing w:val="-3"/>
          <w:sz w:val="20"/>
        </w:rPr>
        <w:t xml:space="preserve"> </w:t>
      </w:r>
      <w:r>
        <w:rPr>
          <w:b/>
          <w:sz w:val="20"/>
        </w:rPr>
        <w:t>student</w:t>
      </w:r>
      <w:r>
        <w:rPr>
          <w:b/>
          <w:spacing w:val="-3"/>
          <w:sz w:val="20"/>
        </w:rPr>
        <w:t xml:space="preserve"> </w:t>
      </w:r>
      <w:r>
        <w:rPr>
          <w:b/>
          <w:sz w:val="20"/>
        </w:rPr>
        <w:t>info</w:t>
      </w:r>
      <w:r>
        <w:rPr>
          <w:b/>
          <w:spacing w:val="-3"/>
          <w:sz w:val="20"/>
        </w:rPr>
        <w:t xml:space="preserve"> </w:t>
      </w:r>
      <w:r>
        <w:rPr>
          <w:b/>
          <w:sz w:val="20"/>
        </w:rPr>
        <w:t>who</w:t>
      </w:r>
      <w:r>
        <w:rPr>
          <w:b/>
          <w:spacing w:val="-3"/>
          <w:sz w:val="20"/>
        </w:rPr>
        <w:t xml:space="preserve"> </w:t>
      </w:r>
      <w:r>
        <w:rPr>
          <w:b/>
          <w:sz w:val="20"/>
        </w:rPr>
        <w:t>got</w:t>
      </w:r>
      <w:r>
        <w:rPr>
          <w:b/>
          <w:spacing w:val="-3"/>
          <w:sz w:val="20"/>
        </w:rPr>
        <w:t xml:space="preserve"> </w:t>
      </w:r>
      <w:r>
        <w:rPr>
          <w:b/>
          <w:sz w:val="20"/>
        </w:rPr>
        <w:t>more</w:t>
      </w:r>
      <w:r>
        <w:rPr>
          <w:b/>
          <w:spacing w:val="-3"/>
          <w:sz w:val="20"/>
        </w:rPr>
        <w:t xml:space="preserve"> </w:t>
      </w:r>
      <w:r>
        <w:rPr>
          <w:b/>
          <w:sz w:val="20"/>
        </w:rPr>
        <w:t>than</w:t>
      </w:r>
      <w:r>
        <w:rPr>
          <w:b/>
          <w:spacing w:val="-3"/>
          <w:sz w:val="20"/>
        </w:rPr>
        <w:t xml:space="preserve"> </w:t>
      </w:r>
      <w:r>
        <w:rPr>
          <w:b/>
          <w:sz w:val="20"/>
        </w:rPr>
        <w:t>average</w:t>
      </w:r>
      <w:r>
        <w:rPr>
          <w:b/>
          <w:spacing w:val="-3"/>
          <w:sz w:val="20"/>
        </w:rPr>
        <w:t xml:space="preserve"> </w:t>
      </w:r>
      <w:r>
        <w:rPr>
          <w:b/>
          <w:sz w:val="20"/>
        </w:rPr>
        <w:t>marks</w:t>
      </w:r>
      <w:r>
        <w:rPr>
          <w:b/>
          <w:spacing w:val="-3"/>
          <w:sz w:val="20"/>
        </w:rPr>
        <w:t xml:space="preserve"> </w:t>
      </w:r>
      <w:r>
        <w:rPr>
          <w:b/>
          <w:sz w:val="20"/>
        </w:rPr>
        <w:t>and</w:t>
      </w:r>
      <w:r>
        <w:rPr>
          <w:b/>
          <w:spacing w:val="-3"/>
          <w:sz w:val="20"/>
        </w:rPr>
        <w:t xml:space="preserve"> </w:t>
      </w:r>
      <w:r>
        <w:rPr>
          <w:b/>
          <w:sz w:val="20"/>
        </w:rPr>
        <w:t>who</w:t>
      </w:r>
      <w:r>
        <w:rPr>
          <w:b/>
          <w:spacing w:val="-3"/>
          <w:sz w:val="20"/>
        </w:rPr>
        <w:t xml:space="preserve"> </w:t>
      </w:r>
      <w:r>
        <w:rPr>
          <w:b/>
          <w:sz w:val="20"/>
        </w:rPr>
        <w:t>got</w:t>
      </w:r>
      <w:r>
        <w:rPr>
          <w:b/>
          <w:spacing w:val="-3"/>
          <w:sz w:val="20"/>
        </w:rPr>
        <w:t xml:space="preserve"> </w:t>
      </w:r>
      <w:r>
        <w:rPr>
          <w:b/>
          <w:sz w:val="20"/>
        </w:rPr>
        <w:t>less</w:t>
      </w:r>
      <w:r>
        <w:rPr>
          <w:b/>
          <w:spacing w:val="-3"/>
          <w:sz w:val="20"/>
        </w:rPr>
        <w:t xml:space="preserve"> </w:t>
      </w:r>
      <w:r>
        <w:rPr>
          <w:b/>
          <w:sz w:val="20"/>
        </w:rPr>
        <w:t>than average is shown below:</w:t>
      </w:r>
    </w:p>
    <w:p>
      <w:pPr>
        <w:spacing w:after="0"/>
        <w:jc w:val="left"/>
        <w:rPr>
          <w:b/>
          <w:sz w:val="20"/>
        </w:rPr>
        <w:sectPr>
          <w:pgSz w:w="11910" w:h="16840"/>
          <w:pgMar w:top="1420" w:right="1417" w:bottom="280" w:left="1275" w:header="0" w:footer="0" w:gutter="0"/>
          <w:cols w:space="720" w:num="1"/>
        </w:sectPr>
      </w:pPr>
    </w:p>
    <w:p>
      <w:pPr>
        <w:pStyle w:val="6"/>
        <w:ind w:left="165" w:right="-58"/>
        <w:rPr>
          <w:sz w:val="20"/>
        </w:rPr>
      </w:pPr>
      <w:r>
        <w:rPr>
          <w:sz w:val="20"/>
        </w:rPr>
        <w:drawing>
          <wp:inline distT="0" distB="0" distL="0" distR="0">
            <wp:extent cx="5749290" cy="3246120"/>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1" cstate="print"/>
                    <a:stretch>
                      <a:fillRect/>
                    </a:stretch>
                  </pic:blipFill>
                  <pic:spPr>
                    <a:xfrm>
                      <a:off x="0" y="0"/>
                      <a:ext cx="5749505" cy="3246120"/>
                    </a:xfrm>
                    <a:prstGeom prst="rect">
                      <a:avLst/>
                    </a:prstGeom>
                  </pic:spPr>
                </pic:pic>
              </a:graphicData>
            </a:graphic>
          </wp:inline>
        </w:drawing>
      </w:r>
    </w:p>
    <w:p>
      <w:pPr>
        <w:pStyle w:val="6"/>
        <w:spacing w:before="10"/>
        <w:rPr>
          <w:b/>
          <w:sz w:val="16"/>
        </w:rPr>
      </w:pPr>
      <w:r>
        <w:rPr>
          <w:b/>
          <w:sz w:val="16"/>
        </w:rPr>
        <w:drawing>
          <wp:anchor distT="0" distB="0" distL="0" distR="0" simplePos="0" relativeHeight="251815936" behindDoc="1" locked="0" layoutInCell="1" allowOverlap="1">
            <wp:simplePos x="0" y="0"/>
            <wp:positionH relativeFrom="page">
              <wp:posOffset>914400</wp:posOffset>
            </wp:positionH>
            <wp:positionV relativeFrom="paragraph">
              <wp:posOffset>137795</wp:posOffset>
            </wp:positionV>
            <wp:extent cx="5608320" cy="3130550"/>
            <wp:effectExtent l="0" t="0" r="0" b="0"/>
            <wp:wrapTopAndBottom/>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2" cstate="print"/>
                    <a:stretch>
                      <a:fillRect/>
                    </a:stretch>
                  </pic:blipFill>
                  <pic:spPr>
                    <a:xfrm>
                      <a:off x="0" y="0"/>
                      <a:ext cx="5608165" cy="3130295"/>
                    </a:xfrm>
                    <a:prstGeom prst="rect">
                      <a:avLst/>
                    </a:prstGeom>
                  </pic:spPr>
                </pic:pic>
              </a:graphicData>
            </a:graphic>
          </wp:anchor>
        </w:drawing>
      </w:r>
    </w:p>
    <w:p>
      <w:pPr>
        <w:pStyle w:val="6"/>
        <w:spacing w:after="0"/>
        <w:rPr>
          <w:b/>
          <w:sz w:val="16"/>
        </w:rPr>
        <w:sectPr>
          <w:pgSz w:w="11910" w:h="16840"/>
          <w:pgMar w:top="1420" w:right="1417" w:bottom="280" w:left="1275" w:header="0" w:footer="0" w:gutter="0"/>
          <w:cols w:space="720" w:num="1"/>
        </w:sectPr>
      </w:pPr>
    </w:p>
    <w:p>
      <w:pPr>
        <w:pStyle w:val="6"/>
        <w:ind w:left="165" w:right="-101"/>
        <w:rPr>
          <w:sz w:val="20"/>
        </w:rPr>
      </w:pPr>
      <w:r>
        <w:rPr>
          <w:sz w:val="20"/>
        </w:rPr>
        <w:drawing>
          <wp:inline distT="0" distB="0" distL="0" distR="0">
            <wp:extent cx="5782945" cy="237109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3" cstate="print"/>
                    <a:stretch>
                      <a:fillRect/>
                    </a:stretch>
                  </pic:blipFill>
                  <pic:spPr>
                    <a:xfrm>
                      <a:off x="0" y="0"/>
                      <a:ext cx="5783082" cy="2371153"/>
                    </a:xfrm>
                    <a:prstGeom prst="rect">
                      <a:avLst/>
                    </a:prstGeom>
                  </pic:spPr>
                </pic:pic>
              </a:graphicData>
            </a:graphic>
          </wp:inline>
        </w:drawing>
      </w:r>
    </w:p>
    <w:p>
      <w:pPr>
        <w:pStyle w:val="6"/>
        <w:spacing w:before="1"/>
        <w:rPr>
          <w:b/>
          <w:sz w:val="17"/>
        </w:rPr>
      </w:pPr>
    </w:p>
    <w:p>
      <w:pPr>
        <w:pStyle w:val="6"/>
        <w:ind w:left="165" w:right="-188"/>
        <w:rPr>
          <w:sz w:val="20"/>
        </w:rPr>
      </w:pPr>
      <w:r>
        <w:rPr>
          <w:sz w:val="20"/>
        </w:rPr>
        <w:drawing>
          <wp:inline distT="0" distB="0" distL="0" distR="0">
            <wp:extent cx="5829300" cy="2597150"/>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4" cstate="print"/>
                    <a:stretch>
                      <a:fillRect/>
                    </a:stretch>
                  </pic:blipFill>
                  <pic:spPr>
                    <a:xfrm>
                      <a:off x="0" y="0"/>
                      <a:ext cx="5829678" cy="2597467"/>
                    </a:xfrm>
                    <a:prstGeom prst="rect">
                      <a:avLst/>
                    </a:prstGeom>
                  </pic:spPr>
                </pic:pic>
              </a:graphicData>
            </a:graphic>
          </wp:inline>
        </w:drawing>
      </w:r>
    </w:p>
    <w:p>
      <w:pPr>
        <w:pStyle w:val="6"/>
        <w:spacing w:before="11"/>
        <w:rPr>
          <w:b/>
          <w:sz w:val="11"/>
        </w:rPr>
      </w:pPr>
      <w:r>
        <w:rPr>
          <w:b/>
          <w:sz w:val="11"/>
        </w:rPr>
        <w:drawing>
          <wp:anchor distT="0" distB="0" distL="0" distR="0" simplePos="0" relativeHeight="251816960" behindDoc="1" locked="0" layoutInCell="1" allowOverlap="1">
            <wp:simplePos x="0" y="0"/>
            <wp:positionH relativeFrom="page">
              <wp:posOffset>914400</wp:posOffset>
            </wp:positionH>
            <wp:positionV relativeFrom="paragraph">
              <wp:posOffset>102235</wp:posOffset>
            </wp:positionV>
            <wp:extent cx="5633720" cy="2273300"/>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5" cstate="print"/>
                    <a:stretch>
                      <a:fillRect/>
                    </a:stretch>
                  </pic:blipFill>
                  <pic:spPr>
                    <a:xfrm>
                      <a:off x="0" y="0"/>
                      <a:ext cx="5633882" cy="2273427"/>
                    </a:xfrm>
                    <a:prstGeom prst="rect">
                      <a:avLst/>
                    </a:prstGeom>
                  </pic:spPr>
                </pic:pic>
              </a:graphicData>
            </a:graphic>
          </wp:anchor>
        </w:drawing>
      </w:r>
    </w:p>
    <w:p>
      <w:pPr>
        <w:spacing w:before="62"/>
        <w:ind w:left="165" w:right="0" w:firstLine="0"/>
        <w:jc w:val="left"/>
        <w:rPr>
          <w:b/>
          <w:sz w:val="20"/>
        </w:rPr>
      </w:pPr>
      <w:r>
        <w:rPr>
          <w:b/>
          <w:color w:val="FF0000"/>
          <w:sz w:val="20"/>
        </w:rPr>
        <w:t>How</w:t>
      </w:r>
      <w:r>
        <w:rPr>
          <w:b/>
          <w:color w:val="FF0000"/>
          <w:spacing w:val="-6"/>
          <w:sz w:val="20"/>
        </w:rPr>
        <w:t xml:space="preserve"> </w:t>
      </w:r>
      <w:r>
        <w:rPr>
          <w:b/>
          <w:color w:val="FF0000"/>
          <w:sz w:val="20"/>
        </w:rPr>
        <w:t>memory</w:t>
      </w:r>
      <w:r>
        <w:rPr>
          <w:b/>
          <w:color w:val="FF0000"/>
          <w:spacing w:val="-5"/>
          <w:sz w:val="20"/>
        </w:rPr>
        <w:t xml:space="preserve"> </w:t>
      </w:r>
      <w:r>
        <w:rPr>
          <w:b/>
          <w:color w:val="FF0000"/>
          <w:sz w:val="20"/>
        </w:rPr>
        <w:t>is</w:t>
      </w:r>
      <w:r>
        <w:rPr>
          <w:b/>
          <w:color w:val="FF0000"/>
          <w:spacing w:val="-4"/>
          <w:sz w:val="20"/>
        </w:rPr>
        <w:t xml:space="preserve"> </w:t>
      </w:r>
      <w:r>
        <w:rPr>
          <w:b/>
          <w:color w:val="FF0000"/>
          <w:spacing w:val="-2"/>
          <w:sz w:val="20"/>
        </w:rPr>
        <w:t>allocated?</w:t>
      </w:r>
    </w:p>
    <w:p>
      <w:pPr>
        <w:pStyle w:val="6"/>
        <w:rPr>
          <w:b/>
          <w:sz w:val="18"/>
        </w:rPr>
      </w:pPr>
      <w:r>
        <w:rPr>
          <w:b/>
          <w:sz w:val="18"/>
        </w:rPr>
        <w:drawing>
          <wp:anchor distT="0" distB="0" distL="0" distR="0" simplePos="0" relativeHeight="251816960" behindDoc="1" locked="0" layoutInCell="1" allowOverlap="1">
            <wp:simplePos x="0" y="0"/>
            <wp:positionH relativeFrom="page">
              <wp:posOffset>979170</wp:posOffset>
            </wp:positionH>
            <wp:positionV relativeFrom="paragraph">
              <wp:posOffset>146685</wp:posOffset>
            </wp:positionV>
            <wp:extent cx="5590540" cy="1007745"/>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6" cstate="print"/>
                    <a:stretch>
                      <a:fillRect/>
                    </a:stretch>
                  </pic:blipFill>
                  <pic:spPr>
                    <a:xfrm>
                      <a:off x="0" y="0"/>
                      <a:ext cx="5590643" cy="1007935"/>
                    </a:xfrm>
                    <a:prstGeom prst="rect">
                      <a:avLst/>
                    </a:prstGeom>
                  </pic:spPr>
                </pic:pic>
              </a:graphicData>
            </a:graphic>
          </wp:anchor>
        </w:drawing>
      </w:r>
    </w:p>
    <w:p>
      <w:pPr>
        <w:pStyle w:val="6"/>
        <w:spacing w:after="0"/>
        <w:rPr>
          <w:b/>
          <w:sz w:val="18"/>
        </w:rPr>
        <w:sectPr>
          <w:pgSz w:w="11910" w:h="16840"/>
          <w:pgMar w:top="1420" w:right="1417" w:bottom="280" w:left="1275" w:header="0" w:footer="0" w:gutter="0"/>
          <w:cols w:space="720" w:num="1"/>
        </w:sectPr>
      </w:pPr>
    </w:p>
    <w:p>
      <w:pPr>
        <w:pStyle w:val="6"/>
        <w:ind w:left="165" w:right="-72"/>
        <w:rPr>
          <w:sz w:val="20"/>
        </w:rPr>
      </w:pPr>
      <w:r>
        <w:rPr>
          <w:sz w:val="20"/>
        </w:rPr>
        <w:drawing>
          <wp:inline distT="0" distB="0" distL="0" distR="0">
            <wp:extent cx="5755640" cy="2756535"/>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7" cstate="print"/>
                    <a:stretch>
                      <a:fillRect/>
                    </a:stretch>
                  </pic:blipFill>
                  <pic:spPr>
                    <a:xfrm>
                      <a:off x="0" y="0"/>
                      <a:ext cx="5756170" cy="2756916"/>
                    </a:xfrm>
                    <a:prstGeom prst="rect">
                      <a:avLst/>
                    </a:prstGeom>
                  </pic:spPr>
                </pic:pic>
              </a:graphicData>
            </a:graphic>
          </wp:inline>
        </w:drawing>
      </w:r>
    </w:p>
    <w:p>
      <w:pPr>
        <w:spacing w:before="209"/>
        <w:ind w:left="165" w:right="0" w:firstLine="0"/>
        <w:jc w:val="left"/>
        <w:rPr>
          <w:b/>
          <w:sz w:val="20"/>
        </w:rPr>
      </w:pPr>
      <w:r>
        <w:rPr>
          <w:b/>
          <w:color w:val="FF0000"/>
          <w:sz w:val="20"/>
        </w:rPr>
        <w:t>How</w:t>
      </w:r>
      <w:r>
        <w:rPr>
          <w:b/>
          <w:color w:val="FF0000"/>
          <w:spacing w:val="-6"/>
          <w:sz w:val="20"/>
        </w:rPr>
        <w:t xml:space="preserve"> </w:t>
      </w:r>
      <w:r>
        <w:rPr>
          <w:b/>
          <w:color w:val="FF0000"/>
          <w:sz w:val="20"/>
        </w:rPr>
        <w:t>memory</w:t>
      </w:r>
      <w:r>
        <w:rPr>
          <w:b/>
          <w:color w:val="FF0000"/>
          <w:spacing w:val="-5"/>
          <w:sz w:val="20"/>
        </w:rPr>
        <w:t xml:space="preserve"> </w:t>
      </w:r>
      <w:r>
        <w:rPr>
          <w:b/>
          <w:color w:val="FF0000"/>
          <w:sz w:val="20"/>
        </w:rPr>
        <w:t>is</w:t>
      </w:r>
      <w:r>
        <w:rPr>
          <w:b/>
          <w:color w:val="FF0000"/>
          <w:spacing w:val="-4"/>
          <w:sz w:val="20"/>
        </w:rPr>
        <w:t xml:space="preserve"> </w:t>
      </w:r>
      <w:r>
        <w:rPr>
          <w:b/>
          <w:color w:val="FF0000"/>
          <w:spacing w:val="-2"/>
          <w:sz w:val="20"/>
        </w:rPr>
        <w:t>allocated?</w:t>
      </w:r>
    </w:p>
    <w:p>
      <w:pPr>
        <w:pStyle w:val="6"/>
        <w:rPr>
          <w:b/>
          <w:sz w:val="18"/>
        </w:rPr>
      </w:pPr>
      <w:r>
        <w:rPr>
          <w:b/>
          <w:sz w:val="18"/>
        </w:rPr>
        <w:drawing>
          <wp:anchor distT="0" distB="0" distL="0" distR="0" simplePos="0" relativeHeight="251817984" behindDoc="1" locked="0" layoutInCell="1" allowOverlap="1">
            <wp:simplePos x="0" y="0"/>
            <wp:positionH relativeFrom="page">
              <wp:posOffset>979170</wp:posOffset>
            </wp:positionH>
            <wp:positionV relativeFrom="paragraph">
              <wp:posOffset>146685</wp:posOffset>
            </wp:positionV>
            <wp:extent cx="5584190" cy="1007745"/>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6" cstate="print"/>
                    <a:stretch>
                      <a:fillRect/>
                    </a:stretch>
                  </pic:blipFill>
                  <pic:spPr>
                    <a:xfrm>
                      <a:off x="0" y="0"/>
                      <a:ext cx="5583970" cy="1007935"/>
                    </a:xfrm>
                    <a:prstGeom prst="rect">
                      <a:avLst/>
                    </a:prstGeom>
                  </pic:spPr>
                </pic:pic>
              </a:graphicData>
            </a:graphic>
          </wp:anchor>
        </w:drawing>
      </w:r>
    </w:p>
    <w:p>
      <w:pPr>
        <w:pStyle w:val="6"/>
        <w:spacing w:before="21"/>
        <w:rPr>
          <w:b/>
          <w:sz w:val="20"/>
        </w:rPr>
      </w:pPr>
    </w:p>
    <w:p>
      <w:pPr>
        <w:pStyle w:val="6"/>
        <w:ind w:left="165" w:right="-159"/>
        <w:rPr>
          <w:sz w:val="20"/>
        </w:rPr>
      </w:pPr>
      <w:r>
        <w:rPr>
          <w:sz w:val="20"/>
        </w:rPr>
        <w:drawing>
          <wp:inline distT="0" distB="0" distL="0" distR="0">
            <wp:extent cx="5818505" cy="2278380"/>
            <wp:effectExtent l="0" t="0" r="0" b="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8" cstate="print"/>
                    <a:stretch>
                      <a:fillRect/>
                    </a:stretch>
                  </pic:blipFill>
                  <pic:spPr>
                    <a:xfrm>
                      <a:off x="0" y="0"/>
                      <a:ext cx="5819088" cy="2278380"/>
                    </a:xfrm>
                    <a:prstGeom prst="rect">
                      <a:avLst/>
                    </a:prstGeom>
                  </pic:spPr>
                </pic:pic>
              </a:graphicData>
            </a:graphic>
          </wp:inline>
        </w:drawing>
      </w:r>
    </w:p>
    <w:p>
      <w:pPr>
        <w:pStyle w:val="6"/>
        <w:spacing w:before="9"/>
        <w:rPr>
          <w:b/>
          <w:sz w:val="13"/>
        </w:rPr>
      </w:pPr>
      <w:r>
        <w:rPr>
          <w:b/>
          <w:sz w:val="13"/>
        </w:rPr>
        <w:drawing>
          <wp:anchor distT="0" distB="0" distL="0" distR="0" simplePos="0" relativeHeight="251817984" behindDoc="1" locked="0" layoutInCell="1" allowOverlap="1">
            <wp:simplePos x="0" y="0"/>
            <wp:positionH relativeFrom="page">
              <wp:posOffset>914400</wp:posOffset>
            </wp:positionH>
            <wp:positionV relativeFrom="paragraph">
              <wp:posOffset>115570</wp:posOffset>
            </wp:positionV>
            <wp:extent cx="5568950" cy="1726565"/>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9" cstate="print"/>
                    <a:stretch>
                      <a:fillRect/>
                    </a:stretch>
                  </pic:blipFill>
                  <pic:spPr>
                    <a:xfrm>
                      <a:off x="0" y="0"/>
                      <a:ext cx="5569078" cy="1726406"/>
                    </a:xfrm>
                    <a:prstGeom prst="rect">
                      <a:avLst/>
                    </a:prstGeom>
                  </pic:spPr>
                </pic:pic>
              </a:graphicData>
            </a:graphic>
          </wp:anchor>
        </w:drawing>
      </w:r>
    </w:p>
    <w:p>
      <w:pPr>
        <w:pStyle w:val="6"/>
        <w:spacing w:after="0"/>
        <w:rPr>
          <w:b/>
          <w:sz w:val="13"/>
        </w:rPr>
        <w:sectPr>
          <w:pgSz w:w="11910" w:h="16840"/>
          <w:pgMar w:top="1420" w:right="1417" w:bottom="280" w:left="1275" w:header="0" w:footer="0" w:gutter="0"/>
          <w:cols w:space="720" w:num="1"/>
        </w:sectPr>
      </w:pPr>
    </w:p>
    <w:p>
      <w:pPr>
        <w:pStyle w:val="6"/>
        <w:ind w:left="165" w:right="-159"/>
        <w:rPr>
          <w:sz w:val="20"/>
        </w:rPr>
      </w:pPr>
      <w:r>
        <w:rPr>
          <w:sz w:val="20"/>
        </w:rPr>
        <w:drawing>
          <wp:inline distT="0" distB="0" distL="0" distR="0">
            <wp:extent cx="5814695" cy="1827530"/>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0" cstate="print"/>
                    <a:stretch>
                      <a:fillRect/>
                    </a:stretch>
                  </pic:blipFill>
                  <pic:spPr>
                    <a:xfrm>
                      <a:off x="0" y="0"/>
                      <a:ext cx="5814745" cy="1827656"/>
                    </a:xfrm>
                    <a:prstGeom prst="rect">
                      <a:avLst/>
                    </a:prstGeom>
                  </pic:spPr>
                </pic:pic>
              </a:graphicData>
            </a:graphic>
          </wp:inline>
        </w:drawing>
      </w:r>
    </w:p>
    <w:p>
      <w:pPr>
        <w:pStyle w:val="6"/>
        <w:spacing w:before="8"/>
        <w:rPr>
          <w:b/>
          <w:sz w:val="14"/>
        </w:rPr>
      </w:pPr>
      <w:r>
        <w:rPr>
          <w:b/>
          <w:sz w:val="14"/>
        </w:rPr>
        <w:drawing>
          <wp:anchor distT="0" distB="0" distL="0" distR="0" simplePos="0" relativeHeight="251819008" behindDoc="1" locked="0" layoutInCell="1" allowOverlap="1">
            <wp:simplePos x="0" y="0"/>
            <wp:positionH relativeFrom="page">
              <wp:posOffset>914400</wp:posOffset>
            </wp:positionH>
            <wp:positionV relativeFrom="paragraph">
              <wp:posOffset>121920</wp:posOffset>
            </wp:positionV>
            <wp:extent cx="5462905" cy="5812155"/>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91" cstate="print"/>
                    <a:stretch>
                      <a:fillRect/>
                    </a:stretch>
                  </pic:blipFill>
                  <pic:spPr>
                    <a:xfrm>
                      <a:off x="0" y="0"/>
                      <a:ext cx="5462940" cy="5812155"/>
                    </a:xfrm>
                    <a:prstGeom prst="rect">
                      <a:avLst/>
                    </a:prstGeom>
                  </pic:spPr>
                </pic:pic>
              </a:graphicData>
            </a:graphic>
          </wp:anchor>
        </w:drawing>
      </w:r>
    </w:p>
    <w:p>
      <w:pPr>
        <w:pStyle w:val="6"/>
        <w:spacing w:after="0"/>
        <w:rPr>
          <w:b/>
          <w:sz w:val="14"/>
        </w:rPr>
        <w:sectPr>
          <w:pgSz w:w="11910" w:h="16840"/>
          <w:pgMar w:top="1420" w:right="1417" w:bottom="280" w:left="1275" w:header="0" w:footer="0" w:gutter="0"/>
          <w:cols w:space="720" w:num="1"/>
        </w:sectPr>
      </w:pPr>
    </w:p>
    <w:p>
      <w:pPr>
        <w:spacing w:before="371"/>
        <w:ind w:left="-1" w:right="79" w:firstLine="0"/>
        <w:jc w:val="center"/>
        <w:rPr>
          <w:b/>
          <w:sz w:val="40"/>
        </w:rPr>
      </w:pPr>
      <w:r>
        <w:rPr>
          <w:b/>
          <w:sz w:val="40"/>
        </w:rPr>
        <mc:AlternateContent>
          <mc:Choice Requires="wps">
            <w:drawing>
              <wp:anchor distT="0" distB="0" distL="0" distR="0" simplePos="0" relativeHeight="251661312" behindDoc="0" locked="0" layoutInCell="1" allowOverlap="1">
                <wp:simplePos x="0" y="0"/>
                <wp:positionH relativeFrom="page">
                  <wp:posOffset>1042035</wp:posOffset>
                </wp:positionH>
                <wp:positionV relativeFrom="paragraph">
                  <wp:posOffset>3147060</wp:posOffset>
                </wp:positionV>
                <wp:extent cx="5486400" cy="1270"/>
                <wp:effectExtent l="0" t="0" r="0" b="0"/>
                <wp:wrapNone/>
                <wp:docPr id="76" name="Graphic 76"/>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76" o:spid="_x0000_s1026" o:spt="100" style="position:absolute;left:0pt;margin-left:82.05pt;margin-top:247.8pt;height:0.1pt;width:432pt;mso-position-horizontal-relative:page;z-index:251661312;mso-width-relative:page;mso-height-relative:page;" filled="f" stroked="t" coordsize="5486400,1" o:gfxdata="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naDbtoAAAAMAQAADwAA&#10;AAAAAAABACAAAAAiAAAAZHJzL2Rvd25yZXYueG1sUEsBAhQAFAAAAAgAh07iQPVpdTgUAgAAfQQA&#10;AA4AAAAAAAAAAQAgAAAAKQEAAGRycy9lMm9Eb2MueG1sUEsFBgAAAAAGAAYAWQEAAK8FAAAAAA==&#10;" path="m0,0l5486400,1e">
                <v:fill on="f" focussize="0,0"/>
                <v:stroke weight="1.5pt" color="#FF00FF" joinstyle="round"/>
                <v:imagedata o:title=""/>
                <o:lock v:ext="edit" aspectratio="f"/>
                <v:textbox inset="0mm,0mm,0mm,0mm"/>
              </v:shape>
            </w:pict>
          </mc:Fallback>
        </mc:AlternateContent>
      </w:r>
      <w:r>
        <w:rPr>
          <w:b/>
          <w:sz w:val="40"/>
        </w:rPr>
        <mc:AlternateContent>
          <mc:Choice Requires="wps">
            <w:drawing>
              <wp:anchor distT="0" distB="0" distL="0" distR="0" simplePos="0" relativeHeight="251756544" behindDoc="1" locked="0" layoutInCell="1" allowOverlap="1">
                <wp:simplePos x="0" y="0"/>
                <wp:positionH relativeFrom="page">
                  <wp:posOffset>1042035</wp:posOffset>
                </wp:positionH>
                <wp:positionV relativeFrom="paragraph">
                  <wp:posOffset>3424555</wp:posOffset>
                </wp:positionV>
                <wp:extent cx="5486400" cy="1270"/>
                <wp:effectExtent l="0" t="0" r="0" b="0"/>
                <wp:wrapNone/>
                <wp:docPr id="77" name="Graphic 77"/>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77" o:spid="_x0000_s1026" o:spt="100" style="position:absolute;left:0pt;margin-left:82.05pt;margin-top:269.65pt;height:0.1pt;width:432pt;mso-position-horizontal-relative:page;z-index:-251559936;mso-width-relative:page;mso-height-relative:page;" filled="f" stroked="t" coordsize="5486400,1" o:gfxdata="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f+6pl2gAAAAwBAAAPAAAA&#10;AAAAAAEAIAAAACIAAABkcnMvZG93bnJldi54bWxQSwECFAAUAAAACACHTuJA/0UfiRMCAAB9BAAA&#10;DgAAAAAAAAABACAAAAApAQAAZHJzL2Uyb0RvYy54bWxQSwUGAAAAAAYABgBZAQAArgUAAAAA&#10;" path="m0,0l5486400,1e">
                <v:fill on="f" focussize="0,0"/>
                <v:stroke weight="1.5pt" color="#FF00FF" joinstyle="round"/>
                <v:imagedata o:title=""/>
                <o:lock v:ext="edit" aspectratio="f"/>
                <v:textbox inset="0mm,0mm,0mm,0mm"/>
              </v:shape>
            </w:pict>
          </mc:Fallback>
        </mc:AlternateContent>
      </w:r>
      <w:r>
        <w:rPr>
          <w:b/>
          <w:color w:val="FF00FF"/>
          <w:sz w:val="40"/>
        </w:rPr>
        <w:t>Chapter</w:t>
      </w:r>
      <w:r>
        <w:rPr>
          <w:b/>
          <w:color w:val="FF00FF"/>
          <w:spacing w:val="-9"/>
          <w:sz w:val="40"/>
        </w:rPr>
        <w:t xml:space="preserve"> </w:t>
      </w:r>
      <w:r>
        <w:rPr>
          <w:b/>
          <w:color w:val="FF00FF"/>
          <w:sz w:val="40"/>
        </w:rPr>
        <w:t>12:</w:t>
      </w:r>
      <w:r>
        <w:rPr>
          <w:b/>
          <w:color w:val="FF00FF"/>
          <w:spacing w:val="-9"/>
          <w:sz w:val="40"/>
        </w:rPr>
        <w:t xml:space="preserve"> </w:t>
      </w:r>
      <w:r>
        <w:rPr>
          <w:b/>
          <w:color w:val="FF00FF"/>
          <w:spacing w:val="-2"/>
          <w:sz w:val="40"/>
        </w:rPr>
        <w:t>Pointers</w:t>
      </w:r>
    </w:p>
    <w:p>
      <w:pPr>
        <w:pStyle w:val="6"/>
        <w:spacing w:before="7"/>
        <w:rPr>
          <w:b/>
          <w:sz w:val="14"/>
        </w:rPr>
      </w:pPr>
      <w:r>
        <w:rPr>
          <w:b/>
          <w:sz w:val="14"/>
        </w:rPr>
        <mc:AlternateContent>
          <mc:Choice Requires="wpg">
            <w:drawing>
              <wp:anchor distT="0" distB="0" distL="0" distR="0" simplePos="0" relativeHeight="251819008" behindDoc="1" locked="0" layoutInCell="1" allowOverlap="1">
                <wp:simplePos x="0" y="0"/>
                <wp:positionH relativeFrom="page">
                  <wp:posOffset>1070610</wp:posOffset>
                </wp:positionH>
                <wp:positionV relativeFrom="paragraph">
                  <wp:posOffset>121920</wp:posOffset>
                </wp:positionV>
                <wp:extent cx="5276850" cy="2200275"/>
                <wp:effectExtent l="0" t="0" r="0" b="0"/>
                <wp:wrapTopAndBottom/>
                <wp:docPr id="78" name="Group 78"/>
                <wp:cNvGraphicFramePr/>
                <a:graphic xmlns:a="http://schemas.openxmlformats.org/drawingml/2006/main">
                  <a:graphicData uri="http://schemas.microsoft.com/office/word/2010/wordprocessingGroup">
                    <wpg:wgp>
                      <wpg:cNvGrpSpPr/>
                      <wpg:grpSpPr>
                        <a:xfrm>
                          <a:off x="0" y="0"/>
                          <a:ext cx="5276850" cy="2200275"/>
                          <a:chOff x="0" y="0"/>
                          <a:chExt cx="5276850" cy="2200275"/>
                        </a:xfrm>
                      </wpg:grpSpPr>
                      <wps:wsp>
                        <wps:cNvPr id="79" name="Graphic 79"/>
                        <wps:cNvSpPr/>
                        <wps:spPr>
                          <a:xfrm>
                            <a:off x="9525" y="355600"/>
                            <a:ext cx="5257800" cy="1835150"/>
                          </a:xfrm>
                          <a:custGeom>
                            <a:avLst/>
                            <a:gdLst/>
                            <a:ahLst/>
                            <a:cxnLst/>
                            <a:rect l="l" t="t" r="r" b="b"/>
                            <a:pathLst>
                              <a:path w="5257800" h="1835150">
                                <a:moveTo>
                                  <a:pt x="0" y="0"/>
                                </a:moveTo>
                                <a:lnTo>
                                  <a:pt x="5257800" y="0"/>
                                </a:lnTo>
                                <a:lnTo>
                                  <a:pt x="5257800" y="1835150"/>
                                </a:lnTo>
                                <a:lnTo>
                                  <a:pt x="0" y="1835150"/>
                                </a:lnTo>
                                <a:lnTo>
                                  <a:pt x="0" y="0"/>
                                </a:lnTo>
                                <a:close/>
                              </a:path>
                            </a:pathLst>
                          </a:custGeom>
                          <a:ln w="19050">
                            <a:solidFill>
                              <a:srgbClr val="FF00FF"/>
                            </a:solidFill>
                            <a:prstDash val="solid"/>
                          </a:ln>
                        </wps:spPr>
                        <wps:bodyPr wrap="square" lIns="0" tIns="0" rIns="0" bIns="0" rtlCol="0">
                          <a:noAutofit/>
                        </wps:bodyPr>
                      </wps:wsp>
                      <wps:wsp>
                        <wps:cNvPr id="80" name="Graphic 80"/>
                        <wps:cNvSpPr/>
                        <wps:spPr>
                          <a:xfrm>
                            <a:off x="923925" y="9525"/>
                            <a:ext cx="3429000" cy="342900"/>
                          </a:xfrm>
                          <a:custGeom>
                            <a:avLst/>
                            <a:gdLst/>
                            <a:ahLst/>
                            <a:cxnLst/>
                            <a:rect l="l" t="t" r="r" b="b"/>
                            <a:pathLst>
                              <a:path w="3429000" h="342900">
                                <a:moveTo>
                                  <a:pt x="0" y="0"/>
                                </a:moveTo>
                                <a:lnTo>
                                  <a:pt x="3429000" y="0"/>
                                </a:lnTo>
                                <a:lnTo>
                                  <a:pt x="34290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81" name="Textbox 81"/>
                        <wps:cNvSpPr txBox="1"/>
                        <wps:spPr>
                          <a:xfrm>
                            <a:off x="4226812" y="1899077"/>
                            <a:ext cx="622300" cy="189230"/>
                          </a:xfrm>
                          <a:prstGeom prst="rect">
                            <a:avLst/>
                          </a:prstGeom>
                        </wps:spPr>
                        <wps:txbx>
                          <w:txbxContent>
                            <w:p>
                              <w:pPr>
                                <w:spacing w:before="0" w:line="298" w:lineRule="exact"/>
                                <w:ind w:left="0" w:right="0" w:firstLine="0"/>
                                <w:jc w:val="left"/>
                                <w:rPr>
                                  <w:sz w:val="27"/>
                                </w:rPr>
                              </w:pPr>
                              <w:r>
                                <w:rPr>
                                  <w:color w:val="FF00FF"/>
                                  <w:sz w:val="27"/>
                                </w:rPr>
                                <w:t>-</w:t>
                              </w:r>
                              <w:r>
                                <w:rPr>
                                  <w:color w:val="FF00FF"/>
                                  <w:spacing w:val="-2"/>
                                  <w:sz w:val="27"/>
                                </w:rPr>
                                <w:t xml:space="preserve"> </w:t>
                              </w:r>
                              <w:r>
                                <w:rPr>
                                  <w:color w:val="FF00FF"/>
                                  <w:sz w:val="27"/>
                                </w:rPr>
                                <w:t>7</w:t>
                              </w:r>
                              <w:r>
                                <w:rPr>
                                  <w:color w:val="FF00FF"/>
                                  <w:spacing w:val="-1"/>
                                  <w:sz w:val="27"/>
                                </w:rPr>
                                <w:t xml:space="preserve"> </w:t>
                              </w:r>
                              <w:r>
                                <w:rPr>
                                  <w:color w:val="FF00FF"/>
                                  <w:spacing w:val="-2"/>
                                  <w:sz w:val="27"/>
                                </w:rPr>
                                <w:t>hours</w:t>
                              </w:r>
                            </w:p>
                          </w:txbxContent>
                        </wps:txbx>
                        <wps:bodyPr wrap="square" lIns="0" tIns="0" rIns="0" bIns="0" rtlCol="0">
                          <a:noAutofit/>
                        </wps:bodyPr>
                      </wps:wsp>
                      <wps:wsp>
                        <wps:cNvPr id="82" name="Textbox 82"/>
                        <wps:cNvSpPr txBox="1"/>
                        <wps:spPr>
                          <a:xfrm>
                            <a:off x="112012" y="413486"/>
                            <a:ext cx="3623945" cy="1675764"/>
                          </a:xfrm>
                          <a:prstGeom prst="rect">
                            <a:avLst/>
                          </a:prstGeom>
                        </wps:spPr>
                        <wps:txbx>
                          <w:txbxContent>
                            <w:p>
                              <w:pPr>
                                <w:numPr>
                                  <w:ilvl w:val="0"/>
                                  <w:numId w:val="1"/>
                                </w:numPr>
                                <w:tabs>
                                  <w:tab w:val="left" w:pos="359"/>
                                </w:tabs>
                                <w:spacing w:before="0" w:line="327" w:lineRule="exact"/>
                                <w:ind w:left="359" w:right="0" w:hanging="359"/>
                                <w:jc w:val="left"/>
                                <w:rPr>
                                  <w:sz w:val="27"/>
                                </w:rPr>
                              </w:pPr>
                              <w:r>
                                <w:rPr>
                                  <w:sz w:val="27"/>
                                </w:rPr>
                                <w:t>Pointers</w:t>
                              </w:r>
                              <w:r>
                                <w:rPr>
                                  <w:spacing w:val="-7"/>
                                  <w:sz w:val="27"/>
                                </w:rPr>
                                <w:t xml:space="preserve"> </w:t>
                              </w:r>
                              <w:r>
                                <w:rPr>
                                  <w:sz w:val="27"/>
                                </w:rPr>
                                <w:t>and</w:t>
                              </w:r>
                              <w:r>
                                <w:rPr>
                                  <w:spacing w:val="-6"/>
                                  <w:sz w:val="27"/>
                                </w:rPr>
                                <w:t xml:space="preserve"> </w:t>
                              </w:r>
                              <w:r>
                                <w:rPr>
                                  <w:spacing w:val="-2"/>
                                  <w:sz w:val="27"/>
                                </w:rPr>
                                <w:t>address</w:t>
                              </w:r>
                            </w:p>
                            <w:p>
                              <w:pPr>
                                <w:numPr>
                                  <w:ilvl w:val="0"/>
                                  <w:numId w:val="1"/>
                                </w:numPr>
                                <w:tabs>
                                  <w:tab w:val="left" w:pos="359"/>
                                </w:tabs>
                                <w:spacing w:before="0" w:line="329" w:lineRule="exact"/>
                                <w:ind w:left="359" w:right="0" w:hanging="359"/>
                                <w:jc w:val="left"/>
                                <w:rPr>
                                  <w:sz w:val="27"/>
                                </w:rPr>
                              </w:pPr>
                              <w:r>
                                <w:rPr>
                                  <w:sz w:val="27"/>
                                </w:rPr>
                                <w:t>Pointers</w:t>
                              </w:r>
                              <w:r>
                                <w:rPr>
                                  <w:spacing w:val="-8"/>
                                  <w:sz w:val="27"/>
                                </w:rPr>
                                <w:t xml:space="preserve"> </w:t>
                              </w:r>
                              <w:r>
                                <w:rPr>
                                  <w:sz w:val="27"/>
                                </w:rPr>
                                <w:t>and</w:t>
                              </w:r>
                              <w:r>
                                <w:rPr>
                                  <w:spacing w:val="-7"/>
                                  <w:sz w:val="27"/>
                                </w:rPr>
                                <w:t xml:space="preserve"> </w:t>
                              </w:r>
                              <w:r>
                                <w:rPr>
                                  <w:sz w:val="27"/>
                                </w:rPr>
                                <w:t>function</w:t>
                              </w:r>
                              <w:r>
                                <w:rPr>
                                  <w:spacing w:val="-7"/>
                                  <w:sz w:val="27"/>
                                </w:rPr>
                                <w:t xml:space="preserve"> </w:t>
                              </w:r>
                              <w:r>
                                <w:rPr>
                                  <w:spacing w:val="-2"/>
                                  <w:sz w:val="27"/>
                                </w:rPr>
                                <w:t>arguments</w:t>
                              </w:r>
                            </w:p>
                            <w:p>
                              <w:pPr>
                                <w:numPr>
                                  <w:ilvl w:val="0"/>
                                  <w:numId w:val="1"/>
                                </w:numPr>
                                <w:tabs>
                                  <w:tab w:val="left" w:pos="359"/>
                                </w:tabs>
                                <w:spacing w:before="0"/>
                                <w:ind w:left="359" w:right="0" w:hanging="359"/>
                                <w:jc w:val="left"/>
                                <w:rPr>
                                  <w:sz w:val="27"/>
                                </w:rPr>
                              </w:pPr>
                              <w:r>
                                <w:rPr>
                                  <w:sz w:val="27"/>
                                </w:rPr>
                                <w:t>pointers</w:t>
                              </w:r>
                              <w:r>
                                <w:rPr>
                                  <w:spacing w:val="-7"/>
                                  <w:sz w:val="27"/>
                                </w:rPr>
                                <w:t xml:space="preserve"> </w:t>
                              </w:r>
                              <w:r>
                                <w:rPr>
                                  <w:sz w:val="27"/>
                                </w:rPr>
                                <w:t>and</w:t>
                              </w:r>
                              <w:r>
                                <w:rPr>
                                  <w:spacing w:val="-7"/>
                                  <w:sz w:val="27"/>
                                </w:rPr>
                                <w:t xml:space="preserve"> </w:t>
                              </w:r>
                              <w:r>
                                <w:rPr>
                                  <w:sz w:val="27"/>
                                </w:rPr>
                                <w:t>arrays,</w:t>
                              </w:r>
                              <w:r>
                                <w:rPr>
                                  <w:spacing w:val="-7"/>
                                  <w:sz w:val="27"/>
                                </w:rPr>
                                <w:t xml:space="preserve"> </w:t>
                              </w:r>
                              <w:r>
                                <w:rPr>
                                  <w:sz w:val="27"/>
                                </w:rPr>
                                <w:t>address</w:t>
                              </w:r>
                              <w:r>
                                <w:rPr>
                                  <w:spacing w:val="-7"/>
                                  <w:sz w:val="27"/>
                                </w:rPr>
                                <w:t xml:space="preserve"> </w:t>
                              </w:r>
                              <w:r>
                                <w:rPr>
                                  <w:spacing w:val="-2"/>
                                  <w:sz w:val="27"/>
                                </w:rPr>
                                <w:t>arithmetic</w:t>
                              </w:r>
                            </w:p>
                            <w:p>
                              <w:pPr>
                                <w:numPr>
                                  <w:ilvl w:val="0"/>
                                  <w:numId w:val="1"/>
                                </w:numPr>
                                <w:tabs>
                                  <w:tab w:val="left" w:pos="359"/>
                                </w:tabs>
                                <w:spacing w:before="1" w:line="329" w:lineRule="exact"/>
                                <w:ind w:left="359" w:right="0" w:hanging="359"/>
                                <w:jc w:val="left"/>
                                <w:rPr>
                                  <w:sz w:val="27"/>
                                </w:rPr>
                              </w:pPr>
                              <w:r>
                                <w:rPr>
                                  <w:sz w:val="27"/>
                                </w:rPr>
                                <w:t>character</w:t>
                              </w:r>
                              <w:r>
                                <w:rPr>
                                  <w:spacing w:val="-8"/>
                                  <w:sz w:val="27"/>
                                </w:rPr>
                                <w:t xml:space="preserve"> </w:t>
                              </w:r>
                              <w:r>
                                <w:rPr>
                                  <w:sz w:val="27"/>
                                </w:rPr>
                                <w:t>pointer</w:t>
                              </w:r>
                              <w:r>
                                <w:rPr>
                                  <w:spacing w:val="-7"/>
                                  <w:sz w:val="27"/>
                                </w:rPr>
                                <w:t xml:space="preserve"> </w:t>
                              </w:r>
                              <w:r>
                                <w:rPr>
                                  <w:sz w:val="27"/>
                                </w:rPr>
                                <w:t>and</w:t>
                              </w:r>
                              <w:r>
                                <w:rPr>
                                  <w:spacing w:val="-7"/>
                                  <w:sz w:val="27"/>
                                </w:rPr>
                                <w:t xml:space="preserve"> </w:t>
                              </w:r>
                              <w:r>
                                <w:rPr>
                                  <w:spacing w:val="-2"/>
                                  <w:sz w:val="27"/>
                                </w:rPr>
                                <w:t>functions</w:t>
                              </w:r>
                            </w:p>
                            <w:p>
                              <w:pPr>
                                <w:numPr>
                                  <w:ilvl w:val="0"/>
                                  <w:numId w:val="1"/>
                                </w:numPr>
                                <w:tabs>
                                  <w:tab w:val="left" w:pos="359"/>
                                </w:tabs>
                                <w:spacing w:before="0" w:line="329" w:lineRule="exact"/>
                                <w:ind w:left="359" w:right="0" w:hanging="359"/>
                                <w:jc w:val="left"/>
                                <w:rPr>
                                  <w:sz w:val="27"/>
                                </w:rPr>
                              </w:pPr>
                              <w:r>
                                <w:rPr>
                                  <w:sz w:val="27"/>
                                </w:rPr>
                                <w:t>Pointer</w:t>
                              </w:r>
                              <w:r>
                                <w:rPr>
                                  <w:spacing w:val="-6"/>
                                  <w:sz w:val="27"/>
                                </w:rPr>
                                <w:t xml:space="preserve"> </w:t>
                              </w:r>
                              <w:r>
                                <w:rPr>
                                  <w:sz w:val="27"/>
                                </w:rPr>
                                <w:t>to</w:t>
                              </w:r>
                              <w:r>
                                <w:rPr>
                                  <w:spacing w:val="-6"/>
                                  <w:sz w:val="27"/>
                                </w:rPr>
                                <w:t xml:space="preserve"> </w:t>
                              </w:r>
                              <w:r>
                                <w:rPr>
                                  <w:sz w:val="27"/>
                                </w:rPr>
                                <w:t>pointer</w:t>
                              </w:r>
                              <w:r>
                                <w:rPr>
                                  <w:spacing w:val="-6"/>
                                  <w:sz w:val="27"/>
                                </w:rPr>
                                <w:t xml:space="preserve"> </w:t>
                              </w:r>
                              <w:r>
                                <w:rPr>
                                  <w:sz w:val="27"/>
                                </w:rPr>
                                <w:t>,</w:t>
                              </w:r>
                              <w:r>
                                <w:rPr>
                                  <w:spacing w:val="-7"/>
                                  <w:sz w:val="27"/>
                                </w:rPr>
                                <w:t xml:space="preserve"> </w:t>
                              </w:r>
                              <w:r>
                                <w:rPr>
                                  <w:sz w:val="27"/>
                                </w:rPr>
                                <w:t>Initialization</w:t>
                              </w:r>
                              <w:r>
                                <w:rPr>
                                  <w:spacing w:val="-6"/>
                                  <w:sz w:val="27"/>
                                </w:rPr>
                                <w:t xml:space="preserve"> </w:t>
                              </w:r>
                              <w:r>
                                <w:rPr>
                                  <w:sz w:val="27"/>
                                </w:rPr>
                                <w:t>of</w:t>
                              </w:r>
                              <w:r>
                                <w:rPr>
                                  <w:spacing w:val="-6"/>
                                  <w:sz w:val="27"/>
                                </w:rPr>
                                <w:t xml:space="preserve"> </w:t>
                              </w:r>
                              <w:r>
                                <w:rPr>
                                  <w:sz w:val="27"/>
                                </w:rPr>
                                <w:t>pointer</w:t>
                              </w:r>
                              <w:r>
                                <w:rPr>
                                  <w:spacing w:val="-6"/>
                                  <w:sz w:val="27"/>
                                </w:rPr>
                                <w:t xml:space="preserve"> </w:t>
                              </w:r>
                              <w:r>
                                <w:rPr>
                                  <w:spacing w:val="-2"/>
                                  <w:sz w:val="27"/>
                                </w:rPr>
                                <w:t>arrays</w:t>
                              </w:r>
                            </w:p>
                            <w:p>
                              <w:pPr>
                                <w:numPr>
                                  <w:ilvl w:val="0"/>
                                  <w:numId w:val="1"/>
                                </w:numPr>
                                <w:tabs>
                                  <w:tab w:val="left" w:pos="359"/>
                                </w:tabs>
                                <w:spacing w:before="0"/>
                                <w:ind w:left="359" w:right="0" w:hanging="359"/>
                                <w:jc w:val="left"/>
                                <w:rPr>
                                  <w:sz w:val="27"/>
                                </w:rPr>
                              </w:pPr>
                              <w:r>
                                <w:rPr>
                                  <w:sz w:val="27"/>
                                </w:rPr>
                                <w:t>Understanding</w:t>
                              </w:r>
                              <w:r>
                                <w:rPr>
                                  <w:spacing w:val="-13"/>
                                  <w:sz w:val="27"/>
                                </w:rPr>
                                <w:t xml:space="preserve"> </w:t>
                              </w:r>
                              <w:r>
                                <w:rPr>
                                  <w:sz w:val="27"/>
                                </w:rPr>
                                <w:t>complex</w:t>
                              </w:r>
                              <w:r>
                                <w:rPr>
                                  <w:spacing w:val="-13"/>
                                  <w:sz w:val="27"/>
                                </w:rPr>
                                <w:t xml:space="preserve"> </w:t>
                              </w:r>
                              <w:r>
                                <w:rPr>
                                  <w:spacing w:val="-2"/>
                                  <w:sz w:val="27"/>
                                </w:rPr>
                                <w:t>declarations</w:t>
                              </w:r>
                            </w:p>
                            <w:p>
                              <w:pPr>
                                <w:numPr>
                                  <w:ilvl w:val="0"/>
                                  <w:numId w:val="1"/>
                                </w:numPr>
                                <w:tabs>
                                  <w:tab w:val="left" w:pos="359"/>
                                </w:tabs>
                                <w:spacing w:before="0"/>
                                <w:ind w:left="359" w:right="0" w:hanging="359"/>
                                <w:jc w:val="left"/>
                                <w:rPr>
                                  <w:sz w:val="27"/>
                                </w:rPr>
                              </w:pPr>
                              <w:r>
                                <w:rPr>
                                  <w:sz w:val="27"/>
                                </w:rPr>
                                <w:t>dynamic</w:t>
                              </w:r>
                              <w:r>
                                <w:rPr>
                                  <w:spacing w:val="-10"/>
                                  <w:sz w:val="27"/>
                                </w:rPr>
                                <w:t xml:space="preserve"> </w:t>
                              </w:r>
                              <w:r>
                                <w:rPr>
                                  <w:sz w:val="27"/>
                                </w:rPr>
                                <w:t>allocation</w:t>
                              </w:r>
                              <w:r>
                                <w:rPr>
                                  <w:spacing w:val="-10"/>
                                  <w:sz w:val="27"/>
                                </w:rPr>
                                <w:t xml:space="preserve"> </w:t>
                              </w:r>
                              <w:r>
                                <w:rPr>
                                  <w:spacing w:val="-2"/>
                                  <w:sz w:val="27"/>
                                </w:rPr>
                                <w:t>methods</w:t>
                              </w:r>
                            </w:p>
                            <w:p>
                              <w:pPr>
                                <w:numPr>
                                  <w:ilvl w:val="0"/>
                                  <w:numId w:val="1"/>
                                </w:numPr>
                                <w:tabs>
                                  <w:tab w:val="left" w:pos="359"/>
                                </w:tabs>
                                <w:spacing w:before="1" w:line="331" w:lineRule="exact"/>
                                <w:ind w:left="359" w:right="0" w:hanging="359"/>
                                <w:jc w:val="left"/>
                                <w:rPr>
                                  <w:sz w:val="27"/>
                                </w:rPr>
                              </w:pPr>
                              <w:r>
                                <w:rPr>
                                  <w:sz w:val="27"/>
                                </w:rPr>
                                <w:t>Array</w:t>
                              </w:r>
                              <w:r>
                                <w:rPr>
                                  <w:spacing w:val="-8"/>
                                  <w:sz w:val="27"/>
                                </w:rPr>
                                <w:t xml:space="preserve"> </w:t>
                              </w:r>
                              <w:r>
                                <w:rPr>
                                  <w:sz w:val="27"/>
                                </w:rPr>
                                <w:t>of</w:t>
                              </w:r>
                              <w:r>
                                <w:rPr>
                                  <w:spacing w:val="-7"/>
                                  <w:sz w:val="27"/>
                                </w:rPr>
                                <w:t xml:space="preserve"> </w:t>
                              </w:r>
                              <w:r>
                                <w:rPr>
                                  <w:sz w:val="27"/>
                                </w:rPr>
                                <w:t>pointers</w:t>
                              </w:r>
                              <w:r>
                                <w:rPr>
                                  <w:spacing w:val="-7"/>
                                  <w:sz w:val="27"/>
                                </w:rPr>
                                <w:t xml:space="preserve"> </w:t>
                              </w:r>
                              <w:r>
                                <w:rPr>
                                  <w:sz w:val="27"/>
                                </w:rPr>
                                <w:t>and</w:t>
                              </w:r>
                              <w:r>
                                <w:rPr>
                                  <w:spacing w:val="-7"/>
                                  <w:sz w:val="27"/>
                                </w:rPr>
                                <w:t xml:space="preserve"> </w:t>
                              </w:r>
                              <w:r>
                                <w:rPr>
                                  <w:sz w:val="27"/>
                                </w:rPr>
                                <w:t>programming</w:t>
                              </w:r>
                              <w:r>
                                <w:rPr>
                                  <w:spacing w:val="-7"/>
                                  <w:sz w:val="27"/>
                                </w:rPr>
                                <w:t xml:space="preserve"> </w:t>
                              </w:r>
                              <w:r>
                                <w:rPr>
                                  <w:spacing w:val="-2"/>
                                  <w:sz w:val="27"/>
                                </w:rPr>
                                <w:t>examples.</w:t>
                              </w:r>
                            </w:p>
                          </w:txbxContent>
                        </wps:txbx>
                        <wps:bodyPr wrap="square" lIns="0" tIns="0" rIns="0" bIns="0" rtlCol="0">
                          <a:noAutofit/>
                        </wps:bodyPr>
                      </wps:wsp>
                      <wps:wsp>
                        <wps:cNvPr id="83" name="Textbox 83"/>
                        <wps:cNvSpPr txBox="1"/>
                        <wps:spPr>
                          <a:xfrm>
                            <a:off x="933450" y="19050"/>
                            <a:ext cx="3409950" cy="323850"/>
                          </a:xfrm>
                          <a:prstGeom prst="rect">
                            <a:avLst/>
                          </a:prstGeom>
                        </wps:spPr>
                        <wps:txbx>
                          <w:txbxContent>
                            <w:p>
                              <w:pPr>
                                <w:spacing w:before="73"/>
                                <w:ind w:left="245" w:right="0" w:firstLine="0"/>
                                <w:jc w:val="left"/>
                                <w:rPr>
                                  <w:b/>
                                  <w:sz w:val="30"/>
                                </w:rPr>
                              </w:pPr>
                              <w:r>
                                <w:rPr>
                                  <w:b/>
                                  <w:sz w:val="30"/>
                                </w:rPr>
                                <w:t>What</w:t>
                              </w:r>
                              <w:r>
                                <w:rPr>
                                  <w:b/>
                                  <w:spacing w:val="-6"/>
                                  <w:sz w:val="30"/>
                                </w:rPr>
                                <w:t xml:space="preserve"> </w:t>
                              </w:r>
                              <w:r>
                                <w:rPr>
                                  <w:b/>
                                  <w:sz w:val="30"/>
                                </w:rPr>
                                <w:t>are</w:t>
                              </w:r>
                              <w:r>
                                <w:rPr>
                                  <w:b/>
                                  <w:spacing w:val="-7"/>
                                  <w:sz w:val="30"/>
                                </w:rPr>
                                <w:t xml:space="preserve"> </w:t>
                              </w:r>
                              <w:r>
                                <w:rPr>
                                  <w:b/>
                                  <w:sz w:val="30"/>
                                </w:rPr>
                                <w:t>we</w:t>
                              </w:r>
                              <w:r>
                                <w:rPr>
                                  <w:b/>
                                  <w:spacing w:val="-7"/>
                                  <w:sz w:val="30"/>
                                </w:rPr>
                                <w:t xml:space="preserve"> </w:t>
                              </w:r>
                              <w:r>
                                <w:rPr>
                                  <w:b/>
                                  <w:sz w:val="30"/>
                                </w:rPr>
                                <w:t>studying</w:t>
                              </w:r>
                              <w:r>
                                <w:rPr>
                                  <w:b/>
                                  <w:spacing w:val="-7"/>
                                  <w:sz w:val="30"/>
                                </w:rPr>
                                <w:t xml:space="preserve"> </w:t>
                              </w:r>
                              <w:r>
                                <w:rPr>
                                  <w:b/>
                                  <w:sz w:val="30"/>
                                </w:rPr>
                                <w:t>in</w:t>
                              </w:r>
                              <w:r>
                                <w:rPr>
                                  <w:b/>
                                  <w:spacing w:val="-7"/>
                                  <w:sz w:val="30"/>
                                </w:rPr>
                                <w:t xml:space="preserve"> </w:t>
                              </w:r>
                              <w:r>
                                <w:rPr>
                                  <w:b/>
                                  <w:sz w:val="30"/>
                                </w:rPr>
                                <w:t>this</w:t>
                              </w:r>
                              <w:r>
                                <w:rPr>
                                  <w:b/>
                                  <w:spacing w:val="-5"/>
                                  <w:sz w:val="30"/>
                                </w:rPr>
                                <w:t xml:space="preserve"> </w:t>
                              </w:r>
                              <w:r>
                                <w:rPr>
                                  <w:b/>
                                  <w:spacing w:val="-2"/>
                                  <w:sz w:val="30"/>
                                </w:rPr>
                                <w:t>chapter?</w:t>
                              </w:r>
                            </w:p>
                          </w:txbxContent>
                        </wps:txbx>
                        <wps:bodyPr wrap="square" lIns="0" tIns="0" rIns="0" bIns="0" rtlCol="0">
                          <a:noAutofit/>
                        </wps:bodyPr>
                      </wps:wsp>
                    </wpg:wgp>
                  </a:graphicData>
                </a:graphic>
              </wp:anchor>
            </w:drawing>
          </mc:Choice>
          <mc:Fallback>
            <w:pict>
              <v:group id="_x0000_s1026" o:spid="_x0000_s1026" o:spt="203" style="position:absolute;left:0pt;margin-left:84.3pt;margin-top:9.6pt;height:173.25pt;width:415.5pt;mso-position-horizontal-relative:page;mso-wrap-distance-bottom:0pt;mso-wrap-distance-top:0pt;z-index:-251497472;mso-width-relative:page;mso-height-relative:page;" coordsize="5276850,2200275" o:gfxdata="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">
                <o:lock v:ext="edit" aspectratio="f"/>
                <v:shape id="Graphic 79" o:spid="_x0000_s1026" o:spt="100" style="position:absolute;left:9525;top:355600;height:1835150;width:5257800;" filled="f" stroked="t" coordsize="5257800,1835150" o:gfxdata="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Tng74A&#10;AADbAAAADwAAAAAAAAABACAAAAAiAAAAZHJzL2Rvd25yZXYueG1sUEsBAhQAFAAAAAgAh07iQDMv&#10;BZ47AAAAOQAAABAAAAAAAAAAAQAgAAAADQEAAGRycy9zaGFwZXhtbC54bWxQSwUGAAAAAAYABgBb&#10;AQAAtwMAAAAA&#10;" path="m0,0l5257800,0,5257800,1835150,0,1835150,0,0xe">
                  <v:fill on="f" focussize="0,0"/>
                  <v:stroke weight="1.5pt" color="#FF00FF" joinstyle="round"/>
                  <v:imagedata o:title=""/>
                  <o:lock v:ext="edit" aspectratio="f"/>
                  <v:textbox inset="0mm,0mm,0mm,0mm"/>
                </v:shape>
                <v:shape id="Graphic 80" o:spid="_x0000_s1026" o:spt="100" style="position:absolute;left:923925;top:9525;height:342900;width:3429000;" filled="f" stroked="t" coordsize="3429000,342900" o:gfxdata="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XNwcy2AAAA2wAAAA8A&#10;AAAAAAAAAQAgAAAAIgAAAGRycy9kb3ducmV2LnhtbFBLAQIUABQAAAAIAIdO4kAzLwWeOwAAADkA&#10;AAAQAAAAAAAAAAEAIAAAAAUBAABkcnMvc2hhcGV4bWwueG1sUEsFBgAAAAAGAAYAWwEAAK8DAAAA&#10;AA==&#10;" path="m0,0l3429000,0,3429000,342900,0,342900,0,0xe">
                  <v:fill on="f" focussize="0,0"/>
                  <v:stroke weight="1.5pt" color="#FF00FF" joinstyle="round"/>
                  <v:imagedata o:title=""/>
                  <o:lock v:ext="edit" aspectratio="f"/>
                  <v:textbox inset="0mm,0mm,0mm,0mm"/>
                </v:shape>
                <v:shape id="Textbox 81" o:spid="_x0000_s1026" o:spt="202" type="#_x0000_t202" style="position:absolute;left:4226812;top:1899077;height:189230;width:622300;" filled="f" stroked="f" coordsize="21600,21600" o:gfxdata="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MG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98" w:lineRule="exact"/>
                          <w:ind w:left="0" w:right="0" w:firstLine="0"/>
                          <w:jc w:val="left"/>
                          <w:rPr>
                            <w:sz w:val="27"/>
                          </w:rPr>
                        </w:pPr>
                        <w:r>
                          <w:rPr>
                            <w:color w:val="FF00FF"/>
                            <w:sz w:val="27"/>
                          </w:rPr>
                          <w:t>-</w:t>
                        </w:r>
                        <w:r>
                          <w:rPr>
                            <w:color w:val="FF00FF"/>
                            <w:spacing w:val="-2"/>
                            <w:sz w:val="27"/>
                          </w:rPr>
                          <w:t xml:space="preserve"> </w:t>
                        </w:r>
                        <w:r>
                          <w:rPr>
                            <w:color w:val="FF00FF"/>
                            <w:sz w:val="27"/>
                          </w:rPr>
                          <w:t>7</w:t>
                        </w:r>
                        <w:r>
                          <w:rPr>
                            <w:color w:val="FF00FF"/>
                            <w:spacing w:val="-1"/>
                            <w:sz w:val="27"/>
                          </w:rPr>
                          <w:t xml:space="preserve"> </w:t>
                        </w:r>
                        <w:r>
                          <w:rPr>
                            <w:color w:val="FF00FF"/>
                            <w:spacing w:val="-2"/>
                            <w:sz w:val="27"/>
                          </w:rPr>
                          <w:t>hours</w:t>
                        </w:r>
                      </w:p>
                    </w:txbxContent>
                  </v:textbox>
                </v:shape>
                <v:shape id="Textbox 82" o:spid="_x0000_s1026" o:spt="202" type="#_x0000_t202" style="position:absolute;left:112012;top:413486;height:1675764;width:3623945;" filled="f" stroked="f" coordsize="21600,21600" o:gfxdata="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nl/T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numPr>
                            <w:ilvl w:val="0"/>
                            <w:numId w:val="1"/>
                          </w:numPr>
                          <w:tabs>
                            <w:tab w:val="left" w:pos="359"/>
                          </w:tabs>
                          <w:spacing w:before="0" w:line="327" w:lineRule="exact"/>
                          <w:ind w:left="359" w:right="0" w:hanging="359"/>
                          <w:jc w:val="left"/>
                          <w:rPr>
                            <w:sz w:val="27"/>
                          </w:rPr>
                        </w:pPr>
                        <w:r>
                          <w:rPr>
                            <w:sz w:val="27"/>
                          </w:rPr>
                          <w:t>Pointers</w:t>
                        </w:r>
                        <w:r>
                          <w:rPr>
                            <w:spacing w:val="-7"/>
                            <w:sz w:val="27"/>
                          </w:rPr>
                          <w:t xml:space="preserve"> </w:t>
                        </w:r>
                        <w:r>
                          <w:rPr>
                            <w:sz w:val="27"/>
                          </w:rPr>
                          <w:t>and</w:t>
                        </w:r>
                        <w:r>
                          <w:rPr>
                            <w:spacing w:val="-6"/>
                            <w:sz w:val="27"/>
                          </w:rPr>
                          <w:t xml:space="preserve"> </w:t>
                        </w:r>
                        <w:r>
                          <w:rPr>
                            <w:spacing w:val="-2"/>
                            <w:sz w:val="27"/>
                          </w:rPr>
                          <w:t>address</w:t>
                        </w:r>
                      </w:p>
                      <w:p>
                        <w:pPr>
                          <w:numPr>
                            <w:ilvl w:val="0"/>
                            <w:numId w:val="1"/>
                          </w:numPr>
                          <w:tabs>
                            <w:tab w:val="left" w:pos="359"/>
                          </w:tabs>
                          <w:spacing w:before="0" w:line="329" w:lineRule="exact"/>
                          <w:ind w:left="359" w:right="0" w:hanging="359"/>
                          <w:jc w:val="left"/>
                          <w:rPr>
                            <w:sz w:val="27"/>
                          </w:rPr>
                        </w:pPr>
                        <w:r>
                          <w:rPr>
                            <w:sz w:val="27"/>
                          </w:rPr>
                          <w:t>Pointers</w:t>
                        </w:r>
                        <w:r>
                          <w:rPr>
                            <w:spacing w:val="-8"/>
                            <w:sz w:val="27"/>
                          </w:rPr>
                          <w:t xml:space="preserve"> </w:t>
                        </w:r>
                        <w:r>
                          <w:rPr>
                            <w:sz w:val="27"/>
                          </w:rPr>
                          <w:t>and</w:t>
                        </w:r>
                        <w:r>
                          <w:rPr>
                            <w:spacing w:val="-7"/>
                            <w:sz w:val="27"/>
                          </w:rPr>
                          <w:t xml:space="preserve"> </w:t>
                        </w:r>
                        <w:r>
                          <w:rPr>
                            <w:sz w:val="27"/>
                          </w:rPr>
                          <w:t>function</w:t>
                        </w:r>
                        <w:r>
                          <w:rPr>
                            <w:spacing w:val="-7"/>
                            <w:sz w:val="27"/>
                          </w:rPr>
                          <w:t xml:space="preserve"> </w:t>
                        </w:r>
                        <w:r>
                          <w:rPr>
                            <w:spacing w:val="-2"/>
                            <w:sz w:val="27"/>
                          </w:rPr>
                          <w:t>arguments</w:t>
                        </w:r>
                      </w:p>
                      <w:p>
                        <w:pPr>
                          <w:numPr>
                            <w:ilvl w:val="0"/>
                            <w:numId w:val="1"/>
                          </w:numPr>
                          <w:tabs>
                            <w:tab w:val="left" w:pos="359"/>
                          </w:tabs>
                          <w:spacing w:before="0"/>
                          <w:ind w:left="359" w:right="0" w:hanging="359"/>
                          <w:jc w:val="left"/>
                          <w:rPr>
                            <w:sz w:val="27"/>
                          </w:rPr>
                        </w:pPr>
                        <w:r>
                          <w:rPr>
                            <w:sz w:val="27"/>
                          </w:rPr>
                          <w:t>pointers</w:t>
                        </w:r>
                        <w:r>
                          <w:rPr>
                            <w:spacing w:val="-7"/>
                            <w:sz w:val="27"/>
                          </w:rPr>
                          <w:t xml:space="preserve"> </w:t>
                        </w:r>
                        <w:r>
                          <w:rPr>
                            <w:sz w:val="27"/>
                          </w:rPr>
                          <w:t>and</w:t>
                        </w:r>
                        <w:r>
                          <w:rPr>
                            <w:spacing w:val="-7"/>
                            <w:sz w:val="27"/>
                          </w:rPr>
                          <w:t xml:space="preserve"> </w:t>
                        </w:r>
                        <w:r>
                          <w:rPr>
                            <w:sz w:val="27"/>
                          </w:rPr>
                          <w:t>arrays,</w:t>
                        </w:r>
                        <w:r>
                          <w:rPr>
                            <w:spacing w:val="-7"/>
                            <w:sz w:val="27"/>
                          </w:rPr>
                          <w:t xml:space="preserve"> </w:t>
                        </w:r>
                        <w:r>
                          <w:rPr>
                            <w:sz w:val="27"/>
                          </w:rPr>
                          <w:t>address</w:t>
                        </w:r>
                        <w:r>
                          <w:rPr>
                            <w:spacing w:val="-7"/>
                            <w:sz w:val="27"/>
                          </w:rPr>
                          <w:t xml:space="preserve"> </w:t>
                        </w:r>
                        <w:r>
                          <w:rPr>
                            <w:spacing w:val="-2"/>
                            <w:sz w:val="27"/>
                          </w:rPr>
                          <w:t>arithmetic</w:t>
                        </w:r>
                      </w:p>
                      <w:p>
                        <w:pPr>
                          <w:numPr>
                            <w:ilvl w:val="0"/>
                            <w:numId w:val="1"/>
                          </w:numPr>
                          <w:tabs>
                            <w:tab w:val="left" w:pos="359"/>
                          </w:tabs>
                          <w:spacing w:before="1" w:line="329" w:lineRule="exact"/>
                          <w:ind w:left="359" w:right="0" w:hanging="359"/>
                          <w:jc w:val="left"/>
                          <w:rPr>
                            <w:sz w:val="27"/>
                          </w:rPr>
                        </w:pPr>
                        <w:r>
                          <w:rPr>
                            <w:sz w:val="27"/>
                          </w:rPr>
                          <w:t>character</w:t>
                        </w:r>
                        <w:r>
                          <w:rPr>
                            <w:spacing w:val="-8"/>
                            <w:sz w:val="27"/>
                          </w:rPr>
                          <w:t xml:space="preserve"> </w:t>
                        </w:r>
                        <w:r>
                          <w:rPr>
                            <w:sz w:val="27"/>
                          </w:rPr>
                          <w:t>pointer</w:t>
                        </w:r>
                        <w:r>
                          <w:rPr>
                            <w:spacing w:val="-7"/>
                            <w:sz w:val="27"/>
                          </w:rPr>
                          <w:t xml:space="preserve"> </w:t>
                        </w:r>
                        <w:r>
                          <w:rPr>
                            <w:sz w:val="27"/>
                          </w:rPr>
                          <w:t>and</w:t>
                        </w:r>
                        <w:r>
                          <w:rPr>
                            <w:spacing w:val="-7"/>
                            <w:sz w:val="27"/>
                          </w:rPr>
                          <w:t xml:space="preserve"> </w:t>
                        </w:r>
                        <w:r>
                          <w:rPr>
                            <w:spacing w:val="-2"/>
                            <w:sz w:val="27"/>
                          </w:rPr>
                          <w:t>functions</w:t>
                        </w:r>
                      </w:p>
                      <w:p>
                        <w:pPr>
                          <w:numPr>
                            <w:ilvl w:val="0"/>
                            <w:numId w:val="1"/>
                          </w:numPr>
                          <w:tabs>
                            <w:tab w:val="left" w:pos="359"/>
                          </w:tabs>
                          <w:spacing w:before="0" w:line="329" w:lineRule="exact"/>
                          <w:ind w:left="359" w:right="0" w:hanging="359"/>
                          <w:jc w:val="left"/>
                          <w:rPr>
                            <w:sz w:val="27"/>
                          </w:rPr>
                        </w:pPr>
                        <w:r>
                          <w:rPr>
                            <w:sz w:val="27"/>
                          </w:rPr>
                          <w:t>Pointer</w:t>
                        </w:r>
                        <w:r>
                          <w:rPr>
                            <w:spacing w:val="-6"/>
                            <w:sz w:val="27"/>
                          </w:rPr>
                          <w:t xml:space="preserve"> </w:t>
                        </w:r>
                        <w:r>
                          <w:rPr>
                            <w:sz w:val="27"/>
                          </w:rPr>
                          <w:t>to</w:t>
                        </w:r>
                        <w:r>
                          <w:rPr>
                            <w:spacing w:val="-6"/>
                            <w:sz w:val="27"/>
                          </w:rPr>
                          <w:t xml:space="preserve"> </w:t>
                        </w:r>
                        <w:r>
                          <w:rPr>
                            <w:sz w:val="27"/>
                          </w:rPr>
                          <w:t>pointer</w:t>
                        </w:r>
                        <w:r>
                          <w:rPr>
                            <w:spacing w:val="-6"/>
                            <w:sz w:val="27"/>
                          </w:rPr>
                          <w:t xml:space="preserve"> </w:t>
                        </w:r>
                        <w:r>
                          <w:rPr>
                            <w:sz w:val="27"/>
                          </w:rPr>
                          <w:t>,</w:t>
                        </w:r>
                        <w:r>
                          <w:rPr>
                            <w:spacing w:val="-7"/>
                            <w:sz w:val="27"/>
                          </w:rPr>
                          <w:t xml:space="preserve"> </w:t>
                        </w:r>
                        <w:r>
                          <w:rPr>
                            <w:sz w:val="27"/>
                          </w:rPr>
                          <w:t>Initialization</w:t>
                        </w:r>
                        <w:r>
                          <w:rPr>
                            <w:spacing w:val="-6"/>
                            <w:sz w:val="27"/>
                          </w:rPr>
                          <w:t xml:space="preserve"> </w:t>
                        </w:r>
                        <w:r>
                          <w:rPr>
                            <w:sz w:val="27"/>
                          </w:rPr>
                          <w:t>of</w:t>
                        </w:r>
                        <w:r>
                          <w:rPr>
                            <w:spacing w:val="-6"/>
                            <w:sz w:val="27"/>
                          </w:rPr>
                          <w:t xml:space="preserve"> </w:t>
                        </w:r>
                        <w:r>
                          <w:rPr>
                            <w:sz w:val="27"/>
                          </w:rPr>
                          <w:t>pointer</w:t>
                        </w:r>
                        <w:r>
                          <w:rPr>
                            <w:spacing w:val="-6"/>
                            <w:sz w:val="27"/>
                          </w:rPr>
                          <w:t xml:space="preserve"> </w:t>
                        </w:r>
                        <w:r>
                          <w:rPr>
                            <w:spacing w:val="-2"/>
                            <w:sz w:val="27"/>
                          </w:rPr>
                          <w:t>arrays</w:t>
                        </w:r>
                      </w:p>
                      <w:p>
                        <w:pPr>
                          <w:numPr>
                            <w:ilvl w:val="0"/>
                            <w:numId w:val="1"/>
                          </w:numPr>
                          <w:tabs>
                            <w:tab w:val="left" w:pos="359"/>
                          </w:tabs>
                          <w:spacing w:before="0"/>
                          <w:ind w:left="359" w:right="0" w:hanging="359"/>
                          <w:jc w:val="left"/>
                          <w:rPr>
                            <w:sz w:val="27"/>
                          </w:rPr>
                        </w:pPr>
                        <w:r>
                          <w:rPr>
                            <w:sz w:val="27"/>
                          </w:rPr>
                          <w:t>Understanding</w:t>
                        </w:r>
                        <w:r>
                          <w:rPr>
                            <w:spacing w:val="-13"/>
                            <w:sz w:val="27"/>
                          </w:rPr>
                          <w:t xml:space="preserve"> </w:t>
                        </w:r>
                        <w:r>
                          <w:rPr>
                            <w:sz w:val="27"/>
                          </w:rPr>
                          <w:t>complex</w:t>
                        </w:r>
                        <w:r>
                          <w:rPr>
                            <w:spacing w:val="-13"/>
                            <w:sz w:val="27"/>
                          </w:rPr>
                          <w:t xml:space="preserve"> </w:t>
                        </w:r>
                        <w:r>
                          <w:rPr>
                            <w:spacing w:val="-2"/>
                            <w:sz w:val="27"/>
                          </w:rPr>
                          <w:t>declarations</w:t>
                        </w:r>
                      </w:p>
                      <w:p>
                        <w:pPr>
                          <w:numPr>
                            <w:ilvl w:val="0"/>
                            <w:numId w:val="1"/>
                          </w:numPr>
                          <w:tabs>
                            <w:tab w:val="left" w:pos="359"/>
                          </w:tabs>
                          <w:spacing w:before="0"/>
                          <w:ind w:left="359" w:right="0" w:hanging="359"/>
                          <w:jc w:val="left"/>
                          <w:rPr>
                            <w:sz w:val="27"/>
                          </w:rPr>
                        </w:pPr>
                        <w:r>
                          <w:rPr>
                            <w:sz w:val="27"/>
                          </w:rPr>
                          <w:t>dynamic</w:t>
                        </w:r>
                        <w:r>
                          <w:rPr>
                            <w:spacing w:val="-10"/>
                            <w:sz w:val="27"/>
                          </w:rPr>
                          <w:t xml:space="preserve"> </w:t>
                        </w:r>
                        <w:r>
                          <w:rPr>
                            <w:sz w:val="27"/>
                          </w:rPr>
                          <w:t>allocation</w:t>
                        </w:r>
                        <w:r>
                          <w:rPr>
                            <w:spacing w:val="-10"/>
                            <w:sz w:val="27"/>
                          </w:rPr>
                          <w:t xml:space="preserve"> </w:t>
                        </w:r>
                        <w:r>
                          <w:rPr>
                            <w:spacing w:val="-2"/>
                            <w:sz w:val="27"/>
                          </w:rPr>
                          <w:t>methods</w:t>
                        </w:r>
                      </w:p>
                      <w:p>
                        <w:pPr>
                          <w:numPr>
                            <w:ilvl w:val="0"/>
                            <w:numId w:val="1"/>
                          </w:numPr>
                          <w:tabs>
                            <w:tab w:val="left" w:pos="359"/>
                          </w:tabs>
                          <w:spacing w:before="1" w:line="331" w:lineRule="exact"/>
                          <w:ind w:left="359" w:right="0" w:hanging="359"/>
                          <w:jc w:val="left"/>
                          <w:rPr>
                            <w:sz w:val="27"/>
                          </w:rPr>
                        </w:pPr>
                        <w:r>
                          <w:rPr>
                            <w:sz w:val="27"/>
                          </w:rPr>
                          <w:t>Array</w:t>
                        </w:r>
                        <w:r>
                          <w:rPr>
                            <w:spacing w:val="-8"/>
                            <w:sz w:val="27"/>
                          </w:rPr>
                          <w:t xml:space="preserve"> </w:t>
                        </w:r>
                        <w:r>
                          <w:rPr>
                            <w:sz w:val="27"/>
                          </w:rPr>
                          <w:t>of</w:t>
                        </w:r>
                        <w:r>
                          <w:rPr>
                            <w:spacing w:val="-7"/>
                            <w:sz w:val="27"/>
                          </w:rPr>
                          <w:t xml:space="preserve"> </w:t>
                        </w:r>
                        <w:r>
                          <w:rPr>
                            <w:sz w:val="27"/>
                          </w:rPr>
                          <w:t>pointers</w:t>
                        </w:r>
                        <w:r>
                          <w:rPr>
                            <w:spacing w:val="-7"/>
                            <w:sz w:val="27"/>
                          </w:rPr>
                          <w:t xml:space="preserve"> </w:t>
                        </w:r>
                        <w:r>
                          <w:rPr>
                            <w:sz w:val="27"/>
                          </w:rPr>
                          <w:t>and</w:t>
                        </w:r>
                        <w:r>
                          <w:rPr>
                            <w:spacing w:val="-7"/>
                            <w:sz w:val="27"/>
                          </w:rPr>
                          <w:t xml:space="preserve"> </w:t>
                        </w:r>
                        <w:r>
                          <w:rPr>
                            <w:sz w:val="27"/>
                          </w:rPr>
                          <w:t>programming</w:t>
                        </w:r>
                        <w:r>
                          <w:rPr>
                            <w:spacing w:val="-7"/>
                            <w:sz w:val="27"/>
                          </w:rPr>
                          <w:t xml:space="preserve"> </w:t>
                        </w:r>
                        <w:r>
                          <w:rPr>
                            <w:spacing w:val="-2"/>
                            <w:sz w:val="27"/>
                          </w:rPr>
                          <w:t>examples.</w:t>
                        </w:r>
                      </w:p>
                    </w:txbxContent>
                  </v:textbox>
                </v:shape>
                <v:shape id="Textbox 83" o:spid="_x0000_s1026" o:spt="202" type="#_x0000_t202" style="position:absolute;left:933450;top:19050;height:323850;width:3409950;" filled="f" stroked="f" coordsize="21600,21600" o:gfxdata="UEsDBAoAAAAAAIdO4kAAAAAAAAAAAAAAAAAEAAAAZHJzL1BLAwQUAAAACACHTuJAEtL6SL0AAADb&#10;AAAADwAAAGRycy9kb3ducmV2LnhtbEWPT2sCMRTE7wW/Q3hCbzWxgu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0vp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73"/>
                          <w:ind w:left="245" w:right="0" w:firstLine="0"/>
                          <w:jc w:val="left"/>
                          <w:rPr>
                            <w:b/>
                            <w:sz w:val="30"/>
                          </w:rPr>
                        </w:pPr>
                        <w:r>
                          <w:rPr>
                            <w:b/>
                            <w:sz w:val="30"/>
                          </w:rPr>
                          <w:t>What</w:t>
                        </w:r>
                        <w:r>
                          <w:rPr>
                            <w:b/>
                            <w:spacing w:val="-6"/>
                            <w:sz w:val="30"/>
                          </w:rPr>
                          <w:t xml:space="preserve"> </w:t>
                        </w:r>
                        <w:r>
                          <w:rPr>
                            <w:b/>
                            <w:sz w:val="30"/>
                          </w:rPr>
                          <w:t>are</w:t>
                        </w:r>
                        <w:r>
                          <w:rPr>
                            <w:b/>
                            <w:spacing w:val="-7"/>
                            <w:sz w:val="30"/>
                          </w:rPr>
                          <w:t xml:space="preserve"> </w:t>
                        </w:r>
                        <w:r>
                          <w:rPr>
                            <w:b/>
                            <w:sz w:val="30"/>
                          </w:rPr>
                          <w:t>we</w:t>
                        </w:r>
                        <w:r>
                          <w:rPr>
                            <w:b/>
                            <w:spacing w:val="-7"/>
                            <w:sz w:val="30"/>
                          </w:rPr>
                          <w:t xml:space="preserve"> </w:t>
                        </w:r>
                        <w:r>
                          <w:rPr>
                            <w:b/>
                            <w:sz w:val="30"/>
                          </w:rPr>
                          <w:t>studying</w:t>
                        </w:r>
                        <w:r>
                          <w:rPr>
                            <w:b/>
                            <w:spacing w:val="-7"/>
                            <w:sz w:val="30"/>
                          </w:rPr>
                          <w:t xml:space="preserve"> </w:t>
                        </w:r>
                        <w:r>
                          <w:rPr>
                            <w:b/>
                            <w:sz w:val="30"/>
                          </w:rPr>
                          <w:t>in</w:t>
                        </w:r>
                        <w:r>
                          <w:rPr>
                            <w:b/>
                            <w:spacing w:val="-7"/>
                            <w:sz w:val="30"/>
                          </w:rPr>
                          <w:t xml:space="preserve"> </w:t>
                        </w:r>
                        <w:r>
                          <w:rPr>
                            <w:b/>
                            <w:sz w:val="30"/>
                          </w:rPr>
                          <w:t>this</w:t>
                        </w:r>
                        <w:r>
                          <w:rPr>
                            <w:b/>
                            <w:spacing w:val="-5"/>
                            <w:sz w:val="30"/>
                          </w:rPr>
                          <w:t xml:space="preserve"> </w:t>
                        </w:r>
                        <w:r>
                          <w:rPr>
                            <w:b/>
                            <w:spacing w:val="-2"/>
                            <w:sz w:val="30"/>
                          </w:rPr>
                          <w:t>chapter?</w:t>
                        </w:r>
                      </w:p>
                    </w:txbxContent>
                  </v:textbox>
                </v:shape>
                <w10:wrap type="topAndBottom"/>
              </v:group>
            </w:pict>
          </mc:Fallback>
        </mc:AlternateContent>
      </w:r>
    </w:p>
    <w:p>
      <w:pPr>
        <w:pStyle w:val="6"/>
        <w:spacing w:before="229" w:line="540" w:lineRule="atLeast"/>
        <w:ind w:left="68" w:right="555"/>
      </w:pPr>
      <w:r>
        <w:rPr>
          <w:b/>
          <w:color w:val="FF00FF"/>
        </w:rPr>
        <w:t>Example</w:t>
      </w:r>
      <w:r>
        <w:rPr>
          <w:b/>
          <w:color w:val="FF00FF"/>
          <w:spacing w:val="-5"/>
        </w:rPr>
        <w:t xml:space="preserve"> </w:t>
      </w:r>
      <w:r>
        <w:rPr>
          <w:b/>
          <w:color w:val="FF00FF"/>
        </w:rPr>
        <w:t>12.1:</w:t>
      </w:r>
      <w:r>
        <w:rPr>
          <w:b/>
          <w:color w:val="FF00FF"/>
          <w:spacing w:val="-4"/>
        </w:rPr>
        <w:t xml:space="preserve"> </w:t>
      </w:r>
      <w:r>
        <w:t>Program</w:t>
      </w:r>
      <w:r>
        <w:rPr>
          <w:spacing w:val="-4"/>
        </w:rPr>
        <w:t xml:space="preserve"> </w:t>
      </w:r>
      <w:r>
        <w:t>to</w:t>
      </w:r>
      <w:r>
        <w:rPr>
          <w:spacing w:val="-4"/>
        </w:rPr>
        <w:t xml:space="preserve"> </w:t>
      </w:r>
      <w:r>
        <w:t>print</w:t>
      </w:r>
      <w:r>
        <w:rPr>
          <w:spacing w:val="-5"/>
        </w:rPr>
        <w:t xml:space="preserve"> </w:t>
      </w:r>
      <w:r>
        <w:t>the</w:t>
      </w:r>
      <w:r>
        <w:rPr>
          <w:spacing w:val="-4"/>
        </w:rPr>
        <w:t xml:space="preserve"> </w:t>
      </w:r>
      <w:r>
        <w:t>values</w:t>
      </w:r>
      <w:r>
        <w:rPr>
          <w:spacing w:val="-4"/>
        </w:rPr>
        <w:t xml:space="preserve"> </w:t>
      </w:r>
      <w:r>
        <w:t>using</w:t>
      </w:r>
      <w:r>
        <w:rPr>
          <w:spacing w:val="-4"/>
        </w:rPr>
        <w:t xml:space="preserve"> </w:t>
      </w:r>
      <w:r>
        <w:t>variables</w:t>
      </w:r>
      <w:r>
        <w:rPr>
          <w:spacing w:val="-4"/>
        </w:rPr>
        <w:t xml:space="preserve"> </w:t>
      </w:r>
      <w:r>
        <w:t>and</w:t>
      </w:r>
      <w:r>
        <w:rPr>
          <w:spacing w:val="-4"/>
        </w:rPr>
        <w:t xml:space="preserve"> </w:t>
      </w:r>
      <w:r>
        <w:t>their</w:t>
      </w:r>
      <w:r>
        <w:rPr>
          <w:spacing w:val="-4"/>
        </w:rPr>
        <w:t xml:space="preserve"> </w:t>
      </w:r>
      <w:r>
        <w:t>addresses #include &lt;stdio.h&gt;</w:t>
      </w:r>
    </w:p>
    <w:p>
      <w:pPr>
        <w:tabs>
          <w:tab w:val="left" w:pos="6869"/>
          <w:tab w:val="left" w:pos="8026"/>
        </w:tabs>
        <w:spacing w:before="37" w:line="153" w:lineRule="auto"/>
        <w:ind w:left="68" w:right="0" w:firstLine="0"/>
        <w:jc w:val="left"/>
        <w:rPr>
          <w:b/>
          <w:position w:val="-13"/>
          <w:sz w:val="25"/>
        </w:rPr>
      </w:pPr>
      <w:r>
        <w:rPr>
          <w:b/>
          <w:sz w:val="25"/>
        </w:rPr>
        <w:t>void</w:t>
      </w:r>
      <w:r>
        <w:rPr>
          <w:b/>
          <w:spacing w:val="-5"/>
          <w:sz w:val="25"/>
        </w:rPr>
        <w:t xml:space="preserve"> </w:t>
      </w:r>
      <w:r>
        <w:rPr>
          <w:spacing w:val="-2"/>
          <w:sz w:val="25"/>
        </w:rPr>
        <w:t>main()</w:t>
      </w:r>
      <w:r>
        <w:rPr>
          <w:sz w:val="25"/>
        </w:rPr>
        <w:tab/>
      </w:r>
      <w:r>
        <w:rPr>
          <w:b/>
          <w:spacing w:val="-10"/>
          <w:position w:val="-13"/>
          <w:sz w:val="25"/>
        </w:rPr>
        <w:t>a</w:t>
      </w:r>
      <w:r>
        <w:rPr>
          <w:b/>
          <w:position w:val="-13"/>
          <w:sz w:val="25"/>
        </w:rPr>
        <w:tab/>
      </w:r>
      <w:r>
        <w:rPr>
          <w:b/>
          <w:spacing w:val="-10"/>
          <w:position w:val="-13"/>
          <w:sz w:val="25"/>
        </w:rPr>
        <w:t>b</w:t>
      </w:r>
    </w:p>
    <w:p>
      <w:pPr>
        <w:spacing w:before="0" w:line="218" w:lineRule="exact"/>
        <w:ind w:left="68" w:right="0" w:firstLine="0"/>
        <w:jc w:val="left"/>
        <w:rPr>
          <w:b/>
          <w:sz w:val="25"/>
        </w:rPr>
      </w:pPr>
      <w:r>
        <w:rPr>
          <w:b/>
          <w:sz w:val="25"/>
        </w:rPr>
        <mc:AlternateContent>
          <mc:Choice Requires="wps">
            <w:drawing>
              <wp:anchor distT="0" distB="0" distL="0" distR="0" simplePos="0" relativeHeight="251662336" behindDoc="0" locked="0" layoutInCell="1" allowOverlap="1">
                <wp:simplePos x="0" y="0"/>
                <wp:positionH relativeFrom="page">
                  <wp:posOffset>4632325</wp:posOffset>
                </wp:positionH>
                <wp:positionV relativeFrom="paragraph">
                  <wp:posOffset>29210</wp:posOffset>
                </wp:positionV>
                <wp:extent cx="1270" cy="1828165"/>
                <wp:effectExtent l="0" t="0" r="0" b="0"/>
                <wp:wrapNone/>
                <wp:docPr id="84" name="Graphic 84"/>
                <wp:cNvGraphicFramePr/>
                <a:graphic xmlns:a="http://schemas.openxmlformats.org/drawingml/2006/main">
                  <a:graphicData uri="http://schemas.microsoft.com/office/word/2010/wordprocessingShape">
                    <wps:wsp>
                      <wps:cNvSpPr/>
                      <wps:spPr>
                        <a:xfrm>
                          <a:off x="0" y="0"/>
                          <a:ext cx="1270" cy="1828164"/>
                        </a:xfrm>
                        <a:custGeom>
                          <a:avLst/>
                          <a:gdLst/>
                          <a:ahLst/>
                          <a:cxnLst/>
                          <a:rect l="l" t="t" r="r" b="b"/>
                          <a:pathLst>
                            <a:path w="635" h="1828164">
                              <a:moveTo>
                                <a:pt x="0" y="0"/>
                              </a:moveTo>
                              <a:lnTo>
                                <a:pt x="635" y="1828165"/>
                              </a:lnTo>
                            </a:path>
                          </a:pathLst>
                        </a:custGeom>
                        <a:ln w="28575">
                          <a:solidFill>
                            <a:srgbClr val="000000"/>
                          </a:solidFill>
                          <a:prstDash val="solid"/>
                        </a:ln>
                      </wps:spPr>
                      <wps:bodyPr wrap="square" lIns="0" tIns="0" rIns="0" bIns="0" rtlCol="0">
                        <a:noAutofit/>
                      </wps:bodyPr>
                    </wps:wsp>
                  </a:graphicData>
                </a:graphic>
              </wp:anchor>
            </w:drawing>
          </mc:Choice>
          <mc:Fallback>
            <w:pict>
              <v:shape id="Graphic 84" o:spid="_x0000_s1026" o:spt="100" style="position:absolute;left:0pt;margin-left:364.75pt;margin-top:2.3pt;height:143.95pt;width:0.1pt;mso-position-horizontal-relative:page;z-index:251662336;mso-width-relative:page;mso-height-relative:page;" filled="f" stroked="t" coordsize="635,1828164" o:gfxdata="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AoiGtcAAAAJAQAADwAA&#10;AAAAAAABACAAAAAiAAAAZHJzL2Rvd25yZXYueG1sUEsBAhQAFAAAAAgAh07iQA1V9EsXAgAAhwQA&#10;AA4AAAAAAAAAAQAgAAAAJgEAAGRycy9lMm9Eb2MueG1sUEsFBgAAAAAGAAYAWQEAAK8FAAAAAA==&#10;" path="m0,0l635,1828165e">
                <v:fill on="f" focussize="0,0"/>
                <v:stroke weight="2.25pt" color="#000000" joinstyle="round"/>
                <v:imagedata o:title=""/>
                <o:lock v:ext="edit" aspectratio="f"/>
                <v:textbox inset="0mm,0mm,0mm,0mm"/>
              </v:shape>
            </w:pict>
          </mc:Fallback>
        </mc:AlternateContent>
      </w:r>
      <w:r>
        <w:rPr>
          <w:b/>
          <w:sz w:val="25"/>
        </w:rPr>
        <mc:AlternateContent>
          <mc:Choice Requires="wpg">
            <w:drawing>
              <wp:anchor distT="0" distB="0" distL="0" distR="0" simplePos="0" relativeHeight="251663360" behindDoc="0" locked="0" layoutInCell="1" allowOverlap="1">
                <wp:simplePos x="0" y="0"/>
                <wp:positionH relativeFrom="page">
                  <wp:posOffset>5052060</wp:posOffset>
                </wp:positionH>
                <wp:positionV relativeFrom="paragraph">
                  <wp:posOffset>15240</wp:posOffset>
                </wp:positionV>
                <wp:extent cx="667385" cy="321310"/>
                <wp:effectExtent l="0" t="0" r="0" b="0"/>
                <wp:wrapNone/>
                <wp:docPr id="85" name="Group 85"/>
                <wp:cNvGraphicFramePr/>
                <a:graphic xmlns:a="http://schemas.openxmlformats.org/drawingml/2006/main">
                  <a:graphicData uri="http://schemas.microsoft.com/office/word/2010/wordprocessingGroup">
                    <wpg:wgp>
                      <wpg:cNvGrpSpPr/>
                      <wpg:grpSpPr>
                        <a:xfrm>
                          <a:off x="0" y="0"/>
                          <a:ext cx="667385" cy="321310"/>
                          <a:chOff x="0" y="0"/>
                          <a:chExt cx="667385" cy="321310"/>
                        </a:xfrm>
                      </wpg:grpSpPr>
                      <wps:wsp>
                        <wps:cNvPr id="86" name="Graphic 86"/>
                        <wps:cNvSpPr/>
                        <wps:spPr>
                          <a:xfrm>
                            <a:off x="14287" y="14287"/>
                            <a:ext cx="638810" cy="292735"/>
                          </a:xfrm>
                          <a:custGeom>
                            <a:avLst/>
                            <a:gdLst/>
                            <a:ahLst/>
                            <a:cxnLst/>
                            <a:rect l="l" t="t" r="r" b="b"/>
                            <a:pathLst>
                              <a:path w="638810" h="292735">
                                <a:moveTo>
                                  <a:pt x="0" y="0"/>
                                </a:moveTo>
                                <a:lnTo>
                                  <a:pt x="638810" y="0"/>
                                </a:lnTo>
                                <a:lnTo>
                                  <a:pt x="638810" y="292735"/>
                                </a:lnTo>
                                <a:lnTo>
                                  <a:pt x="0" y="292735"/>
                                </a:lnTo>
                                <a:lnTo>
                                  <a:pt x="0" y="0"/>
                                </a:lnTo>
                                <a:close/>
                              </a:path>
                            </a:pathLst>
                          </a:custGeom>
                          <a:ln w="28575">
                            <a:solidFill>
                              <a:srgbClr val="000000"/>
                            </a:solidFill>
                            <a:prstDash val="solid"/>
                          </a:ln>
                        </wps:spPr>
                        <wps:bodyPr wrap="square" lIns="0" tIns="0" rIns="0" bIns="0" rtlCol="0">
                          <a:noAutofit/>
                        </wps:bodyPr>
                      </wps:wsp>
                      <wps:wsp>
                        <wps:cNvPr id="87" name="Graphic 87"/>
                        <wps:cNvSpPr/>
                        <wps:spPr>
                          <a:xfrm>
                            <a:off x="350836" y="14287"/>
                            <a:ext cx="1270" cy="292735"/>
                          </a:xfrm>
                          <a:custGeom>
                            <a:avLst/>
                            <a:gdLst/>
                            <a:ahLst/>
                            <a:cxnLst/>
                            <a:rect l="l" t="t" r="r" b="b"/>
                            <a:pathLst>
                              <a:path h="292735">
                                <a:moveTo>
                                  <a:pt x="0" y="0"/>
                                </a:moveTo>
                                <a:lnTo>
                                  <a:pt x="1" y="292735"/>
                                </a:lnTo>
                              </a:path>
                            </a:pathLst>
                          </a:custGeom>
                          <a:ln w="12700">
                            <a:solidFill>
                              <a:srgbClr val="000000"/>
                            </a:solidFill>
                            <a:prstDash val="solid"/>
                          </a:ln>
                        </wps:spPr>
                        <wps:bodyPr wrap="square" lIns="0" tIns="0" rIns="0" bIns="0" rtlCol="0">
                          <a:noAutofit/>
                        </wps:bodyPr>
                      </wps:wsp>
                      <wps:wsp>
                        <wps:cNvPr id="88" name="Textbox 88"/>
                        <wps:cNvSpPr txBox="1"/>
                        <wps:spPr>
                          <a:xfrm>
                            <a:off x="28575" y="28575"/>
                            <a:ext cx="316230" cy="264160"/>
                          </a:xfrm>
                          <a:prstGeom prst="rect">
                            <a:avLst/>
                          </a:prstGeom>
                        </wps:spPr>
                        <wps:txbx>
                          <w:txbxContent>
                            <w:p>
                              <w:pPr>
                                <w:spacing w:before="73"/>
                                <w:ind w:left="0" w:right="-159" w:firstLine="0"/>
                                <w:jc w:val="right"/>
                                <w:rPr>
                                  <w:b/>
                                  <w:sz w:val="25"/>
                                </w:rPr>
                              </w:pPr>
                              <w:r>
                                <w:rPr>
                                  <w:b/>
                                  <w:spacing w:val="-5"/>
                                  <w:sz w:val="25"/>
                                </w:rPr>
                                <w:t>25</w:t>
                              </w:r>
                            </w:p>
                          </w:txbxContent>
                        </wps:txbx>
                        <wps:bodyPr wrap="square" lIns="0" tIns="0" rIns="0" bIns="0" rtlCol="0">
                          <a:noAutofit/>
                        </wps:bodyPr>
                      </wps:wsp>
                    </wpg:wgp>
                  </a:graphicData>
                </a:graphic>
              </wp:anchor>
            </w:drawing>
          </mc:Choice>
          <mc:Fallback>
            <w:pict>
              <v:group id="_x0000_s1026" o:spid="_x0000_s1026" o:spt="203" style="position:absolute;left:0pt;margin-left:397.8pt;margin-top:1.2pt;height:25.3pt;width:52.55pt;mso-position-horizontal-relative:page;z-index:251663360;mso-width-relative:page;mso-height-relative:page;" coordsize="667385,321310" o:gfxdata="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JVGeLNkAAAAIAQAADwAAAAAAAAABACAAAAAiAAAA&#10;ZHJzL2Rvd25yZXYueG1sUEsBAhQAFAAAAAgAh07iQPOm1fMjAwAAhgoAAA4AAAAAAAAAAQAgAAAA&#10;KAEAAGRycy9lMm9Eb2MueG1sUEsFBgAAAAAGAAYAWQEAAL0GAAAAAA==&#10;">
                <o:lock v:ext="edit" aspectratio="f"/>
                <v:shape id="Graphic 86" o:spid="_x0000_s1026" o:spt="100" style="position:absolute;left:14287;top:14287;height:292735;width:638810;" filled="f" stroked="t" coordsize="638810,292735" o:gfxdata="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nZ3GvQAA&#10;ANsAAAAPAAAAAAAAAAEAIAAAACIAAABkcnMvZG93bnJldi54bWxQSwECFAAUAAAACACHTuJAMy8F&#10;njsAAAA5AAAAEAAAAAAAAAABACAAAAAMAQAAZHJzL3NoYXBleG1sLnhtbFBLBQYAAAAABgAGAFsB&#10;AAC2AwAAAAA=&#10;" path="m0,0l638810,0,638810,292735,0,292735,0,0xe">
                  <v:fill on="f" focussize="0,0"/>
                  <v:stroke weight="2.25pt" color="#000000" joinstyle="round"/>
                  <v:imagedata o:title=""/>
                  <o:lock v:ext="edit" aspectratio="f"/>
                  <v:textbox inset="0mm,0mm,0mm,0mm"/>
                </v:shape>
                <v:shape id="Graphic 87" o:spid="_x0000_s1026" o:spt="100" style="position:absolute;left:350836;top:14287;height:292735;width:1270;" filled="f" stroked="t" coordsize="1,292735" o:gfxdata="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mh+q/&#10;AAAA2wAAAA8AAAAAAAAAAQAgAAAAIgAAAGRycy9kb3ducmV2LnhtbFBLAQIUABQAAAAIAIdO4kAz&#10;LwWeOwAAADkAAAAQAAAAAAAAAAEAIAAAAA4BAABkcnMvc2hhcGV4bWwueG1sUEsFBgAAAAAGAAYA&#10;WwEAALgDAAAAAA==&#10;" path="m0,0l1,292735e">
                  <v:fill on="f" focussize="0,0"/>
                  <v:stroke weight="1pt" color="#000000" joinstyle="round"/>
                  <v:imagedata o:title=""/>
                  <o:lock v:ext="edit" aspectratio="f"/>
                  <v:textbox inset="0mm,0mm,0mm,0mm"/>
                </v:shape>
                <v:shape id="Textbox 88" o:spid="_x0000_s1026" o:spt="202" type="#_x0000_t202" style="position:absolute;left:28575;top:28575;height:264160;width:316230;" filled="f" stroked="f" coordsize="21600,21600" o:gfxdata="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2aDm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pPr>
                          <w:spacing w:before="73"/>
                          <w:ind w:left="0" w:right="-159" w:firstLine="0"/>
                          <w:jc w:val="right"/>
                          <w:rPr>
                            <w:b/>
                            <w:sz w:val="25"/>
                          </w:rPr>
                        </w:pPr>
                        <w:r>
                          <w:rPr>
                            <w:b/>
                            <w:spacing w:val="-5"/>
                            <w:sz w:val="25"/>
                          </w:rPr>
                          <w:t>25</w:t>
                        </w:r>
                      </w:p>
                    </w:txbxContent>
                  </v:textbox>
                </v:shape>
              </v:group>
            </w:pict>
          </mc:Fallback>
        </mc:AlternateContent>
      </w:r>
      <w:r>
        <w:rPr>
          <w:b/>
          <w:sz w:val="25"/>
        </w:rPr>
        <mc:AlternateContent>
          <mc:Choice Requires="wpg">
            <w:drawing>
              <wp:anchor distT="0" distB="0" distL="0" distR="0" simplePos="0" relativeHeight="251663360" behindDoc="0" locked="0" layoutInCell="1" allowOverlap="1">
                <wp:simplePos x="0" y="0"/>
                <wp:positionH relativeFrom="page">
                  <wp:posOffset>5787390</wp:posOffset>
                </wp:positionH>
                <wp:positionV relativeFrom="paragraph">
                  <wp:posOffset>14605</wp:posOffset>
                </wp:positionV>
                <wp:extent cx="667385" cy="321310"/>
                <wp:effectExtent l="0" t="0" r="0" b="0"/>
                <wp:wrapNone/>
                <wp:docPr id="89" name="Group 89"/>
                <wp:cNvGraphicFramePr/>
                <a:graphic xmlns:a="http://schemas.openxmlformats.org/drawingml/2006/main">
                  <a:graphicData uri="http://schemas.microsoft.com/office/word/2010/wordprocessingGroup">
                    <wpg:wgp>
                      <wpg:cNvGrpSpPr/>
                      <wpg:grpSpPr>
                        <a:xfrm>
                          <a:off x="0" y="0"/>
                          <a:ext cx="667385" cy="321310"/>
                          <a:chOff x="0" y="0"/>
                          <a:chExt cx="667385" cy="321310"/>
                        </a:xfrm>
                      </wpg:grpSpPr>
                      <wps:wsp>
                        <wps:cNvPr id="90" name="Graphic 90"/>
                        <wps:cNvSpPr/>
                        <wps:spPr>
                          <a:xfrm>
                            <a:off x="14287" y="14287"/>
                            <a:ext cx="638810" cy="292735"/>
                          </a:xfrm>
                          <a:custGeom>
                            <a:avLst/>
                            <a:gdLst/>
                            <a:ahLst/>
                            <a:cxnLst/>
                            <a:rect l="l" t="t" r="r" b="b"/>
                            <a:pathLst>
                              <a:path w="638810" h="292735">
                                <a:moveTo>
                                  <a:pt x="0" y="0"/>
                                </a:moveTo>
                                <a:lnTo>
                                  <a:pt x="638810" y="0"/>
                                </a:lnTo>
                                <a:lnTo>
                                  <a:pt x="638810" y="292735"/>
                                </a:lnTo>
                                <a:lnTo>
                                  <a:pt x="0" y="292735"/>
                                </a:lnTo>
                                <a:lnTo>
                                  <a:pt x="0" y="0"/>
                                </a:lnTo>
                                <a:close/>
                              </a:path>
                            </a:pathLst>
                          </a:custGeom>
                          <a:ln w="28575">
                            <a:solidFill>
                              <a:srgbClr val="000000"/>
                            </a:solidFill>
                            <a:prstDash val="solid"/>
                          </a:ln>
                        </wps:spPr>
                        <wps:bodyPr wrap="square" lIns="0" tIns="0" rIns="0" bIns="0" rtlCol="0">
                          <a:noAutofit/>
                        </wps:bodyPr>
                      </wps:wsp>
                      <wps:wsp>
                        <wps:cNvPr id="91" name="Graphic 91"/>
                        <wps:cNvSpPr/>
                        <wps:spPr>
                          <a:xfrm>
                            <a:off x="350837" y="14287"/>
                            <a:ext cx="1270" cy="292735"/>
                          </a:xfrm>
                          <a:custGeom>
                            <a:avLst/>
                            <a:gdLst/>
                            <a:ahLst/>
                            <a:cxnLst/>
                            <a:rect l="l" t="t" r="r" b="b"/>
                            <a:pathLst>
                              <a:path h="292735">
                                <a:moveTo>
                                  <a:pt x="0" y="0"/>
                                </a:moveTo>
                                <a:lnTo>
                                  <a:pt x="1" y="292735"/>
                                </a:lnTo>
                              </a:path>
                            </a:pathLst>
                          </a:custGeom>
                          <a:ln w="12700">
                            <a:solidFill>
                              <a:srgbClr val="000000"/>
                            </a:solidFill>
                            <a:prstDash val="solid"/>
                          </a:ln>
                        </wps:spPr>
                        <wps:bodyPr wrap="square" lIns="0" tIns="0" rIns="0" bIns="0" rtlCol="0">
                          <a:noAutofit/>
                        </wps:bodyPr>
                      </wps:wsp>
                      <wps:wsp>
                        <wps:cNvPr id="92" name="Textbox 92"/>
                        <wps:cNvSpPr txBox="1"/>
                        <wps:spPr>
                          <a:xfrm>
                            <a:off x="357188" y="28575"/>
                            <a:ext cx="281940" cy="264160"/>
                          </a:xfrm>
                          <a:prstGeom prst="rect">
                            <a:avLst/>
                          </a:prstGeom>
                        </wps:spPr>
                        <wps:txbx>
                          <w:txbxContent>
                            <w:p>
                              <w:pPr>
                                <w:spacing w:before="73"/>
                                <w:ind w:left="0" w:right="0" w:firstLine="0"/>
                                <w:jc w:val="left"/>
                                <w:rPr>
                                  <w:b/>
                                  <w:sz w:val="25"/>
                                </w:rPr>
                              </w:pPr>
                              <w:r>
                                <w:rPr>
                                  <w:b/>
                                  <w:spacing w:val="-10"/>
                                  <w:sz w:val="25"/>
                                </w:rPr>
                                <w:t>5</w:t>
                              </w:r>
                            </w:p>
                          </w:txbxContent>
                        </wps:txbx>
                        <wps:bodyPr wrap="square" lIns="0" tIns="0" rIns="0" bIns="0" rtlCol="0">
                          <a:noAutofit/>
                        </wps:bodyPr>
                      </wps:wsp>
                      <wps:wsp>
                        <wps:cNvPr id="93" name="Textbox 93"/>
                        <wps:cNvSpPr txBox="1"/>
                        <wps:spPr>
                          <a:xfrm>
                            <a:off x="28575" y="28575"/>
                            <a:ext cx="316230" cy="264160"/>
                          </a:xfrm>
                          <a:prstGeom prst="rect">
                            <a:avLst/>
                          </a:prstGeom>
                        </wps:spPr>
                        <wps:txbx>
                          <w:txbxContent>
                            <w:p>
                              <w:pPr>
                                <w:spacing w:before="73"/>
                                <w:ind w:left="0" w:right="-29" w:firstLine="0"/>
                                <w:jc w:val="right"/>
                                <w:rPr>
                                  <w:b/>
                                  <w:sz w:val="25"/>
                                </w:rPr>
                              </w:pPr>
                              <w:r>
                                <w:rPr>
                                  <w:b/>
                                  <w:spacing w:val="-10"/>
                                  <w:sz w:val="25"/>
                                </w:rPr>
                                <w:t>4</w:t>
                              </w:r>
                            </w:p>
                          </w:txbxContent>
                        </wps:txbx>
                        <wps:bodyPr wrap="square" lIns="0" tIns="0" rIns="0" bIns="0" rtlCol="0">
                          <a:noAutofit/>
                        </wps:bodyPr>
                      </wps:wsp>
                    </wpg:wgp>
                  </a:graphicData>
                </a:graphic>
              </wp:anchor>
            </w:drawing>
          </mc:Choice>
          <mc:Fallback>
            <w:pict>
              <v:group id="_x0000_s1026" o:spid="_x0000_s1026" o:spt="203" style="position:absolute;left:0pt;margin-left:455.7pt;margin-top:1.15pt;height:25.3pt;width:52.55pt;mso-position-horizontal-relative:page;z-index:251663360;mso-width-relative:page;mso-height-relative:page;" coordsize="667385,321310" o:gfxdata="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aYBe&#10;jdkAAAAJAQAADwAAAAAAAAABACAAAAAiAAAAZHJzL2Rvd25yZXYueG1sUEsBAhQAFAAAAAgAh07i&#10;QDiZA4U+AwAAJgwAAA4AAAAAAAAAAQAgAAAAKAEAAGRycy9lMm9Eb2MueG1sUEsFBgAAAAAGAAYA&#10;WQEAANgGAAAAAA==&#10;">
                <o:lock v:ext="edit" aspectratio="f"/>
                <v:shape id="Graphic 90" o:spid="_x0000_s1026" o:spt="100" style="position:absolute;left:14287;top:14287;height:292735;width:638810;" filled="f" stroked="t" coordsize="638810,292735" o:gfxdata="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4Tb0ugAAANsA&#10;AAAPAAAAAAAAAAEAIAAAACIAAABkcnMvZG93bnJldi54bWxQSwECFAAUAAAACACHTuJAMy8FnjsA&#10;AAA5AAAAEAAAAAAAAAABACAAAAAJAQAAZHJzL3NoYXBleG1sLnhtbFBLBQYAAAAABgAGAFsBAACz&#10;AwAAAAA=&#10;" path="m0,0l638810,0,638810,292735,0,292735,0,0xe">
                  <v:fill on="f" focussize="0,0"/>
                  <v:stroke weight="2.25pt" color="#000000" joinstyle="round"/>
                  <v:imagedata o:title=""/>
                  <o:lock v:ext="edit" aspectratio="f"/>
                  <v:textbox inset="0mm,0mm,0mm,0mm"/>
                </v:shape>
                <v:shape id="Graphic 91" o:spid="_x0000_s1026" o:spt="100" style="position:absolute;left:350837;top:14287;height:292735;width:1270;" filled="f" stroked="t" coordsize="1,292735" o:gfxdata="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2izY&#10;wAAAANsAAAAPAAAAAAAAAAEAIAAAACIAAABkcnMvZG93bnJldi54bWxQSwECFAAUAAAACACHTuJA&#10;My8FnjsAAAA5AAAAEAAAAAAAAAABACAAAAAPAQAAZHJzL3NoYXBleG1sLnhtbFBLBQYAAAAABgAG&#10;AFsBAAC5AwAAAAA=&#10;" path="m0,0l1,292735e">
                  <v:fill on="f" focussize="0,0"/>
                  <v:stroke weight="1pt" color="#000000" joinstyle="round"/>
                  <v:imagedata o:title=""/>
                  <o:lock v:ext="edit" aspectratio="f"/>
                  <v:textbox inset="0mm,0mm,0mm,0mm"/>
                </v:shape>
                <v:shape id="Textbox 92" o:spid="_x0000_s1026" o:spt="202" type="#_x0000_t202" style="position:absolute;left:357188;top:28575;height:264160;width:281940;" filled="f" stroked="f" coordsize="21600,21600" o:gfxdata="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8kO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73"/>
                          <w:ind w:left="0" w:right="0" w:firstLine="0"/>
                          <w:jc w:val="left"/>
                          <w:rPr>
                            <w:b/>
                            <w:sz w:val="25"/>
                          </w:rPr>
                        </w:pPr>
                        <w:r>
                          <w:rPr>
                            <w:b/>
                            <w:spacing w:val="-10"/>
                            <w:sz w:val="25"/>
                          </w:rPr>
                          <w:t>5</w:t>
                        </w:r>
                      </w:p>
                    </w:txbxContent>
                  </v:textbox>
                </v:shape>
                <v:shape id="Textbox 93" o:spid="_x0000_s1026" o:spt="202" type="#_x0000_t202" style="position:absolute;left:28575;top:28575;height:264160;width:316230;" filled="f" stroked="f" coordsize="21600,21600" o:gfxdata="UEsDBAoAAAAAAIdO4kAAAAAAAAAAAAAAAAAEAAAAZHJzL1BLAwQUAAAACACHTuJAlwtslb0AAADb&#10;AAAADwAAAGRycy9kb3ducmV2LnhtbEWPQWsCMRSE74L/ITyhN01sQ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2y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73"/>
                          <w:ind w:left="0" w:right="-29" w:firstLine="0"/>
                          <w:jc w:val="right"/>
                          <w:rPr>
                            <w:b/>
                            <w:sz w:val="25"/>
                          </w:rPr>
                        </w:pPr>
                        <w:r>
                          <w:rPr>
                            <w:b/>
                            <w:spacing w:val="-10"/>
                            <w:sz w:val="25"/>
                          </w:rPr>
                          <w:t>4</w:t>
                        </w:r>
                      </w:p>
                    </w:txbxContent>
                  </v:textbox>
                </v:shape>
              </v:group>
            </w:pict>
          </mc:Fallback>
        </mc:AlternateContent>
      </w:r>
      <w:r>
        <w:rPr>
          <w:b/>
          <w:spacing w:val="-10"/>
          <w:sz w:val="25"/>
        </w:rPr>
        <w:t>{</w:t>
      </w:r>
    </w:p>
    <w:p>
      <w:pPr>
        <w:spacing w:after="0" w:line="218" w:lineRule="exact"/>
        <w:jc w:val="left"/>
        <w:rPr>
          <w:b/>
          <w:sz w:val="25"/>
        </w:rPr>
        <w:sectPr>
          <w:pgSz w:w="11910" w:h="16840"/>
          <w:pgMar w:top="1920" w:right="1133" w:bottom="280" w:left="1559" w:header="0" w:footer="0" w:gutter="0"/>
          <w:cols w:space="720" w:num="1"/>
        </w:sectPr>
      </w:pPr>
    </w:p>
    <w:p>
      <w:pPr>
        <w:tabs>
          <w:tab w:val="left" w:pos="1508"/>
        </w:tabs>
        <w:spacing w:before="0" w:line="285" w:lineRule="exact"/>
        <w:ind w:left="788" w:right="0" w:firstLine="0"/>
        <w:jc w:val="left"/>
        <w:rPr>
          <w:sz w:val="25"/>
        </w:rPr>
      </w:pPr>
      <w:r>
        <w:rPr>
          <w:b/>
          <w:spacing w:val="-5"/>
          <w:sz w:val="25"/>
        </w:rPr>
        <w:t>int</w:t>
      </w:r>
      <w:r>
        <w:rPr>
          <w:b/>
          <w:sz w:val="25"/>
        </w:rPr>
        <w:tab/>
      </w:r>
      <w:r>
        <w:rPr>
          <w:sz w:val="25"/>
        </w:rPr>
        <w:t>a</w:t>
      </w:r>
      <w:r>
        <w:rPr>
          <w:spacing w:val="-2"/>
          <w:sz w:val="25"/>
        </w:rPr>
        <w:t xml:space="preserve"> </w:t>
      </w:r>
      <w:r>
        <w:rPr>
          <w:sz w:val="25"/>
        </w:rPr>
        <w:t>=</w:t>
      </w:r>
      <w:r>
        <w:rPr>
          <w:spacing w:val="-1"/>
          <w:sz w:val="25"/>
        </w:rPr>
        <w:t xml:space="preserve"> </w:t>
      </w:r>
      <w:r>
        <w:rPr>
          <w:spacing w:val="-5"/>
          <w:sz w:val="25"/>
        </w:rPr>
        <w:t>25;</w:t>
      </w:r>
    </w:p>
    <w:p>
      <w:pPr>
        <w:tabs>
          <w:tab w:val="left" w:pos="1508"/>
        </w:tabs>
        <w:spacing w:before="0" w:line="285" w:lineRule="exact"/>
        <w:ind w:left="788" w:right="0" w:firstLine="0"/>
        <w:jc w:val="left"/>
        <w:rPr>
          <w:sz w:val="25"/>
        </w:rPr>
      </w:pPr>
      <w:r>
        <w:rPr>
          <w:b/>
          <w:spacing w:val="-5"/>
          <w:sz w:val="25"/>
        </w:rPr>
        <w:t>int</w:t>
      </w:r>
      <w:r>
        <w:rPr>
          <w:b/>
          <w:sz w:val="25"/>
        </w:rPr>
        <w:tab/>
      </w:r>
      <w:r>
        <w:rPr>
          <w:sz w:val="25"/>
        </w:rPr>
        <w:t>b</w:t>
      </w:r>
      <w:r>
        <w:rPr>
          <w:spacing w:val="-2"/>
          <w:sz w:val="25"/>
        </w:rPr>
        <w:t xml:space="preserve"> </w:t>
      </w:r>
      <w:r>
        <w:rPr>
          <w:sz w:val="25"/>
        </w:rPr>
        <w:t>=</w:t>
      </w:r>
      <w:r>
        <w:rPr>
          <w:spacing w:val="-1"/>
          <w:sz w:val="25"/>
        </w:rPr>
        <w:t xml:space="preserve"> </w:t>
      </w:r>
      <w:r>
        <w:rPr>
          <w:spacing w:val="-5"/>
          <w:sz w:val="25"/>
        </w:rPr>
        <w:t>45;</w:t>
      </w:r>
    </w:p>
    <w:p>
      <w:pPr>
        <w:spacing w:before="174"/>
        <w:ind w:left="788" w:right="915" w:firstLine="0"/>
        <w:jc w:val="left"/>
        <w:rPr>
          <w:sz w:val="25"/>
        </w:rPr>
      </w:pPr>
      <w:r>
        <w:rPr>
          <w:i/>
          <w:color w:val="FF00FF"/>
          <w:sz w:val="25"/>
        </w:rPr>
        <w:t>/*</w:t>
      </w:r>
      <w:r>
        <w:rPr>
          <w:i/>
          <w:color w:val="FF00FF"/>
          <w:spacing w:val="-6"/>
          <w:sz w:val="25"/>
        </w:rPr>
        <w:t xml:space="preserve"> </w:t>
      </w:r>
      <w:r>
        <w:rPr>
          <w:i/>
          <w:color w:val="FF00FF"/>
          <w:sz w:val="25"/>
        </w:rPr>
        <w:t>Accessing</w:t>
      </w:r>
      <w:r>
        <w:rPr>
          <w:i/>
          <w:color w:val="FF00FF"/>
          <w:spacing w:val="-6"/>
          <w:sz w:val="25"/>
        </w:rPr>
        <w:t xml:space="preserve"> </w:t>
      </w:r>
      <w:r>
        <w:rPr>
          <w:i/>
          <w:color w:val="FF00FF"/>
          <w:sz w:val="25"/>
        </w:rPr>
        <w:t>the</w:t>
      </w:r>
      <w:r>
        <w:rPr>
          <w:i/>
          <w:color w:val="FF00FF"/>
          <w:spacing w:val="-6"/>
          <w:sz w:val="25"/>
        </w:rPr>
        <w:t xml:space="preserve"> </w:t>
      </w:r>
      <w:r>
        <w:rPr>
          <w:i/>
          <w:color w:val="FF00FF"/>
          <w:sz w:val="25"/>
        </w:rPr>
        <w:t>data</w:t>
      </w:r>
      <w:r>
        <w:rPr>
          <w:i/>
          <w:color w:val="FF00FF"/>
          <w:spacing w:val="-6"/>
          <w:sz w:val="25"/>
        </w:rPr>
        <w:t xml:space="preserve"> </w:t>
      </w:r>
      <w:r>
        <w:rPr>
          <w:i/>
          <w:color w:val="FF00FF"/>
          <w:sz w:val="25"/>
        </w:rPr>
        <w:t>using</w:t>
      </w:r>
      <w:r>
        <w:rPr>
          <w:i/>
          <w:color w:val="FF00FF"/>
          <w:spacing w:val="-6"/>
          <w:sz w:val="25"/>
        </w:rPr>
        <w:t xml:space="preserve"> </w:t>
      </w:r>
      <w:r>
        <w:rPr>
          <w:i/>
          <w:color w:val="FF00FF"/>
          <w:sz w:val="25"/>
        </w:rPr>
        <w:t>variables</w:t>
      </w:r>
      <w:r>
        <w:rPr>
          <w:i/>
          <w:color w:val="FF00FF"/>
          <w:spacing w:val="-7"/>
          <w:sz w:val="25"/>
        </w:rPr>
        <w:t xml:space="preserve"> </w:t>
      </w:r>
      <w:r>
        <w:rPr>
          <w:i/>
          <w:color w:val="FF00FF"/>
          <w:sz w:val="25"/>
        </w:rPr>
        <w:t xml:space="preserve">*/ </w:t>
      </w:r>
      <w:r>
        <w:rPr>
          <w:b/>
          <w:sz w:val="25"/>
        </w:rPr>
        <w:t>printf</w:t>
      </w:r>
      <w:r>
        <w:rPr>
          <w:sz w:val="25"/>
        </w:rPr>
        <w:t xml:space="preserve">(“Value of a = %d\n”, a); </w:t>
      </w:r>
      <w:r>
        <w:rPr>
          <w:b/>
          <w:sz w:val="25"/>
        </w:rPr>
        <w:t>printf</w:t>
      </w:r>
      <w:r>
        <w:rPr>
          <w:sz w:val="25"/>
        </w:rPr>
        <w:t>(“Value of b = %d\n”, b);</w:t>
      </w:r>
    </w:p>
    <w:p>
      <w:pPr>
        <w:spacing w:before="217"/>
        <w:ind w:left="788" w:right="915" w:firstLine="0"/>
        <w:jc w:val="left"/>
        <w:rPr>
          <w:sz w:val="25"/>
        </w:rPr>
      </w:pPr>
      <w:r>
        <w:rPr>
          <w:i/>
          <w:color w:val="FF00FF"/>
          <w:sz w:val="25"/>
        </w:rPr>
        <w:t>/*</w:t>
      </w:r>
      <w:r>
        <w:rPr>
          <w:i/>
          <w:color w:val="FF00FF"/>
          <w:spacing w:val="-7"/>
          <w:sz w:val="25"/>
        </w:rPr>
        <w:t xml:space="preserve"> </w:t>
      </w:r>
      <w:r>
        <w:rPr>
          <w:i/>
          <w:color w:val="FF00FF"/>
          <w:sz w:val="25"/>
        </w:rPr>
        <w:t>Accessing</w:t>
      </w:r>
      <w:r>
        <w:rPr>
          <w:i/>
          <w:color w:val="FF00FF"/>
          <w:spacing w:val="-7"/>
          <w:sz w:val="25"/>
        </w:rPr>
        <w:t xml:space="preserve"> </w:t>
      </w:r>
      <w:r>
        <w:rPr>
          <w:i/>
          <w:color w:val="FF00FF"/>
          <w:sz w:val="25"/>
        </w:rPr>
        <w:t>the</w:t>
      </w:r>
      <w:r>
        <w:rPr>
          <w:i/>
          <w:color w:val="FF00FF"/>
          <w:spacing w:val="-7"/>
          <w:sz w:val="25"/>
        </w:rPr>
        <w:t xml:space="preserve"> </w:t>
      </w:r>
      <w:r>
        <w:rPr>
          <w:i/>
          <w:color w:val="FF00FF"/>
          <w:sz w:val="25"/>
        </w:rPr>
        <w:t>address</w:t>
      </w:r>
      <w:r>
        <w:rPr>
          <w:i/>
          <w:color w:val="FF00FF"/>
          <w:spacing w:val="-7"/>
          <w:sz w:val="25"/>
        </w:rPr>
        <w:t xml:space="preserve"> </w:t>
      </w:r>
      <w:r>
        <w:rPr>
          <w:i/>
          <w:color w:val="FF00FF"/>
          <w:sz w:val="25"/>
        </w:rPr>
        <w:t>of</w:t>
      </w:r>
      <w:r>
        <w:rPr>
          <w:i/>
          <w:color w:val="FF00FF"/>
          <w:spacing w:val="-7"/>
          <w:sz w:val="25"/>
        </w:rPr>
        <w:t xml:space="preserve"> </w:t>
      </w:r>
      <w:r>
        <w:rPr>
          <w:i/>
          <w:color w:val="FF00FF"/>
          <w:sz w:val="25"/>
        </w:rPr>
        <w:t>variables</w:t>
      </w:r>
      <w:r>
        <w:rPr>
          <w:i/>
          <w:color w:val="FF00FF"/>
          <w:spacing w:val="-7"/>
          <w:sz w:val="25"/>
        </w:rPr>
        <w:t xml:space="preserve"> </w:t>
      </w:r>
      <w:r>
        <w:rPr>
          <w:i/>
          <w:color w:val="FF00FF"/>
          <w:sz w:val="25"/>
        </w:rPr>
        <w:t xml:space="preserve">*/ </w:t>
      </w:r>
      <w:r>
        <w:rPr>
          <w:b/>
          <w:sz w:val="25"/>
        </w:rPr>
        <w:t>printf</w:t>
      </w:r>
      <w:r>
        <w:rPr>
          <w:sz w:val="25"/>
        </w:rPr>
        <w:t xml:space="preserve">(“Address of a = %d\n”, &amp;a); </w:t>
      </w:r>
      <w:r>
        <w:rPr>
          <w:b/>
          <w:sz w:val="25"/>
        </w:rPr>
        <w:t>printf</w:t>
      </w:r>
      <w:r>
        <w:rPr>
          <w:sz w:val="25"/>
        </w:rPr>
        <w:t>(“Address of b = %d\n”, &amp;b);</w:t>
      </w:r>
    </w:p>
    <w:p>
      <w:pPr>
        <w:spacing w:before="2"/>
        <w:ind w:left="788" w:right="0" w:firstLine="0"/>
        <w:jc w:val="left"/>
        <w:rPr>
          <w:i/>
          <w:sz w:val="25"/>
        </w:rPr>
      </w:pPr>
      <w:r>
        <w:rPr>
          <w:i/>
          <w:color w:val="FF00FF"/>
          <w:sz w:val="25"/>
        </w:rPr>
        <w:t>/*</w:t>
      </w:r>
      <w:r>
        <w:rPr>
          <w:i/>
          <w:color w:val="FF00FF"/>
          <w:spacing w:val="-7"/>
          <w:sz w:val="25"/>
        </w:rPr>
        <w:t xml:space="preserve"> </w:t>
      </w:r>
      <w:r>
        <w:rPr>
          <w:i/>
          <w:color w:val="FF00FF"/>
          <w:sz w:val="25"/>
        </w:rPr>
        <w:t>Accessing</w:t>
      </w:r>
      <w:r>
        <w:rPr>
          <w:i/>
          <w:color w:val="FF00FF"/>
          <w:spacing w:val="-7"/>
          <w:sz w:val="25"/>
        </w:rPr>
        <w:t xml:space="preserve"> </w:t>
      </w:r>
      <w:r>
        <w:rPr>
          <w:i/>
          <w:color w:val="FF00FF"/>
          <w:sz w:val="25"/>
        </w:rPr>
        <w:t>the</w:t>
      </w:r>
      <w:r>
        <w:rPr>
          <w:i/>
          <w:color w:val="FF00FF"/>
          <w:spacing w:val="-7"/>
          <w:sz w:val="25"/>
        </w:rPr>
        <w:t xml:space="preserve"> </w:t>
      </w:r>
      <w:r>
        <w:rPr>
          <w:i/>
          <w:color w:val="FF00FF"/>
          <w:sz w:val="25"/>
        </w:rPr>
        <w:t>data</w:t>
      </w:r>
      <w:r>
        <w:rPr>
          <w:i/>
          <w:color w:val="FF00FF"/>
          <w:spacing w:val="-7"/>
          <w:sz w:val="25"/>
        </w:rPr>
        <w:t xml:space="preserve"> </w:t>
      </w:r>
      <w:r>
        <w:rPr>
          <w:i/>
          <w:color w:val="FF00FF"/>
          <w:sz w:val="25"/>
        </w:rPr>
        <w:t>using</w:t>
      </w:r>
      <w:r>
        <w:rPr>
          <w:i/>
          <w:color w:val="FF00FF"/>
          <w:spacing w:val="-6"/>
          <w:sz w:val="25"/>
        </w:rPr>
        <w:t xml:space="preserve"> </w:t>
      </w:r>
      <w:r>
        <w:rPr>
          <w:i/>
          <w:color w:val="FF00FF"/>
          <w:sz w:val="25"/>
        </w:rPr>
        <w:t>de-referencing</w:t>
      </w:r>
      <w:r>
        <w:rPr>
          <w:i/>
          <w:color w:val="FF00FF"/>
          <w:spacing w:val="-7"/>
          <w:sz w:val="25"/>
        </w:rPr>
        <w:t xml:space="preserve"> </w:t>
      </w:r>
      <w:r>
        <w:rPr>
          <w:i/>
          <w:color w:val="FF00FF"/>
          <w:sz w:val="25"/>
        </w:rPr>
        <w:t>operator</w:t>
      </w:r>
      <w:r>
        <w:rPr>
          <w:i/>
          <w:color w:val="FF00FF"/>
          <w:spacing w:val="-7"/>
          <w:sz w:val="25"/>
        </w:rPr>
        <w:t xml:space="preserve"> </w:t>
      </w:r>
      <w:r>
        <w:rPr>
          <w:i/>
          <w:color w:val="FF00FF"/>
          <w:spacing w:val="-5"/>
          <w:sz w:val="25"/>
        </w:rPr>
        <w:t>*/</w:t>
      </w:r>
    </w:p>
    <w:p>
      <w:pPr>
        <w:spacing w:before="73" w:line="240" w:lineRule="auto"/>
        <w:rPr>
          <w:i/>
          <w:sz w:val="25"/>
        </w:rPr>
      </w:pPr>
      <w:r>
        <w:br w:type="column"/>
      </w:r>
    </w:p>
    <w:p>
      <w:pPr>
        <w:tabs>
          <w:tab w:val="left" w:pos="1527"/>
        </w:tabs>
        <w:spacing w:before="0"/>
        <w:ind w:left="438" w:right="0" w:firstLine="0"/>
        <w:jc w:val="left"/>
        <w:rPr>
          <w:b/>
          <w:sz w:val="25"/>
        </w:rPr>
      </w:pPr>
      <w:r>
        <w:rPr>
          <w:b/>
          <w:spacing w:val="-4"/>
          <w:sz w:val="25"/>
        </w:rPr>
        <w:t>1000</w:t>
      </w:r>
      <w:r>
        <w:rPr>
          <w:b/>
          <w:sz w:val="25"/>
        </w:rPr>
        <w:tab/>
      </w:r>
      <w:r>
        <w:rPr>
          <w:b/>
          <w:spacing w:val="-4"/>
          <w:sz w:val="25"/>
        </w:rPr>
        <w:t>1002</w:t>
      </w:r>
    </w:p>
    <w:p>
      <w:pPr>
        <w:pStyle w:val="6"/>
        <w:spacing w:before="97"/>
        <w:rPr>
          <w:b/>
        </w:rPr>
      </w:pPr>
    </w:p>
    <w:p>
      <w:pPr>
        <w:pStyle w:val="6"/>
        <w:ind w:left="36" w:right="779"/>
      </w:pPr>
      <w:r>
        <w:t>Value</w:t>
      </w:r>
      <w:r>
        <w:rPr>
          <w:spacing w:val="-6"/>
        </w:rPr>
        <w:t xml:space="preserve"> </w:t>
      </w:r>
      <w:r>
        <w:t>of</w:t>
      </w:r>
      <w:r>
        <w:rPr>
          <w:spacing w:val="-7"/>
        </w:rPr>
        <w:t xml:space="preserve"> </w:t>
      </w:r>
      <w:r>
        <w:t>a</w:t>
      </w:r>
      <w:r>
        <w:rPr>
          <w:spacing w:val="-6"/>
        </w:rPr>
        <w:t xml:space="preserve"> </w:t>
      </w:r>
      <w:r>
        <w:t>=</w:t>
      </w:r>
      <w:r>
        <w:rPr>
          <w:spacing w:val="-6"/>
        </w:rPr>
        <w:t xml:space="preserve"> </w:t>
      </w:r>
      <w:r>
        <w:t>25 Value</w:t>
      </w:r>
      <w:r>
        <w:rPr>
          <w:spacing w:val="-3"/>
        </w:rPr>
        <w:t xml:space="preserve"> </w:t>
      </w:r>
      <w:r>
        <w:t>of</w:t>
      </w:r>
      <w:r>
        <w:rPr>
          <w:spacing w:val="-4"/>
        </w:rPr>
        <w:t xml:space="preserve"> </w:t>
      </w:r>
      <w:r>
        <w:t>b</w:t>
      </w:r>
      <w:r>
        <w:rPr>
          <w:spacing w:val="-3"/>
        </w:rPr>
        <w:t xml:space="preserve"> </w:t>
      </w:r>
      <w:r>
        <w:t>=</w:t>
      </w:r>
      <w:r>
        <w:rPr>
          <w:spacing w:val="-2"/>
        </w:rPr>
        <w:t xml:space="preserve"> </w:t>
      </w:r>
      <w:r>
        <w:rPr>
          <w:spacing w:val="-5"/>
        </w:rPr>
        <w:t>45</w:t>
      </w:r>
    </w:p>
    <w:p>
      <w:pPr>
        <w:pStyle w:val="6"/>
        <w:spacing w:before="217"/>
      </w:pPr>
    </w:p>
    <w:p>
      <w:pPr>
        <w:pStyle w:val="6"/>
        <w:spacing w:before="1"/>
        <w:ind w:left="36" w:right="779"/>
      </w:pPr>
      <w:r>
        <w:t>Address</w:t>
      </w:r>
      <w:r>
        <w:rPr>
          <w:spacing w:val="-7"/>
        </w:rPr>
        <w:t xml:space="preserve"> </w:t>
      </w:r>
      <w:r>
        <w:t>of</w:t>
      </w:r>
      <w:r>
        <w:rPr>
          <w:spacing w:val="-7"/>
        </w:rPr>
        <w:t xml:space="preserve"> </w:t>
      </w:r>
      <w:r>
        <w:t>a</w:t>
      </w:r>
      <w:r>
        <w:rPr>
          <w:spacing w:val="-6"/>
        </w:rPr>
        <w:t xml:space="preserve"> </w:t>
      </w:r>
      <w:r>
        <w:t>=</w:t>
      </w:r>
      <w:r>
        <w:rPr>
          <w:spacing w:val="-6"/>
        </w:rPr>
        <w:t xml:space="preserve"> </w:t>
      </w:r>
      <w:r>
        <w:t>1000 Address</w:t>
      </w:r>
      <w:r>
        <w:rPr>
          <w:spacing w:val="-5"/>
        </w:rPr>
        <w:t xml:space="preserve"> </w:t>
      </w:r>
      <w:r>
        <w:t>of</w:t>
      </w:r>
      <w:r>
        <w:rPr>
          <w:spacing w:val="-4"/>
        </w:rPr>
        <w:t xml:space="preserve"> </w:t>
      </w:r>
      <w:r>
        <w:t>b</w:t>
      </w:r>
      <w:r>
        <w:rPr>
          <w:spacing w:val="-4"/>
        </w:rPr>
        <w:t xml:space="preserve"> </w:t>
      </w:r>
      <w:r>
        <w:t>=</w:t>
      </w:r>
      <w:r>
        <w:rPr>
          <w:spacing w:val="-3"/>
        </w:rPr>
        <w:t xml:space="preserve"> </w:t>
      </w:r>
      <w:r>
        <w:rPr>
          <w:spacing w:val="-4"/>
        </w:rPr>
        <w:t>1002</w:t>
      </w:r>
    </w:p>
    <w:p>
      <w:pPr>
        <w:pStyle w:val="6"/>
        <w:spacing w:after="0"/>
        <w:sectPr>
          <w:type w:val="continuous"/>
          <w:pgSz w:w="11910" w:h="16840"/>
          <w:pgMar w:top="1420" w:right="1133" w:bottom="280" w:left="1559" w:header="0" w:footer="0" w:gutter="0"/>
          <w:cols w:equalWidth="0" w:num="2">
            <w:col w:w="6253" w:space="40"/>
            <w:col w:w="2925"/>
          </w:cols>
        </w:sectPr>
      </w:pPr>
    </w:p>
    <w:p>
      <w:pPr>
        <w:pStyle w:val="6"/>
        <w:tabs>
          <w:tab w:val="left" w:pos="6328"/>
        </w:tabs>
        <w:ind w:left="788"/>
      </w:pPr>
      <w:r>
        <w:rPr>
          <w:b/>
        </w:rPr>
        <w:t>printf</w:t>
      </w:r>
      <w:r>
        <w:t>(“Value</w:t>
      </w:r>
      <w:r>
        <w:rPr>
          <w:spacing w:val="-6"/>
        </w:rPr>
        <w:t xml:space="preserve"> </w:t>
      </w:r>
      <w:r>
        <w:t>of</w:t>
      </w:r>
      <w:r>
        <w:rPr>
          <w:spacing w:val="-5"/>
        </w:rPr>
        <w:t xml:space="preserve"> </w:t>
      </w:r>
      <w:r>
        <w:t>a</w:t>
      </w:r>
      <w:r>
        <w:rPr>
          <w:spacing w:val="-6"/>
        </w:rPr>
        <w:t xml:space="preserve"> </w:t>
      </w:r>
      <w:r>
        <w:t>=</w:t>
      </w:r>
      <w:r>
        <w:rPr>
          <w:spacing w:val="-5"/>
        </w:rPr>
        <w:t xml:space="preserve"> </w:t>
      </w:r>
      <w:r>
        <w:t>%d\n”,</w:t>
      </w:r>
      <w:r>
        <w:rPr>
          <w:spacing w:val="-5"/>
        </w:rPr>
        <w:t xml:space="preserve"> </w:t>
      </w:r>
      <w:r>
        <w:rPr>
          <w:spacing w:val="-2"/>
        </w:rPr>
        <w:t>*&amp;a);</w:t>
      </w:r>
      <w:r>
        <w:tab/>
      </w:r>
      <w:r>
        <w:t>Value</w:t>
      </w:r>
      <w:r>
        <w:rPr>
          <w:spacing w:val="-3"/>
        </w:rPr>
        <w:t xml:space="preserve"> </w:t>
      </w:r>
      <w:r>
        <w:t>of</w:t>
      </w:r>
      <w:r>
        <w:rPr>
          <w:spacing w:val="-4"/>
        </w:rPr>
        <w:t xml:space="preserve"> </w:t>
      </w:r>
      <w:r>
        <w:t>a</w:t>
      </w:r>
      <w:r>
        <w:rPr>
          <w:spacing w:val="-2"/>
        </w:rPr>
        <w:t xml:space="preserve"> </w:t>
      </w:r>
      <w:r>
        <w:t>=</w:t>
      </w:r>
      <w:r>
        <w:rPr>
          <w:spacing w:val="-3"/>
        </w:rPr>
        <w:t xml:space="preserve"> </w:t>
      </w:r>
      <w:r>
        <w:rPr>
          <w:spacing w:val="-5"/>
        </w:rPr>
        <w:t>25</w:t>
      </w:r>
    </w:p>
    <w:p>
      <w:pPr>
        <w:pStyle w:val="6"/>
        <w:tabs>
          <w:tab w:val="left" w:pos="6328"/>
        </w:tabs>
        <w:spacing w:before="1"/>
        <w:ind w:left="788"/>
      </w:pPr>
      <w:r>
        <w:rPr>
          <w:b/>
        </w:rPr>
        <w:t>printf</w:t>
      </w:r>
      <w:r>
        <w:t>(“Value</w:t>
      </w:r>
      <w:r>
        <w:rPr>
          <w:spacing w:val="-6"/>
        </w:rPr>
        <w:t xml:space="preserve"> </w:t>
      </w:r>
      <w:r>
        <w:t>of</w:t>
      </w:r>
      <w:r>
        <w:rPr>
          <w:spacing w:val="-5"/>
        </w:rPr>
        <w:t xml:space="preserve"> </w:t>
      </w:r>
      <w:r>
        <w:t>b</w:t>
      </w:r>
      <w:r>
        <w:rPr>
          <w:spacing w:val="-6"/>
        </w:rPr>
        <w:t xml:space="preserve"> </w:t>
      </w:r>
      <w:r>
        <w:t>=</w:t>
      </w:r>
      <w:r>
        <w:rPr>
          <w:spacing w:val="-5"/>
        </w:rPr>
        <w:t xml:space="preserve"> </w:t>
      </w:r>
      <w:r>
        <w:t>%d\n”,</w:t>
      </w:r>
      <w:r>
        <w:rPr>
          <w:spacing w:val="-5"/>
        </w:rPr>
        <w:t xml:space="preserve"> </w:t>
      </w:r>
      <w:r>
        <w:rPr>
          <w:spacing w:val="-2"/>
        </w:rPr>
        <w:t>*&amp;b);</w:t>
      </w:r>
      <w:r>
        <w:tab/>
      </w:r>
      <w:r>
        <w:t>Value</w:t>
      </w:r>
      <w:r>
        <w:rPr>
          <w:spacing w:val="-3"/>
        </w:rPr>
        <w:t xml:space="preserve"> </w:t>
      </w:r>
      <w:r>
        <w:t>of</w:t>
      </w:r>
      <w:r>
        <w:rPr>
          <w:spacing w:val="-4"/>
        </w:rPr>
        <w:t xml:space="preserve"> </w:t>
      </w:r>
      <w:r>
        <w:t>b</w:t>
      </w:r>
      <w:r>
        <w:rPr>
          <w:spacing w:val="-3"/>
        </w:rPr>
        <w:t xml:space="preserve"> </w:t>
      </w:r>
      <w:r>
        <w:t>=</w:t>
      </w:r>
      <w:r>
        <w:rPr>
          <w:spacing w:val="-2"/>
        </w:rPr>
        <w:t xml:space="preserve"> </w:t>
      </w:r>
      <w:r>
        <w:rPr>
          <w:spacing w:val="-5"/>
        </w:rPr>
        <w:t>45</w:t>
      </w:r>
    </w:p>
    <w:p>
      <w:pPr>
        <w:spacing w:before="0"/>
        <w:ind w:left="68" w:right="0" w:firstLine="0"/>
        <w:jc w:val="left"/>
        <w:rPr>
          <w:b/>
          <w:sz w:val="25"/>
        </w:rPr>
      </w:pPr>
      <w:r>
        <w:rPr>
          <w:b/>
          <w:sz w:val="25"/>
        </w:rPr>
        <mc:AlternateContent>
          <mc:Choice Requires="wps">
            <w:drawing>
              <wp:anchor distT="0" distB="0" distL="0" distR="0" simplePos="0" relativeHeight="251664384" behindDoc="0" locked="0" layoutInCell="1" allowOverlap="1">
                <wp:simplePos x="0" y="0"/>
                <wp:positionH relativeFrom="page">
                  <wp:posOffset>3397885</wp:posOffset>
                </wp:positionH>
                <wp:positionV relativeFrom="paragraph">
                  <wp:posOffset>13970</wp:posOffset>
                </wp:positionV>
                <wp:extent cx="111760" cy="316865"/>
                <wp:effectExtent l="0" t="0" r="0" b="0"/>
                <wp:wrapNone/>
                <wp:docPr id="94" name="Graphic 94"/>
                <wp:cNvGraphicFramePr/>
                <a:graphic xmlns:a="http://schemas.openxmlformats.org/drawingml/2006/main">
                  <a:graphicData uri="http://schemas.microsoft.com/office/word/2010/wordprocessingShape">
                    <wps:wsp>
                      <wps:cNvSpPr/>
                      <wps:spPr>
                        <a:xfrm>
                          <a:off x="0" y="0"/>
                          <a:ext cx="111760" cy="316865"/>
                        </a:xfrm>
                        <a:custGeom>
                          <a:avLst/>
                          <a:gdLst/>
                          <a:ahLst/>
                          <a:cxnLst/>
                          <a:rect l="l" t="t" r="r" b="b"/>
                          <a:pathLst>
                            <a:path w="111760" h="316865">
                              <a:moveTo>
                                <a:pt x="0" y="237648"/>
                              </a:moveTo>
                              <a:lnTo>
                                <a:pt x="27939" y="237648"/>
                              </a:lnTo>
                              <a:lnTo>
                                <a:pt x="27939" y="0"/>
                              </a:lnTo>
                              <a:lnTo>
                                <a:pt x="83820" y="0"/>
                              </a:lnTo>
                              <a:lnTo>
                                <a:pt x="83820" y="237648"/>
                              </a:lnTo>
                              <a:lnTo>
                                <a:pt x="111760" y="237648"/>
                              </a:lnTo>
                              <a:lnTo>
                                <a:pt x="55880" y="316865"/>
                              </a:lnTo>
                              <a:lnTo>
                                <a:pt x="0" y="237648"/>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94" o:spid="_x0000_s1026" o:spt="100" style="position:absolute;left:0pt;margin-left:267.55pt;margin-top:1.1pt;height:24.95pt;width:8.8pt;mso-position-horizontal-relative:page;z-index:251664384;mso-width-relative:page;mso-height-relative:page;" filled="f" stroked="t" coordsize="111760,316865" o:gfxdata="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phjGl1gAAAAgB&#10;AAAPAAAAAAAAAAEAIAAAACIAAABkcnMvZG93bnJldi54bWxQSwECFAAUAAAACACHTuJA6yEZe1YC&#10;AACbBQAADgAAAAAAAAABACAAAAAlAQAAZHJzL2Uyb0RvYy54bWxQSwUGAAAAAAYABgBZAQAA7QUA&#10;AAAA&#10;" path="m0,237648l27939,237648,27939,0,83820,0,83820,237648,111760,237648,55880,316865,0,237648xe">
                <v:fill on="f" focussize="0,0"/>
                <v:stroke weight="1pt" color="#000000" joinstyle="round"/>
                <v:imagedata o:title=""/>
                <o:lock v:ext="edit" aspectratio="f"/>
                <v:textbox inset="0mm,0mm,0mm,0mm"/>
              </v:shape>
            </w:pict>
          </mc:Fallback>
        </mc:AlternateContent>
      </w:r>
      <w:r>
        <w:rPr>
          <w:b/>
          <w:spacing w:val="-10"/>
          <w:sz w:val="25"/>
        </w:rPr>
        <w:t>}</w:t>
      </w:r>
    </w:p>
    <w:p>
      <w:pPr>
        <w:pStyle w:val="6"/>
        <w:spacing w:before="217"/>
        <w:ind w:left="68"/>
        <w:jc w:val="both"/>
      </w:pPr>
      <w:r>
        <w:rPr>
          <w:b/>
          <w:color w:val="FF00FF"/>
        </w:rPr>
        <w:t>Note:</w:t>
      </w:r>
      <w:r>
        <w:rPr>
          <w:b/>
          <w:color w:val="FF00FF"/>
          <w:spacing w:val="-6"/>
        </w:rPr>
        <w:t xml:space="preserve"> </w:t>
      </w:r>
      <w:r>
        <w:t>Observe</w:t>
      </w:r>
      <w:r>
        <w:rPr>
          <w:spacing w:val="-6"/>
        </w:rPr>
        <w:t xml:space="preserve"> </w:t>
      </w:r>
      <w:r>
        <w:t>that</w:t>
      </w:r>
      <w:r>
        <w:rPr>
          <w:spacing w:val="-5"/>
        </w:rPr>
        <w:t xml:space="preserve"> </w:t>
      </w:r>
      <w:r>
        <w:t>the</w:t>
      </w:r>
      <w:r>
        <w:rPr>
          <w:spacing w:val="-6"/>
        </w:rPr>
        <w:t xml:space="preserve"> </w:t>
      </w:r>
      <w:r>
        <w:t>operator</w:t>
      </w:r>
      <w:r>
        <w:rPr>
          <w:spacing w:val="-6"/>
        </w:rPr>
        <w:t xml:space="preserve"> </w:t>
      </w:r>
      <w:r>
        <w:t>pair</w:t>
      </w:r>
      <w:r>
        <w:rPr>
          <w:spacing w:val="-7"/>
        </w:rPr>
        <w:t xml:space="preserve"> </w:t>
      </w:r>
      <w:r>
        <w:t>*&amp;</w:t>
      </w:r>
      <w:r>
        <w:rPr>
          <w:spacing w:val="-5"/>
        </w:rPr>
        <w:t xml:space="preserve"> </w:t>
      </w:r>
      <w:r>
        <w:t>gets</w:t>
      </w:r>
      <w:r>
        <w:rPr>
          <w:spacing w:val="-7"/>
        </w:rPr>
        <w:t xml:space="preserve"> </w:t>
      </w:r>
      <w:r>
        <w:t>cancelled</w:t>
      </w:r>
      <w:r>
        <w:rPr>
          <w:spacing w:val="-6"/>
        </w:rPr>
        <w:t xml:space="preserve"> </w:t>
      </w:r>
      <w:r>
        <w:t>each</w:t>
      </w:r>
      <w:r>
        <w:rPr>
          <w:spacing w:val="-5"/>
        </w:rPr>
        <w:t xml:space="preserve"> </w:t>
      </w:r>
      <w:r>
        <w:t>other.</w:t>
      </w:r>
      <w:r>
        <w:rPr>
          <w:spacing w:val="-7"/>
        </w:rPr>
        <w:t xml:space="preserve"> </w:t>
      </w:r>
      <w:r>
        <w:rPr>
          <w:spacing w:val="-5"/>
        </w:rPr>
        <w:t>So,</w:t>
      </w:r>
    </w:p>
    <w:p>
      <w:pPr>
        <w:pStyle w:val="8"/>
        <w:numPr>
          <w:ilvl w:val="0"/>
          <w:numId w:val="2"/>
        </w:numPr>
        <w:tabs>
          <w:tab w:val="left" w:pos="787"/>
        </w:tabs>
        <w:spacing w:before="2" w:after="0" w:line="304" w:lineRule="exact"/>
        <w:ind w:left="787" w:right="0" w:hanging="359"/>
        <w:jc w:val="both"/>
        <w:rPr>
          <w:i/>
          <w:sz w:val="25"/>
        </w:rPr>
      </w:pPr>
      <w:r>
        <w:rPr>
          <w:sz w:val="25"/>
        </w:rPr>
        <w:t>*&amp;a</w:t>
      </w:r>
      <w:r>
        <w:rPr>
          <w:spacing w:val="-4"/>
          <w:sz w:val="25"/>
        </w:rPr>
        <w:t xml:space="preserve"> </w:t>
      </w:r>
      <w:r>
        <w:rPr>
          <w:sz w:val="25"/>
        </w:rPr>
        <w:t>is</w:t>
      </w:r>
      <w:r>
        <w:rPr>
          <w:spacing w:val="-3"/>
          <w:sz w:val="25"/>
        </w:rPr>
        <w:t xml:space="preserve"> </w:t>
      </w:r>
      <w:r>
        <w:rPr>
          <w:sz w:val="25"/>
        </w:rPr>
        <w:t>same</w:t>
      </w:r>
      <w:r>
        <w:rPr>
          <w:spacing w:val="-3"/>
          <w:sz w:val="25"/>
        </w:rPr>
        <w:t xml:space="preserve"> </w:t>
      </w:r>
      <w:r>
        <w:rPr>
          <w:sz w:val="25"/>
        </w:rPr>
        <w:t>as</w:t>
      </w:r>
      <w:r>
        <w:rPr>
          <w:spacing w:val="-5"/>
          <w:sz w:val="25"/>
        </w:rPr>
        <w:t xml:space="preserve"> </w:t>
      </w:r>
      <w:r>
        <w:rPr>
          <w:i/>
          <w:spacing w:val="-10"/>
          <w:sz w:val="25"/>
        </w:rPr>
        <w:t>a</w:t>
      </w:r>
    </w:p>
    <w:p>
      <w:pPr>
        <w:pStyle w:val="8"/>
        <w:numPr>
          <w:ilvl w:val="0"/>
          <w:numId w:val="2"/>
        </w:numPr>
        <w:tabs>
          <w:tab w:val="left" w:pos="787"/>
        </w:tabs>
        <w:spacing w:before="0" w:after="0" w:line="304" w:lineRule="exact"/>
        <w:ind w:left="787" w:right="0" w:hanging="359"/>
        <w:jc w:val="both"/>
        <w:rPr>
          <w:i/>
          <w:sz w:val="25"/>
        </w:rPr>
      </w:pPr>
      <w:r>
        <w:rPr>
          <w:sz w:val="25"/>
        </w:rPr>
        <w:t>*&amp;b</w:t>
      </w:r>
      <w:r>
        <w:rPr>
          <w:spacing w:val="-4"/>
          <w:sz w:val="25"/>
        </w:rPr>
        <w:t xml:space="preserve"> </w:t>
      </w:r>
      <w:r>
        <w:rPr>
          <w:sz w:val="25"/>
        </w:rPr>
        <w:t>is</w:t>
      </w:r>
      <w:r>
        <w:rPr>
          <w:spacing w:val="-3"/>
          <w:sz w:val="25"/>
        </w:rPr>
        <w:t xml:space="preserve"> </w:t>
      </w:r>
      <w:r>
        <w:rPr>
          <w:sz w:val="25"/>
        </w:rPr>
        <w:t>same</w:t>
      </w:r>
      <w:r>
        <w:rPr>
          <w:spacing w:val="-4"/>
          <w:sz w:val="25"/>
        </w:rPr>
        <w:t xml:space="preserve"> </w:t>
      </w:r>
      <w:r>
        <w:rPr>
          <w:sz w:val="25"/>
        </w:rPr>
        <w:t>as</w:t>
      </w:r>
      <w:r>
        <w:rPr>
          <w:spacing w:val="-4"/>
          <w:sz w:val="25"/>
        </w:rPr>
        <w:t xml:space="preserve"> </w:t>
      </w:r>
      <w:r>
        <w:rPr>
          <w:i/>
          <w:spacing w:val="-10"/>
          <w:sz w:val="25"/>
        </w:rPr>
        <w:t>b</w:t>
      </w:r>
    </w:p>
    <w:p>
      <w:pPr>
        <w:spacing w:before="131" w:line="237" w:lineRule="auto"/>
        <w:ind w:left="68" w:right="506" w:firstLine="0"/>
        <w:jc w:val="both"/>
        <w:rPr>
          <w:sz w:val="25"/>
        </w:rPr>
      </w:pPr>
      <w:r>
        <w:rPr>
          <w:sz w:val="25"/>
        </w:rPr>
        <w:t xml:space="preserve">Now, the question is </w:t>
      </w:r>
      <w:r>
        <w:rPr>
          <w:i/>
          <w:color w:val="FF00FF"/>
          <w:sz w:val="25"/>
        </w:rPr>
        <w:t xml:space="preserve">“Is it possible to store the address of a variable into memory?”. </w:t>
      </w:r>
      <w:r>
        <w:rPr>
          <w:sz w:val="25"/>
        </w:rPr>
        <w:t xml:space="preserve">Yes, it is possible. As we store the data using </w:t>
      </w:r>
      <w:r>
        <w:rPr>
          <w:i/>
          <w:sz w:val="25"/>
        </w:rPr>
        <w:t xml:space="preserve">assignment operator, </w:t>
      </w:r>
      <w:r>
        <w:rPr>
          <w:sz w:val="25"/>
        </w:rPr>
        <w:t>we can store address of variable using assignment operator as shown below:</w:t>
      </w:r>
    </w:p>
    <w:p>
      <w:pPr>
        <w:spacing w:after="0" w:line="237" w:lineRule="auto"/>
        <w:jc w:val="both"/>
        <w:rPr>
          <w:sz w:val="25"/>
        </w:rPr>
        <w:sectPr>
          <w:type w:val="continuous"/>
          <w:pgSz w:w="11910" w:h="16840"/>
          <w:pgMar w:top="1420" w:right="1133" w:bottom="280" w:left="1559" w:header="0" w:footer="0" w:gutter="0"/>
          <w:cols w:space="720" w:num="1"/>
        </w:sectPr>
      </w:pPr>
    </w:p>
    <w:p>
      <w:pPr>
        <w:pStyle w:val="6"/>
        <w:tabs>
          <w:tab w:val="left" w:pos="2228"/>
        </w:tabs>
        <w:spacing w:before="54"/>
        <w:ind w:left="788"/>
        <w:rPr>
          <w:i/>
        </w:rPr>
      </w:pPr>
      <w:r>
        <w:t>p</w:t>
      </w:r>
      <w:r>
        <w:rPr>
          <w:spacing w:val="-2"/>
        </w:rPr>
        <w:t xml:space="preserve"> </w:t>
      </w:r>
      <w:r>
        <w:t>=</w:t>
      </w:r>
      <w:r>
        <w:rPr>
          <w:spacing w:val="-1"/>
        </w:rPr>
        <w:t xml:space="preserve"> </w:t>
      </w:r>
      <w:r>
        <w:rPr>
          <w:spacing w:val="-5"/>
        </w:rPr>
        <w:t>&amp;a;</w:t>
      </w:r>
      <w:r>
        <w:tab/>
      </w:r>
      <w:r>
        <w:rPr>
          <w:color w:val="FF00FF"/>
        </w:rPr>
        <w:t>//</w:t>
      </w:r>
      <w:r>
        <w:rPr>
          <w:color w:val="FF00FF"/>
          <w:spacing w:val="-6"/>
        </w:rPr>
        <w:t xml:space="preserve"> </w:t>
      </w:r>
      <w:r>
        <w:rPr>
          <w:color w:val="FF00FF"/>
        </w:rPr>
        <w:t>Now,</w:t>
      </w:r>
      <w:r>
        <w:rPr>
          <w:color w:val="FF00FF"/>
          <w:spacing w:val="-5"/>
        </w:rPr>
        <w:t xml:space="preserve"> </w:t>
      </w:r>
      <w:r>
        <w:rPr>
          <w:color w:val="FF00FF"/>
        </w:rPr>
        <w:t>the</w:t>
      </w:r>
      <w:r>
        <w:rPr>
          <w:color w:val="FF00FF"/>
          <w:spacing w:val="-5"/>
        </w:rPr>
        <w:t xml:space="preserve"> </w:t>
      </w:r>
      <w:r>
        <w:rPr>
          <w:color w:val="FF00FF"/>
        </w:rPr>
        <w:t>variable</w:t>
      </w:r>
      <w:r>
        <w:rPr>
          <w:color w:val="FF00FF"/>
          <w:spacing w:val="-5"/>
        </w:rPr>
        <w:t xml:space="preserve"> </w:t>
      </w:r>
      <w:r>
        <w:rPr>
          <w:i/>
          <w:color w:val="FF00FF"/>
        </w:rPr>
        <w:t>p</w:t>
      </w:r>
      <w:r>
        <w:rPr>
          <w:i/>
          <w:color w:val="FF00FF"/>
          <w:spacing w:val="-5"/>
        </w:rPr>
        <w:t xml:space="preserve"> </w:t>
      </w:r>
      <w:r>
        <w:rPr>
          <w:color w:val="FF00FF"/>
        </w:rPr>
        <w:t>contains</w:t>
      </w:r>
      <w:r>
        <w:rPr>
          <w:color w:val="FF00FF"/>
          <w:spacing w:val="-5"/>
        </w:rPr>
        <w:t xml:space="preserve"> </w:t>
      </w:r>
      <w:r>
        <w:rPr>
          <w:color w:val="FF00FF"/>
        </w:rPr>
        <w:t>address</w:t>
      </w:r>
      <w:r>
        <w:rPr>
          <w:color w:val="FF00FF"/>
          <w:spacing w:val="-5"/>
        </w:rPr>
        <w:t xml:space="preserve"> </w:t>
      </w:r>
      <w:r>
        <w:rPr>
          <w:color w:val="FF00FF"/>
        </w:rPr>
        <w:t>of</w:t>
      </w:r>
      <w:r>
        <w:rPr>
          <w:color w:val="FF00FF"/>
          <w:spacing w:val="-5"/>
        </w:rPr>
        <w:t xml:space="preserve"> </w:t>
      </w:r>
      <w:r>
        <w:rPr>
          <w:color w:val="FF00FF"/>
        </w:rPr>
        <w:t>variable</w:t>
      </w:r>
      <w:r>
        <w:rPr>
          <w:color w:val="FF00FF"/>
          <w:spacing w:val="-5"/>
        </w:rPr>
        <w:t xml:space="preserve"> </w:t>
      </w:r>
      <w:r>
        <w:rPr>
          <w:i/>
          <w:color w:val="FF00FF"/>
          <w:spacing w:val="-10"/>
        </w:rPr>
        <w:t>a</w:t>
      </w:r>
    </w:p>
    <w:p>
      <w:pPr>
        <w:pStyle w:val="6"/>
        <w:tabs>
          <w:tab w:val="left" w:pos="2228"/>
        </w:tabs>
        <w:spacing w:before="1"/>
        <w:ind w:left="788"/>
        <w:rPr>
          <w:i/>
        </w:rPr>
      </w:pPr>
      <w:r>
        <w:t>x</w:t>
      </w:r>
      <w:r>
        <w:rPr>
          <w:spacing w:val="-2"/>
        </w:rPr>
        <w:t xml:space="preserve"> </w:t>
      </w:r>
      <w:r>
        <w:t>=</w:t>
      </w:r>
      <w:r>
        <w:rPr>
          <w:spacing w:val="-1"/>
        </w:rPr>
        <w:t xml:space="preserve"> </w:t>
      </w:r>
      <w:r>
        <w:rPr>
          <w:spacing w:val="-5"/>
        </w:rPr>
        <w:t>&amp;b;</w:t>
      </w:r>
      <w:r>
        <w:tab/>
      </w:r>
      <w:r>
        <w:rPr>
          <w:color w:val="FF00FF"/>
        </w:rPr>
        <w:t>//</w:t>
      </w:r>
      <w:r>
        <w:rPr>
          <w:color w:val="FF00FF"/>
          <w:spacing w:val="-5"/>
        </w:rPr>
        <w:t xml:space="preserve"> </w:t>
      </w:r>
      <w:r>
        <w:rPr>
          <w:color w:val="FF00FF"/>
        </w:rPr>
        <w:t>Now,</w:t>
      </w:r>
      <w:r>
        <w:rPr>
          <w:color w:val="FF00FF"/>
          <w:spacing w:val="-6"/>
        </w:rPr>
        <w:t xml:space="preserve"> </w:t>
      </w:r>
      <w:r>
        <w:rPr>
          <w:color w:val="FF00FF"/>
        </w:rPr>
        <w:t>the</w:t>
      </w:r>
      <w:r>
        <w:rPr>
          <w:color w:val="FF00FF"/>
          <w:spacing w:val="-5"/>
        </w:rPr>
        <w:t xml:space="preserve"> </w:t>
      </w:r>
      <w:r>
        <w:rPr>
          <w:color w:val="FF00FF"/>
        </w:rPr>
        <w:t>variable</w:t>
      </w:r>
      <w:r>
        <w:rPr>
          <w:color w:val="FF00FF"/>
          <w:spacing w:val="-5"/>
        </w:rPr>
        <w:t xml:space="preserve"> </w:t>
      </w:r>
      <w:r>
        <w:rPr>
          <w:i/>
          <w:color w:val="FF00FF"/>
        </w:rPr>
        <w:t>x</w:t>
      </w:r>
      <w:r>
        <w:rPr>
          <w:i/>
          <w:color w:val="FF00FF"/>
          <w:spacing w:val="-5"/>
        </w:rPr>
        <w:t xml:space="preserve"> </w:t>
      </w:r>
      <w:r>
        <w:rPr>
          <w:color w:val="FF00FF"/>
        </w:rPr>
        <w:t>contains</w:t>
      </w:r>
      <w:r>
        <w:rPr>
          <w:color w:val="FF00FF"/>
          <w:spacing w:val="-5"/>
        </w:rPr>
        <w:t xml:space="preserve"> </w:t>
      </w:r>
      <w:r>
        <w:rPr>
          <w:color w:val="FF00FF"/>
        </w:rPr>
        <w:t>address</w:t>
      </w:r>
      <w:r>
        <w:rPr>
          <w:color w:val="FF00FF"/>
          <w:spacing w:val="-5"/>
        </w:rPr>
        <w:t xml:space="preserve"> </w:t>
      </w:r>
      <w:r>
        <w:rPr>
          <w:color w:val="FF00FF"/>
        </w:rPr>
        <w:t>of</w:t>
      </w:r>
      <w:r>
        <w:rPr>
          <w:color w:val="FF00FF"/>
          <w:spacing w:val="-5"/>
        </w:rPr>
        <w:t xml:space="preserve"> </w:t>
      </w:r>
      <w:r>
        <w:rPr>
          <w:color w:val="FF00FF"/>
        </w:rPr>
        <w:t>variable</w:t>
      </w:r>
      <w:r>
        <w:rPr>
          <w:color w:val="FF00FF"/>
          <w:spacing w:val="-5"/>
        </w:rPr>
        <w:t xml:space="preserve"> </w:t>
      </w:r>
      <w:r>
        <w:rPr>
          <w:i/>
          <w:color w:val="FF00FF"/>
          <w:spacing w:val="-10"/>
        </w:rPr>
        <w:t>b</w:t>
      </w:r>
    </w:p>
    <w:p>
      <w:pPr>
        <w:pStyle w:val="6"/>
        <w:spacing w:before="7"/>
        <w:rPr>
          <w:i/>
          <w:sz w:val="8"/>
        </w:rPr>
      </w:pPr>
      <w:r>
        <w:rPr>
          <w:i/>
          <w:sz w:val="8"/>
        </w:rPr>
        <mc:AlternateContent>
          <mc:Choice Requires="wps">
            <w:drawing>
              <wp:anchor distT="0" distB="0" distL="0" distR="0" simplePos="0" relativeHeight="251820032" behindDoc="1" locked="0" layoutInCell="1" allowOverlap="1">
                <wp:simplePos x="0" y="0"/>
                <wp:positionH relativeFrom="page">
                  <wp:posOffset>1052195</wp:posOffset>
                </wp:positionH>
                <wp:positionV relativeFrom="paragraph">
                  <wp:posOffset>87630</wp:posOffset>
                </wp:positionV>
                <wp:extent cx="5478145" cy="836930"/>
                <wp:effectExtent l="0" t="0" r="0" b="0"/>
                <wp:wrapTopAndBottom/>
                <wp:docPr id="99" name="Textbox 99"/>
                <wp:cNvGraphicFramePr/>
                <a:graphic xmlns:a="http://schemas.openxmlformats.org/drawingml/2006/main">
                  <a:graphicData uri="http://schemas.microsoft.com/office/word/2010/wordprocessingShape">
                    <wps:wsp>
                      <wps:cNvSpPr txBox="1"/>
                      <wps:spPr>
                        <a:xfrm>
                          <a:off x="0" y="0"/>
                          <a:ext cx="5478145" cy="836930"/>
                        </a:xfrm>
                        <a:prstGeom prst="rect">
                          <a:avLst/>
                        </a:prstGeom>
                        <a:ln w="19050">
                          <a:solidFill>
                            <a:srgbClr val="000000"/>
                          </a:solidFill>
                          <a:prstDash val="solid"/>
                        </a:ln>
                      </wps:spPr>
                      <wps:txbx>
                        <w:txbxContent>
                          <w:p>
                            <w:pPr>
                              <w:pStyle w:val="6"/>
                              <w:spacing w:before="73"/>
                              <w:ind w:left="142" w:right="142"/>
                              <w:jc w:val="both"/>
                              <w:rPr>
                                <w:i/>
                              </w:rPr>
                            </w:pPr>
                            <w:r>
                              <w:rPr>
                                <w:b/>
                                <w:color w:val="FF00FF"/>
                              </w:rPr>
                              <w:t>Note:</w:t>
                            </w:r>
                            <w:r>
                              <w:rPr>
                                <w:b/>
                                <w:color w:val="FF00FF"/>
                                <w:spacing w:val="-1"/>
                              </w:rPr>
                              <w:t xml:space="preserve"> </w:t>
                            </w:r>
                            <w:r>
                              <w:t>Please</w:t>
                            </w:r>
                            <w:r>
                              <w:rPr>
                                <w:spacing w:val="-1"/>
                              </w:rPr>
                              <w:t xml:space="preserve"> </w:t>
                            </w:r>
                            <w:r>
                              <w:t>see</w:t>
                            </w:r>
                            <w:r>
                              <w:rPr>
                                <w:spacing w:val="-1"/>
                              </w:rPr>
                              <w:t xml:space="preserve"> </w:t>
                            </w:r>
                            <w:r>
                              <w:t>that,</w:t>
                            </w:r>
                            <w:r>
                              <w:rPr>
                                <w:spacing w:val="-1"/>
                              </w:rPr>
                              <w:t xml:space="preserve"> </w:t>
                            </w:r>
                            <w:r>
                              <w:t>the</w:t>
                            </w:r>
                            <w:r>
                              <w:rPr>
                                <w:spacing w:val="-1"/>
                              </w:rPr>
                              <w:t xml:space="preserve"> </w:t>
                            </w:r>
                            <w:r>
                              <w:t>variables</w:t>
                            </w:r>
                            <w:r>
                              <w:rPr>
                                <w:spacing w:val="-1"/>
                              </w:rPr>
                              <w:t xml:space="preserve"> </w:t>
                            </w:r>
                            <w:r>
                              <w:rPr>
                                <w:i/>
                              </w:rPr>
                              <w:t>p</w:t>
                            </w:r>
                            <w:r>
                              <w:rPr>
                                <w:i/>
                                <w:spacing w:val="-1"/>
                              </w:rPr>
                              <w:t xml:space="preserve"> </w:t>
                            </w:r>
                            <w:r>
                              <w:t>and</w:t>
                            </w:r>
                            <w:r>
                              <w:rPr>
                                <w:spacing w:val="-1"/>
                              </w:rPr>
                              <w:t xml:space="preserve"> </w:t>
                            </w:r>
                            <w:r>
                              <w:rPr>
                                <w:i/>
                              </w:rPr>
                              <w:t>x</w:t>
                            </w:r>
                            <w:r>
                              <w:rPr>
                                <w:i/>
                                <w:spacing w:val="-1"/>
                              </w:rPr>
                              <w:t xml:space="preserve"> </w:t>
                            </w:r>
                            <w:r>
                              <w:t>in</w:t>
                            </w:r>
                            <w:r>
                              <w:rPr>
                                <w:spacing w:val="-1"/>
                              </w:rPr>
                              <w:t xml:space="preserve"> </w:t>
                            </w:r>
                            <w:r>
                              <w:t>above</w:t>
                            </w:r>
                            <w:r>
                              <w:rPr>
                                <w:spacing w:val="-1"/>
                              </w:rPr>
                              <w:t xml:space="preserve"> </w:t>
                            </w:r>
                            <w:r>
                              <w:t>two</w:t>
                            </w:r>
                            <w:r>
                              <w:rPr>
                                <w:spacing w:val="-1"/>
                              </w:rPr>
                              <w:t xml:space="preserve"> </w:t>
                            </w:r>
                            <w:r>
                              <w:t>statements</w:t>
                            </w:r>
                            <w:r>
                              <w:rPr>
                                <w:spacing w:val="-1"/>
                              </w:rPr>
                              <w:t xml:space="preserve"> </w:t>
                            </w:r>
                            <w:r>
                              <w:t>are</w:t>
                            </w:r>
                            <w:r>
                              <w:rPr>
                                <w:spacing w:val="-1"/>
                              </w:rPr>
                              <w:t xml:space="preserve"> </w:t>
                            </w:r>
                            <w:r>
                              <w:t>not</w:t>
                            </w:r>
                            <w:r>
                              <w:rPr>
                                <w:spacing w:val="-1"/>
                              </w:rPr>
                              <w:t xml:space="preserve"> </w:t>
                            </w:r>
                            <w:r>
                              <w:t xml:space="preserve">normal variables, as they do not contain the data. Instead the variables </w:t>
                            </w:r>
                            <w:r>
                              <w:rPr>
                                <w:i/>
                              </w:rPr>
                              <w:t xml:space="preserve">p </w:t>
                            </w:r>
                            <w:r>
                              <w:t xml:space="preserve">and </w:t>
                            </w:r>
                            <w:r>
                              <w:rPr>
                                <w:i/>
                              </w:rPr>
                              <w:t xml:space="preserve">x </w:t>
                            </w:r>
                            <w:r>
                              <w:t xml:space="preserve">contain addresses of the data. These variables </w:t>
                            </w:r>
                            <w:r>
                              <w:rPr>
                                <w:i/>
                              </w:rPr>
                              <w:t xml:space="preserve">p </w:t>
                            </w:r>
                            <w:r>
                              <w:t xml:space="preserve">and </w:t>
                            </w:r>
                            <w:r>
                              <w:rPr>
                                <w:i/>
                              </w:rPr>
                              <w:t xml:space="preserve">x </w:t>
                            </w:r>
                            <w:r>
                              <w:t xml:space="preserve">which contain the addresses are called </w:t>
                            </w:r>
                            <w:r>
                              <w:rPr>
                                <w:i/>
                              </w:rPr>
                              <w:t xml:space="preserve">pointers </w:t>
                            </w:r>
                            <w:r>
                              <w:t xml:space="preserve">or </w:t>
                            </w:r>
                            <w:r>
                              <w:rPr>
                                <w:i/>
                              </w:rPr>
                              <w:t>pointer variables.</w:t>
                            </w:r>
                          </w:p>
                        </w:txbxContent>
                      </wps:txbx>
                      <wps:bodyPr wrap="square" lIns="0" tIns="0" rIns="0" bIns="0" rtlCol="0">
                        <a:noAutofit/>
                      </wps:bodyPr>
                    </wps:wsp>
                  </a:graphicData>
                </a:graphic>
              </wp:anchor>
            </w:drawing>
          </mc:Choice>
          <mc:Fallback>
            <w:pict>
              <v:shape id="Textbox 99" o:spid="_x0000_s1026" o:spt="202" type="#_x0000_t202" style="position:absolute;left:0pt;margin-left:82.85pt;margin-top:6.9pt;height:65.9pt;width:431.35pt;mso-position-horizontal-relative:page;mso-wrap-distance-bottom:0pt;mso-wrap-distance-top:0pt;z-index:-251496448;mso-width-relative:page;mso-height-relative:page;" filled="f" stroked="t" coordsize="21600,21600" o:gfxdata="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ajNhNcAAAAL&#10;AQAADwAAAAAAAAABACAAAAAiAAAAZHJzL2Rvd25yZXYueG1sUEsBAhQAFAAAAAgAh07iQBj43pLk&#10;AQAA2gMAAA4AAAAAAAAAAQAgAAAAJgEAAGRycy9lMm9Eb2MueG1sUEsFBgAAAAAGAAYAWQEAAHwF&#10;AAAAAA==&#10;">
                <v:fill on="f" focussize="0,0"/>
                <v:stroke weight="1.5pt" color="#000000" joinstyle="round"/>
                <v:imagedata o:title=""/>
                <o:lock v:ext="edit" aspectratio="f"/>
                <v:textbox inset="0mm,0mm,0mm,0mm">
                  <w:txbxContent>
                    <w:p>
                      <w:pPr>
                        <w:pStyle w:val="6"/>
                        <w:spacing w:before="73"/>
                        <w:ind w:left="142" w:right="142"/>
                        <w:jc w:val="both"/>
                        <w:rPr>
                          <w:i/>
                        </w:rPr>
                      </w:pPr>
                      <w:r>
                        <w:rPr>
                          <w:b/>
                          <w:color w:val="FF00FF"/>
                        </w:rPr>
                        <w:t>Note:</w:t>
                      </w:r>
                      <w:r>
                        <w:rPr>
                          <w:b/>
                          <w:color w:val="FF00FF"/>
                          <w:spacing w:val="-1"/>
                        </w:rPr>
                        <w:t xml:space="preserve"> </w:t>
                      </w:r>
                      <w:r>
                        <w:t>Please</w:t>
                      </w:r>
                      <w:r>
                        <w:rPr>
                          <w:spacing w:val="-1"/>
                        </w:rPr>
                        <w:t xml:space="preserve"> </w:t>
                      </w:r>
                      <w:r>
                        <w:t>see</w:t>
                      </w:r>
                      <w:r>
                        <w:rPr>
                          <w:spacing w:val="-1"/>
                        </w:rPr>
                        <w:t xml:space="preserve"> </w:t>
                      </w:r>
                      <w:r>
                        <w:t>that,</w:t>
                      </w:r>
                      <w:r>
                        <w:rPr>
                          <w:spacing w:val="-1"/>
                        </w:rPr>
                        <w:t xml:space="preserve"> </w:t>
                      </w:r>
                      <w:r>
                        <w:t>the</w:t>
                      </w:r>
                      <w:r>
                        <w:rPr>
                          <w:spacing w:val="-1"/>
                        </w:rPr>
                        <w:t xml:space="preserve"> </w:t>
                      </w:r>
                      <w:r>
                        <w:t>variables</w:t>
                      </w:r>
                      <w:r>
                        <w:rPr>
                          <w:spacing w:val="-1"/>
                        </w:rPr>
                        <w:t xml:space="preserve"> </w:t>
                      </w:r>
                      <w:r>
                        <w:rPr>
                          <w:i/>
                        </w:rPr>
                        <w:t>p</w:t>
                      </w:r>
                      <w:r>
                        <w:rPr>
                          <w:i/>
                          <w:spacing w:val="-1"/>
                        </w:rPr>
                        <w:t xml:space="preserve"> </w:t>
                      </w:r>
                      <w:r>
                        <w:t>and</w:t>
                      </w:r>
                      <w:r>
                        <w:rPr>
                          <w:spacing w:val="-1"/>
                        </w:rPr>
                        <w:t xml:space="preserve"> </w:t>
                      </w:r>
                      <w:r>
                        <w:rPr>
                          <w:i/>
                        </w:rPr>
                        <w:t>x</w:t>
                      </w:r>
                      <w:r>
                        <w:rPr>
                          <w:i/>
                          <w:spacing w:val="-1"/>
                        </w:rPr>
                        <w:t xml:space="preserve"> </w:t>
                      </w:r>
                      <w:r>
                        <w:t>in</w:t>
                      </w:r>
                      <w:r>
                        <w:rPr>
                          <w:spacing w:val="-1"/>
                        </w:rPr>
                        <w:t xml:space="preserve"> </w:t>
                      </w:r>
                      <w:r>
                        <w:t>above</w:t>
                      </w:r>
                      <w:r>
                        <w:rPr>
                          <w:spacing w:val="-1"/>
                        </w:rPr>
                        <w:t xml:space="preserve"> </w:t>
                      </w:r>
                      <w:r>
                        <w:t>two</w:t>
                      </w:r>
                      <w:r>
                        <w:rPr>
                          <w:spacing w:val="-1"/>
                        </w:rPr>
                        <w:t xml:space="preserve"> </w:t>
                      </w:r>
                      <w:r>
                        <w:t>statements</w:t>
                      </w:r>
                      <w:r>
                        <w:rPr>
                          <w:spacing w:val="-1"/>
                        </w:rPr>
                        <w:t xml:space="preserve"> </w:t>
                      </w:r>
                      <w:r>
                        <w:t>are</w:t>
                      </w:r>
                      <w:r>
                        <w:rPr>
                          <w:spacing w:val="-1"/>
                        </w:rPr>
                        <w:t xml:space="preserve"> </w:t>
                      </w:r>
                      <w:r>
                        <w:t>not</w:t>
                      </w:r>
                      <w:r>
                        <w:rPr>
                          <w:spacing w:val="-1"/>
                        </w:rPr>
                        <w:t xml:space="preserve"> </w:t>
                      </w:r>
                      <w:r>
                        <w:t xml:space="preserve">normal variables, as they do not contain the data. Instead the variables </w:t>
                      </w:r>
                      <w:r>
                        <w:rPr>
                          <w:i/>
                        </w:rPr>
                        <w:t xml:space="preserve">p </w:t>
                      </w:r>
                      <w:r>
                        <w:t xml:space="preserve">and </w:t>
                      </w:r>
                      <w:r>
                        <w:rPr>
                          <w:i/>
                        </w:rPr>
                        <w:t xml:space="preserve">x </w:t>
                      </w:r>
                      <w:r>
                        <w:t xml:space="preserve">contain addresses of the data. These variables </w:t>
                      </w:r>
                      <w:r>
                        <w:rPr>
                          <w:i/>
                        </w:rPr>
                        <w:t xml:space="preserve">p </w:t>
                      </w:r>
                      <w:r>
                        <w:t xml:space="preserve">and </w:t>
                      </w:r>
                      <w:r>
                        <w:rPr>
                          <w:i/>
                        </w:rPr>
                        <w:t xml:space="preserve">x </w:t>
                      </w:r>
                      <w:r>
                        <w:t xml:space="preserve">which contain the addresses are called </w:t>
                      </w:r>
                      <w:r>
                        <w:rPr>
                          <w:i/>
                        </w:rPr>
                        <w:t xml:space="preserve">pointers </w:t>
                      </w:r>
                      <w:r>
                        <w:t xml:space="preserve">or </w:t>
                      </w:r>
                      <w:r>
                        <w:rPr>
                          <w:i/>
                        </w:rPr>
                        <w:t>pointer variables.</w:t>
                      </w:r>
                    </w:p>
                  </w:txbxContent>
                </v:textbox>
                <w10:wrap type="topAndBottom"/>
              </v:shape>
            </w:pict>
          </mc:Fallback>
        </mc:AlternateContent>
      </w:r>
    </w:p>
    <w:p>
      <w:pPr>
        <w:spacing w:before="111" w:line="237" w:lineRule="auto"/>
        <w:ind w:left="68" w:right="506" w:firstLine="0"/>
        <w:jc w:val="both"/>
        <w:rPr>
          <w:sz w:val="25"/>
        </w:rPr>
      </w:pPr>
      <w:r>
        <w:rPr>
          <w:sz w:val="25"/>
        </w:rPr>
        <w:t xml:space="preserve">Now, once we know what are pointer variables, the next question is </w:t>
      </w:r>
      <w:r>
        <w:rPr>
          <w:i/>
          <w:color w:val="FF00FF"/>
          <w:sz w:val="25"/>
        </w:rPr>
        <w:t xml:space="preserve">“How to declare the pointer variables?” </w:t>
      </w:r>
      <w:r>
        <w:rPr>
          <w:sz w:val="25"/>
        </w:rPr>
        <w:t>It is very simple and can be done as shown below:</w:t>
      </w:r>
    </w:p>
    <w:p>
      <w:pPr>
        <w:pStyle w:val="6"/>
        <w:spacing w:before="10"/>
        <w:rPr>
          <w:sz w:val="13"/>
        </w:rPr>
      </w:pPr>
    </w:p>
    <w:tbl>
      <w:tblPr>
        <w:tblStyle w:val="5"/>
        <w:tblW w:w="0" w:type="auto"/>
        <w:tblInd w:w="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27"/>
        <w:gridCol w:w="1038"/>
        <w:gridCol w:w="4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2" w:hRule="atLeast"/>
        </w:trPr>
        <w:tc>
          <w:tcPr>
            <w:tcW w:w="7027" w:type="dxa"/>
          </w:tcPr>
          <w:p>
            <w:pPr>
              <w:pStyle w:val="9"/>
              <w:spacing w:before="0" w:line="262" w:lineRule="exact"/>
              <w:ind w:left="50"/>
              <w:rPr>
                <w:sz w:val="25"/>
              </w:rPr>
            </w:pPr>
            <w:r>
              <w:rPr>
                <w:sz w:val="25"/>
              </w:rPr>
              <w:t>If</w:t>
            </w:r>
            <w:r>
              <w:rPr>
                <w:spacing w:val="-5"/>
                <w:sz w:val="25"/>
              </w:rPr>
              <w:t xml:space="preserve"> </w:t>
            </w:r>
            <w:r>
              <w:rPr>
                <w:sz w:val="25"/>
              </w:rPr>
              <w:t>a</w:t>
            </w:r>
            <w:r>
              <w:rPr>
                <w:spacing w:val="-5"/>
                <w:sz w:val="25"/>
              </w:rPr>
              <w:t xml:space="preserve"> </w:t>
            </w:r>
            <w:r>
              <w:rPr>
                <w:sz w:val="25"/>
              </w:rPr>
              <w:t>variable</w:t>
            </w:r>
            <w:r>
              <w:rPr>
                <w:spacing w:val="-5"/>
                <w:sz w:val="25"/>
              </w:rPr>
              <w:t xml:space="preserve"> </w:t>
            </w:r>
            <w:r>
              <w:rPr>
                <w:i/>
                <w:sz w:val="25"/>
              </w:rPr>
              <w:t>p</w:t>
            </w:r>
            <w:r>
              <w:rPr>
                <w:i/>
                <w:spacing w:val="-5"/>
                <w:sz w:val="25"/>
              </w:rPr>
              <w:t xml:space="preserve"> </w:t>
            </w:r>
            <w:r>
              <w:rPr>
                <w:sz w:val="25"/>
              </w:rPr>
              <w:t>contains</w:t>
            </w:r>
            <w:r>
              <w:rPr>
                <w:spacing w:val="-5"/>
                <w:sz w:val="25"/>
              </w:rPr>
              <w:t xml:space="preserve"> </w:t>
            </w:r>
            <w:r>
              <w:rPr>
                <w:sz w:val="25"/>
              </w:rPr>
              <w:t>address</w:t>
            </w:r>
            <w:r>
              <w:rPr>
                <w:spacing w:val="-5"/>
                <w:sz w:val="25"/>
              </w:rPr>
              <w:t xml:space="preserve"> </w:t>
            </w:r>
            <w:r>
              <w:rPr>
                <w:sz w:val="25"/>
              </w:rPr>
              <w:t>of</w:t>
            </w:r>
            <w:r>
              <w:rPr>
                <w:spacing w:val="-5"/>
                <w:sz w:val="25"/>
              </w:rPr>
              <w:t xml:space="preserve"> </w:t>
            </w:r>
            <w:r>
              <w:rPr>
                <w:i/>
                <w:sz w:val="25"/>
              </w:rPr>
              <w:t>int</w:t>
            </w:r>
            <w:r>
              <w:rPr>
                <w:i/>
                <w:spacing w:val="-5"/>
                <w:sz w:val="25"/>
              </w:rPr>
              <w:t xml:space="preserve"> </w:t>
            </w:r>
            <w:r>
              <w:rPr>
                <w:i/>
                <w:sz w:val="25"/>
              </w:rPr>
              <w:t>variable</w:t>
            </w:r>
            <w:r>
              <w:rPr>
                <w:i/>
                <w:spacing w:val="-5"/>
                <w:sz w:val="25"/>
              </w:rPr>
              <w:t xml:space="preserve"> </w:t>
            </w:r>
            <w:r>
              <w:rPr>
                <w:sz w:val="25"/>
              </w:rPr>
              <w:t>its</w:t>
            </w:r>
            <w:r>
              <w:rPr>
                <w:spacing w:val="-5"/>
                <w:sz w:val="25"/>
              </w:rPr>
              <w:t xml:space="preserve"> </w:t>
            </w:r>
            <w:r>
              <w:rPr>
                <w:sz w:val="25"/>
              </w:rPr>
              <w:t>declaration</w:t>
            </w:r>
            <w:r>
              <w:rPr>
                <w:spacing w:val="-5"/>
                <w:sz w:val="25"/>
              </w:rPr>
              <w:t xml:space="preserve"> is:</w:t>
            </w:r>
          </w:p>
        </w:tc>
        <w:tc>
          <w:tcPr>
            <w:tcW w:w="1038" w:type="dxa"/>
          </w:tcPr>
          <w:p>
            <w:pPr>
              <w:pStyle w:val="9"/>
              <w:spacing w:before="0" w:line="262" w:lineRule="exact"/>
              <w:ind w:left="222"/>
              <w:rPr>
                <w:b/>
                <w:sz w:val="25"/>
              </w:rPr>
            </w:pPr>
            <w:r>
              <w:rPr>
                <w:b/>
                <w:spacing w:val="-5"/>
                <w:sz w:val="25"/>
              </w:rPr>
              <w:t>int</w:t>
            </w:r>
          </w:p>
        </w:tc>
        <w:tc>
          <w:tcPr>
            <w:tcW w:w="462" w:type="dxa"/>
          </w:tcPr>
          <w:p>
            <w:pPr>
              <w:pStyle w:val="9"/>
              <w:spacing w:before="0" w:line="262" w:lineRule="exact"/>
              <w:ind w:left="42"/>
              <w:jc w:val="center"/>
              <w:rPr>
                <w:sz w:val="25"/>
              </w:rPr>
            </w:pPr>
            <w:r>
              <w:rPr>
                <w:spacing w:val="-5"/>
                <w:sz w:val="25"/>
              </w:rPr>
              <w:t>*p;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7027" w:type="dxa"/>
          </w:tcPr>
          <w:p>
            <w:pPr>
              <w:pStyle w:val="9"/>
              <w:spacing w:before="0" w:line="268" w:lineRule="exact"/>
              <w:ind w:left="50"/>
              <w:rPr>
                <w:sz w:val="25"/>
              </w:rPr>
            </w:pPr>
            <w:r>
              <w:rPr>
                <w:sz w:val="25"/>
              </w:rPr>
              <w:t>If</w:t>
            </w:r>
            <w:r>
              <w:rPr>
                <w:spacing w:val="-6"/>
                <w:sz w:val="25"/>
              </w:rPr>
              <w:t xml:space="preserve"> </w:t>
            </w:r>
            <w:r>
              <w:rPr>
                <w:sz w:val="25"/>
              </w:rPr>
              <w:t>a</w:t>
            </w:r>
            <w:r>
              <w:rPr>
                <w:spacing w:val="-5"/>
                <w:sz w:val="25"/>
              </w:rPr>
              <w:t xml:space="preserve"> </w:t>
            </w:r>
            <w:r>
              <w:rPr>
                <w:sz w:val="25"/>
              </w:rPr>
              <w:t>variable</w:t>
            </w:r>
            <w:r>
              <w:rPr>
                <w:spacing w:val="-5"/>
                <w:sz w:val="25"/>
              </w:rPr>
              <w:t xml:space="preserve"> </w:t>
            </w:r>
            <w:r>
              <w:rPr>
                <w:i/>
                <w:sz w:val="25"/>
              </w:rPr>
              <w:t>x</w:t>
            </w:r>
            <w:r>
              <w:rPr>
                <w:i/>
                <w:spacing w:val="-5"/>
                <w:sz w:val="25"/>
              </w:rPr>
              <w:t xml:space="preserve"> </w:t>
            </w:r>
            <w:r>
              <w:rPr>
                <w:sz w:val="25"/>
              </w:rPr>
              <w:t>contains</w:t>
            </w:r>
            <w:r>
              <w:rPr>
                <w:spacing w:val="-5"/>
                <w:sz w:val="25"/>
              </w:rPr>
              <w:t xml:space="preserve"> </w:t>
            </w:r>
            <w:r>
              <w:rPr>
                <w:sz w:val="25"/>
              </w:rPr>
              <w:t>address</w:t>
            </w:r>
            <w:r>
              <w:rPr>
                <w:spacing w:val="-5"/>
                <w:sz w:val="25"/>
              </w:rPr>
              <w:t xml:space="preserve"> </w:t>
            </w:r>
            <w:r>
              <w:rPr>
                <w:sz w:val="25"/>
              </w:rPr>
              <w:t>of</w:t>
            </w:r>
            <w:r>
              <w:rPr>
                <w:spacing w:val="-5"/>
                <w:sz w:val="25"/>
              </w:rPr>
              <w:t xml:space="preserve"> </w:t>
            </w:r>
            <w:r>
              <w:rPr>
                <w:i/>
                <w:sz w:val="25"/>
              </w:rPr>
              <w:t>float</w:t>
            </w:r>
            <w:r>
              <w:rPr>
                <w:i/>
                <w:spacing w:val="-5"/>
                <w:sz w:val="25"/>
              </w:rPr>
              <w:t xml:space="preserve"> </w:t>
            </w:r>
            <w:r>
              <w:rPr>
                <w:i/>
                <w:sz w:val="25"/>
              </w:rPr>
              <w:t>variable</w:t>
            </w:r>
            <w:r>
              <w:rPr>
                <w:i/>
                <w:spacing w:val="-5"/>
                <w:sz w:val="25"/>
              </w:rPr>
              <w:t xml:space="preserve"> </w:t>
            </w:r>
            <w:r>
              <w:rPr>
                <w:sz w:val="25"/>
              </w:rPr>
              <w:t>its</w:t>
            </w:r>
            <w:r>
              <w:rPr>
                <w:spacing w:val="-6"/>
                <w:sz w:val="25"/>
              </w:rPr>
              <w:t xml:space="preserve"> </w:t>
            </w:r>
            <w:r>
              <w:rPr>
                <w:sz w:val="25"/>
              </w:rPr>
              <w:t>declaration</w:t>
            </w:r>
            <w:r>
              <w:rPr>
                <w:spacing w:val="-5"/>
                <w:sz w:val="25"/>
              </w:rPr>
              <w:t xml:space="preserve"> is:</w:t>
            </w:r>
          </w:p>
        </w:tc>
        <w:tc>
          <w:tcPr>
            <w:tcW w:w="1038" w:type="dxa"/>
          </w:tcPr>
          <w:p>
            <w:pPr>
              <w:pStyle w:val="9"/>
              <w:spacing w:before="0" w:line="268" w:lineRule="exact"/>
              <w:ind w:left="222"/>
              <w:rPr>
                <w:b/>
                <w:sz w:val="25"/>
              </w:rPr>
            </w:pPr>
            <w:r>
              <w:rPr>
                <w:b/>
                <w:spacing w:val="-2"/>
                <w:sz w:val="25"/>
              </w:rPr>
              <w:t>float</w:t>
            </w:r>
          </w:p>
        </w:tc>
        <w:tc>
          <w:tcPr>
            <w:tcW w:w="462" w:type="dxa"/>
          </w:tcPr>
          <w:p>
            <w:pPr>
              <w:pStyle w:val="9"/>
              <w:spacing w:before="0" w:line="268" w:lineRule="exact"/>
              <w:ind w:left="42"/>
              <w:jc w:val="center"/>
              <w:rPr>
                <w:sz w:val="25"/>
              </w:rPr>
            </w:pPr>
            <w:r>
              <w:rPr>
                <w:spacing w:val="-5"/>
                <w:sz w:val="25"/>
              </w:rPr>
              <w:t>*x;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7027" w:type="dxa"/>
          </w:tcPr>
          <w:p>
            <w:pPr>
              <w:pStyle w:val="9"/>
              <w:spacing w:before="0" w:line="268" w:lineRule="exact"/>
              <w:ind w:left="50"/>
              <w:rPr>
                <w:sz w:val="25"/>
              </w:rPr>
            </w:pPr>
            <w:r>
              <w:rPr>
                <w:sz w:val="25"/>
              </w:rPr>
              <w:t>If</w:t>
            </w:r>
            <w:r>
              <w:rPr>
                <w:spacing w:val="-6"/>
                <w:sz w:val="25"/>
              </w:rPr>
              <w:t xml:space="preserve"> </w:t>
            </w:r>
            <w:r>
              <w:rPr>
                <w:sz w:val="25"/>
              </w:rPr>
              <w:t>a</w:t>
            </w:r>
            <w:r>
              <w:rPr>
                <w:spacing w:val="-5"/>
                <w:sz w:val="25"/>
              </w:rPr>
              <w:t xml:space="preserve"> </w:t>
            </w:r>
            <w:r>
              <w:rPr>
                <w:sz w:val="25"/>
              </w:rPr>
              <w:t>variable</w:t>
            </w:r>
            <w:r>
              <w:rPr>
                <w:spacing w:val="-5"/>
                <w:sz w:val="25"/>
              </w:rPr>
              <w:t xml:space="preserve"> </w:t>
            </w:r>
            <w:r>
              <w:rPr>
                <w:i/>
                <w:sz w:val="25"/>
              </w:rPr>
              <w:t>y</w:t>
            </w:r>
            <w:r>
              <w:rPr>
                <w:i/>
                <w:spacing w:val="-5"/>
                <w:sz w:val="25"/>
              </w:rPr>
              <w:t xml:space="preserve"> </w:t>
            </w:r>
            <w:r>
              <w:rPr>
                <w:sz w:val="25"/>
              </w:rPr>
              <w:t>contains</w:t>
            </w:r>
            <w:r>
              <w:rPr>
                <w:spacing w:val="-5"/>
                <w:sz w:val="25"/>
              </w:rPr>
              <w:t xml:space="preserve"> </w:t>
            </w:r>
            <w:r>
              <w:rPr>
                <w:sz w:val="25"/>
              </w:rPr>
              <w:t>address</w:t>
            </w:r>
            <w:r>
              <w:rPr>
                <w:spacing w:val="-5"/>
                <w:sz w:val="25"/>
              </w:rPr>
              <w:t xml:space="preserve"> </w:t>
            </w:r>
            <w:r>
              <w:rPr>
                <w:sz w:val="25"/>
              </w:rPr>
              <w:t>of</w:t>
            </w:r>
            <w:r>
              <w:rPr>
                <w:spacing w:val="-5"/>
                <w:sz w:val="25"/>
              </w:rPr>
              <w:t xml:space="preserve"> </w:t>
            </w:r>
            <w:r>
              <w:rPr>
                <w:i/>
                <w:sz w:val="25"/>
              </w:rPr>
              <w:t>char</w:t>
            </w:r>
            <w:r>
              <w:rPr>
                <w:i/>
                <w:spacing w:val="-5"/>
                <w:sz w:val="25"/>
              </w:rPr>
              <w:t xml:space="preserve"> </w:t>
            </w:r>
            <w:r>
              <w:rPr>
                <w:i/>
                <w:sz w:val="25"/>
              </w:rPr>
              <w:t>variable</w:t>
            </w:r>
            <w:r>
              <w:rPr>
                <w:i/>
                <w:spacing w:val="-6"/>
                <w:sz w:val="25"/>
              </w:rPr>
              <w:t xml:space="preserve"> </w:t>
            </w:r>
            <w:r>
              <w:rPr>
                <w:sz w:val="25"/>
              </w:rPr>
              <w:t>its</w:t>
            </w:r>
            <w:r>
              <w:rPr>
                <w:spacing w:val="-6"/>
                <w:sz w:val="25"/>
              </w:rPr>
              <w:t xml:space="preserve"> </w:t>
            </w:r>
            <w:r>
              <w:rPr>
                <w:sz w:val="25"/>
              </w:rPr>
              <w:t>declaration</w:t>
            </w:r>
            <w:r>
              <w:rPr>
                <w:spacing w:val="-5"/>
                <w:sz w:val="25"/>
              </w:rPr>
              <w:t xml:space="preserve"> is:</w:t>
            </w:r>
          </w:p>
        </w:tc>
        <w:tc>
          <w:tcPr>
            <w:tcW w:w="1038" w:type="dxa"/>
          </w:tcPr>
          <w:p>
            <w:pPr>
              <w:pStyle w:val="9"/>
              <w:spacing w:before="0" w:line="268" w:lineRule="exact"/>
              <w:ind w:left="222"/>
              <w:rPr>
                <w:b/>
                <w:sz w:val="25"/>
              </w:rPr>
            </w:pPr>
            <w:r>
              <w:rPr>
                <w:b/>
                <w:spacing w:val="-4"/>
                <w:sz w:val="25"/>
              </w:rPr>
              <w:t>char</w:t>
            </w:r>
          </w:p>
        </w:tc>
        <w:tc>
          <w:tcPr>
            <w:tcW w:w="462" w:type="dxa"/>
          </w:tcPr>
          <w:p>
            <w:pPr>
              <w:pStyle w:val="9"/>
              <w:spacing w:before="0" w:line="268" w:lineRule="exact"/>
              <w:ind w:left="42"/>
              <w:jc w:val="center"/>
              <w:rPr>
                <w:sz w:val="25"/>
              </w:rPr>
            </w:pPr>
            <w:r>
              <w:rPr>
                <w:spacing w:val="-5"/>
                <w:sz w:val="25"/>
              </w:rPr>
              <w: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2" w:hRule="atLeast"/>
        </w:trPr>
        <w:tc>
          <w:tcPr>
            <w:tcW w:w="7027" w:type="dxa"/>
          </w:tcPr>
          <w:p>
            <w:pPr>
              <w:pStyle w:val="9"/>
              <w:spacing w:before="0" w:line="262" w:lineRule="exact"/>
              <w:ind w:left="50"/>
              <w:rPr>
                <w:sz w:val="25"/>
              </w:rPr>
            </w:pPr>
            <w:r>
              <w:rPr>
                <w:sz w:val="25"/>
              </w:rPr>
              <w:t>If</w:t>
            </w:r>
            <w:r>
              <w:rPr>
                <w:spacing w:val="-6"/>
                <w:sz w:val="25"/>
              </w:rPr>
              <w:t xml:space="preserve"> </w:t>
            </w:r>
            <w:r>
              <w:rPr>
                <w:sz w:val="25"/>
              </w:rPr>
              <w:t>a</w:t>
            </w:r>
            <w:r>
              <w:rPr>
                <w:spacing w:val="-5"/>
                <w:sz w:val="25"/>
              </w:rPr>
              <w:t xml:space="preserve"> </w:t>
            </w:r>
            <w:r>
              <w:rPr>
                <w:sz w:val="25"/>
              </w:rPr>
              <w:t>variable</w:t>
            </w:r>
            <w:r>
              <w:rPr>
                <w:spacing w:val="-5"/>
                <w:sz w:val="25"/>
              </w:rPr>
              <w:t xml:space="preserve"> </w:t>
            </w:r>
            <w:r>
              <w:rPr>
                <w:i/>
                <w:sz w:val="25"/>
              </w:rPr>
              <w:t>z</w:t>
            </w:r>
            <w:r>
              <w:rPr>
                <w:i/>
                <w:spacing w:val="-6"/>
                <w:sz w:val="25"/>
              </w:rPr>
              <w:t xml:space="preserve"> </w:t>
            </w:r>
            <w:r>
              <w:rPr>
                <w:sz w:val="25"/>
              </w:rPr>
              <w:t>contains</w:t>
            </w:r>
            <w:r>
              <w:rPr>
                <w:spacing w:val="-5"/>
                <w:sz w:val="25"/>
              </w:rPr>
              <w:t xml:space="preserve"> </w:t>
            </w:r>
            <w:r>
              <w:rPr>
                <w:sz w:val="25"/>
              </w:rPr>
              <w:t>address</w:t>
            </w:r>
            <w:r>
              <w:rPr>
                <w:spacing w:val="-5"/>
                <w:sz w:val="25"/>
              </w:rPr>
              <w:t xml:space="preserve"> </w:t>
            </w:r>
            <w:r>
              <w:rPr>
                <w:sz w:val="25"/>
              </w:rPr>
              <w:t>of</w:t>
            </w:r>
            <w:r>
              <w:rPr>
                <w:spacing w:val="-6"/>
                <w:sz w:val="25"/>
              </w:rPr>
              <w:t xml:space="preserve"> </w:t>
            </w:r>
            <w:r>
              <w:rPr>
                <w:i/>
                <w:sz w:val="25"/>
              </w:rPr>
              <w:t>double</w:t>
            </w:r>
            <w:r>
              <w:rPr>
                <w:i/>
                <w:spacing w:val="-6"/>
                <w:sz w:val="25"/>
              </w:rPr>
              <w:t xml:space="preserve"> </w:t>
            </w:r>
            <w:r>
              <w:rPr>
                <w:i/>
                <w:sz w:val="25"/>
              </w:rPr>
              <w:t>variable</w:t>
            </w:r>
            <w:r>
              <w:rPr>
                <w:i/>
                <w:spacing w:val="-6"/>
                <w:sz w:val="25"/>
              </w:rPr>
              <w:t xml:space="preserve"> </w:t>
            </w:r>
            <w:r>
              <w:rPr>
                <w:sz w:val="25"/>
              </w:rPr>
              <w:t>its</w:t>
            </w:r>
            <w:r>
              <w:rPr>
                <w:spacing w:val="-5"/>
                <w:sz w:val="25"/>
              </w:rPr>
              <w:t xml:space="preserve"> </w:t>
            </w:r>
            <w:r>
              <w:rPr>
                <w:sz w:val="25"/>
              </w:rPr>
              <w:t>declaration</w:t>
            </w:r>
            <w:r>
              <w:rPr>
                <w:spacing w:val="-6"/>
                <w:sz w:val="25"/>
              </w:rPr>
              <w:t xml:space="preserve"> </w:t>
            </w:r>
            <w:r>
              <w:rPr>
                <w:spacing w:val="-5"/>
                <w:sz w:val="25"/>
              </w:rPr>
              <w:t>is:</w:t>
            </w:r>
          </w:p>
        </w:tc>
        <w:tc>
          <w:tcPr>
            <w:tcW w:w="1038" w:type="dxa"/>
          </w:tcPr>
          <w:p>
            <w:pPr>
              <w:pStyle w:val="9"/>
              <w:spacing w:before="0" w:line="262" w:lineRule="exact"/>
              <w:ind w:left="222"/>
              <w:rPr>
                <w:b/>
                <w:sz w:val="25"/>
              </w:rPr>
            </w:pPr>
            <w:r>
              <w:rPr>
                <w:b/>
                <w:spacing w:val="-2"/>
                <w:sz w:val="25"/>
              </w:rPr>
              <w:t>double</w:t>
            </w:r>
          </w:p>
        </w:tc>
        <w:tc>
          <w:tcPr>
            <w:tcW w:w="462" w:type="dxa"/>
          </w:tcPr>
          <w:p>
            <w:pPr>
              <w:pStyle w:val="9"/>
              <w:spacing w:before="0" w:line="262" w:lineRule="exact"/>
              <w:ind w:left="42" w:right="9"/>
              <w:jc w:val="center"/>
              <w:rPr>
                <w:sz w:val="25"/>
              </w:rPr>
            </w:pPr>
            <w:r>
              <w:rPr>
                <w:b/>
                <w:spacing w:val="-5"/>
                <w:sz w:val="25"/>
              </w:rPr>
              <w:t>*</w:t>
            </w:r>
            <w:r>
              <w:rPr>
                <w:spacing w:val="-5"/>
                <w:sz w:val="25"/>
              </w:rPr>
              <w:t>z;</w:t>
            </w:r>
          </w:p>
        </w:tc>
      </w:tr>
    </w:tbl>
    <w:p>
      <w:pPr>
        <w:spacing w:before="151"/>
        <w:ind w:left="68" w:right="504" w:firstLine="0"/>
        <w:jc w:val="both"/>
        <w:rPr>
          <w:sz w:val="25"/>
        </w:rPr>
      </w:pPr>
      <w:r>
        <w:rPr>
          <w:sz w:val="25"/>
        </w:rPr>
        <mc:AlternateContent>
          <mc:Choice Requires="wps">
            <w:drawing>
              <wp:anchor distT="0" distB="0" distL="0" distR="0" simplePos="0" relativeHeight="251758592" behindDoc="1" locked="0" layoutInCell="1" allowOverlap="1">
                <wp:simplePos x="0" y="0"/>
                <wp:positionH relativeFrom="page">
                  <wp:posOffset>1080135</wp:posOffset>
                </wp:positionH>
                <wp:positionV relativeFrom="paragraph">
                  <wp:posOffset>928370</wp:posOffset>
                </wp:positionV>
                <wp:extent cx="5257800" cy="2164715"/>
                <wp:effectExtent l="0" t="0" r="0" b="0"/>
                <wp:wrapNone/>
                <wp:docPr id="100" name="Graphic 100"/>
                <wp:cNvGraphicFramePr/>
                <a:graphic xmlns:a="http://schemas.openxmlformats.org/drawingml/2006/main">
                  <a:graphicData uri="http://schemas.microsoft.com/office/word/2010/wordprocessingShape">
                    <wps:wsp>
                      <wps:cNvSpPr/>
                      <wps:spPr>
                        <a:xfrm>
                          <a:off x="0" y="0"/>
                          <a:ext cx="5257800" cy="2164715"/>
                        </a:xfrm>
                        <a:custGeom>
                          <a:avLst/>
                          <a:gdLst/>
                          <a:ahLst/>
                          <a:cxnLst/>
                          <a:rect l="l" t="t" r="r" b="b"/>
                          <a:pathLst>
                            <a:path w="5257800" h="2164715">
                              <a:moveTo>
                                <a:pt x="5257800" y="0"/>
                              </a:moveTo>
                              <a:lnTo>
                                <a:pt x="0" y="0"/>
                              </a:lnTo>
                              <a:lnTo>
                                <a:pt x="0" y="2164715"/>
                              </a:lnTo>
                              <a:lnTo>
                                <a:pt x="5257800" y="2164715"/>
                              </a:lnTo>
                              <a:lnTo>
                                <a:pt x="5257800" y="0"/>
                              </a:lnTo>
                              <a:close/>
                            </a:path>
                          </a:pathLst>
                        </a:custGeom>
                        <a:solidFill>
                          <a:srgbClr val="FFFFFF"/>
                        </a:solidFill>
                      </wps:spPr>
                      <wps:bodyPr wrap="square" lIns="0" tIns="0" rIns="0" bIns="0" rtlCol="0">
                        <a:noAutofit/>
                      </wps:bodyPr>
                    </wps:wsp>
                  </a:graphicData>
                </a:graphic>
              </wp:anchor>
            </w:drawing>
          </mc:Choice>
          <mc:Fallback>
            <w:pict>
              <v:shape id="Graphic 100" o:spid="_x0000_s1026" o:spt="100" style="position:absolute;left:0pt;margin-left:85.05pt;margin-top:73.1pt;height:170.45pt;width:414pt;mso-position-horizontal-relative:page;z-index:-251557888;mso-width-relative:page;mso-height-relative:page;" fillcolor="#FFFFFF" filled="t" stroked="f" coordsize="5257800,2164715" o:gfxdata="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bpNjP&#10;2gAAAAsBAAAPAAAAAAAAAAEAIAAAACIAAABkcnMvZG93bnJldi54bWxQSwECFAAUAAAACACHTuJA&#10;dDV/AB8CAADsBAAADgAAAAAAAAABACAAAAApAQAAZHJzL2Uyb0RvYy54bWxQSwUGAAAAAAYABgBZ&#10;AQAAugUAAAAA&#10;" path="m5257800,0l0,0,0,2164715,5257800,2164715,5257800,0xe">
                <v:fill on="t" focussize="0,0"/>
                <v:stroke on="f"/>
                <v:imagedata o:title=""/>
                <o:lock v:ext="edit" aspectratio="f"/>
                <v:textbox inset="0mm,0mm,0mm,0mm"/>
              </v:shape>
            </w:pict>
          </mc:Fallback>
        </mc:AlternateContent>
      </w:r>
      <w:r>
        <w:rPr>
          <w:sz w:val="25"/>
        </w:rPr>
        <mc:AlternateContent>
          <mc:Choice Requires="wps">
            <w:drawing>
              <wp:anchor distT="0" distB="0" distL="0" distR="0" simplePos="0" relativeHeight="251666432" behindDoc="0" locked="0" layoutInCell="1" allowOverlap="1">
                <wp:simplePos x="0" y="0"/>
                <wp:positionH relativeFrom="page">
                  <wp:posOffset>1052830</wp:posOffset>
                </wp:positionH>
                <wp:positionV relativeFrom="paragraph">
                  <wp:posOffset>975360</wp:posOffset>
                </wp:positionV>
                <wp:extent cx="5160645" cy="2020570"/>
                <wp:effectExtent l="0" t="0" r="0" b="0"/>
                <wp:wrapNone/>
                <wp:docPr id="101" name="Textbox 101"/>
                <wp:cNvGraphicFramePr/>
                <a:graphic xmlns:a="http://schemas.openxmlformats.org/drawingml/2006/main">
                  <a:graphicData uri="http://schemas.microsoft.com/office/word/2010/wordprocessingShape">
                    <wps:wsp>
                      <wps:cNvSpPr txBox="1"/>
                      <wps:spPr>
                        <a:xfrm>
                          <a:off x="0" y="0"/>
                          <a:ext cx="5160645" cy="2020570"/>
                        </a:xfrm>
                        <a:prstGeom prst="rect">
                          <a:avLst/>
                        </a:prstGeom>
                      </wps:spPr>
                      <wps:txbx>
                        <w:txbxContent>
                          <w:tbl>
                            <w:tblPr>
                              <w:tblStyle w:val="5"/>
                              <w:tblW w:w="0" w:type="auto"/>
                              <w:tblInd w:w="7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44"/>
                              <w:gridCol w:w="1762"/>
                              <w:gridCol w:w="4872"/>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0" w:hRule="atLeast"/>
                              </w:trPr>
                              <w:tc>
                                <w:tcPr>
                                  <w:tcW w:w="1344" w:type="dxa"/>
                                </w:tcPr>
                                <w:p>
                                  <w:pPr>
                                    <w:pStyle w:val="9"/>
                                    <w:ind w:left="109"/>
                                    <w:rPr>
                                      <w:b/>
                                      <w:sz w:val="25"/>
                                    </w:rPr>
                                  </w:pPr>
                                  <w:r>
                                    <w:rPr>
                                      <w:b/>
                                      <w:color w:val="FF00FF"/>
                                      <w:spacing w:val="-4"/>
                                      <w:sz w:val="25"/>
                                    </w:rPr>
                                    <w:t>Usage</w:t>
                                  </w:r>
                                </w:p>
                              </w:tc>
                              <w:tc>
                                <w:tcPr>
                                  <w:tcW w:w="1762" w:type="dxa"/>
                                </w:tcPr>
                                <w:p>
                                  <w:pPr>
                                    <w:pStyle w:val="9"/>
                                    <w:ind w:left="109"/>
                                    <w:rPr>
                                      <w:b/>
                                      <w:sz w:val="25"/>
                                    </w:rPr>
                                  </w:pPr>
                                  <w:r>
                                    <w:rPr>
                                      <w:b/>
                                      <w:color w:val="FF00FF"/>
                                      <w:spacing w:val="-2"/>
                                      <w:sz w:val="25"/>
                                    </w:rPr>
                                    <w:t>Valid/Invalid</w:t>
                                  </w:r>
                                </w:p>
                              </w:tc>
                              <w:tc>
                                <w:tcPr>
                                  <w:tcW w:w="4872" w:type="dxa"/>
                                </w:tcPr>
                                <w:p>
                                  <w:pPr>
                                    <w:pStyle w:val="9"/>
                                    <w:ind w:left="109"/>
                                    <w:rPr>
                                      <w:b/>
                                      <w:sz w:val="25"/>
                                    </w:rPr>
                                  </w:pPr>
                                  <w:r>
                                    <w:rPr>
                                      <w:b/>
                                      <w:color w:val="FF00FF"/>
                                      <w:sz w:val="25"/>
                                    </w:rPr>
                                    <w:t>Reasons</w:t>
                                  </w:r>
                                  <w:r>
                                    <w:rPr>
                                      <w:b/>
                                      <w:color w:val="FF00FF"/>
                                      <w:spacing w:val="-8"/>
                                      <w:sz w:val="25"/>
                                    </w:rPr>
                                    <w:t xml:space="preserve"> </w:t>
                                  </w:r>
                                  <w:r>
                                    <w:rPr>
                                      <w:b/>
                                      <w:color w:val="FF00FF"/>
                                      <w:sz w:val="25"/>
                                    </w:rPr>
                                    <w:t>for</w:t>
                                  </w:r>
                                  <w:r>
                                    <w:rPr>
                                      <w:b/>
                                      <w:color w:val="FF00FF"/>
                                      <w:spacing w:val="-6"/>
                                      <w:sz w:val="25"/>
                                    </w:rPr>
                                    <w:t xml:space="preserve"> </w:t>
                                  </w:r>
                                  <w:r>
                                    <w:rPr>
                                      <w:b/>
                                      <w:color w:val="FF00FF"/>
                                      <w:spacing w:val="-2"/>
                                      <w:sz w:val="25"/>
                                    </w:rPr>
                                    <w:t>invalidity</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0" w:hRule="atLeast"/>
                              </w:trPr>
                              <w:tc>
                                <w:tcPr>
                                  <w:tcW w:w="1344" w:type="dxa"/>
                                </w:tcPr>
                                <w:p>
                                  <w:pPr>
                                    <w:pStyle w:val="9"/>
                                    <w:ind w:left="109"/>
                                    <w:rPr>
                                      <w:sz w:val="25"/>
                                    </w:rPr>
                                  </w:pPr>
                                  <w:r>
                                    <w:rPr>
                                      <w:spacing w:val="-4"/>
                                      <w:sz w:val="25"/>
                                    </w:rPr>
                                    <w:t>&amp;100</w:t>
                                  </w:r>
                                </w:p>
                              </w:tc>
                              <w:tc>
                                <w:tcPr>
                                  <w:tcW w:w="1762" w:type="dxa"/>
                                </w:tcPr>
                                <w:p>
                                  <w:pPr>
                                    <w:pStyle w:val="9"/>
                                    <w:ind w:left="109"/>
                                    <w:rPr>
                                      <w:sz w:val="25"/>
                                    </w:rPr>
                                  </w:pPr>
                                  <w:r>
                                    <w:rPr>
                                      <w:spacing w:val="-2"/>
                                      <w:sz w:val="25"/>
                                    </w:rPr>
                                    <w:t>Invalid</w:t>
                                  </w:r>
                                </w:p>
                              </w:tc>
                              <w:tc>
                                <w:tcPr>
                                  <w:tcW w:w="4872" w:type="dxa"/>
                                </w:tcPr>
                                <w:p>
                                  <w:pPr>
                                    <w:pStyle w:val="9"/>
                                    <w:ind w:left="109"/>
                                    <w:rPr>
                                      <w:sz w:val="25"/>
                                    </w:rPr>
                                  </w:pPr>
                                  <w:r>
                                    <w:rPr>
                                      <w:sz w:val="25"/>
                                    </w:rPr>
                                    <w:t>Address</w:t>
                                  </w:r>
                                  <w:r>
                                    <w:rPr>
                                      <w:spacing w:val="-7"/>
                                      <w:sz w:val="25"/>
                                    </w:rPr>
                                    <w:t xml:space="preserve"> </w:t>
                                  </w:r>
                                  <w:r>
                                    <w:rPr>
                                      <w:sz w:val="25"/>
                                    </w:rPr>
                                    <w:t>of</w:t>
                                  </w:r>
                                  <w:r>
                                    <w:rPr>
                                      <w:spacing w:val="-6"/>
                                      <w:sz w:val="25"/>
                                    </w:rPr>
                                    <w:t xml:space="preserve"> </w:t>
                                  </w:r>
                                  <w:r>
                                    <w:rPr>
                                      <w:sz w:val="25"/>
                                    </w:rPr>
                                    <w:t>a</w:t>
                                  </w:r>
                                  <w:r>
                                    <w:rPr>
                                      <w:spacing w:val="-5"/>
                                      <w:sz w:val="25"/>
                                    </w:rPr>
                                    <w:t xml:space="preserve"> </w:t>
                                  </w:r>
                                  <w:r>
                                    <w:rPr>
                                      <w:sz w:val="25"/>
                                    </w:rPr>
                                    <w:t>constant</w:t>
                                  </w:r>
                                  <w:r>
                                    <w:rPr>
                                      <w:spacing w:val="-5"/>
                                      <w:sz w:val="25"/>
                                    </w:rPr>
                                    <w:t xml:space="preserve"> </w:t>
                                  </w:r>
                                  <w:r>
                                    <w:rPr>
                                      <w:sz w:val="25"/>
                                    </w:rPr>
                                    <w:t>cannot</w:t>
                                  </w:r>
                                  <w:r>
                                    <w:rPr>
                                      <w:spacing w:val="-5"/>
                                      <w:sz w:val="25"/>
                                    </w:rPr>
                                    <w:t xml:space="preserve"> </w:t>
                                  </w:r>
                                  <w:r>
                                    <w:rPr>
                                      <w:sz w:val="25"/>
                                    </w:rPr>
                                    <w:t>be</w:t>
                                  </w:r>
                                  <w:r>
                                    <w:rPr>
                                      <w:spacing w:val="-5"/>
                                      <w:sz w:val="25"/>
                                    </w:rPr>
                                    <w:t xml:space="preserve"> </w:t>
                                  </w:r>
                                  <w:r>
                                    <w:rPr>
                                      <w:spacing w:val="-2"/>
                                      <w:sz w:val="25"/>
                                    </w:rPr>
                                    <w:t>obtained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0" w:hRule="atLeast"/>
                              </w:trPr>
                              <w:tc>
                                <w:tcPr>
                                  <w:tcW w:w="1344" w:type="dxa"/>
                                </w:tcPr>
                                <w:p>
                                  <w:pPr>
                                    <w:pStyle w:val="9"/>
                                    <w:ind w:left="109"/>
                                    <w:rPr>
                                      <w:sz w:val="25"/>
                                    </w:rPr>
                                  </w:pPr>
                                  <w:r>
                                    <w:rPr>
                                      <w:sz w:val="25"/>
                                    </w:rPr>
                                    <w:t>&amp;(p</w:t>
                                  </w:r>
                                  <w:r>
                                    <w:rPr>
                                      <w:spacing w:val="-3"/>
                                      <w:sz w:val="25"/>
                                    </w:rPr>
                                    <w:t xml:space="preserve"> </w:t>
                                  </w:r>
                                  <w:r>
                                    <w:rPr>
                                      <w:sz w:val="25"/>
                                    </w:rPr>
                                    <w:t>+</w:t>
                                  </w:r>
                                  <w:r>
                                    <w:rPr>
                                      <w:spacing w:val="-3"/>
                                      <w:sz w:val="25"/>
                                    </w:rPr>
                                    <w:t xml:space="preserve"> </w:t>
                                  </w:r>
                                  <w:r>
                                    <w:rPr>
                                      <w:spacing w:val="-5"/>
                                      <w:sz w:val="25"/>
                                    </w:rPr>
                                    <w:t>10)</w:t>
                                  </w:r>
                                </w:p>
                              </w:tc>
                              <w:tc>
                                <w:tcPr>
                                  <w:tcW w:w="1762" w:type="dxa"/>
                                </w:tcPr>
                                <w:p>
                                  <w:pPr>
                                    <w:pStyle w:val="9"/>
                                    <w:ind w:left="109"/>
                                    <w:rPr>
                                      <w:sz w:val="25"/>
                                    </w:rPr>
                                  </w:pPr>
                                  <w:r>
                                    <w:rPr>
                                      <w:spacing w:val="-2"/>
                                      <w:sz w:val="25"/>
                                    </w:rPr>
                                    <w:t>Invalid</w:t>
                                  </w:r>
                                </w:p>
                              </w:tc>
                              <w:tc>
                                <w:tcPr>
                                  <w:tcW w:w="4872" w:type="dxa"/>
                                </w:tcPr>
                                <w:p>
                                  <w:pPr>
                                    <w:pStyle w:val="9"/>
                                    <w:ind w:left="109"/>
                                    <w:rPr>
                                      <w:sz w:val="25"/>
                                    </w:rPr>
                                  </w:pPr>
                                  <w:r>
                                    <w:rPr>
                                      <w:sz w:val="25"/>
                                    </w:rPr>
                                    <w:t>Address</w:t>
                                  </w:r>
                                  <w:r>
                                    <w:rPr>
                                      <w:spacing w:val="-7"/>
                                      <w:sz w:val="25"/>
                                    </w:rPr>
                                    <w:t xml:space="preserve"> </w:t>
                                  </w:r>
                                  <w:r>
                                    <w:rPr>
                                      <w:sz w:val="25"/>
                                    </w:rPr>
                                    <w:t>of</w:t>
                                  </w:r>
                                  <w:r>
                                    <w:rPr>
                                      <w:spacing w:val="-7"/>
                                      <w:sz w:val="25"/>
                                    </w:rPr>
                                    <w:t xml:space="preserve"> </w:t>
                                  </w:r>
                                  <w:r>
                                    <w:rPr>
                                      <w:sz w:val="25"/>
                                    </w:rPr>
                                    <w:t>an</w:t>
                                  </w:r>
                                  <w:r>
                                    <w:rPr>
                                      <w:spacing w:val="-6"/>
                                      <w:sz w:val="25"/>
                                    </w:rPr>
                                    <w:t xml:space="preserve"> </w:t>
                                  </w:r>
                                  <w:r>
                                    <w:rPr>
                                      <w:sz w:val="25"/>
                                    </w:rPr>
                                    <w:t>expression</w:t>
                                  </w:r>
                                  <w:r>
                                    <w:rPr>
                                      <w:spacing w:val="-6"/>
                                      <w:sz w:val="25"/>
                                    </w:rPr>
                                    <w:t xml:space="preserve"> </w:t>
                                  </w:r>
                                  <w:r>
                                    <w:rPr>
                                      <w:sz w:val="25"/>
                                    </w:rPr>
                                    <w:t>cannot</w:t>
                                  </w:r>
                                  <w:r>
                                    <w:rPr>
                                      <w:spacing w:val="-6"/>
                                      <w:sz w:val="25"/>
                                    </w:rPr>
                                    <w:t xml:space="preserve"> </w:t>
                                  </w:r>
                                  <w:r>
                                    <w:rPr>
                                      <w:sz w:val="25"/>
                                    </w:rPr>
                                    <w:t>be</w:t>
                                  </w:r>
                                  <w:r>
                                    <w:rPr>
                                      <w:spacing w:val="-6"/>
                                      <w:sz w:val="25"/>
                                    </w:rPr>
                                    <w:t xml:space="preserve"> </w:t>
                                  </w:r>
                                  <w:r>
                                    <w:rPr>
                                      <w:spacing w:val="-2"/>
                                      <w:sz w:val="25"/>
                                    </w:rPr>
                                    <w:t>obtained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21" w:hRule="atLeast"/>
                              </w:trPr>
                              <w:tc>
                                <w:tcPr>
                                  <w:tcW w:w="1344" w:type="dxa"/>
                                </w:tcPr>
                                <w:p>
                                  <w:pPr>
                                    <w:pStyle w:val="9"/>
                                    <w:ind w:left="109"/>
                                    <w:rPr>
                                      <w:sz w:val="25"/>
                                    </w:rPr>
                                  </w:pPr>
                                  <w:r>
                                    <w:rPr>
                                      <w:sz w:val="25"/>
                                    </w:rPr>
                                    <w:t>&amp;(p</w:t>
                                  </w:r>
                                  <w:r>
                                    <w:rPr>
                                      <w:spacing w:val="-3"/>
                                      <w:sz w:val="25"/>
                                    </w:rPr>
                                    <w:t xml:space="preserve"> </w:t>
                                  </w:r>
                                  <w:r>
                                    <w:rPr>
                                      <w:sz w:val="25"/>
                                    </w:rPr>
                                    <w:t>+</w:t>
                                  </w:r>
                                  <w:r>
                                    <w:rPr>
                                      <w:spacing w:val="-3"/>
                                      <w:sz w:val="25"/>
                                    </w:rPr>
                                    <w:t xml:space="preserve"> </w:t>
                                  </w:r>
                                  <w:r>
                                    <w:rPr>
                                      <w:spacing w:val="-5"/>
                                      <w:sz w:val="25"/>
                                    </w:rPr>
                                    <w:t>q)</w:t>
                                  </w:r>
                                </w:p>
                              </w:tc>
                              <w:tc>
                                <w:tcPr>
                                  <w:tcW w:w="1762" w:type="dxa"/>
                                </w:tcPr>
                                <w:p>
                                  <w:pPr>
                                    <w:pStyle w:val="9"/>
                                    <w:ind w:left="109"/>
                                    <w:rPr>
                                      <w:sz w:val="25"/>
                                    </w:rPr>
                                  </w:pPr>
                                  <w:r>
                                    <w:rPr>
                                      <w:spacing w:val="-2"/>
                                      <w:sz w:val="25"/>
                                    </w:rPr>
                                    <w:t>Invalid</w:t>
                                  </w:r>
                                </w:p>
                              </w:tc>
                              <w:tc>
                                <w:tcPr>
                                  <w:tcW w:w="4872" w:type="dxa"/>
                                </w:tcPr>
                                <w:p>
                                  <w:pPr>
                                    <w:pStyle w:val="9"/>
                                    <w:ind w:left="109"/>
                                    <w:rPr>
                                      <w:sz w:val="25"/>
                                    </w:rPr>
                                  </w:pPr>
                                  <w:r>
                                    <w:rPr>
                                      <w:sz w:val="25"/>
                                    </w:rPr>
                                    <w:t>Address</w:t>
                                  </w:r>
                                  <w:r>
                                    <w:rPr>
                                      <w:spacing w:val="-7"/>
                                      <w:sz w:val="25"/>
                                    </w:rPr>
                                    <w:t xml:space="preserve"> </w:t>
                                  </w:r>
                                  <w:r>
                                    <w:rPr>
                                      <w:sz w:val="25"/>
                                    </w:rPr>
                                    <w:t>of</w:t>
                                  </w:r>
                                  <w:r>
                                    <w:rPr>
                                      <w:spacing w:val="-7"/>
                                      <w:sz w:val="25"/>
                                    </w:rPr>
                                    <w:t xml:space="preserve"> </w:t>
                                  </w:r>
                                  <w:r>
                                    <w:rPr>
                                      <w:sz w:val="25"/>
                                    </w:rPr>
                                    <w:t>an</w:t>
                                  </w:r>
                                  <w:r>
                                    <w:rPr>
                                      <w:spacing w:val="-6"/>
                                      <w:sz w:val="25"/>
                                    </w:rPr>
                                    <w:t xml:space="preserve"> </w:t>
                                  </w:r>
                                  <w:r>
                                    <w:rPr>
                                      <w:sz w:val="25"/>
                                    </w:rPr>
                                    <w:t>expression</w:t>
                                  </w:r>
                                  <w:r>
                                    <w:rPr>
                                      <w:spacing w:val="-6"/>
                                      <w:sz w:val="25"/>
                                    </w:rPr>
                                    <w:t xml:space="preserve"> </w:t>
                                  </w:r>
                                  <w:r>
                                    <w:rPr>
                                      <w:sz w:val="25"/>
                                    </w:rPr>
                                    <w:t>cannot</w:t>
                                  </w:r>
                                  <w:r>
                                    <w:rPr>
                                      <w:spacing w:val="-6"/>
                                      <w:sz w:val="25"/>
                                    </w:rPr>
                                    <w:t xml:space="preserve"> </w:t>
                                  </w:r>
                                  <w:r>
                                    <w:rPr>
                                      <w:sz w:val="25"/>
                                    </w:rPr>
                                    <w:t>be</w:t>
                                  </w:r>
                                  <w:r>
                                    <w:rPr>
                                      <w:spacing w:val="-6"/>
                                      <w:sz w:val="25"/>
                                    </w:rPr>
                                    <w:t xml:space="preserve"> </w:t>
                                  </w:r>
                                  <w:r>
                                    <w:rPr>
                                      <w:spacing w:val="-2"/>
                                      <w:sz w:val="25"/>
                                    </w:rPr>
                                    <w:t>obtained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99" w:hRule="atLeast"/>
                              </w:trPr>
                              <w:tc>
                                <w:tcPr>
                                  <w:tcW w:w="1344" w:type="dxa"/>
                                </w:tcPr>
                                <w:p>
                                  <w:pPr>
                                    <w:pStyle w:val="9"/>
                                    <w:ind w:left="109"/>
                                    <w:rPr>
                                      <w:sz w:val="25"/>
                                    </w:rPr>
                                  </w:pPr>
                                  <w:r>
                                    <w:rPr>
                                      <w:sz w:val="25"/>
                                    </w:rPr>
                                    <w:t>int</w:t>
                                  </w:r>
                                  <w:r>
                                    <w:rPr>
                                      <w:spacing w:val="-3"/>
                                      <w:sz w:val="25"/>
                                    </w:rPr>
                                    <w:t xml:space="preserve"> </w:t>
                                  </w:r>
                                  <w:r>
                                    <w:rPr>
                                      <w:spacing w:val="-2"/>
                                      <w:sz w:val="25"/>
                                    </w:rPr>
                                    <w:t>a[10];</w:t>
                                  </w:r>
                                </w:p>
                                <w:p>
                                  <w:pPr>
                                    <w:pStyle w:val="9"/>
                                    <w:spacing w:before="125" w:line="266" w:lineRule="exact"/>
                                    <w:ind w:left="109"/>
                                    <w:rPr>
                                      <w:sz w:val="25"/>
                                    </w:rPr>
                                  </w:pPr>
                                  <w:r>
                                    <w:rPr>
                                      <w:spacing w:val="-5"/>
                                      <w:sz w:val="25"/>
                                    </w:rPr>
                                    <w:t>&amp;a</w:t>
                                  </w:r>
                                </w:p>
                              </w:tc>
                              <w:tc>
                                <w:tcPr>
                                  <w:tcW w:w="1762" w:type="dxa"/>
                                </w:tcPr>
                                <w:p>
                                  <w:pPr>
                                    <w:pStyle w:val="9"/>
                                    <w:rPr>
                                      <w:b/>
                                      <w:sz w:val="25"/>
                                    </w:rPr>
                                  </w:pPr>
                                </w:p>
                                <w:p>
                                  <w:pPr>
                                    <w:pStyle w:val="9"/>
                                    <w:spacing w:before="0"/>
                                    <w:ind w:left="109"/>
                                    <w:rPr>
                                      <w:sz w:val="25"/>
                                    </w:rPr>
                                  </w:pPr>
                                  <w:r>
                                    <w:rPr>
                                      <w:spacing w:val="-2"/>
                                      <w:sz w:val="25"/>
                                    </w:rPr>
                                    <w:t>Invalid</w:t>
                                  </w:r>
                                </w:p>
                              </w:tc>
                              <w:tc>
                                <w:tcPr>
                                  <w:tcW w:w="4872" w:type="dxa"/>
                                </w:tcPr>
                                <w:p>
                                  <w:pPr>
                                    <w:pStyle w:val="9"/>
                                    <w:rPr>
                                      <w:b/>
                                      <w:sz w:val="25"/>
                                    </w:rPr>
                                  </w:pPr>
                                </w:p>
                                <w:p>
                                  <w:pPr>
                                    <w:pStyle w:val="9"/>
                                    <w:spacing w:before="0"/>
                                    <w:ind w:left="109"/>
                                    <w:rPr>
                                      <w:sz w:val="25"/>
                                    </w:rPr>
                                  </w:pPr>
                                  <w:r>
                                    <w:rPr>
                                      <w:sz w:val="25"/>
                                    </w:rPr>
                                    <w:t>Address</w:t>
                                  </w:r>
                                  <w:r>
                                    <w:rPr>
                                      <w:spacing w:val="-7"/>
                                      <w:sz w:val="25"/>
                                    </w:rPr>
                                    <w:t xml:space="preserve"> </w:t>
                                  </w:r>
                                  <w:r>
                                    <w:rPr>
                                      <w:sz w:val="25"/>
                                    </w:rPr>
                                    <w:t>of</w:t>
                                  </w:r>
                                  <w:r>
                                    <w:rPr>
                                      <w:spacing w:val="-6"/>
                                      <w:sz w:val="25"/>
                                    </w:rPr>
                                    <w:t xml:space="preserve"> </w:t>
                                  </w:r>
                                  <w:r>
                                    <w:rPr>
                                      <w:sz w:val="25"/>
                                    </w:rPr>
                                    <w:t>entire</w:t>
                                  </w:r>
                                  <w:r>
                                    <w:rPr>
                                      <w:spacing w:val="-5"/>
                                      <w:sz w:val="25"/>
                                    </w:rPr>
                                    <w:t xml:space="preserve"> </w:t>
                                  </w:r>
                                  <w:r>
                                    <w:rPr>
                                      <w:sz w:val="25"/>
                                    </w:rPr>
                                    <w:t>array</w:t>
                                  </w:r>
                                  <w:r>
                                    <w:rPr>
                                      <w:spacing w:val="-5"/>
                                      <w:sz w:val="25"/>
                                    </w:rPr>
                                    <w:t xml:space="preserve"> </w:t>
                                  </w:r>
                                  <w:r>
                                    <w:rPr>
                                      <w:sz w:val="25"/>
                                    </w:rPr>
                                    <w:t>cannot</w:t>
                                  </w:r>
                                  <w:r>
                                    <w:rPr>
                                      <w:spacing w:val="-5"/>
                                      <w:sz w:val="25"/>
                                    </w:rPr>
                                    <w:t xml:space="preserve"> </w:t>
                                  </w:r>
                                  <w:r>
                                    <w:rPr>
                                      <w:sz w:val="25"/>
                                    </w:rPr>
                                    <w:t>be</w:t>
                                  </w:r>
                                  <w:r>
                                    <w:rPr>
                                      <w:spacing w:val="-6"/>
                                      <w:sz w:val="25"/>
                                    </w:rPr>
                                    <w:t xml:space="preserve"> </w:t>
                                  </w:r>
                                  <w:r>
                                    <w:rPr>
                                      <w:spacing w:val="-2"/>
                                      <w:sz w:val="25"/>
                                    </w:rPr>
                                    <w:t>obtained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62" w:hRule="atLeast"/>
                              </w:trPr>
                              <w:tc>
                                <w:tcPr>
                                  <w:tcW w:w="1344" w:type="dxa"/>
                                  <w:shd w:val="clear" w:color="auto" w:fill="FFFFFF"/>
                                </w:tcPr>
                                <w:p>
                                  <w:pPr>
                                    <w:pStyle w:val="9"/>
                                    <w:ind w:left="109"/>
                                    <w:rPr>
                                      <w:sz w:val="25"/>
                                    </w:rPr>
                                  </w:pPr>
                                  <w:r>
                                    <w:rPr>
                                      <w:sz w:val="25"/>
                                    </w:rPr>
                                    <w:t>register</w:t>
                                  </w:r>
                                  <w:r>
                                    <w:rPr>
                                      <w:spacing w:val="-8"/>
                                      <w:sz w:val="25"/>
                                    </w:rPr>
                                    <w:t xml:space="preserve"> </w:t>
                                  </w:r>
                                  <w:r>
                                    <w:rPr>
                                      <w:spacing w:val="-5"/>
                                      <w:sz w:val="25"/>
                                    </w:rPr>
                                    <w:t>a;</w:t>
                                  </w:r>
                                </w:p>
                                <w:p>
                                  <w:pPr>
                                    <w:pStyle w:val="9"/>
                                    <w:spacing w:before="149"/>
                                    <w:ind w:left="109"/>
                                    <w:rPr>
                                      <w:sz w:val="25"/>
                                    </w:rPr>
                                  </w:pPr>
                                  <w:r>
                                    <w:rPr>
                                      <w:spacing w:val="-5"/>
                                      <w:sz w:val="25"/>
                                    </w:rPr>
                                    <w:t>&amp;a</w:t>
                                  </w:r>
                                </w:p>
                              </w:tc>
                              <w:tc>
                                <w:tcPr>
                                  <w:tcW w:w="1762" w:type="dxa"/>
                                </w:tcPr>
                                <w:p>
                                  <w:pPr>
                                    <w:pStyle w:val="9"/>
                                    <w:rPr>
                                      <w:b/>
                                      <w:sz w:val="25"/>
                                    </w:rPr>
                                  </w:pPr>
                                </w:p>
                                <w:p>
                                  <w:pPr>
                                    <w:pStyle w:val="9"/>
                                    <w:spacing w:before="0"/>
                                    <w:ind w:left="109"/>
                                    <w:rPr>
                                      <w:sz w:val="25"/>
                                    </w:rPr>
                                  </w:pPr>
                                  <w:r>
                                    <w:rPr>
                                      <w:spacing w:val="-2"/>
                                      <w:sz w:val="25"/>
                                    </w:rPr>
                                    <w:t>Invalid</w:t>
                                  </w:r>
                                </w:p>
                              </w:tc>
                              <w:tc>
                                <w:tcPr>
                                  <w:tcW w:w="4872" w:type="dxa"/>
                                </w:tcPr>
                                <w:p>
                                  <w:pPr>
                                    <w:pStyle w:val="9"/>
                                    <w:spacing w:before="268" w:line="280" w:lineRule="atLeast"/>
                                    <w:ind w:left="109" w:right="759"/>
                                    <w:rPr>
                                      <w:sz w:val="25"/>
                                    </w:rPr>
                                  </w:pPr>
                                  <w:r>
                                    <w:rPr>
                                      <w:sz w:val="25"/>
                                    </w:rPr>
                                    <w:t>Address</w:t>
                                  </w:r>
                                  <w:r>
                                    <w:rPr>
                                      <w:spacing w:val="-7"/>
                                      <w:sz w:val="25"/>
                                    </w:rPr>
                                    <w:t xml:space="preserve"> </w:t>
                                  </w:r>
                                  <w:r>
                                    <w:rPr>
                                      <w:sz w:val="25"/>
                                    </w:rPr>
                                    <w:t>of</w:t>
                                  </w:r>
                                  <w:r>
                                    <w:rPr>
                                      <w:spacing w:val="-7"/>
                                      <w:sz w:val="25"/>
                                    </w:rPr>
                                    <w:t xml:space="preserve"> </w:t>
                                  </w:r>
                                  <w:r>
                                    <w:rPr>
                                      <w:sz w:val="25"/>
                                    </w:rPr>
                                    <w:t>a</w:t>
                                  </w:r>
                                  <w:r>
                                    <w:rPr>
                                      <w:spacing w:val="-6"/>
                                      <w:sz w:val="25"/>
                                    </w:rPr>
                                    <w:t xml:space="preserve"> </w:t>
                                  </w:r>
                                  <w:r>
                                    <w:rPr>
                                      <w:sz w:val="25"/>
                                    </w:rPr>
                                    <w:t>register</w:t>
                                  </w:r>
                                  <w:r>
                                    <w:rPr>
                                      <w:spacing w:val="-7"/>
                                      <w:sz w:val="25"/>
                                    </w:rPr>
                                    <w:t xml:space="preserve"> </w:t>
                                  </w:r>
                                  <w:r>
                                    <w:rPr>
                                      <w:sz w:val="25"/>
                                    </w:rPr>
                                    <w:t>variable</w:t>
                                  </w:r>
                                  <w:r>
                                    <w:rPr>
                                      <w:spacing w:val="-6"/>
                                      <w:sz w:val="25"/>
                                    </w:rPr>
                                    <w:t xml:space="preserve"> </w:t>
                                  </w:r>
                                  <w:r>
                                    <w:rPr>
                                      <w:sz w:val="25"/>
                                    </w:rPr>
                                    <w:t>cannot</w:t>
                                  </w:r>
                                  <w:r>
                                    <w:rPr>
                                      <w:spacing w:val="-6"/>
                                      <w:sz w:val="25"/>
                                    </w:rPr>
                                    <w:t xml:space="preserve"> </w:t>
                                  </w:r>
                                  <w:r>
                                    <w:rPr>
                                      <w:sz w:val="25"/>
                                    </w:rPr>
                                    <w:t xml:space="preserve">be </w:t>
                                  </w:r>
                                  <w:r>
                                    <w:rPr>
                                      <w:spacing w:val="-2"/>
                                      <w:sz w:val="25"/>
                                    </w:rPr>
                                    <w:t>obtained</w:t>
                                  </w:r>
                                </w:p>
                              </w:tc>
                            </w:tr>
                          </w:tbl>
                          <w:p>
                            <w:pPr>
                              <w:pStyle w:val="6"/>
                            </w:pPr>
                          </w:p>
                        </w:txbxContent>
                      </wps:txbx>
                      <wps:bodyPr wrap="square" lIns="0" tIns="0" rIns="0" bIns="0" rtlCol="0">
                        <a:noAutofit/>
                      </wps:bodyPr>
                    </wps:wsp>
                  </a:graphicData>
                </a:graphic>
              </wp:anchor>
            </w:drawing>
          </mc:Choice>
          <mc:Fallback>
            <w:pict>
              <v:shape id="Textbox 101" o:spid="_x0000_s1026" o:spt="202" type="#_x0000_t202" style="position:absolute;left:0pt;margin-left:82.9pt;margin-top:76.8pt;height:159.1pt;width:406.35pt;mso-position-horizontal-relative:page;z-index:251666432;mso-width-relative:page;mso-height-relative:page;" filled="f" stroked="f" coordsize="21600,21600" o:gfxdata="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Sx/o3aAAAACwEAAA8AAAAAAAAAAQAgAAAAIgAAAGRycy9kb3ducmV2LnhtbFBLAQIUABQA&#10;AAAIAIdO4kAic8HDtQEAAHkDAAAOAAAAAAAAAAEAIAAAACkBAABkcnMvZTJvRG9jLnhtbFBLBQYA&#10;AAAABgAGAFkBAABQBQAAAAA=&#10;">
                <v:fill on="f" focussize="0,0"/>
                <v:stroke on="f"/>
                <v:imagedata o:title=""/>
                <o:lock v:ext="edit" aspectratio="f"/>
                <v:textbox inset="0mm,0mm,0mm,0mm">
                  <w:txbxContent>
                    <w:tbl>
                      <w:tblPr>
                        <w:tblStyle w:val="5"/>
                        <w:tblW w:w="0" w:type="auto"/>
                        <w:tblInd w:w="7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44"/>
                        <w:gridCol w:w="1762"/>
                        <w:gridCol w:w="4872"/>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0" w:hRule="atLeast"/>
                        </w:trPr>
                        <w:tc>
                          <w:tcPr>
                            <w:tcW w:w="1344" w:type="dxa"/>
                          </w:tcPr>
                          <w:p>
                            <w:pPr>
                              <w:pStyle w:val="9"/>
                              <w:ind w:left="109"/>
                              <w:rPr>
                                <w:b/>
                                <w:sz w:val="25"/>
                              </w:rPr>
                            </w:pPr>
                            <w:r>
                              <w:rPr>
                                <w:b/>
                                <w:color w:val="FF00FF"/>
                                <w:spacing w:val="-4"/>
                                <w:sz w:val="25"/>
                              </w:rPr>
                              <w:t>Usage</w:t>
                            </w:r>
                          </w:p>
                        </w:tc>
                        <w:tc>
                          <w:tcPr>
                            <w:tcW w:w="1762" w:type="dxa"/>
                          </w:tcPr>
                          <w:p>
                            <w:pPr>
                              <w:pStyle w:val="9"/>
                              <w:ind w:left="109"/>
                              <w:rPr>
                                <w:b/>
                                <w:sz w:val="25"/>
                              </w:rPr>
                            </w:pPr>
                            <w:r>
                              <w:rPr>
                                <w:b/>
                                <w:color w:val="FF00FF"/>
                                <w:spacing w:val="-2"/>
                                <w:sz w:val="25"/>
                              </w:rPr>
                              <w:t>Valid/Invalid</w:t>
                            </w:r>
                          </w:p>
                        </w:tc>
                        <w:tc>
                          <w:tcPr>
                            <w:tcW w:w="4872" w:type="dxa"/>
                          </w:tcPr>
                          <w:p>
                            <w:pPr>
                              <w:pStyle w:val="9"/>
                              <w:ind w:left="109"/>
                              <w:rPr>
                                <w:b/>
                                <w:sz w:val="25"/>
                              </w:rPr>
                            </w:pPr>
                            <w:r>
                              <w:rPr>
                                <w:b/>
                                <w:color w:val="FF00FF"/>
                                <w:sz w:val="25"/>
                              </w:rPr>
                              <w:t>Reasons</w:t>
                            </w:r>
                            <w:r>
                              <w:rPr>
                                <w:b/>
                                <w:color w:val="FF00FF"/>
                                <w:spacing w:val="-8"/>
                                <w:sz w:val="25"/>
                              </w:rPr>
                              <w:t xml:space="preserve"> </w:t>
                            </w:r>
                            <w:r>
                              <w:rPr>
                                <w:b/>
                                <w:color w:val="FF00FF"/>
                                <w:sz w:val="25"/>
                              </w:rPr>
                              <w:t>for</w:t>
                            </w:r>
                            <w:r>
                              <w:rPr>
                                <w:b/>
                                <w:color w:val="FF00FF"/>
                                <w:spacing w:val="-6"/>
                                <w:sz w:val="25"/>
                              </w:rPr>
                              <w:t xml:space="preserve"> </w:t>
                            </w:r>
                            <w:r>
                              <w:rPr>
                                <w:b/>
                                <w:color w:val="FF00FF"/>
                                <w:spacing w:val="-2"/>
                                <w:sz w:val="25"/>
                              </w:rPr>
                              <w:t>invalidity</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0" w:hRule="atLeast"/>
                        </w:trPr>
                        <w:tc>
                          <w:tcPr>
                            <w:tcW w:w="1344" w:type="dxa"/>
                          </w:tcPr>
                          <w:p>
                            <w:pPr>
                              <w:pStyle w:val="9"/>
                              <w:ind w:left="109"/>
                              <w:rPr>
                                <w:sz w:val="25"/>
                              </w:rPr>
                            </w:pPr>
                            <w:r>
                              <w:rPr>
                                <w:spacing w:val="-4"/>
                                <w:sz w:val="25"/>
                              </w:rPr>
                              <w:t>&amp;100</w:t>
                            </w:r>
                          </w:p>
                        </w:tc>
                        <w:tc>
                          <w:tcPr>
                            <w:tcW w:w="1762" w:type="dxa"/>
                          </w:tcPr>
                          <w:p>
                            <w:pPr>
                              <w:pStyle w:val="9"/>
                              <w:ind w:left="109"/>
                              <w:rPr>
                                <w:sz w:val="25"/>
                              </w:rPr>
                            </w:pPr>
                            <w:r>
                              <w:rPr>
                                <w:spacing w:val="-2"/>
                                <w:sz w:val="25"/>
                              </w:rPr>
                              <w:t>Invalid</w:t>
                            </w:r>
                          </w:p>
                        </w:tc>
                        <w:tc>
                          <w:tcPr>
                            <w:tcW w:w="4872" w:type="dxa"/>
                          </w:tcPr>
                          <w:p>
                            <w:pPr>
                              <w:pStyle w:val="9"/>
                              <w:ind w:left="109"/>
                              <w:rPr>
                                <w:sz w:val="25"/>
                              </w:rPr>
                            </w:pPr>
                            <w:r>
                              <w:rPr>
                                <w:sz w:val="25"/>
                              </w:rPr>
                              <w:t>Address</w:t>
                            </w:r>
                            <w:r>
                              <w:rPr>
                                <w:spacing w:val="-7"/>
                                <w:sz w:val="25"/>
                              </w:rPr>
                              <w:t xml:space="preserve"> </w:t>
                            </w:r>
                            <w:r>
                              <w:rPr>
                                <w:sz w:val="25"/>
                              </w:rPr>
                              <w:t>of</w:t>
                            </w:r>
                            <w:r>
                              <w:rPr>
                                <w:spacing w:val="-6"/>
                                <w:sz w:val="25"/>
                              </w:rPr>
                              <w:t xml:space="preserve"> </w:t>
                            </w:r>
                            <w:r>
                              <w:rPr>
                                <w:sz w:val="25"/>
                              </w:rPr>
                              <w:t>a</w:t>
                            </w:r>
                            <w:r>
                              <w:rPr>
                                <w:spacing w:val="-5"/>
                                <w:sz w:val="25"/>
                              </w:rPr>
                              <w:t xml:space="preserve"> </w:t>
                            </w:r>
                            <w:r>
                              <w:rPr>
                                <w:sz w:val="25"/>
                              </w:rPr>
                              <w:t>constant</w:t>
                            </w:r>
                            <w:r>
                              <w:rPr>
                                <w:spacing w:val="-5"/>
                                <w:sz w:val="25"/>
                              </w:rPr>
                              <w:t xml:space="preserve"> </w:t>
                            </w:r>
                            <w:r>
                              <w:rPr>
                                <w:sz w:val="25"/>
                              </w:rPr>
                              <w:t>cannot</w:t>
                            </w:r>
                            <w:r>
                              <w:rPr>
                                <w:spacing w:val="-5"/>
                                <w:sz w:val="25"/>
                              </w:rPr>
                              <w:t xml:space="preserve"> </w:t>
                            </w:r>
                            <w:r>
                              <w:rPr>
                                <w:sz w:val="25"/>
                              </w:rPr>
                              <w:t>be</w:t>
                            </w:r>
                            <w:r>
                              <w:rPr>
                                <w:spacing w:val="-5"/>
                                <w:sz w:val="25"/>
                              </w:rPr>
                              <w:t xml:space="preserve"> </w:t>
                            </w:r>
                            <w:r>
                              <w:rPr>
                                <w:spacing w:val="-2"/>
                                <w:sz w:val="25"/>
                              </w:rPr>
                              <w:t>obtained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0" w:hRule="atLeast"/>
                        </w:trPr>
                        <w:tc>
                          <w:tcPr>
                            <w:tcW w:w="1344" w:type="dxa"/>
                          </w:tcPr>
                          <w:p>
                            <w:pPr>
                              <w:pStyle w:val="9"/>
                              <w:ind w:left="109"/>
                              <w:rPr>
                                <w:sz w:val="25"/>
                              </w:rPr>
                            </w:pPr>
                            <w:r>
                              <w:rPr>
                                <w:sz w:val="25"/>
                              </w:rPr>
                              <w:t>&amp;(p</w:t>
                            </w:r>
                            <w:r>
                              <w:rPr>
                                <w:spacing w:val="-3"/>
                                <w:sz w:val="25"/>
                              </w:rPr>
                              <w:t xml:space="preserve"> </w:t>
                            </w:r>
                            <w:r>
                              <w:rPr>
                                <w:sz w:val="25"/>
                              </w:rPr>
                              <w:t>+</w:t>
                            </w:r>
                            <w:r>
                              <w:rPr>
                                <w:spacing w:val="-3"/>
                                <w:sz w:val="25"/>
                              </w:rPr>
                              <w:t xml:space="preserve"> </w:t>
                            </w:r>
                            <w:r>
                              <w:rPr>
                                <w:spacing w:val="-5"/>
                                <w:sz w:val="25"/>
                              </w:rPr>
                              <w:t>10)</w:t>
                            </w:r>
                          </w:p>
                        </w:tc>
                        <w:tc>
                          <w:tcPr>
                            <w:tcW w:w="1762" w:type="dxa"/>
                          </w:tcPr>
                          <w:p>
                            <w:pPr>
                              <w:pStyle w:val="9"/>
                              <w:ind w:left="109"/>
                              <w:rPr>
                                <w:sz w:val="25"/>
                              </w:rPr>
                            </w:pPr>
                            <w:r>
                              <w:rPr>
                                <w:spacing w:val="-2"/>
                                <w:sz w:val="25"/>
                              </w:rPr>
                              <w:t>Invalid</w:t>
                            </w:r>
                          </w:p>
                        </w:tc>
                        <w:tc>
                          <w:tcPr>
                            <w:tcW w:w="4872" w:type="dxa"/>
                          </w:tcPr>
                          <w:p>
                            <w:pPr>
                              <w:pStyle w:val="9"/>
                              <w:ind w:left="109"/>
                              <w:rPr>
                                <w:sz w:val="25"/>
                              </w:rPr>
                            </w:pPr>
                            <w:r>
                              <w:rPr>
                                <w:sz w:val="25"/>
                              </w:rPr>
                              <w:t>Address</w:t>
                            </w:r>
                            <w:r>
                              <w:rPr>
                                <w:spacing w:val="-7"/>
                                <w:sz w:val="25"/>
                              </w:rPr>
                              <w:t xml:space="preserve"> </w:t>
                            </w:r>
                            <w:r>
                              <w:rPr>
                                <w:sz w:val="25"/>
                              </w:rPr>
                              <w:t>of</w:t>
                            </w:r>
                            <w:r>
                              <w:rPr>
                                <w:spacing w:val="-7"/>
                                <w:sz w:val="25"/>
                              </w:rPr>
                              <w:t xml:space="preserve"> </w:t>
                            </w:r>
                            <w:r>
                              <w:rPr>
                                <w:sz w:val="25"/>
                              </w:rPr>
                              <w:t>an</w:t>
                            </w:r>
                            <w:r>
                              <w:rPr>
                                <w:spacing w:val="-6"/>
                                <w:sz w:val="25"/>
                              </w:rPr>
                              <w:t xml:space="preserve"> </w:t>
                            </w:r>
                            <w:r>
                              <w:rPr>
                                <w:sz w:val="25"/>
                              </w:rPr>
                              <w:t>expression</w:t>
                            </w:r>
                            <w:r>
                              <w:rPr>
                                <w:spacing w:val="-6"/>
                                <w:sz w:val="25"/>
                              </w:rPr>
                              <w:t xml:space="preserve"> </w:t>
                            </w:r>
                            <w:r>
                              <w:rPr>
                                <w:sz w:val="25"/>
                              </w:rPr>
                              <w:t>cannot</w:t>
                            </w:r>
                            <w:r>
                              <w:rPr>
                                <w:spacing w:val="-6"/>
                                <w:sz w:val="25"/>
                              </w:rPr>
                              <w:t xml:space="preserve"> </w:t>
                            </w:r>
                            <w:r>
                              <w:rPr>
                                <w:sz w:val="25"/>
                              </w:rPr>
                              <w:t>be</w:t>
                            </w:r>
                            <w:r>
                              <w:rPr>
                                <w:spacing w:val="-6"/>
                                <w:sz w:val="25"/>
                              </w:rPr>
                              <w:t xml:space="preserve"> </w:t>
                            </w:r>
                            <w:r>
                              <w:rPr>
                                <w:spacing w:val="-2"/>
                                <w:sz w:val="25"/>
                              </w:rPr>
                              <w:t>obtained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21" w:hRule="atLeast"/>
                        </w:trPr>
                        <w:tc>
                          <w:tcPr>
                            <w:tcW w:w="1344" w:type="dxa"/>
                          </w:tcPr>
                          <w:p>
                            <w:pPr>
                              <w:pStyle w:val="9"/>
                              <w:ind w:left="109"/>
                              <w:rPr>
                                <w:sz w:val="25"/>
                              </w:rPr>
                            </w:pPr>
                            <w:r>
                              <w:rPr>
                                <w:sz w:val="25"/>
                              </w:rPr>
                              <w:t>&amp;(p</w:t>
                            </w:r>
                            <w:r>
                              <w:rPr>
                                <w:spacing w:val="-3"/>
                                <w:sz w:val="25"/>
                              </w:rPr>
                              <w:t xml:space="preserve"> </w:t>
                            </w:r>
                            <w:r>
                              <w:rPr>
                                <w:sz w:val="25"/>
                              </w:rPr>
                              <w:t>+</w:t>
                            </w:r>
                            <w:r>
                              <w:rPr>
                                <w:spacing w:val="-3"/>
                                <w:sz w:val="25"/>
                              </w:rPr>
                              <w:t xml:space="preserve"> </w:t>
                            </w:r>
                            <w:r>
                              <w:rPr>
                                <w:spacing w:val="-5"/>
                                <w:sz w:val="25"/>
                              </w:rPr>
                              <w:t>q)</w:t>
                            </w:r>
                          </w:p>
                        </w:tc>
                        <w:tc>
                          <w:tcPr>
                            <w:tcW w:w="1762" w:type="dxa"/>
                          </w:tcPr>
                          <w:p>
                            <w:pPr>
                              <w:pStyle w:val="9"/>
                              <w:ind w:left="109"/>
                              <w:rPr>
                                <w:sz w:val="25"/>
                              </w:rPr>
                            </w:pPr>
                            <w:r>
                              <w:rPr>
                                <w:spacing w:val="-2"/>
                                <w:sz w:val="25"/>
                              </w:rPr>
                              <w:t>Invalid</w:t>
                            </w:r>
                          </w:p>
                        </w:tc>
                        <w:tc>
                          <w:tcPr>
                            <w:tcW w:w="4872" w:type="dxa"/>
                          </w:tcPr>
                          <w:p>
                            <w:pPr>
                              <w:pStyle w:val="9"/>
                              <w:ind w:left="109"/>
                              <w:rPr>
                                <w:sz w:val="25"/>
                              </w:rPr>
                            </w:pPr>
                            <w:r>
                              <w:rPr>
                                <w:sz w:val="25"/>
                              </w:rPr>
                              <w:t>Address</w:t>
                            </w:r>
                            <w:r>
                              <w:rPr>
                                <w:spacing w:val="-7"/>
                                <w:sz w:val="25"/>
                              </w:rPr>
                              <w:t xml:space="preserve"> </w:t>
                            </w:r>
                            <w:r>
                              <w:rPr>
                                <w:sz w:val="25"/>
                              </w:rPr>
                              <w:t>of</w:t>
                            </w:r>
                            <w:r>
                              <w:rPr>
                                <w:spacing w:val="-7"/>
                                <w:sz w:val="25"/>
                              </w:rPr>
                              <w:t xml:space="preserve"> </w:t>
                            </w:r>
                            <w:r>
                              <w:rPr>
                                <w:sz w:val="25"/>
                              </w:rPr>
                              <w:t>an</w:t>
                            </w:r>
                            <w:r>
                              <w:rPr>
                                <w:spacing w:val="-6"/>
                                <w:sz w:val="25"/>
                              </w:rPr>
                              <w:t xml:space="preserve"> </w:t>
                            </w:r>
                            <w:r>
                              <w:rPr>
                                <w:sz w:val="25"/>
                              </w:rPr>
                              <w:t>expression</w:t>
                            </w:r>
                            <w:r>
                              <w:rPr>
                                <w:spacing w:val="-6"/>
                                <w:sz w:val="25"/>
                              </w:rPr>
                              <w:t xml:space="preserve"> </w:t>
                            </w:r>
                            <w:r>
                              <w:rPr>
                                <w:sz w:val="25"/>
                              </w:rPr>
                              <w:t>cannot</w:t>
                            </w:r>
                            <w:r>
                              <w:rPr>
                                <w:spacing w:val="-6"/>
                                <w:sz w:val="25"/>
                              </w:rPr>
                              <w:t xml:space="preserve"> </w:t>
                            </w:r>
                            <w:r>
                              <w:rPr>
                                <w:sz w:val="25"/>
                              </w:rPr>
                              <w:t>be</w:t>
                            </w:r>
                            <w:r>
                              <w:rPr>
                                <w:spacing w:val="-6"/>
                                <w:sz w:val="25"/>
                              </w:rPr>
                              <w:t xml:space="preserve"> </w:t>
                            </w:r>
                            <w:r>
                              <w:rPr>
                                <w:spacing w:val="-2"/>
                                <w:sz w:val="25"/>
                              </w:rPr>
                              <w:t>obtained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99" w:hRule="atLeast"/>
                        </w:trPr>
                        <w:tc>
                          <w:tcPr>
                            <w:tcW w:w="1344" w:type="dxa"/>
                          </w:tcPr>
                          <w:p>
                            <w:pPr>
                              <w:pStyle w:val="9"/>
                              <w:ind w:left="109"/>
                              <w:rPr>
                                <w:sz w:val="25"/>
                              </w:rPr>
                            </w:pPr>
                            <w:r>
                              <w:rPr>
                                <w:sz w:val="25"/>
                              </w:rPr>
                              <w:t>int</w:t>
                            </w:r>
                            <w:r>
                              <w:rPr>
                                <w:spacing w:val="-3"/>
                                <w:sz w:val="25"/>
                              </w:rPr>
                              <w:t xml:space="preserve"> </w:t>
                            </w:r>
                            <w:r>
                              <w:rPr>
                                <w:spacing w:val="-2"/>
                                <w:sz w:val="25"/>
                              </w:rPr>
                              <w:t>a[10];</w:t>
                            </w:r>
                          </w:p>
                          <w:p>
                            <w:pPr>
                              <w:pStyle w:val="9"/>
                              <w:spacing w:before="125" w:line="266" w:lineRule="exact"/>
                              <w:ind w:left="109"/>
                              <w:rPr>
                                <w:sz w:val="25"/>
                              </w:rPr>
                            </w:pPr>
                            <w:r>
                              <w:rPr>
                                <w:spacing w:val="-5"/>
                                <w:sz w:val="25"/>
                              </w:rPr>
                              <w:t>&amp;a</w:t>
                            </w:r>
                          </w:p>
                        </w:tc>
                        <w:tc>
                          <w:tcPr>
                            <w:tcW w:w="1762" w:type="dxa"/>
                          </w:tcPr>
                          <w:p>
                            <w:pPr>
                              <w:pStyle w:val="9"/>
                              <w:rPr>
                                <w:b/>
                                <w:sz w:val="25"/>
                              </w:rPr>
                            </w:pPr>
                          </w:p>
                          <w:p>
                            <w:pPr>
                              <w:pStyle w:val="9"/>
                              <w:spacing w:before="0"/>
                              <w:ind w:left="109"/>
                              <w:rPr>
                                <w:sz w:val="25"/>
                              </w:rPr>
                            </w:pPr>
                            <w:r>
                              <w:rPr>
                                <w:spacing w:val="-2"/>
                                <w:sz w:val="25"/>
                              </w:rPr>
                              <w:t>Invalid</w:t>
                            </w:r>
                          </w:p>
                        </w:tc>
                        <w:tc>
                          <w:tcPr>
                            <w:tcW w:w="4872" w:type="dxa"/>
                          </w:tcPr>
                          <w:p>
                            <w:pPr>
                              <w:pStyle w:val="9"/>
                              <w:rPr>
                                <w:b/>
                                <w:sz w:val="25"/>
                              </w:rPr>
                            </w:pPr>
                          </w:p>
                          <w:p>
                            <w:pPr>
                              <w:pStyle w:val="9"/>
                              <w:spacing w:before="0"/>
                              <w:ind w:left="109"/>
                              <w:rPr>
                                <w:sz w:val="25"/>
                              </w:rPr>
                            </w:pPr>
                            <w:r>
                              <w:rPr>
                                <w:sz w:val="25"/>
                              </w:rPr>
                              <w:t>Address</w:t>
                            </w:r>
                            <w:r>
                              <w:rPr>
                                <w:spacing w:val="-7"/>
                                <w:sz w:val="25"/>
                              </w:rPr>
                              <w:t xml:space="preserve"> </w:t>
                            </w:r>
                            <w:r>
                              <w:rPr>
                                <w:sz w:val="25"/>
                              </w:rPr>
                              <w:t>of</w:t>
                            </w:r>
                            <w:r>
                              <w:rPr>
                                <w:spacing w:val="-6"/>
                                <w:sz w:val="25"/>
                              </w:rPr>
                              <w:t xml:space="preserve"> </w:t>
                            </w:r>
                            <w:r>
                              <w:rPr>
                                <w:sz w:val="25"/>
                              </w:rPr>
                              <w:t>entire</w:t>
                            </w:r>
                            <w:r>
                              <w:rPr>
                                <w:spacing w:val="-5"/>
                                <w:sz w:val="25"/>
                              </w:rPr>
                              <w:t xml:space="preserve"> </w:t>
                            </w:r>
                            <w:r>
                              <w:rPr>
                                <w:sz w:val="25"/>
                              </w:rPr>
                              <w:t>array</w:t>
                            </w:r>
                            <w:r>
                              <w:rPr>
                                <w:spacing w:val="-5"/>
                                <w:sz w:val="25"/>
                              </w:rPr>
                              <w:t xml:space="preserve"> </w:t>
                            </w:r>
                            <w:r>
                              <w:rPr>
                                <w:sz w:val="25"/>
                              </w:rPr>
                              <w:t>cannot</w:t>
                            </w:r>
                            <w:r>
                              <w:rPr>
                                <w:spacing w:val="-5"/>
                                <w:sz w:val="25"/>
                              </w:rPr>
                              <w:t xml:space="preserve"> </w:t>
                            </w:r>
                            <w:r>
                              <w:rPr>
                                <w:sz w:val="25"/>
                              </w:rPr>
                              <w:t>be</w:t>
                            </w:r>
                            <w:r>
                              <w:rPr>
                                <w:spacing w:val="-6"/>
                                <w:sz w:val="25"/>
                              </w:rPr>
                              <w:t xml:space="preserve"> </w:t>
                            </w:r>
                            <w:r>
                              <w:rPr>
                                <w:spacing w:val="-2"/>
                                <w:sz w:val="25"/>
                              </w:rPr>
                              <w:t>obtained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62" w:hRule="atLeast"/>
                        </w:trPr>
                        <w:tc>
                          <w:tcPr>
                            <w:tcW w:w="1344" w:type="dxa"/>
                            <w:shd w:val="clear" w:color="auto" w:fill="FFFFFF"/>
                          </w:tcPr>
                          <w:p>
                            <w:pPr>
                              <w:pStyle w:val="9"/>
                              <w:ind w:left="109"/>
                              <w:rPr>
                                <w:sz w:val="25"/>
                              </w:rPr>
                            </w:pPr>
                            <w:r>
                              <w:rPr>
                                <w:sz w:val="25"/>
                              </w:rPr>
                              <w:t>register</w:t>
                            </w:r>
                            <w:r>
                              <w:rPr>
                                <w:spacing w:val="-8"/>
                                <w:sz w:val="25"/>
                              </w:rPr>
                              <w:t xml:space="preserve"> </w:t>
                            </w:r>
                            <w:r>
                              <w:rPr>
                                <w:spacing w:val="-5"/>
                                <w:sz w:val="25"/>
                              </w:rPr>
                              <w:t>a;</w:t>
                            </w:r>
                          </w:p>
                          <w:p>
                            <w:pPr>
                              <w:pStyle w:val="9"/>
                              <w:spacing w:before="149"/>
                              <w:ind w:left="109"/>
                              <w:rPr>
                                <w:sz w:val="25"/>
                              </w:rPr>
                            </w:pPr>
                            <w:r>
                              <w:rPr>
                                <w:spacing w:val="-5"/>
                                <w:sz w:val="25"/>
                              </w:rPr>
                              <w:t>&amp;a</w:t>
                            </w:r>
                          </w:p>
                        </w:tc>
                        <w:tc>
                          <w:tcPr>
                            <w:tcW w:w="1762" w:type="dxa"/>
                          </w:tcPr>
                          <w:p>
                            <w:pPr>
                              <w:pStyle w:val="9"/>
                              <w:rPr>
                                <w:b/>
                                <w:sz w:val="25"/>
                              </w:rPr>
                            </w:pPr>
                          </w:p>
                          <w:p>
                            <w:pPr>
                              <w:pStyle w:val="9"/>
                              <w:spacing w:before="0"/>
                              <w:ind w:left="109"/>
                              <w:rPr>
                                <w:sz w:val="25"/>
                              </w:rPr>
                            </w:pPr>
                            <w:r>
                              <w:rPr>
                                <w:spacing w:val="-2"/>
                                <w:sz w:val="25"/>
                              </w:rPr>
                              <w:t>Invalid</w:t>
                            </w:r>
                          </w:p>
                        </w:tc>
                        <w:tc>
                          <w:tcPr>
                            <w:tcW w:w="4872" w:type="dxa"/>
                          </w:tcPr>
                          <w:p>
                            <w:pPr>
                              <w:pStyle w:val="9"/>
                              <w:spacing w:before="268" w:line="280" w:lineRule="atLeast"/>
                              <w:ind w:left="109" w:right="759"/>
                              <w:rPr>
                                <w:sz w:val="25"/>
                              </w:rPr>
                            </w:pPr>
                            <w:r>
                              <w:rPr>
                                <w:sz w:val="25"/>
                              </w:rPr>
                              <w:t>Address</w:t>
                            </w:r>
                            <w:r>
                              <w:rPr>
                                <w:spacing w:val="-7"/>
                                <w:sz w:val="25"/>
                              </w:rPr>
                              <w:t xml:space="preserve"> </w:t>
                            </w:r>
                            <w:r>
                              <w:rPr>
                                <w:sz w:val="25"/>
                              </w:rPr>
                              <w:t>of</w:t>
                            </w:r>
                            <w:r>
                              <w:rPr>
                                <w:spacing w:val="-7"/>
                                <w:sz w:val="25"/>
                              </w:rPr>
                              <w:t xml:space="preserve"> </w:t>
                            </w:r>
                            <w:r>
                              <w:rPr>
                                <w:sz w:val="25"/>
                              </w:rPr>
                              <w:t>a</w:t>
                            </w:r>
                            <w:r>
                              <w:rPr>
                                <w:spacing w:val="-6"/>
                                <w:sz w:val="25"/>
                              </w:rPr>
                              <w:t xml:space="preserve"> </w:t>
                            </w:r>
                            <w:r>
                              <w:rPr>
                                <w:sz w:val="25"/>
                              </w:rPr>
                              <w:t>register</w:t>
                            </w:r>
                            <w:r>
                              <w:rPr>
                                <w:spacing w:val="-7"/>
                                <w:sz w:val="25"/>
                              </w:rPr>
                              <w:t xml:space="preserve"> </w:t>
                            </w:r>
                            <w:r>
                              <w:rPr>
                                <w:sz w:val="25"/>
                              </w:rPr>
                              <w:t>variable</w:t>
                            </w:r>
                            <w:r>
                              <w:rPr>
                                <w:spacing w:val="-6"/>
                                <w:sz w:val="25"/>
                              </w:rPr>
                              <w:t xml:space="preserve"> </w:t>
                            </w:r>
                            <w:r>
                              <w:rPr>
                                <w:sz w:val="25"/>
                              </w:rPr>
                              <w:t>cannot</w:t>
                            </w:r>
                            <w:r>
                              <w:rPr>
                                <w:spacing w:val="-6"/>
                                <w:sz w:val="25"/>
                              </w:rPr>
                              <w:t xml:space="preserve"> </w:t>
                            </w:r>
                            <w:r>
                              <w:rPr>
                                <w:sz w:val="25"/>
                              </w:rPr>
                              <w:t xml:space="preserve">be </w:t>
                            </w:r>
                            <w:r>
                              <w:rPr>
                                <w:spacing w:val="-2"/>
                                <w:sz w:val="25"/>
                              </w:rPr>
                              <w:t>obtained</w:t>
                            </w:r>
                          </w:p>
                        </w:tc>
                      </w:tr>
                    </w:tbl>
                    <w:p>
                      <w:pPr>
                        <w:pStyle w:val="6"/>
                      </w:pPr>
                    </w:p>
                  </w:txbxContent>
                </v:textbox>
              </v:shape>
            </w:pict>
          </mc:Fallback>
        </mc:AlternateContent>
      </w:r>
      <w:r>
        <w:rPr>
          <w:b/>
          <w:color w:val="FF00FF"/>
          <w:sz w:val="25"/>
        </w:rPr>
        <w:t xml:space="preserve">Note: </w:t>
      </w:r>
      <w:r>
        <w:rPr>
          <w:i/>
          <w:sz w:val="25"/>
        </w:rPr>
        <w:t xml:space="preserve">The address operator can be used with any variable that can be placed on the </w:t>
      </w:r>
      <w:r>
        <w:rPr>
          <w:i/>
          <w:color w:val="FF00FF"/>
          <w:sz w:val="25"/>
        </w:rPr>
        <w:t xml:space="preserve">left side of an assignment operator. </w:t>
      </w:r>
      <w:r>
        <w:rPr>
          <w:sz w:val="25"/>
        </w:rPr>
        <w:t>Since constants, expressions and array names cannot be used on the left hand side of the assignment and hence accessing address is invalid for constants, expressions and array names.</w:t>
      </w:r>
      <w:r>
        <w:rPr>
          <w:spacing w:val="80"/>
          <w:sz w:val="25"/>
        </w:rPr>
        <w:t xml:space="preserve"> </w:t>
      </w:r>
      <w:r>
        <w:rPr>
          <w:sz w:val="25"/>
        </w:rPr>
        <w:t>The following are invalid:</w:t>
      </w: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spacing w:before="151"/>
      </w:pPr>
    </w:p>
    <w:p>
      <w:pPr>
        <w:pStyle w:val="6"/>
        <w:ind w:left="68"/>
      </w:pPr>
      <w:r>
        <mc:AlternateContent>
          <mc:Choice Requires="wps">
            <w:drawing>
              <wp:anchor distT="0" distB="0" distL="0" distR="0" simplePos="0" relativeHeight="251757568" behindDoc="1" locked="0" layoutInCell="1" allowOverlap="1">
                <wp:simplePos x="0" y="0"/>
                <wp:positionH relativeFrom="page">
                  <wp:posOffset>1147445</wp:posOffset>
                </wp:positionH>
                <wp:positionV relativeFrom="paragraph">
                  <wp:posOffset>6985</wp:posOffset>
                </wp:positionV>
                <wp:extent cx="3501390" cy="175895"/>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3501390" cy="175895"/>
                        </a:xfrm>
                        <a:prstGeom prst="rect">
                          <a:avLst/>
                        </a:prstGeom>
                      </wps:spPr>
                      <wps:txbx>
                        <w:txbxContent>
                          <w:p>
                            <w:pPr>
                              <w:pStyle w:val="6"/>
                              <w:spacing w:line="276" w:lineRule="exact"/>
                            </w:pPr>
                            <w:r>
                              <w:t>ow,</w:t>
                            </w:r>
                            <w:r>
                              <w:rPr>
                                <w:spacing w:val="-6"/>
                              </w:rPr>
                              <w:t xml:space="preserve"> </w:t>
                            </w:r>
                            <w:r>
                              <w:t>formally</w:t>
                            </w:r>
                            <w:r>
                              <w:rPr>
                                <w:spacing w:val="-5"/>
                              </w:rPr>
                              <w:t xml:space="preserve"> </w:t>
                            </w:r>
                            <w:r>
                              <w:rPr>
                                <w:i/>
                              </w:rPr>
                              <w:t>a</w:t>
                            </w:r>
                            <w:r>
                              <w:rPr>
                                <w:i/>
                                <w:spacing w:val="-5"/>
                              </w:rPr>
                              <w:t xml:space="preserve"> </w:t>
                            </w:r>
                            <w:r>
                              <w:rPr>
                                <w:i/>
                              </w:rPr>
                              <w:t>pointer</w:t>
                            </w:r>
                            <w:r>
                              <w:rPr>
                                <w:i/>
                                <w:spacing w:val="-4"/>
                              </w:rPr>
                              <w:t xml:space="preserve"> </w:t>
                            </w:r>
                            <w:r>
                              <w:t>can</w:t>
                            </w:r>
                            <w:r>
                              <w:rPr>
                                <w:spacing w:val="-5"/>
                              </w:rPr>
                              <w:t xml:space="preserve"> </w:t>
                            </w:r>
                            <w:r>
                              <w:t>be</w:t>
                            </w:r>
                            <w:r>
                              <w:rPr>
                                <w:spacing w:val="-5"/>
                              </w:rPr>
                              <w:t xml:space="preserve"> </w:t>
                            </w:r>
                            <w:r>
                              <w:t>defined</w:t>
                            </w:r>
                            <w:r>
                              <w:rPr>
                                <w:spacing w:val="-5"/>
                              </w:rPr>
                              <w:t xml:space="preserve"> </w:t>
                            </w:r>
                            <w:r>
                              <w:t>as</w:t>
                            </w:r>
                            <w:r>
                              <w:rPr>
                                <w:spacing w:val="-4"/>
                              </w:rPr>
                              <w:t xml:space="preserve"> </w:t>
                            </w:r>
                            <w:r>
                              <w:t>shown</w:t>
                            </w:r>
                            <w:r>
                              <w:rPr>
                                <w:spacing w:val="-5"/>
                              </w:rPr>
                              <w:t xml:space="preserve"> </w:t>
                            </w:r>
                            <w:r>
                              <w:rPr>
                                <w:spacing w:val="-2"/>
                              </w:rPr>
                              <w:t>below:</w:t>
                            </w:r>
                          </w:p>
                        </w:txbxContent>
                      </wps:txbx>
                      <wps:bodyPr wrap="square" lIns="0" tIns="0" rIns="0" bIns="0" rtlCol="0">
                        <a:noAutofit/>
                      </wps:bodyPr>
                    </wps:wsp>
                  </a:graphicData>
                </a:graphic>
              </wp:anchor>
            </w:drawing>
          </mc:Choice>
          <mc:Fallback>
            <w:pict>
              <v:shape id="Textbox 102" o:spid="_x0000_s1026" o:spt="202" type="#_x0000_t202" style="position:absolute;left:0pt;margin-left:90.35pt;margin-top:0.55pt;height:13.85pt;width:275.7pt;mso-position-horizontal-relative:page;z-index:-251558912;mso-width-relative:page;mso-height-relative:page;" filled="f" stroked="f" coordsize="21600,21600" o:gfxdata="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4&#10;xqQn1gAAAAgBAAAPAAAAAAAAAAEAIAAAACIAAABkcnMvZG93bnJldi54bWxQSwECFAAUAAAACACH&#10;TuJAOwF3DbQBAAB4AwAADgAAAAAAAAABACAAAAAlAQAAZHJzL2Uyb0RvYy54bWxQSwUGAAAAAAYA&#10;BgBZAQAASwUAAAAA&#10;">
                <v:fill on="f" focussize="0,0"/>
                <v:stroke on="f"/>
                <v:imagedata o:title=""/>
                <o:lock v:ext="edit" aspectratio="f"/>
                <v:textbox inset="0mm,0mm,0mm,0mm">
                  <w:txbxContent>
                    <w:p>
                      <w:pPr>
                        <w:pStyle w:val="6"/>
                        <w:spacing w:line="276" w:lineRule="exact"/>
                      </w:pPr>
                      <w:r>
                        <w:t>ow,</w:t>
                      </w:r>
                      <w:r>
                        <w:rPr>
                          <w:spacing w:val="-6"/>
                        </w:rPr>
                        <w:t xml:space="preserve"> </w:t>
                      </w:r>
                      <w:r>
                        <w:t>formally</w:t>
                      </w:r>
                      <w:r>
                        <w:rPr>
                          <w:spacing w:val="-5"/>
                        </w:rPr>
                        <w:t xml:space="preserve"> </w:t>
                      </w:r>
                      <w:r>
                        <w:rPr>
                          <w:i/>
                        </w:rPr>
                        <w:t>a</w:t>
                      </w:r>
                      <w:r>
                        <w:rPr>
                          <w:i/>
                          <w:spacing w:val="-5"/>
                        </w:rPr>
                        <w:t xml:space="preserve"> </w:t>
                      </w:r>
                      <w:r>
                        <w:rPr>
                          <w:i/>
                        </w:rPr>
                        <w:t>pointer</w:t>
                      </w:r>
                      <w:r>
                        <w:rPr>
                          <w:i/>
                          <w:spacing w:val="-4"/>
                        </w:rPr>
                        <w:t xml:space="preserve"> </w:t>
                      </w:r>
                      <w:r>
                        <w:t>can</w:t>
                      </w:r>
                      <w:r>
                        <w:rPr>
                          <w:spacing w:val="-5"/>
                        </w:rPr>
                        <w:t xml:space="preserve"> </w:t>
                      </w:r>
                      <w:r>
                        <w:t>be</w:t>
                      </w:r>
                      <w:r>
                        <w:rPr>
                          <w:spacing w:val="-5"/>
                        </w:rPr>
                        <w:t xml:space="preserve"> </w:t>
                      </w:r>
                      <w:r>
                        <w:t>defined</w:t>
                      </w:r>
                      <w:r>
                        <w:rPr>
                          <w:spacing w:val="-5"/>
                        </w:rPr>
                        <w:t xml:space="preserve"> </w:t>
                      </w:r>
                      <w:r>
                        <w:t>as</w:t>
                      </w:r>
                      <w:r>
                        <w:rPr>
                          <w:spacing w:val="-4"/>
                        </w:rPr>
                        <w:t xml:space="preserve"> </w:t>
                      </w:r>
                      <w:r>
                        <w:t>shown</w:t>
                      </w:r>
                      <w:r>
                        <w:rPr>
                          <w:spacing w:val="-5"/>
                        </w:rPr>
                        <w:t xml:space="preserve"> </w:t>
                      </w:r>
                      <w:r>
                        <w:rPr>
                          <w:spacing w:val="-2"/>
                        </w:rPr>
                        <w:t>below:</w:t>
                      </w:r>
                    </w:p>
                  </w:txbxContent>
                </v:textbox>
              </v:shape>
            </w:pict>
          </mc:Fallback>
        </mc:AlternateContent>
      </w:r>
      <w:r>
        <w:rPr>
          <w:spacing w:val="-10"/>
        </w:rPr>
        <w:t>N</w:t>
      </w:r>
    </w:p>
    <w:p>
      <w:pPr>
        <w:spacing w:before="1"/>
        <w:ind w:left="68" w:right="506" w:firstLine="0"/>
        <w:jc w:val="both"/>
        <w:rPr>
          <w:i/>
          <w:sz w:val="25"/>
        </w:rPr>
      </w:pPr>
      <w:r>
        <w:rPr>
          <w:b/>
          <w:color w:val="FF00FF"/>
          <w:sz w:val="25"/>
        </w:rPr>
        <w:t xml:space="preserve">Definition: </w:t>
      </w:r>
      <w:r>
        <w:rPr>
          <w:sz w:val="25"/>
        </w:rPr>
        <w:t xml:space="preserve">A variable that contains the address of another variable or address of a memory location is called a </w:t>
      </w:r>
      <w:r>
        <w:rPr>
          <w:i/>
          <w:color w:val="FF00FF"/>
          <w:sz w:val="25"/>
        </w:rPr>
        <w:t>pointer</w:t>
      </w:r>
      <w:r>
        <w:rPr>
          <w:sz w:val="25"/>
        </w:rPr>
        <w:t>.</w:t>
      </w:r>
      <w:r>
        <w:rPr>
          <w:spacing w:val="40"/>
          <w:sz w:val="25"/>
        </w:rPr>
        <w:t xml:space="preserve"> </w:t>
      </w:r>
      <w:r>
        <w:rPr>
          <w:sz w:val="25"/>
        </w:rPr>
        <w:t xml:space="preserve">A </w:t>
      </w:r>
      <w:r>
        <w:rPr>
          <w:i/>
          <w:sz w:val="25"/>
        </w:rPr>
        <w:t xml:space="preserve">pointer </w:t>
      </w:r>
      <w:r>
        <w:rPr>
          <w:sz w:val="25"/>
        </w:rPr>
        <w:t xml:space="preserve">is also called a </w:t>
      </w:r>
      <w:r>
        <w:rPr>
          <w:i/>
          <w:color w:val="FF00FF"/>
          <w:sz w:val="25"/>
        </w:rPr>
        <w:t>pointer variable.</w:t>
      </w:r>
    </w:p>
    <w:p>
      <w:pPr>
        <w:pStyle w:val="6"/>
        <w:spacing w:before="193"/>
        <w:ind w:left="68" w:right="506"/>
        <w:jc w:val="both"/>
      </w:pPr>
      <w:r>
        <mc:AlternateContent>
          <mc:Choice Requires="wps">
            <w:drawing>
              <wp:anchor distT="0" distB="0" distL="0" distR="0" simplePos="0" relativeHeight="251667456" behindDoc="0" locked="0" layoutInCell="1" allowOverlap="1">
                <wp:simplePos x="0" y="0"/>
                <wp:positionH relativeFrom="page">
                  <wp:posOffset>2535555</wp:posOffset>
                </wp:positionH>
                <wp:positionV relativeFrom="paragraph">
                  <wp:posOffset>781685</wp:posOffset>
                </wp:positionV>
                <wp:extent cx="3561080" cy="44958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3561079" cy="449580"/>
                        </a:xfrm>
                        <a:prstGeom prst="rect">
                          <a:avLst/>
                        </a:prstGeom>
                      </wps:spPr>
                      <wps:txbx>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70"/>
                              <w:gridCol w:w="1590"/>
                              <w:gridCol w:w="6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4" w:hRule="atLeast"/>
                              </w:trPr>
                              <w:tc>
                                <w:tcPr>
                                  <w:tcW w:w="3270" w:type="dxa"/>
                                </w:tcPr>
                                <w:p>
                                  <w:pPr>
                                    <w:pStyle w:val="9"/>
                                    <w:spacing w:before="0" w:line="276" w:lineRule="exact"/>
                                    <w:ind w:left="50"/>
                                    <w:rPr>
                                      <w:sz w:val="25"/>
                                    </w:rPr>
                                  </w:pPr>
                                  <w:r>
                                    <w:rPr>
                                      <w:sz w:val="25"/>
                                    </w:rPr>
                                    <w:t>Declare</w:t>
                                  </w:r>
                                  <w:r>
                                    <w:rPr>
                                      <w:spacing w:val="-5"/>
                                      <w:sz w:val="25"/>
                                    </w:rPr>
                                    <w:t xml:space="preserve"> </w:t>
                                  </w:r>
                                  <w:r>
                                    <w:rPr>
                                      <w:sz w:val="25"/>
                                    </w:rPr>
                                    <w:t>a</w:t>
                                  </w:r>
                                  <w:r>
                                    <w:rPr>
                                      <w:spacing w:val="-4"/>
                                      <w:sz w:val="25"/>
                                    </w:rPr>
                                    <w:t xml:space="preserve"> </w:t>
                                  </w:r>
                                  <w:r>
                                    <w:rPr>
                                      <w:sz w:val="25"/>
                                    </w:rPr>
                                    <w:t>data</w:t>
                                  </w:r>
                                  <w:r>
                                    <w:rPr>
                                      <w:spacing w:val="-5"/>
                                      <w:sz w:val="25"/>
                                    </w:rPr>
                                    <w:t xml:space="preserve"> </w:t>
                                  </w:r>
                                  <w:r>
                                    <w:rPr>
                                      <w:spacing w:val="-2"/>
                                      <w:sz w:val="25"/>
                                    </w:rPr>
                                    <w:t>variable</w:t>
                                  </w:r>
                                </w:p>
                              </w:tc>
                              <w:tc>
                                <w:tcPr>
                                  <w:tcW w:w="1590" w:type="dxa"/>
                                </w:tcPr>
                                <w:p>
                                  <w:pPr>
                                    <w:pStyle w:val="9"/>
                                    <w:spacing w:before="0" w:line="276" w:lineRule="exact"/>
                                    <w:ind w:right="228"/>
                                    <w:jc w:val="right"/>
                                    <w:rPr>
                                      <w:b/>
                                      <w:sz w:val="25"/>
                                    </w:rPr>
                                  </w:pPr>
                                  <w:r>
                                    <w:rPr>
                                      <w:b/>
                                      <w:color w:val="FF00FF"/>
                                      <w:sz w:val="25"/>
                                    </w:rPr>
                                    <w:t>Ex:</w:t>
                                  </w:r>
                                  <w:r>
                                    <w:rPr>
                                      <w:b/>
                                      <w:color w:val="FF00FF"/>
                                      <w:spacing w:val="-5"/>
                                      <w:sz w:val="25"/>
                                    </w:rPr>
                                    <w:t xml:space="preserve"> int</w:t>
                                  </w:r>
                                </w:p>
                              </w:tc>
                              <w:tc>
                                <w:tcPr>
                                  <w:tcW w:w="628" w:type="dxa"/>
                                </w:tcPr>
                                <w:p>
                                  <w:pPr>
                                    <w:pStyle w:val="9"/>
                                    <w:spacing w:before="0" w:line="276" w:lineRule="exact"/>
                                    <w:ind w:left="230"/>
                                    <w:rPr>
                                      <w:b/>
                                      <w:sz w:val="25"/>
                                    </w:rPr>
                                  </w:pPr>
                                  <w:r>
                                    <w:rPr>
                                      <w:b/>
                                      <w:color w:val="FF00FF"/>
                                      <w:spacing w:val="-5"/>
                                      <w:sz w:val="25"/>
                                    </w:rPr>
                                    <w: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4" w:hRule="atLeast"/>
                              </w:trPr>
                              <w:tc>
                                <w:tcPr>
                                  <w:tcW w:w="3270" w:type="dxa"/>
                                </w:tcPr>
                                <w:p>
                                  <w:pPr>
                                    <w:pStyle w:val="9"/>
                                    <w:spacing w:before="67" w:line="267" w:lineRule="exact"/>
                                    <w:ind w:left="50"/>
                                    <w:rPr>
                                      <w:sz w:val="25"/>
                                    </w:rPr>
                                  </w:pPr>
                                  <w:r>
                                    <w:rPr>
                                      <w:sz w:val="25"/>
                                    </w:rPr>
                                    <w:t>Declare</w:t>
                                  </w:r>
                                  <w:r>
                                    <w:rPr>
                                      <w:spacing w:val="-6"/>
                                      <w:sz w:val="25"/>
                                    </w:rPr>
                                    <w:t xml:space="preserve"> </w:t>
                                  </w:r>
                                  <w:r>
                                    <w:rPr>
                                      <w:sz w:val="25"/>
                                    </w:rPr>
                                    <w:t>a</w:t>
                                  </w:r>
                                  <w:r>
                                    <w:rPr>
                                      <w:spacing w:val="-5"/>
                                      <w:sz w:val="25"/>
                                    </w:rPr>
                                    <w:t xml:space="preserve"> </w:t>
                                  </w:r>
                                  <w:r>
                                    <w:rPr>
                                      <w:sz w:val="25"/>
                                    </w:rPr>
                                    <w:t>pointer</w:t>
                                  </w:r>
                                  <w:r>
                                    <w:rPr>
                                      <w:spacing w:val="-6"/>
                                      <w:sz w:val="25"/>
                                    </w:rPr>
                                    <w:t xml:space="preserve"> </w:t>
                                  </w:r>
                                  <w:r>
                                    <w:rPr>
                                      <w:spacing w:val="-2"/>
                                      <w:sz w:val="25"/>
                                    </w:rPr>
                                    <w:t>variable</w:t>
                                  </w:r>
                                </w:p>
                              </w:tc>
                              <w:tc>
                                <w:tcPr>
                                  <w:tcW w:w="1590" w:type="dxa"/>
                                </w:tcPr>
                                <w:p>
                                  <w:pPr>
                                    <w:pStyle w:val="9"/>
                                    <w:spacing w:before="67" w:line="267" w:lineRule="exact"/>
                                    <w:ind w:right="228"/>
                                    <w:jc w:val="right"/>
                                    <w:rPr>
                                      <w:b/>
                                      <w:sz w:val="25"/>
                                    </w:rPr>
                                  </w:pPr>
                                  <w:r>
                                    <w:rPr>
                                      <w:b/>
                                      <w:color w:val="FF00FF"/>
                                      <w:sz w:val="25"/>
                                    </w:rPr>
                                    <w:t>Ex:</w:t>
                                  </w:r>
                                  <w:r>
                                    <w:rPr>
                                      <w:b/>
                                      <w:color w:val="FF00FF"/>
                                      <w:spacing w:val="-5"/>
                                      <w:sz w:val="25"/>
                                    </w:rPr>
                                    <w:t xml:space="preserve"> int</w:t>
                                  </w:r>
                                </w:p>
                              </w:tc>
                              <w:tc>
                                <w:tcPr>
                                  <w:tcW w:w="628" w:type="dxa"/>
                                </w:tcPr>
                                <w:p>
                                  <w:pPr>
                                    <w:pStyle w:val="9"/>
                                    <w:spacing w:before="67" w:line="267" w:lineRule="exact"/>
                                    <w:ind w:left="230"/>
                                    <w:rPr>
                                      <w:b/>
                                      <w:sz w:val="25"/>
                                    </w:rPr>
                                  </w:pPr>
                                  <w:r>
                                    <w:rPr>
                                      <w:b/>
                                      <w:color w:val="FF00FF"/>
                                      <w:spacing w:val="-5"/>
                                      <w:sz w:val="25"/>
                                    </w:rPr>
                                    <w:t>*p;</w:t>
                                  </w:r>
                                </w:p>
                              </w:tc>
                            </w:tr>
                          </w:tbl>
                          <w:p>
                            <w:pPr>
                              <w:pStyle w:val="6"/>
                            </w:pPr>
                          </w:p>
                        </w:txbxContent>
                      </wps:txbx>
                      <wps:bodyPr wrap="square" lIns="0" tIns="0" rIns="0" bIns="0" rtlCol="0">
                        <a:noAutofit/>
                      </wps:bodyPr>
                    </wps:wsp>
                  </a:graphicData>
                </a:graphic>
              </wp:anchor>
            </w:drawing>
          </mc:Choice>
          <mc:Fallback>
            <w:pict>
              <v:shape id="Textbox 103" o:spid="_x0000_s1026" o:spt="202" type="#_x0000_t202" style="position:absolute;left:0pt;margin-left:199.65pt;margin-top:61.55pt;height:35.4pt;width:280.4pt;mso-position-horizontal-relative:page;z-index:251667456;mso-width-relative:page;mso-height-relative:page;" filled="f" stroked="f" coordsize="21600,21600" o:gfxdata="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Y1iktgAAAALAQAADwAAAAAAAAABACAAAAAiAAAAZHJzL2Rvd25yZXYueG1sUEsBAhQAFAAA&#10;AAgAh07iQLj/vrC2AQAAeAMAAA4AAAAAAAAAAQAgAAAAJwEAAGRycy9lMm9Eb2MueG1sUEsFBgAA&#10;AAAGAAYAWQEAAE8FAAAAAA==&#10;">
                <v:fill on="f" focussize="0,0"/>
                <v:stroke on="f"/>
                <v:imagedata o:title=""/>
                <o:lock v:ext="edit" aspectratio="f"/>
                <v:textbox inset="0mm,0mm,0mm,0mm">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70"/>
                        <w:gridCol w:w="1590"/>
                        <w:gridCol w:w="6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4" w:hRule="atLeast"/>
                        </w:trPr>
                        <w:tc>
                          <w:tcPr>
                            <w:tcW w:w="3270" w:type="dxa"/>
                          </w:tcPr>
                          <w:p>
                            <w:pPr>
                              <w:pStyle w:val="9"/>
                              <w:spacing w:before="0" w:line="276" w:lineRule="exact"/>
                              <w:ind w:left="50"/>
                              <w:rPr>
                                <w:sz w:val="25"/>
                              </w:rPr>
                            </w:pPr>
                            <w:r>
                              <w:rPr>
                                <w:sz w:val="25"/>
                              </w:rPr>
                              <w:t>Declare</w:t>
                            </w:r>
                            <w:r>
                              <w:rPr>
                                <w:spacing w:val="-5"/>
                                <w:sz w:val="25"/>
                              </w:rPr>
                              <w:t xml:space="preserve"> </w:t>
                            </w:r>
                            <w:r>
                              <w:rPr>
                                <w:sz w:val="25"/>
                              </w:rPr>
                              <w:t>a</w:t>
                            </w:r>
                            <w:r>
                              <w:rPr>
                                <w:spacing w:val="-4"/>
                                <w:sz w:val="25"/>
                              </w:rPr>
                              <w:t xml:space="preserve"> </w:t>
                            </w:r>
                            <w:r>
                              <w:rPr>
                                <w:sz w:val="25"/>
                              </w:rPr>
                              <w:t>data</w:t>
                            </w:r>
                            <w:r>
                              <w:rPr>
                                <w:spacing w:val="-5"/>
                                <w:sz w:val="25"/>
                              </w:rPr>
                              <w:t xml:space="preserve"> </w:t>
                            </w:r>
                            <w:r>
                              <w:rPr>
                                <w:spacing w:val="-2"/>
                                <w:sz w:val="25"/>
                              </w:rPr>
                              <w:t>variable</w:t>
                            </w:r>
                          </w:p>
                        </w:tc>
                        <w:tc>
                          <w:tcPr>
                            <w:tcW w:w="1590" w:type="dxa"/>
                          </w:tcPr>
                          <w:p>
                            <w:pPr>
                              <w:pStyle w:val="9"/>
                              <w:spacing w:before="0" w:line="276" w:lineRule="exact"/>
                              <w:ind w:right="228"/>
                              <w:jc w:val="right"/>
                              <w:rPr>
                                <w:b/>
                                <w:sz w:val="25"/>
                              </w:rPr>
                            </w:pPr>
                            <w:r>
                              <w:rPr>
                                <w:b/>
                                <w:color w:val="FF00FF"/>
                                <w:sz w:val="25"/>
                              </w:rPr>
                              <w:t>Ex:</w:t>
                            </w:r>
                            <w:r>
                              <w:rPr>
                                <w:b/>
                                <w:color w:val="FF00FF"/>
                                <w:spacing w:val="-5"/>
                                <w:sz w:val="25"/>
                              </w:rPr>
                              <w:t xml:space="preserve"> int</w:t>
                            </w:r>
                          </w:p>
                        </w:tc>
                        <w:tc>
                          <w:tcPr>
                            <w:tcW w:w="628" w:type="dxa"/>
                          </w:tcPr>
                          <w:p>
                            <w:pPr>
                              <w:pStyle w:val="9"/>
                              <w:spacing w:before="0" w:line="276" w:lineRule="exact"/>
                              <w:ind w:left="230"/>
                              <w:rPr>
                                <w:b/>
                                <w:sz w:val="25"/>
                              </w:rPr>
                            </w:pPr>
                            <w:r>
                              <w:rPr>
                                <w:b/>
                                <w:color w:val="FF00FF"/>
                                <w:spacing w:val="-5"/>
                                <w:sz w:val="25"/>
                              </w:rPr>
                              <w: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4" w:hRule="atLeast"/>
                        </w:trPr>
                        <w:tc>
                          <w:tcPr>
                            <w:tcW w:w="3270" w:type="dxa"/>
                          </w:tcPr>
                          <w:p>
                            <w:pPr>
                              <w:pStyle w:val="9"/>
                              <w:spacing w:before="67" w:line="267" w:lineRule="exact"/>
                              <w:ind w:left="50"/>
                              <w:rPr>
                                <w:sz w:val="25"/>
                              </w:rPr>
                            </w:pPr>
                            <w:r>
                              <w:rPr>
                                <w:sz w:val="25"/>
                              </w:rPr>
                              <w:t>Declare</w:t>
                            </w:r>
                            <w:r>
                              <w:rPr>
                                <w:spacing w:val="-6"/>
                                <w:sz w:val="25"/>
                              </w:rPr>
                              <w:t xml:space="preserve"> </w:t>
                            </w:r>
                            <w:r>
                              <w:rPr>
                                <w:sz w:val="25"/>
                              </w:rPr>
                              <w:t>a</w:t>
                            </w:r>
                            <w:r>
                              <w:rPr>
                                <w:spacing w:val="-5"/>
                                <w:sz w:val="25"/>
                              </w:rPr>
                              <w:t xml:space="preserve"> </w:t>
                            </w:r>
                            <w:r>
                              <w:rPr>
                                <w:sz w:val="25"/>
                              </w:rPr>
                              <w:t>pointer</w:t>
                            </w:r>
                            <w:r>
                              <w:rPr>
                                <w:spacing w:val="-6"/>
                                <w:sz w:val="25"/>
                              </w:rPr>
                              <w:t xml:space="preserve"> </w:t>
                            </w:r>
                            <w:r>
                              <w:rPr>
                                <w:spacing w:val="-2"/>
                                <w:sz w:val="25"/>
                              </w:rPr>
                              <w:t>variable</w:t>
                            </w:r>
                          </w:p>
                        </w:tc>
                        <w:tc>
                          <w:tcPr>
                            <w:tcW w:w="1590" w:type="dxa"/>
                          </w:tcPr>
                          <w:p>
                            <w:pPr>
                              <w:pStyle w:val="9"/>
                              <w:spacing w:before="67" w:line="267" w:lineRule="exact"/>
                              <w:ind w:right="228"/>
                              <w:jc w:val="right"/>
                              <w:rPr>
                                <w:b/>
                                <w:sz w:val="25"/>
                              </w:rPr>
                            </w:pPr>
                            <w:r>
                              <w:rPr>
                                <w:b/>
                                <w:color w:val="FF00FF"/>
                                <w:sz w:val="25"/>
                              </w:rPr>
                              <w:t>Ex:</w:t>
                            </w:r>
                            <w:r>
                              <w:rPr>
                                <w:b/>
                                <w:color w:val="FF00FF"/>
                                <w:spacing w:val="-5"/>
                                <w:sz w:val="25"/>
                              </w:rPr>
                              <w:t xml:space="preserve"> int</w:t>
                            </w:r>
                          </w:p>
                        </w:tc>
                        <w:tc>
                          <w:tcPr>
                            <w:tcW w:w="628" w:type="dxa"/>
                          </w:tcPr>
                          <w:p>
                            <w:pPr>
                              <w:pStyle w:val="9"/>
                              <w:spacing w:before="67" w:line="267" w:lineRule="exact"/>
                              <w:ind w:left="230"/>
                              <w:rPr>
                                <w:b/>
                                <w:sz w:val="25"/>
                              </w:rPr>
                            </w:pPr>
                            <w:r>
                              <w:rPr>
                                <w:b/>
                                <w:color w:val="FF00FF"/>
                                <w:spacing w:val="-5"/>
                                <w:sz w:val="25"/>
                              </w:rPr>
                              <w:t>*p;</w:t>
                            </w:r>
                          </w:p>
                        </w:tc>
                      </w:tr>
                    </w:tbl>
                    <w:p>
                      <w:pPr>
                        <w:pStyle w:val="6"/>
                      </w:pPr>
                    </w:p>
                  </w:txbxContent>
                </v:textbox>
              </v:shape>
            </w:pict>
          </mc:Fallback>
        </mc:AlternateContent>
      </w:r>
      <w:r>
        <w:t xml:space="preserve">Once we know the concept of pointers, let us see </w:t>
      </w:r>
      <w:r>
        <w:rPr>
          <w:color w:val="FF00FF"/>
        </w:rPr>
        <w:t>“What are the steps to be followed</w:t>
      </w:r>
      <w:r>
        <w:rPr>
          <w:color w:val="FF00FF"/>
          <w:spacing w:val="40"/>
        </w:rPr>
        <w:t xml:space="preserve"> </w:t>
      </w:r>
      <w:r>
        <w:rPr>
          <w:color w:val="FF00FF"/>
        </w:rPr>
        <w:t xml:space="preserve">to use pointers?” </w:t>
      </w:r>
      <w:r>
        <w:t xml:space="preserve">The following sequence of steps have to be followed by the </w:t>
      </w:r>
      <w:r>
        <w:rPr>
          <w:spacing w:val="-2"/>
        </w:rPr>
        <w:t>programmer:</w:t>
      </w:r>
    </w:p>
    <w:p>
      <w:pPr>
        <w:pStyle w:val="6"/>
        <w:spacing w:before="196"/>
        <w:rPr>
          <w:sz w:val="20"/>
        </w:rPr>
      </w:pPr>
    </w:p>
    <w:p>
      <w:pPr>
        <w:pStyle w:val="6"/>
        <w:spacing w:after="0"/>
        <w:rPr>
          <w:sz w:val="20"/>
        </w:rPr>
        <w:sectPr>
          <w:headerReference r:id="rId6" w:type="default"/>
          <w:headerReference r:id="rId7" w:type="even"/>
          <w:pgSz w:w="11910" w:h="16840"/>
          <w:pgMar w:top="2240" w:right="1133" w:bottom="280" w:left="1559" w:header="1884" w:footer="0" w:gutter="0"/>
          <w:pgNumType w:start="2"/>
          <w:cols w:space="720" w:num="1"/>
        </w:sectPr>
      </w:pPr>
    </w:p>
    <w:p>
      <w:pPr>
        <w:pStyle w:val="6"/>
        <w:spacing w:before="89"/>
        <w:ind w:left="116" w:right="38"/>
      </w:pPr>
      <w:r>
        <mc:AlternateContent>
          <mc:Choice Requires="wpg">
            <w:drawing>
              <wp:anchor distT="0" distB="0" distL="0" distR="0" simplePos="0" relativeHeight="251665408" behindDoc="0" locked="0" layoutInCell="1" allowOverlap="1">
                <wp:simplePos x="0" y="0"/>
                <wp:positionH relativeFrom="page">
                  <wp:posOffset>2056765</wp:posOffset>
                </wp:positionH>
                <wp:positionV relativeFrom="paragraph">
                  <wp:posOffset>-137795</wp:posOffset>
                </wp:positionV>
                <wp:extent cx="457835" cy="920115"/>
                <wp:effectExtent l="0" t="0" r="0" b="0"/>
                <wp:wrapNone/>
                <wp:docPr id="104" name="Group 104"/>
                <wp:cNvGraphicFramePr/>
                <a:graphic xmlns:a="http://schemas.openxmlformats.org/drawingml/2006/main">
                  <a:graphicData uri="http://schemas.microsoft.com/office/word/2010/wordprocessingGroup">
                    <wpg:wgp>
                      <wpg:cNvGrpSpPr/>
                      <wpg:grpSpPr>
                        <a:xfrm>
                          <a:off x="0" y="0"/>
                          <a:ext cx="457834" cy="920115"/>
                          <a:chOff x="0" y="0"/>
                          <a:chExt cx="457834" cy="920115"/>
                        </a:xfrm>
                      </wpg:grpSpPr>
                      <wps:wsp>
                        <wps:cNvPr id="105" name="Graphic 105"/>
                        <wps:cNvSpPr/>
                        <wps:spPr>
                          <a:xfrm>
                            <a:off x="228600" y="52139"/>
                            <a:ext cx="1270" cy="831850"/>
                          </a:xfrm>
                          <a:custGeom>
                            <a:avLst/>
                            <a:gdLst/>
                            <a:ahLst/>
                            <a:cxnLst/>
                            <a:rect l="l" t="t" r="r" b="b"/>
                            <a:pathLst>
                              <a:path h="831850">
                                <a:moveTo>
                                  <a:pt x="0" y="0"/>
                                </a:moveTo>
                                <a:lnTo>
                                  <a:pt x="1" y="831850"/>
                                </a:lnTo>
                              </a:path>
                            </a:pathLst>
                          </a:custGeom>
                          <a:ln w="19050">
                            <a:solidFill>
                              <a:srgbClr val="FF00FF"/>
                            </a:solidFill>
                            <a:prstDash val="solid"/>
                          </a:ln>
                        </wps:spPr>
                        <wps:bodyPr wrap="square" lIns="0" tIns="0" rIns="0" bIns="0" rtlCol="0">
                          <a:noAutofit/>
                        </wps:bodyPr>
                      </wps:wsp>
                      <pic:pic xmlns:pic="http://schemas.openxmlformats.org/drawingml/2006/picture">
                        <pic:nvPicPr>
                          <pic:cNvPr id="106" name="Image 106"/>
                          <pic:cNvPicPr/>
                        </pic:nvPicPr>
                        <pic:blipFill>
                          <a:blip r:embed="rId92" cstate="print"/>
                          <a:stretch>
                            <a:fillRect/>
                          </a:stretch>
                        </pic:blipFill>
                        <pic:spPr>
                          <a:xfrm>
                            <a:off x="228600" y="262890"/>
                            <a:ext cx="228664" cy="85230"/>
                          </a:xfrm>
                          <a:prstGeom prst="rect">
                            <a:avLst/>
                          </a:prstGeom>
                        </pic:spPr>
                      </pic:pic>
                      <pic:pic xmlns:pic="http://schemas.openxmlformats.org/drawingml/2006/picture">
                        <pic:nvPicPr>
                          <pic:cNvPr id="107" name="Image 107"/>
                          <pic:cNvPicPr/>
                        </pic:nvPicPr>
                        <pic:blipFill>
                          <a:blip r:embed="rId92" cstate="print"/>
                          <a:stretch>
                            <a:fillRect/>
                          </a:stretch>
                        </pic:blipFill>
                        <pic:spPr>
                          <a:xfrm>
                            <a:off x="228600" y="539115"/>
                            <a:ext cx="228664" cy="85230"/>
                          </a:xfrm>
                          <a:prstGeom prst="rect">
                            <a:avLst/>
                          </a:prstGeom>
                        </pic:spPr>
                      </pic:pic>
                      <pic:pic xmlns:pic="http://schemas.openxmlformats.org/drawingml/2006/picture">
                        <pic:nvPicPr>
                          <pic:cNvPr id="108" name="Image 108"/>
                          <pic:cNvPicPr/>
                        </pic:nvPicPr>
                        <pic:blipFill>
                          <a:blip r:embed="rId92" cstate="print"/>
                          <a:stretch>
                            <a:fillRect/>
                          </a:stretch>
                        </pic:blipFill>
                        <pic:spPr>
                          <a:xfrm>
                            <a:off x="228600" y="834389"/>
                            <a:ext cx="228664" cy="85230"/>
                          </a:xfrm>
                          <a:prstGeom prst="rect">
                            <a:avLst/>
                          </a:prstGeom>
                        </pic:spPr>
                      </pic:pic>
                      <pic:pic xmlns:pic="http://schemas.openxmlformats.org/drawingml/2006/picture">
                        <pic:nvPicPr>
                          <pic:cNvPr id="109" name="Image 109"/>
                          <pic:cNvPicPr/>
                        </pic:nvPicPr>
                        <pic:blipFill>
                          <a:blip r:embed="rId92" cstate="print"/>
                          <a:stretch>
                            <a:fillRect/>
                          </a:stretch>
                        </pic:blipFill>
                        <pic:spPr>
                          <a:xfrm>
                            <a:off x="228600" y="0"/>
                            <a:ext cx="228664" cy="85230"/>
                          </a:xfrm>
                          <a:prstGeom prst="rect">
                            <a:avLst/>
                          </a:prstGeom>
                        </pic:spPr>
                      </pic:pic>
                      <wps:wsp>
                        <wps:cNvPr id="110" name="Graphic 110"/>
                        <wps:cNvSpPr/>
                        <wps:spPr>
                          <a:xfrm>
                            <a:off x="0" y="452831"/>
                            <a:ext cx="228600" cy="1270"/>
                          </a:xfrm>
                          <a:custGeom>
                            <a:avLst/>
                            <a:gdLst/>
                            <a:ahLst/>
                            <a:cxnLst/>
                            <a:rect l="l" t="t" r="r" b="b"/>
                            <a:pathLst>
                              <a:path w="228600">
                                <a:moveTo>
                                  <a:pt x="0" y="0"/>
                                </a:moveTo>
                                <a:lnTo>
                                  <a:pt x="228600" y="1"/>
                                </a:lnTo>
                              </a:path>
                            </a:pathLst>
                          </a:custGeom>
                          <a:ln w="19050">
                            <a:solidFill>
                              <a:srgbClr val="FF00F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61.95pt;margin-top:-10.85pt;height:72.45pt;width:36.05pt;mso-position-horizontal-relative:page;z-index:251665408;mso-width-relative:page;mso-height-relative:page;" coordsize="457834,920115" o:gfxdata="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">
                <o:lock v:ext="edit" aspectratio="f"/>
                <v:shape id="Graphic 105" o:spid="_x0000_s1026" o:spt="100" style="position:absolute;left:228600;top:52139;height:831850;width:1270;" filled="f" stroked="t" coordsize="1,831850" o:gfxdata="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hi787sAAADc&#10;AAAADwAAAAAAAAABACAAAAAiAAAAZHJzL2Rvd25yZXYueG1sUEsBAhQAFAAAAAgAh07iQDMvBZ47&#10;AAAAOQAAABAAAAAAAAAAAQAgAAAACgEAAGRycy9zaGFwZXhtbC54bWxQSwUGAAAAAAYABgBbAQAA&#10;tAMAAAAA&#10;" path="m0,0l1,831850e">
                  <v:fill on="f" focussize="0,0"/>
                  <v:stroke weight="1.5pt" color="#FF00FF" joinstyle="round"/>
                  <v:imagedata o:title=""/>
                  <o:lock v:ext="edit" aspectratio="f"/>
                  <v:textbox inset="0mm,0mm,0mm,0mm"/>
                </v:shape>
                <v:shape id="Image 106" o:spid="_x0000_s1026" o:spt="75" type="#_x0000_t75" style="position:absolute;left:228600;top:262890;height:85230;width:228664;" filled="f" o:preferrelative="t" stroked="f" coordsize="21600,21600" o:gfxdata="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k5O+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107" o:spid="_x0000_s1026" o:spt="75" type="#_x0000_t75" style="position:absolute;left:228600;top:539115;height:85230;width:228664;" filled="f" o:preferrelative="t" stroked="f" coordsize="21600,21600" o:gfxdata="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oQXS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108" o:spid="_x0000_s1026" o:spt="75" type="#_x0000_t75" style="position:absolute;left:228600;top:834389;height:85230;width:228664;" filled="f" o:preferrelative="t" stroked="f" coordsize="21600,21600" o:gfxdata="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31Qa/&#10;AAAA3AAAAA8AAAAAAAAAAQAgAAAAIgAAAGRycy9kb3ducmV2LnhtbFBLAQIUABQAAAAIAIdO4kAz&#10;LwWeOwAAADkAAAAQAAAAAAAAAAEAIAAAAA4BAABkcnMvc2hhcGV4bWwueG1sUEsFBgAAAAAGAAYA&#10;WwEAALgDAAAAAA==&#10;">
                  <v:fill on="f" focussize="0,0"/>
                  <v:stroke on="f"/>
                  <v:imagedata r:id="rId92" o:title=""/>
                  <o:lock v:ext="edit" aspectratio="f"/>
                </v:shape>
                <v:shape id="Image 109" o:spid="_x0000_s1026" o:spt="75" type="#_x0000_t75" style="position:absolute;left:228600;top:0;height:85230;width:228664;" filled="f" o:preferrelative="t" stroked="f" coordsize="21600,21600" o:gfxdata="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7cJ2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Graphic 110" o:spid="_x0000_s1026" o:spt="100" style="position:absolute;left:0;top:452831;height:1270;width:228600;" filled="f" stroked="t" coordsize="228600,1" o:gfxdata="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5OK+/&#10;AAAA3AAAAA8AAAAAAAAAAQAgAAAAIgAAAGRycy9kb3ducmV2LnhtbFBLAQIUABQAAAAIAIdO4kAz&#10;LwWeOwAAADkAAAAQAAAAAAAAAAEAIAAAAA4BAABkcnMvc2hhcGV4bWwueG1sUEsFBgAAAAAGAAYA&#10;WwEAALgDAAAAAA==&#10;" path="m0,0l228600,1e">
                  <v:fill on="f" focussize="0,0"/>
                  <v:stroke weight="1.5pt" color="#FF00FF" joinstyle="round"/>
                  <v:imagedata o:title=""/>
                  <o:lock v:ext="edit" aspectratio="f"/>
                  <v:textbox inset="0mm,0mm,0mm,0mm"/>
                </v:shape>
              </v:group>
            </w:pict>
          </mc:Fallback>
        </mc:AlternateContent>
      </w:r>
      <w:r>
        <w:t>Steps to be followed</w:t>
      </w:r>
      <w:r>
        <w:rPr>
          <w:spacing w:val="-16"/>
        </w:rPr>
        <w:t xml:space="preserve"> </w:t>
      </w:r>
      <w:r>
        <w:t>while using pointers</w:t>
      </w:r>
    </w:p>
    <w:p>
      <w:pPr>
        <w:spacing w:before="0" w:line="240" w:lineRule="auto"/>
        <w:rPr>
          <w:sz w:val="25"/>
        </w:rPr>
      </w:pPr>
      <w:r>
        <w:br w:type="column"/>
      </w:r>
    </w:p>
    <w:p>
      <w:pPr>
        <w:pStyle w:val="6"/>
        <w:spacing w:before="28"/>
      </w:pPr>
    </w:p>
    <w:p>
      <w:pPr>
        <w:tabs>
          <w:tab w:val="left" w:pos="3966"/>
        </w:tabs>
        <w:spacing w:before="0"/>
        <w:ind w:left="116" w:right="0" w:firstLine="0"/>
        <w:jc w:val="left"/>
        <w:rPr>
          <w:b/>
          <w:sz w:val="25"/>
        </w:rPr>
      </w:pPr>
      <w:r>
        <w:rPr>
          <w:sz w:val="25"/>
        </w:rPr>
        <w:t>Initialize</w:t>
      </w:r>
      <w:r>
        <w:rPr>
          <w:spacing w:val="-6"/>
          <w:sz w:val="25"/>
        </w:rPr>
        <w:t xml:space="preserve"> </w:t>
      </w:r>
      <w:r>
        <w:rPr>
          <w:sz w:val="25"/>
        </w:rPr>
        <w:t>a</w:t>
      </w:r>
      <w:r>
        <w:rPr>
          <w:spacing w:val="-6"/>
          <w:sz w:val="25"/>
        </w:rPr>
        <w:t xml:space="preserve"> </w:t>
      </w:r>
      <w:r>
        <w:rPr>
          <w:sz w:val="25"/>
        </w:rPr>
        <w:t>pointer</w:t>
      </w:r>
      <w:r>
        <w:rPr>
          <w:spacing w:val="-6"/>
          <w:sz w:val="25"/>
        </w:rPr>
        <w:t xml:space="preserve"> </w:t>
      </w:r>
      <w:r>
        <w:rPr>
          <w:spacing w:val="-2"/>
          <w:sz w:val="25"/>
        </w:rPr>
        <w:t>variable</w:t>
      </w:r>
      <w:r>
        <w:rPr>
          <w:sz w:val="25"/>
        </w:rPr>
        <w:tab/>
      </w:r>
      <w:r>
        <w:rPr>
          <w:b/>
          <w:color w:val="FF00FF"/>
          <w:sz w:val="25"/>
        </w:rPr>
        <w:t>Ex:</w:t>
      </w:r>
      <w:r>
        <w:rPr>
          <w:b/>
          <w:color w:val="FF00FF"/>
          <w:spacing w:val="-4"/>
          <w:sz w:val="25"/>
        </w:rPr>
        <w:t xml:space="preserve"> </w:t>
      </w:r>
      <w:r>
        <w:rPr>
          <w:b/>
          <w:color w:val="FF00FF"/>
          <w:sz w:val="25"/>
        </w:rPr>
        <w:t>p</w:t>
      </w:r>
      <w:r>
        <w:rPr>
          <w:b/>
          <w:color w:val="FF00FF"/>
          <w:spacing w:val="-2"/>
          <w:sz w:val="25"/>
        </w:rPr>
        <w:t xml:space="preserve"> </w:t>
      </w:r>
      <w:r>
        <w:rPr>
          <w:b/>
          <w:color w:val="FF00FF"/>
          <w:sz w:val="25"/>
        </w:rPr>
        <w:t>=</w:t>
      </w:r>
      <w:r>
        <w:rPr>
          <w:b/>
          <w:color w:val="FF00FF"/>
          <w:spacing w:val="-2"/>
          <w:sz w:val="25"/>
        </w:rPr>
        <w:t xml:space="preserve"> </w:t>
      </w:r>
      <w:r>
        <w:rPr>
          <w:b/>
          <w:color w:val="FF00FF"/>
          <w:spacing w:val="-5"/>
          <w:sz w:val="25"/>
        </w:rPr>
        <w:t>&amp;a;</w:t>
      </w:r>
    </w:p>
    <w:p>
      <w:pPr>
        <w:tabs>
          <w:tab w:val="left" w:pos="3966"/>
        </w:tabs>
        <w:spacing w:before="144"/>
        <w:ind w:left="116" w:right="0" w:firstLine="0"/>
        <w:jc w:val="left"/>
        <w:rPr>
          <w:b/>
          <w:sz w:val="25"/>
        </w:rPr>
      </w:pPr>
      <w:r>
        <w:rPr>
          <w:sz w:val="25"/>
        </w:rPr>
        <w:t>Access</w:t>
      </w:r>
      <w:r>
        <w:rPr>
          <w:spacing w:val="-8"/>
          <w:sz w:val="25"/>
        </w:rPr>
        <w:t xml:space="preserve"> </w:t>
      </w:r>
      <w:r>
        <w:rPr>
          <w:sz w:val="25"/>
        </w:rPr>
        <w:t>data</w:t>
      </w:r>
      <w:r>
        <w:rPr>
          <w:spacing w:val="-6"/>
          <w:sz w:val="25"/>
        </w:rPr>
        <w:t xml:space="preserve"> </w:t>
      </w:r>
      <w:r>
        <w:rPr>
          <w:sz w:val="25"/>
        </w:rPr>
        <w:t>using</w:t>
      </w:r>
      <w:r>
        <w:rPr>
          <w:spacing w:val="-7"/>
          <w:sz w:val="25"/>
        </w:rPr>
        <w:t xml:space="preserve"> </w:t>
      </w:r>
      <w:r>
        <w:rPr>
          <w:sz w:val="25"/>
        </w:rPr>
        <w:t>pointer</w:t>
      </w:r>
      <w:r>
        <w:rPr>
          <w:spacing w:val="-7"/>
          <w:sz w:val="25"/>
        </w:rPr>
        <w:t xml:space="preserve"> </w:t>
      </w:r>
      <w:r>
        <w:rPr>
          <w:spacing w:val="-2"/>
          <w:sz w:val="25"/>
        </w:rPr>
        <w:t>variable</w:t>
      </w:r>
      <w:r>
        <w:rPr>
          <w:sz w:val="25"/>
        </w:rPr>
        <w:tab/>
      </w:r>
      <w:r>
        <w:rPr>
          <w:b/>
          <w:color w:val="FF00FF"/>
          <w:sz w:val="25"/>
        </w:rPr>
        <w:t>Ex:</w:t>
      </w:r>
      <w:r>
        <w:rPr>
          <w:b/>
          <w:color w:val="FF00FF"/>
          <w:spacing w:val="-5"/>
          <w:sz w:val="25"/>
        </w:rPr>
        <w:t xml:space="preserve"> </w:t>
      </w:r>
      <w:r>
        <w:rPr>
          <w:b/>
          <w:color w:val="FF00FF"/>
          <w:spacing w:val="-2"/>
          <w:sz w:val="25"/>
        </w:rPr>
        <w:t>printf(”%d”,*p);</w:t>
      </w:r>
    </w:p>
    <w:p>
      <w:pPr>
        <w:spacing w:after="0"/>
        <w:jc w:val="left"/>
        <w:rPr>
          <w:b/>
          <w:sz w:val="25"/>
        </w:rPr>
        <w:sectPr>
          <w:type w:val="continuous"/>
          <w:pgSz w:w="11910" w:h="16840"/>
          <w:pgMar w:top="1420" w:right="1133" w:bottom="280" w:left="1559" w:header="1884" w:footer="0" w:gutter="0"/>
          <w:cols w:equalWidth="0" w:num="2">
            <w:col w:w="1663" w:space="766"/>
            <w:col w:w="6789"/>
          </w:cols>
        </w:sectPr>
      </w:pPr>
    </w:p>
    <w:p>
      <w:pPr>
        <w:pStyle w:val="8"/>
        <w:numPr>
          <w:ilvl w:val="0"/>
          <w:numId w:val="3"/>
        </w:numPr>
        <w:tabs>
          <w:tab w:val="left" w:pos="428"/>
        </w:tabs>
        <w:spacing w:before="61" w:after="0" w:line="235" w:lineRule="auto"/>
        <w:ind w:left="428" w:right="504" w:hanging="360"/>
        <w:jc w:val="left"/>
        <w:rPr>
          <w:sz w:val="25"/>
        </w:rPr>
      </w:pPr>
      <w:r>
        <w:rPr>
          <w:sz w:val="25"/>
        </w:rPr>
        <w:t>The variables along with pointer variables have to be declared in the beginning of a function. These declarations can be in any order.</w:t>
      </w:r>
    </w:p>
    <w:p>
      <w:pPr>
        <w:pStyle w:val="8"/>
        <w:numPr>
          <w:ilvl w:val="0"/>
          <w:numId w:val="3"/>
        </w:numPr>
        <w:tabs>
          <w:tab w:val="left" w:pos="428"/>
        </w:tabs>
        <w:spacing w:before="3" w:after="0" w:line="240" w:lineRule="auto"/>
        <w:ind w:left="428" w:right="505" w:hanging="360"/>
        <w:jc w:val="left"/>
        <w:rPr>
          <w:sz w:val="25"/>
        </w:rPr>
      </w:pPr>
      <w:r>
        <w:rPr>
          <w:sz w:val="25"/>
        </w:rPr>
        <w:t>Only point we have to remember is that before using pointers to access anything, the pointers have to be initialized with appropriate addresses.</w:t>
      </w:r>
    </w:p>
    <w:p>
      <w:pPr>
        <w:pStyle w:val="2"/>
        <w:numPr>
          <w:ilvl w:val="2"/>
          <w:numId w:val="4"/>
        </w:numPr>
        <w:tabs>
          <w:tab w:val="left" w:pos="864"/>
        </w:tabs>
        <w:spacing w:before="203" w:after="0" w:line="240" w:lineRule="auto"/>
        <w:ind w:left="864" w:right="0" w:hanging="796"/>
        <w:jc w:val="left"/>
      </w:pPr>
      <w:r>
        <w:rPr>
          <w:color w:val="FF00FF"/>
        </w:rPr>
        <w:t>Pointer</w:t>
      </w:r>
      <w:r>
        <w:rPr>
          <w:color w:val="FF00FF"/>
          <w:spacing w:val="22"/>
        </w:rPr>
        <w:t xml:space="preserve"> </w:t>
      </w:r>
      <w:r>
        <w:rPr>
          <w:color w:val="FF00FF"/>
        </w:rPr>
        <w:t>declaration</w:t>
      </w:r>
      <w:r>
        <w:rPr>
          <w:color w:val="FF00FF"/>
          <w:spacing w:val="22"/>
        </w:rPr>
        <w:t xml:space="preserve"> </w:t>
      </w:r>
      <w:r>
        <w:rPr>
          <w:color w:val="FF00FF"/>
        </w:rPr>
        <w:t>and</w:t>
      </w:r>
      <w:r>
        <w:rPr>
          <w:color w:val="FF00FF"/>
          <w:spacing w:val="22"/>
        </w:rPr>
        <w:t xml:space="preserve"> </w:t>
      </w:r>
      <w:r>
        <w:rPr>
          <w:color w:val="FF00FF"/>
          <w:spacing w:val="-2"/>
        </w:rPr>
        <w:t>Definition</w:t>
      </w:r>
    </w:p>
    <w:p>
      <w:pPr>
        <w:pStyle w:val="6"/>
        <w:spacing w:before="210"/>
        <w:ind w:left="68" w:right="505"/>
        <w:jc w:val="both"/>
      </w:pPr>
      <w:r>
        <w:t xml:space="preserve">In C language, we know that all the variables should be declared before they are used. Pointer variables also should be declared before they are used. In this section, let us see </w:t>
      </w:r>
      <w:r>
        <w:rPr>
          <w:color w:val="FF00FF"/>
        </w:rPr>
        <w:t xml:space="preserve">“How to declare pointer variables?” </w:t>
      </w:r>
      <w:r>
        <w:t>The syntax to declare a pointer variable is shown below:</w:t>
      </w:r>
    </w:p>
    <w:p>
      <w:pPr>
        <w:pStyle w:val="6"/>
        <w:spacing w:before="2"/>
        <w:rPr>
          <w:sz w:val="9"/>
        </w:rPr>
      </w:pPr>
    </w:p>
    <w:p>
      <w:pPr>
        <w:pStyle w:val="6"/>
        <w:spacing w:after="0"/>
        <w:rPr>
          <w:sz w:val="9"/>
        </w:rPr>
        <w:sectPr>
          <w:pgSz w:w="11910" w:h="16840"/>
          <w:pgMar w:top="2240" w:right="1133" w:bottom="280" w:left="1559" w:header="1880" w:footer="0" w:gutter="0"/>
          <w:cols w:space="720" w:num="1"/>
        </w:sectPr>
      </w:pPr>
    </w:p>
    <w:p>
      <w:pPr>
        <w:pStyle w:val="6"/>
      </w:pPr>
    </w:p>
    <w:p>
      <w:pPr>
        <w:pStyle w:val="6"/>
      </w:pPr>
    </w:p>
    <w:p>
      <w:pPr>
        <w:pStyle w:val="6"/>
      </w:pPr>
    </w:p>
    <w:p>
      <w:pPr>
        <w:pStyle w:val="6"/>
      </w:pPr>
    </w:p>
    <w:p>
      <w:pPr>
        <w:pStyle w:val="6"/>
      </w:pPr>
    </w:p>
    <w:p>
      <w:pPr>
        <w:pStyle w:val="6"/>
      </w:pPr>
    </w:p>
    <w:p>
      <w:pPr>
        <w:pStyle w:val="6"/>
      </w:pPr>
    </w:p>
    <w:p>
      <w:pPr>
        <w:pStyle w:val="6"/>
        <w:spacing w:before="184"/>
      </w:pPr>
    </w:p>
    <w:p>
      <w:pPr>
        <w:pStyle w:val="6"/>
        <w:ind w:left="68"/>
      </w:pPr>
      <w:r>
        <w:t>For</w:t>
      </w:r>
      <w:r>
        <w:rPr>
          <w:spacing w:val="-4"/>
        </w:rPr>
        <w:t xml:space="preserve"> </w:t>
      </w:r>
      <w:r>
        <w:rPr>
          <w:spacing w:val="-2"/>
        </w:rPr>
        <w:t>example,</w:t>
      </w:r>
    </w:p>
    <w:p>
      <w:pPr>
        <w:pStyle w:val="3"/>
        <w:spacing w:before="89"/>
        <w:ind w:left="68"/>
        <w:rPr>
          <w:b w:val="0"/>
        </w:rPr>
      </w:pPr>
      <w:r>
        <w:rPr>
          <w:b w:val="0"/>
        </w:rPr>
        <w:br w:type="column"/>
      </w:r>
      <w:r>
        <w:rPr>
          <w:color w:val="FF00FF"/>
        </w:rPr>
        <w:t>type</w:t>
      </w:r>
      <w:r>
        <w:rPr>
          <w:color w:val="FF00FF"/>
          <w:spacing w:val="-6"/>
        </w:rPr>
        <w:t xml:space="preserve"> </w:t>
      </w:r>
      <w:r>
        <w:rPr>
          <w:b w:val="0"/>
        </w:rPr>
        <w:t>*</w:t>
      </w:r>
      <w:r>
        <w:rPr>
          <w:b w:val="0"/>
          <w:spacing w:val="-5"/>
        </w:rPr>
        <w:t xml:space="preserve"> </w:t>
      </w:r>
      <w:r>
        <w:rPr>
          <w:color w:val="FF00FF"/>
        </w:rPr>
        <w:t>identifier</w:t>
      </w:r>
      <w:r>
        <w:rPr>
          <w:color w:val="FF00FF"/>
          <w:spacing w:val="-6"/>
        </w:rPr>
        <w:t xml:space="preserve"> </w:t>
      </w:r>
      <w:r>
        <w:rPr>
          <w:b w:val="0"/>
          <w:spacing w:val="-10"/>
        </w:rPr>
        <w:t>;</w:t>
      </w:r>
    </w:p>
    <w:p>
      <w:pPr>
        <w:spacing w:before="0" w:line="240" w:lineRule="auto"/>
        <w:rPr>
          <w:sz w:val="25"/>
        </w:rPr>
      </w:pPr>
      <w:r>
        <w:br w:type="column"/>
      </w:r>
    </w:p>
    <w:p>
      <w:pPr>
        <w:pStyle w:val="6"/>
        <w:spacing w:before="51"/>
      </w:pPr>
    </w:p>
    <w:p>
      <w:pPr>
        <w:pStyle w:val="6"/>
        <w:ind w:left="78"/>
        <w:jc w:val="both"/>
      </w:pPr>
      <w:r>
        <mc:AlternateContent>
          <mc:Choice Requires="wpg">
            <w:drawing>
              <wp:anchor distT="0" distB="0" distL="0" distR="0" simplePos="0" relativeHeight="251668480" behindDoc="0" locked="0" layoutInCell="1" allowOverlap="1">
                <wp:simplePos x="0" y="0"/>
                <wp:positionH relativeFrom="page">
                  <wp:posOffset>2785110</wp:posOffset>
                </wp:positionH>
                <wp:positionV relativeFrom="paragraph">
                  <wp:posOffset>-149860</wp:posOffset>
                </wp:positionV>
                <wp:extent cx="467360" cy="271780"/>
                <wp:effectExtent l="0" t="0" r="0" b="0"/>
                <wp:wrapNone/>
                <wp:docPr id="111" name="Group 111"/>
                <wp:cNvGraphicFramePr/>
                <a:graphic xmlns:a="http://schemas.openxmlformats.org/drawingml/2006/main">
                  <a:graphicData uri="http://schemas.microsoft.com/office/word/2010/wordprocessingGroup">
                    <wpg:wgp>
                      <wpg:cNvGrpSpPr/>
                      <wpg:grpSpPr>
                        <a:xfrm>
                          <a:off x="0" y="0"/>
                          <a:ext cx="467359" cy="271780"/>
                          <a:chOff x="0" y="0"/>
                          <a:chExt cx="467359" cy="271780"/>
                        </a:xfrm>
                      </wpg:grpSpPr>
                      <wps:wsp>
                        <wps:cNvPr id="112" name="Graphic 112"/>
                        <wps:cNvSpPr/>
                        <wps:spPr>
                          <a:xfrm>
                            <a:off x="9525" y="0"/>
                            <a:ext cx="1270" cy="228600"/>
                          </a:xfrm>
                          <a:custGeom>
                            <a:avLst/>
                            <a:gdLst/>
                            <a:ahLst/>
                            <a:cxnLst/>
                            <a:rect l="l" t="t" r="r" b="b"/>
                            <a:pathLst>
                              <a:path h="228600">
                                <a:moveTo>
                                  <a:pt x="0" y="0"/>
                                </a:moveTo>
                                <a:lnTo>
                                  <a:pt x="1" y="228600"/>
                                </a:lnTo>
                              </a:path>
                            </a:pathLst>
                          </a:custGeom>
                          <a:ln w="19050">
                            <a:solidFill>
                              <a:srgbClr val="FF00FF"/>
                            </a:solidFill>
                            <a:prstDash val="solid"/>
                          </a:ln>
                        </wps:spPr>
                        <wps:bodyPr wrap="square" lIns="0" tIns="0" rIns="0" bIns="0" rtlCol="0">
                          <a:noAutofit/>
                        </wps:bodyPr>
                      </wps:wsp>
                      <wps:wsp>
                        <wps:cNvPr id="113" name="Graphic 113"/>
                        <wps:cNvSpPr/>
                        <wps:spPr>
                          <a:xfrm>
                            <a:off x="9525" y="185988"/>
                            <a:ext cx="457834" cy="85725"/>
                          </a:xfrm>
                          <a:custGeom>
                            <a:avLst/>
                            <a:gdLst/>
                            <a:ahLst/>
                            <a:cxnLst/>
                            <a:rect l="l" t="t" r="r" b="b"/>
                            <a:pathLst>
                              <a:path w="457834" h="85725">
                                <a:moveTo>
                                  <a:pt x="421321" y="42614"/>
                                </a:moveTo>
                                <a:lnTo>
                                  <a:pt x="378983" y="69075"/>
                                </a:lnTo>
                                <a:lnTo>
                                  <a:pt x="377626" y="74951"/>
                                </a:lnTo>
                                <a:lnTo>
                                  <a:pt x="383203" y="83873"/>
                                </a:lnTo>
                                <a:lnTo>
                                  <a:pt x="389079" y="85229"/>
                                </a:lnTo>
                                <a:lnTo>
                                  <a:pt x="442024" y="52139"/>
                                </a:lnTo>
                                <a:lnTo>
                                  <a:pt x="439293" y="52139"/>
                                </a:lnTo>
                                <a:lnTo>
                                  <a:pt x="439293" y="50692"/>
                                </a:lnTo>
                                <a:lnTo>
                                  <a:pt x="434244" y="50692"/>
                                </a:lnTo>
                                <a:lnTo>
                                  <a:pt x="421321" y="42614"/>
                                </a:lnTo>
                                <a:close/>
                              </a:path>
                              <a:path w="457834" h="85725">
                                <a:moveTo>
                                  <a:pt x="406081" y="33089"/>
                                </a:moveTo>
                                <a:lnTo>
                                  <a:pt x="0" y="33089"/>
                                </a:lnTo>
                                <a:lnTo>
                                  <a:pt x="0" y="52139"/>
                                </a:lnTo>
                                <a:lnTo>
                                  <a:pt x="406080" y="52139"/>
                                </a:lnTo>
                                <a:lnTo>
                                  <a:pt x="421320" y="42614"/>
                                </a:lnTo>
                                <a:lnTo>
                                  <a:pt x="406081" y="33089"/>
                                </a:lnTo>
                                <a:close/>
                              </a:path>
                              <a:path w="457834" h="85725">
                                <a:moveTo>
                                  <a:pt x="442024" y="33089"/>
                                </a:moveTo>
                                <a:lnTo>
                                  <a:pt x="439293" y="33089"/>
                                </a:lnTo>
                                <a:lnTo>
                                  <a:pt x="439293" y="52139"/>
                                </a:lnTo>
                                <a:lnTo>
                                  <a:pt x="442024" y="52139"/>
                                </a:lnTo>
                                <a:lnTo>
                                  <a:pt x="457264" y="42614"/>
                                </a:lnTo>
                                <a:lnTo>
                                  <a:pt x="442024" y="33089"/>
                                </a:lnTo>
                                <a:close/>
                              </a:path>
                              <a:path w="457834" h="85725">
                                <a:moveTo>
                                  <a:pt x="434244" y="34537"/>
                                </a:moveTo>
                                <a:lnTo>
                                  <a:pt x="421321" y="42614"/>
                                </a:lnTo>
                                <a:lnTo>
                                  <a:pt x="434244" y="50692"/>
                                </a:lnTo>
                                <a:lnTo>
                                  <a:pt x="434244" y="34537"/>
                                </a:lnTo>
                                <a:close/>
                              </a:path>
                              <a:path w="457834" h="85725">
                                <a:moveTo>
                                  <a:pt x="439293" y="34537"/>
                                </a:moveTo>
                                <a:lnTo>
                                  <a:pt x="434244" y="34537"/>
                                </a:lnTo>
                                <a:lnTo>
                                  <a:pt x="434244" y="50692"/>
                                </a:lnTo>
                                <a:lnTo>
                                  <a:pt x="439293" y="50692"/>
                                </a:lnTo>
                                <a:lnTo>
                                  <a:pt x="439293" y="34537"/>
                                </a:lnTo>
                                <a:close/>
                              </a:path>
                              <a:path w="457834" h="85725">
                                <a:moveTo>
                                  <a:pt x="389079" y="0"/>
                                </a:moveTo>
                                <a:lnTo>
                                  <a:pt x="383203" y="1355"/>
                                </a:lnTo>
                                <a:lnTo>
                                  <a:pt x="377626" y="10276"/>
                                </a:lnTo>
                                <a:lnTo>
                                  <a:pt x="378983" y="16153"/>
                                </a:lnTo>
                                <a:lnTo>
                                  <a:pt x="421321" y="42614"/>
                                </a:lnTo>
                                <a:lnTo>
                                  <a:pt x="434244" y="34537"/>
                                </a:lnTo>
                                <a:lnTo>
                                  <a:pt x="439293" y="34537"/>
                                </a:lnTo>
                                <a:lnTo>
                                  <a:pt x="439293" y="33089"/>
                                </a:lnTo>
                                <a:lnTo>
                                  <a:pt x="442024" y="33089"/>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219.3pt;margin-top:-11.8pt;height:21.4pt;width:36.8pt;mso-position-horizontal-relative:page;z-index:251668480;mso-width-relative:page;mso-height-relative:page;" coordsize="467359,271780" o:gfxdata="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GIFQTDa&#10;AAAACgEAAA8AAAAAAAAAAQAgAAAAIgAAAGRycy9kb3ducmV2LnhtbFBLAQIUABQAAAAIAIdO4kDj&#10;TZhPHwQAABMQAAAOAAAAAAAAAAEAIAAAACkBAABkcnMvZTJvRG9jLnhtbFBLBQYAAAAABgAGAFkB&#10;AAC6BwAAAAA=&#10;">
                <o:lock v:ext="edit" aspectratio="f"/>
                <v:shape id="Graphic 112" o:spid="_x0000_s1026" o:spt="100" style="position:absolute;left:9525;top:0;height:228600;width:1270;" filled="f" stroked="t" coordsize="1,228600" o:gfxdata="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RjgEugAAANwA&#10;AAAPAAAAAAAAAAEAIAAAACIAAABkcnMvZG93bnJldi54bWxQSwECFAAUAAAACACHTuJAMy8FnjsA&#10;AAA5AAAAEAAAAAAAAAABACAAAAAJAQAAZHJzL3NoYXBleG1sLnhtbFBLBQYAAAAABgAGAFsBAACz&#10;AwAAAAA=&#10;" path="m0,0l1,228600e">
                  <v:fill on="f" focussize="0,0"/>
                  <v:stroke weight="1.5pt" color="#FF00FF" joinstyle="round"/>
                  <v:imagedata o:title=""/>
                  <o:lock v:ext="edit" aspectratio="f"/>
                  <v:textbox inset="0mm,0mm,0mm,0mm"/>
                </v:shape>
                <v:shape id="Graphic 113" o:spid="_x0000_s1026" o:spt="100" style="position:absolute;left:9525;top:185988;height:85725;width:457834;" fillcolor="#FF00FF" filled="t" stroked="f" coordsize="457834,85725" o:gfxdata="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eqVbsAAADc&#10;AAAADwAAAAAAAAABACAAAAAiAAAAZHJzL2Rvd25yZXYueG1sUEsBAhQAFAAAAAgAh07iQDMvBZ47&#10;AAAAOQAAABAAAAAAAAAAAQAgAAAACgEAAGRycy9zaGFwZXhtbC54bWxQSwUGAAAAAAYABgBbAQAA&#10;tAMAAAAA&#10;" path="m421321,42614l378983,69075,377626,74951,383203,83873,389079,85229,442024,52139,439293,52139,439293,50692,434244,50692,421321,42614xem406081,33089l0,33089,0,52139,406080,52139,421320,42614,406081,33089xem442024,33089l439293,33089,439293,52139,442024,52139,457264,42614,442024,33089xem434244,34537l421321,42614,434244,50692,434244,34537xem439293,34537l434244,34537,434244,50692,439293,50692,439293,34537xem389079,0l383203,1355,377626,10276,378983,16153,421321,42614,434244,34537,439293,34537,439293,33089,442024,33089,389079,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69504" behindDoc="0" locked="0" layoutInCell="1" allowOverlap="1">
                <wp:simplePos x="0" y="0"/>
                <wp:positionH relativeFrom="page">
                  <wp:posOffset>2308860</wp:posOffset>
                </wp:positionH>
                <wp:positionV relativeFrom="paragraph">
                  <wp:posOffset>-149860</wp:posOffset>
                </wp:positionV>
                <wp:extent cx="961390" cy="528955"/>
                <wp:effectExtent l="0" t="0" r="0" b="0"/>
                <wp:wrapNone/>
                <wp:docPr id="114" name="Group 114"/>
                <wp:cNvGraphicFramePr/>
                <a:graphic xmlns:a="http://schemas.openxmlformats.org/drawingml/2006/main">
                  <a:graphicData uri="http://schemas.microsoft.com/office/word/2010/wordprocessingGroup">
                    <wpg:wgp>
                      <wpg:cNvGrpSpPr/>
                      <wpg:grpSpPr>
                        <a:xfrm>
                          <a:off x="0" y="0"/>
                          <a:ext cx="961390" cy="528955"/>
                          <a:chOff x="0" y="0"/>
                          <a:chExt cx="961390" cy="528955"/>
                        </a:xfrm>
                      </wpg:grpSpPr>
                      <wps:wsp>
                        <wps:cNvPr id="115" name="Graphic 115"/>
                        <wps:cNvSpPr/>
                        <wps:spPr>
                          <a:xfrm>
                            <a:off x="9525" y="0"/>
                            <a:ext cx="1270" cy="494030"/>
                          </a:xfrm>
                          <a:custGeom>
                            <a:avLst/>
                            <a:gdLst/>
                            <a:ahLst/>
                            <a:cxnLst/>
                            <a:rect l="l" t="t" r="r" b="b"/>
                            <a:pathLst>
                              <a:path h="494030">
                                <a:moveTo>
                                  <a:pt x="0" y="0"/>
                                </a:moveTo>
                                <a:lnTo>
                                  <a:pt x="1" y="494030"/>
                                </a:lnTo>
                              </a:path>
                            </a:pathLst>
                          </a:custGeom>
                          <a:ln w="19050">
                            <a:solidFill>
                              <a:srgbClr val="FF00FF"/>
                            </a:solidFill>
                            <a:prstDash val="solid"/>
                          </a:ln>
                        </wps:spPr>
                        <wps:bodyPr wrap="square" lIns="0" tIns="0" rIns="0" bIns="0" rtlCol="0">
                          <a:noAutofit/>
                        </wps:bodyPr>
                      </wps:wsp>
                      <wps:wsp>
                        <wps:cNvPr id="116" name="Graphic 116"/>
                        <wps:cNvSpPr/>
                        <wps:spPr>
                          <a:xfrm>
                            <a:off x="9525" y="443166"/>
                            <a:ext cx="951865" cy="85725"/>
                          </a:xfrm>
                          <a:custGeom>
                            <a:avLst/>
                            <a:gdLst/>
                            <a:ahLst/>
                            <a:cxnLst/>
                            <a:rect l="l" t="t" r="r" b="b"/>
                            <a:pathLst>
                              <a:path w="951865" h="85725">
                                <a:moveTo>
                                  <a:pt x="915351" y="42614"/>
                                </a:moveTo>
                                <a:lnTo>
                                  <a:pt x="873013" y="69076"/>
                                </a:lnTo>
                                <a:lnTo>
                                  <a:pt x="871656" y="74952"/>
                                </a:lnTo>
                                <a:lnTo>
                                  <a:pt x="877233" y="83874"/>
                                </a:lnTo>
                                <a:lnTo>
                                  <a:pt x="883109" y="85230"/>
                                </a:lnTo>
                                <a:lnTo>
                                  <a:pt x="936054" y="52139"/>
                                </a:lnTo>
                                <a:lnTo>
                                  <a:pt x="933323" y="52139"/>
                                </a:lnTo>
                                <a:lnTo>
                                  <a:pt x="933323" y="50692"/>
                                </a:lnTo>
                                <a:lnTo>
                                  <a:pt x="928274" y="50692"/>
                                </a:lnTo>
                                <a:lnTo>
                                  <a:pt x="915351" y="42614"/>
                                </a:lnTo>
                                <a:close/>
                              </a:path>
                              <a:path w="951865" h="85725">
                                <a:moveTo>
                                  <a:pt x="900110" y="33089"/>
                                </a:moveTo>
                                <a:lnTo>
                                  <a:pt x="0" y="33089"/>
                                </a:lnTo>
                                <a:lnTo>
                                  <a:pt x="0" y="52139"/>
                                </a:lnTo>
                                <a:lnTo>
                                  <a:pt x="900111" y="52139"/>
                                </a:lnTo>
                                <a:lnTo>
                                  <a:pt x="915351" y="42614"/>
                                </a:lnTo>
                                <a:lnTo>
                                  <a:pt x="900110" y="33089"/>
                                </a:lnTo>
                                <a:close/>
                              </a:path>
                              <a:path w="951865" h="85725">
                                <a:moveTo>
                                  <a:pt x="936054" y="33089"/>
                                </a:moveTo>
                                <a:lnTo>
                                  <a:pt x="933323" y="33089"/>
                                </a:lnTo>
                                <a:lnTo>
                                  <a:pt x="933323" y="52139"/>
                                </a:lnTo>
                                <a:lnTo>
                                  <a:pt x="936054" y="52139"/>
                                </a:lnTo>
                                <a:lnTo>
                                  <a:pt x="951294" y="42614"/>
                                </a:lnTo>
                                <a:lnTo>
                                  <a:pt x="936054" y="33089"/>
                                </a:lnTo>
                                <a:close/>
                              </a:path>
                              <a:path w="951865" h="85725">
                                <a:moveTo>
                                  <a:pt x="928274" y="34537"/>
                                </a:moveTo>
                                <a:lnTo>
                                  <a:pt x="915351" y="42614"/>
                                </a:lnTo>
                                <a:lnTo>
                                  <a:pt x="928274" y="50692"/>
                                </a:lnTo>
                                <a:lnTo>
                                  <a:pt x="928274" y="34537"/>
                                </a:lnTo>
                                <a:close/>
                              </a:path>
                              <a:path w="951865" h="85725">
                                <a:moveTo>
                                  <a:pt x="933323" y="34537"/>
                                </a:moveTo>
                                <a:lnTo>
                                  <a:pt x="928274" y="34537"/>
                                </a:lnTo>
                                <a:lnTo>
                                  <a:pt x="928274" y="50692"/>
                                </a:lnTo>
                                <a:lnTo>
                                  <a:pt x="933323" y="50692"/>
                                </a:lnTo>
                                <a:lnTo>
                                  <a:pt x="933323" y="34537"/>
                                </a:lnTo>
                                <a:close/>
                              </a:path>
                              <a:path w="951865" h="85725">
                                <a:moveTo>
                                  <a:pt x="883109" y="0"/>
                                </a:moveTo>
                                <a:lnTo>
                                  <a:pt x="877233" y="1356"/>
                                </a:lnTo>
                                <a:lnTo>
                                  <a:pt x="871656" y="10278"/>
                                </a:lnTo>
                                <a:lnTo>
                                  <a:pt x="873013" y="16154"/>
                                </a:lnTo>
                                <a:lnTo>
                                  <a:pt x="915351" y="42614"/>
                                </a:lnTo>
                                <a:lnTo>
                                  <a:pt x="928274" y="34537"/>
                                </a:lnTo>
                                <a:lnTo>
                                  <a:pt x="933323" y="34537"/>
                                </a:lnTo>
                                <a:lnTo>
                                  <a:pt x="933323" y="33089"/>
                                </a:lnTo>
                                <a:lnTo>
                                  <a:pt x="936054" y="33089"/>
                                </a:lnTo>
                                <a:lnTo>
                                  <a:pt x="88310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181.8pt;margin-top:-11.8pt;height:41.65pt;width:75.7pt;mso-position-horizontal-relative:page;z-index:251669504;mso-width-relative:page;mso-height-relative:page;" coordsize="961390,528955" o:gfxdata="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LmTLqraAAAACgEAAA8AAAAAAAAAAQAgAAAAIgAAAGRycy9kb3ducmV2LnhtbFBL&#10;AQIUABQAAAAIAIdO4kDe1RT5LgQAABMQAAAOAAAAAAAAAAEAIAAAACkBAABkcnMvZTJvRG9jLnht&#10;bFBLBQYAAAAABgAGAFkBAADJBwAAAAA=&#10;">
                <o:lock v:ext="edit" aspectratio="f"/>
                <v:shape id="Graphic 115" o:spid="_x0000_s1026" o:spt="100" style="position:absolute;left:9525;top:0;height:494030;width:1270;" filled="f" stroked="t" coordsize="1,494030" o:gfxdata="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7JUB74A&#10;AADcAAAADwAAAAAAAAABACAAAAAiAAAAZHJzL2Rvd25yZXYueG1sUEsBAhQAFAAAAAgAh07iQDMv&#10;BZ47AAAAOQAAABAAAAAAAAAAAQAgAAAADQEAAGRycy9zaGFwZXhtbC54bWxQSwUGAAAAAAYABgBb&#10;AQAAtwMAAAAA&#10;" path="m0,0l1,494030e">
                  <v:fill on="f" focussize="0,0"/>
                  <v:stroke weight="1.5pt" color="#FF00FF" joinstyle="round"/>
                  <v:imagedata o:title=""/>
                  <o:lock v:ext="edit" aspectratio="f"/>
                  <v:textbox inset="0mm,0mm,0mm,0mm"/>
                </v:shape>
                <v:shape id="Graphic 116" o:spid="_x0000_s1026" o:spt="100" style="position:absolute;left:9525;top:443166;height:85725;width:951865;" fillcolor="#FF00FF" filled="t" stroked="f" coordsize="951865,85725" o:gfxdata="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EtLSLsAAADc&#10;AAAADwAAAAAAAAABACAAAAAiAAAAZHJzL2Rvd25yZXYueG1sUEsBAhQAFAAAAAgAh07iQDMvBZ47&#10;AAAAOQAAABAAAAAAAAAAAQAgAAAACgEAAGRycy9zaGFwZXhtbC54bWxQSwUGAAAAAAYABgBbAQAA&#10;tAMAAAAA&#10;" path="m915351,42614l873013,69076,871656,74952,877233,83874,883109,85230,936054,52139,933323,52139,933323,50692,928274,50692,915351,42614xem900110,33089l0,33089,0,52139,900111,52139,915351,42614,900110,33089xem936054,33089l933323,33089,933323,52139,936054,52139,951294,42614,936054,33089xem928274,34537l915351,42614,928274,50692,928274,34537xem933323,34537l928274,34537,928274,50692,933323,50692,933323,34537xem883109,0l877233,1356,871656,10278,873013,16154,915351,42614,928274,34537,933323,34537,933323,33089,936054,33089,883109,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69504" behindDoc="0" locked="0" layoutInCell="1" allowOverlap="1">
                <wp:simplePos x="0" y="0"/>
                <wp:positionH relativeFrom="page">
                  <wp:posOffset>2070735</wp:posOffset>
                </wp:positionH>
                <wp:positionV relativeFrom="paragraph">
                  <wp:posOffset>-140335</wp:posOffset>
                </wp:positionV>
                <wp:extent cx="1189990" cy="901065"/>
                <wp:effectExtent l="0" t="0" r="0" b="0"/>
                <wp:wrapNone/>
                <wp:docPr id="117" name="Group 117"/>
                <wp:cNvGraphicFramePr/>
                <a:graphic xmlns:a="http://schemas.openxmlformats.org/drawingml/2006/main">
                  <a:graphicData uri="http://schemas.microsoft.com/office/word/2010/wordprocessingGroup">
                    <wpg:wgp>
                      <wpg:cNvGrpSpPr/>
                      <wpg:grpSpPr>
                        <a:xfrm>
                          <a:off x="0" y="0"/>
                          <a:ext cx="1189990" cy="901065"/>
                          <a:chOff x="0" y="0"/>
                          <a:chExt cx="1189990" cy="901065"/>
                        </a:xfrm>
                      </wpg:grpSpPr>
                      <wps:wsp>
                        <wps:cNvPr id="118" name="Graphic 118"/>
                        <wps:cNvSpPr/>
                        <wps:spPr>
                          <a:xfrm>
                            <a:off x="9525" y="0"/>
                            <a:ext cx="1270" cy="850265"/>
                          </a:xfrm>
                          <a:custGeom>
                            <a:avLst/>
                            <a:gdLst/>
                            <a:ahLst/>
                            <a:cxnLst/>
                            <a:rect l="l" t="t" r="r" b="b"/>
                            <a:pathLst>
                              <a:path h="850265">
                                <a:moveTo>
                                  <a:pt x="0" y="0"/>
                                </a:moveTo>
                                <a:lnTo>
                                  <a:pt x="1" y="850265"/>
                                </a:lnTo>
                              </a:path>
                            </a:pathLst>
                          </a:custGeom>
                          <a:ln w="19050">
                            <a:solidFill>
                              <a:srgbClr val="FF00FF"/>
                            </a:solidFill>
                            <a:prstDash val="solid"/>
                          </a:ln>
                        </wps:spPr>
                        <wps:bodyPr wrap="square" lIns="0" tIns="0" rIns="0" bIns="0" rtlCol="0">
                          <a:noAutofit/>
                        </wps:bodyPr>
                      </wps:wsp>
                      <wps:wsp>
                        <wps:cNvPr id="119" name="Graphic 119"/>
                        <wps:cNvSpPr/>
                        <wps:spPr>
                          <a:xfrm>
                            <a:off x="19050" y="815280"/>
                            <a:ext cx="1170940" cy="85725"/>
                          </a:xfrm>
                          <a:custGeom>
                            <a:avLst/>
                            <a:gdLst/>
                            <a:ahLst/>
                            <a:cxnLst/>
                            <a:rect l="l" t="t" r="r" b="b"/>
                            <a:pathLst>
                              <a:path w="1170940" h="85725">
                                <a:moveTo>
                                  <a:pt x="1134426" y="42616"/>
                                </a:moveTo>
                                <a:lnTo>
                                  <a:pt x="1092088" y="69076"/>
                                </a:lnTo>
                                <a:lnTo>
                                  <a:pt x="1090731" y="74952"/>
                                </a:lnTo>
                                <a:lnTo>
                                  <a:pt x="1096308" y="83874"/>
                                </a:lnTo>
                                <a:lnTo>
                                  <a:pt x="1102184" y="85230"/>
                                </a:lnTo>
                                <a:lnTo>
                                  <a:pt x="1155129" y="52141"/>
                                </a:lnTo>
                                <a:lnTo>
                                  <a:pt x="1152399" y="52141"/>
                                </a:lnTo>
                                <a:lnTo>
                                  <a:pt x="1152399" y="50693"/>
                                </a:lnTo>
                                <a:lnTo>
                                  <a:pt x="1147349" y="50693"/>
                                </a:lnTo>
                                <a:lnTo>
                                  <a:pt x="1134426" y="42616"/>
                                </a:lnTo>
                                <a:close/>
                              </a:path>
                              <a:path w="1170940" h="85725">
                                <a:moveTo>
                                  <a:pt x="1119186" y="33091"/>
                                </a:moveTo>
                                <a:lnTo>
                                  <a:pt x="0" y="33091"/>
                                </a:lnTo>
                                <a:lnTo>
                                  <a:pt x="0" y="52141"/>
                                </a:lnTo>
                                <a:lnTo>
                                  <a:pt x="1119185" y="52141"/>
                                </a:lnTo>
                                <a:lnTo>
                                  <a:pt x="1134425" y="42616"/>
                                </a:lnTo>
                                <a:lnTo>
                                  <a:pt x="1119186" y="33091"/>
                                </a:lnTo>
                                <a:close/>
                              </a:path>
                              <a:path w="1170940" h="85725">
                                <a:moveTo>
                                  <a:pt x="1155129" y="33091"/>
                                </a:moveTo>
                                <a:lnTo>
                                  <a:pt x="1152399" y="33091"/>
                                </a:lnTo>
                                <a:lnTo>
                                  <a:pt x="1152399" y="52141"/>
                                </a:lnTo>
                                <a:lnTo>
                                  <a:pt x="1155129" y="52141"/>
                                </a:lnTo>
                                <a:lnTo>
                                  <a:pt x="1170369" y="42616"/>
                                </a:lnTo>
                                <a:lnTo>
                                  <a:pt x="1155129" y="33091"/>
                                </a:lnTo>
                                <a:close/>
                              </a:path>
                              <a:path w="1170940" h="85725">
                                <a:moveTo>
                                  <a:pt x="1147349" y="34538"/>
                                </a:moveTo>
                                <a:lnTo>
                                  <a:pt x="1134426" y="42616"/>
                                </a:lnTo>
                                <a:lnTo>
                                  <a:pt x="1147349" y="50693"/>
                                </a:lnTo>
                                <a:lnTo>
                                  <a:pt x="1147349" y="34538"/>
                                </a:lnTo>
                                <a:close/>
                              </a:path>
                              <a:path w="1170940" h="85725">
                                <a:moveTo>
                                  <a:pt x="1152399" y="34538"/>
                                </a:moveTo>
                                <a:lnTo>
                                  <a:pt x="1147349" y="34538"/>
                                </a:lnTo>
                                <a:lnTo>
                                  <a:pt x="1147349" y="50693"/>
                                </a:lnTo>
                                <a:lnTo>
                                  <a:pt x="1152399" y="50693"/>
                                </a:lnTo>
                                <a:lnTo>
                                  <a:pt x="1152399" y="34538"/>
                                </a:lnTo>
                                <a:close/>
                              </a:path>
                              <a:path w="1170940" h="85725">
                                <a:moveTo>
                                  <a:pt x="1102184" y="0"/>
                                </a:moveTo>
                                <a:lnTo>
                                  <a:pt x="1096308" y="1356"/>
                                </a:lnTo>
                                <a:lnTo>
                                  <a:pt x="1090731" y="10278"/>
                                </a:lnTo>
                                <a:lnTo>
                                  <a:pt x="1092088" y="16154"/>
                                </a:lnTo>
                                <a:lnTo>
                                  <a:pt x="1134426" y="42616"/>
                                </a:lnTo>
                                <a:lnTo>
                                  <a:pt x="1147349" y="34538"/>
                                </a:lnTo>
                                <a:lnTo>
                                  <a:pt x="1152399" y="34538"/>
                                </a:lnTo>
                                <a:lnTo>
                                  <a:pt x="1152399" y="33091"/>
                                </a:lnTo>
                                <a:lnTo>
                                  <a:pt x="1155129" y="33091"/>
                                </a:lnTo>
                                <a:lnTo>
                                  <a:pt x="1102184"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163.05pt;margin-top:-11.05pt;height:70.95pt;width:93.7pt;mso-position-horizontal-relative:page;z-index:251669504;mso-width-relative:page;mso-height-relative:page;" coordsize="1189990,901065" o:gfxdata="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">
                <o:lock v:ext="edit" aspectratio="f"/>
                <v:shape id="Graphic 118" o:spid="_x0000_s1026" o:spt="100" style="position:absolute;left:9525;top:0;height:850265;width:1270;" filled="f" stroked="t" coordsize="1,850265" o:gfxdata="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Yd0r4A&#10;AADcAAAADwAAAAAAAAABACAAAAAiAAAAZHJzL2Rvd25yZXYueG1sUEsBAhQAFAAAAAgAh07iQDMv&#10;BZ47AAAAOQAAABAAAAAAAAAAAQAgAAAADQEAAGRycy9zaGFwZXhtbC54bWxQSwUGAAAAAAYABgBb&#10;AQAAtwMAAAAA&#10;" path="m0,0l1,850265e">
                  <v:fill on="f" focussize="0,0"/>
                  <v:stroke weight="1.5pt" color="#FF00FF" joinstyle="round"/>
                  <v:imagedata o:title=""/>
                  <o:lock v:ext="edit" aspectratio="f"/>
                  <v:textbox inset="0mm,0mm,0mm,0mm"/>
                </v:shape>
                <v:shape id="Graphic 119" o:spid="_x0000_s1026" o:spt="100" style="position:absolute;left:19050;top:815280;height:85725;width:1170940;" fillcolor="#FF00FF" filled="t" stroked="f" coordsize="1170940,85725" o:gfxdata="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WNorsAAADc&#10;AAAADwAAAAAAAAABACAAAAAiAAAAZHJzL2Rvd25yZXYueG1sUEsBAhQAFAAAAAgAh07iQDMvBZ47&#10;AAAAOQAAABAAAAAAAAAAAQAgAAAACgEAAGRycy9zaGFwZXhtbC54bWxQSwUGAAAAAAYABgBbAQAA&#10;tAMAAAAA&#10;" path="m1134426,42616l1092088,69076,1090731,74952,1096308,83874,1102184,85230,1155129,52141,1152399,52141,1152399,50693,1147349,50693,1134426,42616xem1119186,33091l0,33091,0,52141,1119185,52141,1134425,42616,1119186,33091xem1155129,33091l1152399,33091,1152399,52141,1155129,52141,1170369,42616,1155129,33091xem1147349,34538l1134426,42616,1147349,50693,1147349,34538xem1152399,34538l1147349,34538,1147349,50693,1152399,50693,1152399,34538xem1102184,0l1096308,1356,1090731,10278,1092088,16154,1134426,42616,1147349,34538,1152399,34538,1152399,33091,1155129,33091,1102184,0xe">
                  <v:fill on="t" focussize="0,0"/>
                  <v:stroke on="f"/>
                  <v:imagedata o:title=""/>
                  <o:lock v:ext="edit" aspectratio="f"/>
                  <v:textbox inset="0mm,0mm,0mm,0mm"/>
                </v:shape>
              </v:group>
            </w:pict>
          </mc:Fallback>
        </mc:AlternateContent>
      </w:r>
      <w:r>
        <w:t>Name</w:t>
      </w:r>
      <w:r>
        <w:rPr>
          <w:spacing w:val="-5"/>
        </w:rPr>
        <w:t xml:space="preserve"> </w:t>
      </w:r>
      <w:r>
        <w:t>given</w:t>
      </w:r>
      <w:r>
        <w:rPr>
          <w:spacing w:val="-5"/>
        </w:rPr>
        <w:t xml:space="preserve"> </w:t>
      </w:r>
      <w:r>
        <w:t>to</w:t>
      </w:r>
      <w:r>
        <w:rPr>
          <w:spacing w:val="-5"/>
        </w:rPr>
        <w:t xml:space="preserve"> </w:t>
      </w:r>
      <w:r>
        <w:t>the</w:t>
      </w:r>
      <w:r>
        <w:rPr>
          <w:spacing w:val="-4"/>
        </w:rPr>
        <w:t xml:space="preserve"> </w:t>
      </w:r>
      <w:r>
        <w:t>pointer</w:t>
      </w:r>
      <w:r>
        <w:rPr>
          <w:spacing w:val="-6"/>
        </w:rPr>
        <w:t xml:space="preserve"> </w:t>
      </w:r>
      <w:r>
        <w:rPr>
          <w:spacing w:val="-2"/>
        </w:rPr>
        <w:t>variable</w:t>
      </w:r>
    </w:p>
    <w:p>
      <w:pPr>
        <w:spacing w:before="73" w:line="298" w:lineRule="exact"/>
        <w:ind w:left="68" w:right="0" w:firstLine="0"/>
        <w:jc w:val="both"/>
        <w:rPr>
          <w:i/>
          <w:sz w:val="26"/>
        </w:rPr>
      </w:pPr>
      <w:r>
        <w:rPr>
          <w:sz w:val="26"/>
        </w:rPr>
        <w:t>The</w:t>
      </w:r>
      <w:r>
        <w:rPr>
          <w:spacing w:val="31"/>
          <w:sz w:val="26"/>
        </w:rPr>
        <w:t xml:space="preserve"> </w:t>
      </w:r>
      <w:r>
        <w:rPr>
          <w:sz w:val="26"/>
        </w:rPr>
        <w:t>asterisk</w:t>
      </w:r>
      <w:r>
        <w:rPr>
          <w:spacing w:val="31"/>
          <w:sz w:val="26"/>
        </w:rPr>
        <w:t xml:space="preserve"> </w:t>
      </w:r>
      <w:r>
        <w:rPr>
          <w:color w:val="FF00FF"/>
          <w:sz w:val="26"/>
        </w:rPr>
        <w:t>(*)</w:t>
      </w:r>
      <w:r>
        <w:rPr>
          <w:color w:val="FF00FF"/>
          <w:spacing w:val="31"/>
          <w:sz w:val="26"/>
        </w:rPr>
        <w:t xml:space="preserve"> </w:t>
      </w:r>
      <w:r>
        <w:rPr>
          <w:sz w:val="26"/>
        </w:rPr>
        <w:t>in</w:t>
      </w:r>
      <w:r>
        <w:rPr>
          <w:spacing w:val="31"/>
          <w:sz w:val="26"/>
        </w:rPr>
        <w:t xml:space="preserve"> </w:t>
      </w:r>
      <w:r>
        <w:rPr>
          <w:sz w:val="26"/>
        </w:rPr>
        <w:t>between</w:t>
      </w:r>
      <w:r>
        <w:rPr>
          <w:spacing w:val="31"/>
          <w:sz w:val="26"/>
        </w:rPr>
        <w:t xml:space="preserve"> </w:t>
      </w:r>
      <w:r>
        <w:rPr>
          <w:i/>
          <w:color w:val="FF00FF"/>
          <w:sz w:val="26"/>
        </w:rPr>
        <w:t>type</w:t>
      </w:r>
      <w:r>
        <w:rPr>
          <w:i/>
          <w:color w:val="FF00FF"/>
          <w:spacing w:val="32"/>
          <w:sz w:val="26"/>
        </w:rPr>
        <w:t xml:space="preserve"> </w:t>
      </w:r>
      <w:r>
        <w:rPr>
          <w:sz w:val="26"/>
        </w:rPr>
        <w:t>and</w:t>
      </w:r>
      <w:r>
        <w:rPr>
          <w:spacing w:val="31"/>
          <w:sz w:val="26"/>
        </w:rPr>
        <w:t xml:space="preserve"> </w:t>
      </w:r>
      <w:r>
        <w:rPr>
          <w:i/>
          <w:color w:val="FF00FF"/>
          <w:spacing w:val="-2"/>
          <w:sz w:val="26"/>
        </w:rPr>
        <w:t>identifier</w:t>
      </w:r>
    </w:p>
    <w:p>
      <w:pPr>
        <w:spacing w:before="0" w:line="298" w:lineRule="exact"/>
        <w:ind w:left="68" w:right="0" w:firstLine="0"/>
        <w:jc w:val="both"/>
        <w:rPr>
          <w:sz w:val="26"/>
        </w:rPr>
      </w:pPr>
      <w:r>
        <w:rPr>
          <w:sz w:val="26"/>
        </w:rPr>
        <w:t>tells</w:t>
      </w:r>
      <w:r>
        <w:rPr>
          <w:spacing w:val="-5"/>
          <w:sz w:val="26"/>
        </w:rPr>
        <w:t xml:space="preserve"> </w:t>
      </w:r>
      <w:r>
        <w:rPr>
          <w:sz w:val="26"/>
        </w:rPr>
        <w:t>that</w:t>
      </w:r>
      <w:r>
        <w:rPr>
          <w:spacing w:val="-4"/>
          <w:sz w:val="26"/>
        </w:rPr>
        <w:t xml:space="preserve"> </w:t>
      </w:r>
      <w:r>
        <w:rPr>
          <w:sz w:val="26"/>
        </w:rPr>
        <w:t>the</w:t>
      </w:r>
      <w:r>
        <w:rPr>
          <w:spacing w:val="-5"/>
          <w:sz w:val="26"/>
        </w:rPr>
        <w:t xml:space="preserve"> </w:t>
      </w:r>
      <w:r>
        <w:rPr>
          <w:i/>
          <w:sz w:val="26"/>
        </w:rPr>
        <w:t>identifier</w:t>
      </w:r>
      <w:r>
        <w:rPr>
          <w:i/>
          <w:spacing w:val="-4"/>
          <w:sz w:val="26"/>
        </w:rPr>
        <w:t xml:space="preserve"> </w:t>
      </w:r>
      <w:r>
        <w:rPr>
          <w:sz w:val="26"/>
        </w:rPr>
        <w:t>is</w:t>
      </w:r>
      <w:r>
        <w:rPr>
          <w:spacing w:val="-5"/>
          <w:sz w:val="26"/>
        </w:rPr>
        <w:t xml:space="preserve"> </w:t>
      </w:r>
      <w:r>
        <w:rPr>
          <w:sz w:val="26"/>
        </w:rPr>
        <w:t>a</w:t>
      </w:r>
      <w:r>
        <w:rPr>
          <w:spacing w:val="-4"/>
          <w:sz w:val="26"/>
        </w:rPr>
        <w:t xml:space="preserve"> </w:t>
      </w:r>
      <w:r>
        <w:rPr>
          <w:sz w:val="26"/>
        </w:rPr>
        <w:t>pointer</w:t>
      </w:r>
      <w:r>
        <w:rPr>
          <w:spacing w:val="-5"/>
          <w:sz w:val="26"/>
        </w:rPr>
        <w:t xml:space="preserve"> </w:t>
      </w:r>
      <w:r>
        <w:rPr>
          <w:spacing w:val="-2"/>
          <w:sz w:val="26"/>
        </w:rPr>
        <w:t>variable</w:t>
      </w:r>
    </w:p>
    <w:p>
      <w:pPr>
        <w:spacing w:before="0" w:line="240" w:lineRule="auto"/>
        <w:ind w:left="68" w:right="506" w:firstLine="0"/>
        <w:jc w:val="both"/>
        <w:rPr>
          <w:sz w:val="26"/>
        </w:rPr>
      </w:pPr>
      <w:r>
        <w:rPr>
          <w:b/>
          <w:color w:val="FF00FF"/>
          <w:sz w:val="26"/>
        </w:rPr>
        <w:t xml:space="preserve">type </w:t>
      </w:r>
      <w:r>
        <w:rPr>
          <w:sz w:val="26"/>
        </w:rPr>
        <w:t xml:space="preserve">can be any data type such as </w:t>
      </w:r>
      <w:r>
        <w:rPr>
          <w:b/>
          <w:sz w:val="26"/>
        </w:rPr>
        <w:t>int</w:t>
      </w:r>
      <w:r>
        <w:rPr>
          <w:sz w:val="26"/>
        </w:rPr>
        <w:t xml:space="preserve">, </w:t>
      </w:r>
      <w:r>
        <w:rPr>
          <w:b/>
          <w:sz w:val="26"/>
        </w:rPr>
        <w:t>float</w:t>
      </w:r>
      <w:r>
        <w:rPr>
          <w:sz w:val="26"/>
        </w:rPr>
        <w:t xml:space="preserve">, </w:t>
      </w:r>
      <w:r>
        <w:rPr>
          <w:b/>
          <w:sz w:val="26"/>
        </w:rPr>
        <w:t xml:space="preserve">char </w:t>
      </w:r>
      <w:r>
        <w:rPr>
          <w:sz w:val="26"/>
        </w:rPr>
        <w:t>etc. It can be derived/user-defined data type also.</w:t>
      </w:r>
    </w:p>
    <w:p>
      <w:pPr>
        <w:spacing w:after="0" w:line="240" w:lineRule="auto"/>
        <w:jc w:val="both"/>
        <w:rPr>
          <w:sz w:val="26"/>
        </w:rPr>
        <w:sectPr>
          <w:type w:val="continuous"/>
          <w:pgSz w:w="11910" w:h="16840"/>
          <w:pgMar w:top="1420" w:right="1133" w:bottom="280" w:left="1559" w:header="1880" w:footer="0" w:gutter="0"/>
          <w:cols w:equalWidth="0" w:num="3">
            <w:col w:w="1388" w:space="52"/>
            <w:col w:w="1968" w:space="192"/>
            <w:col w:w="5618"/>
          </w:cols>
        </w:sectPr>
      </w:pPr>
    </w:p>
    <w:tbl>
      <w:tblPr>
        <w:tblStyle w:val="5"/>
        <w:tblW w:w="0" w:type="auto"/>
        <w:tblInd w:w="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238"/>
        <w:gridCol w:w="826"/>
        <w:gridCol w:w="6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6" w:hRule="atLeast"/>
        </w:trPr>
        <w:tc>
          <w:tcPr>
            <w:tcW w:w="7238" w:type="dxa"/>
          </w:tcPr>
          <w:p>
            <w:pPr>
              <w:pStyle w:val="9"/>
              <w:numPr>
                <w:ilvl w:val="0"/>
                <w:numId w:val="5"/>
              </w:numPr>
              <w:tabs>
                <w:tab w:val="left" w:pos="409"/>
              </w:tabs>
              <w:spacing w:before="0" w:after="0" w:line="306" w:lineRule="exact"/>
              <w:ind w:left="409" w:right="0" w:hanging="359"/>
              <w:jc w:val="left"/>
              <w:rPr>
                <w:sz w:val="25"/>
              </w:rPr>
            </w:pPr>
            <w:r>
              <w:rPr>
                <w:sz w:val="25"/>
              </w:rPr>
              <w:t>If</w:t>
            </w:r>
            <w:r>
              <w:rPr>
                <w:spacing w:val="-5"/>
                <w:sz w:val="25"/>
              </w:rPr>
              <w:t xml:space="preserve"> </w:t>
            </w:r>
            <w:r>
              <w:rPr>
                <w:sz w:val="25"/>
              </w:rPr>
              <w:t>a</w:t>
            </w:r>
            <w:r>
              <w:rPr>
                <w:spacing w:val="-5"/>
                <w:sz w:val="25"/>
              </w:rPr>
              <w:t xml:space="preserve"> </w:t>
            </w:r>
            <w:r>
              <w:rPr>
                <w:sz w:val="25"/>
              </w:rPr>
              <w:t>variable</w:t>
            </w:r>
            <w:r>
              <w:rPr>
                <w:spacing w:val="-6"/>
                <w:sz w:val="25"/>
              </w:rPr>
              <w:t xml:space="preserve"> </w:t>
            </w:r>
            <w:r>
              <w:rPr>
                <w:i/>
                <w:sz w:val="25"/>
              </w:rPr>
              <w:t>p</w:t>
            </w:r>
            <w:r>
              <w:rPr>
                <w:i/>
                <w:spacing w:val="-5"/>
                <w:sz w:val="25"/>
              </w:rPr>
              <w:t xml:space="preserve"> </w:t>
            </w:r>
            <w:r>
              <w:rPr>
                <w:sz w:val="25"/>
              </w:rPr>
              <w:t>contains</w:t>
            </w:r>
            <w:r>
              <w:rPr>
                <w:spacing w:val="-5"/>
                <w:sz w:val="25"/>
              </w:rPr>
              <w:t xml:space="preserve"> </w:t>
            </w:r>
            <w:r>
              <w:rPr>
                <w:sz w:val="25"/>
              </w:rPr>
              <w:t>address</w:t>
            </w:r>
            <w:r>
              <w:rPr>
                <w:spacing w:val="-5"/>
                <w:sz w:val="25"/>
              </w:rPr>
              <w:t xml:space="preserve"> </w:t>
            </w:r>
            <w:r>
              <w:rPr>
                <w:sz w:val="25"/>
              </w:rPr>
              <w:t>of</w:t>
            </w:r>
            <w:r>
              <w:rPr>
                <w:spacing w:val="-5"/>
                <w:sz w:val="25"/>
              </w:rPr>
              <w:t xml:space="preserve"> </w:t>
            </w:r>
            <w:r>
              <w:rPr>
                <w:i/>
                <w:sz w:val="25"/>
              </w:rPr>
              <w:t>int</w:t>
            </w:r>
            <w:r>
              <w:rPr>
                <w:i/>
                <w:spacing w:val="-5"/>
                <w:sz w:val="25"/>
              </w:rPr>
              <w:t xml:space="preserve"> </w:t>
            </w:r>
            <w:r>
              <w:rPr>
                <w:i/>
                <w:sz w:val="25"/>
              </w:rPr>
              <w:t>variable</w:t>
            </w:r>
            <w:r>
              <w:rPr>
                <w:sz w:val="25"/>
              </w:rPr>
              <w:t>,</w:t>
            </w:r>
            <w:r>
              <w:rPr>
                <w:spacing w:val="-5"/>
                <w:sz w:val="25"/>
              </w:rPr>
              <w:t xml:space="preserve"> </w:t>
            </w:r>
            <w:r>
              <w:rPr>
                <w:sz w:val="25"/>
              </w:rPr>
              <w:t>its</w:t>
            </w:r>
            <w:r>
              <w:rPr>
                <w:spacing w:val="-5"/>
                <w:sz w:val="25"/>
              </w:rPr>
              <w:t xml:space="preserve"> </w:t>
            </w:r>
            <w:r>
              <w:rPr>
                <w:sz w:val="25"/>
              </w:rPr>
              <w:t>declaration</w:t>
            </w:r>
            <w:r>
              <w:rPr>
                <w:spacing w:val="-5"/>
                <w:sz w:val="25"/>
              </w:rPr>
              <w:t xml:space="preserve"> is:</w:t>
            </w:r>
          </w:p>
        </w:tc>
        <w:tc>
          <w:tcPr>
            <w:tcW w:w="826" w:type="dxa"/>
          </w:tcPr>
          <w:p>
            <w:pPr>
              <w:pStyle w:val="9"/>
              <w:spacing w:before="17"/>
              <w:ind w:left="11"/>
              <w:rPr>
                <w:b/>
                <w:sz w:val="25"/>
              </w:rPr>
            </w:pPr>
            <w:r>
              <w:rPr>
                <w:b/>
                <w:spacing w:val="-5"/>
                <w:sz w:val="25"/>
              </w:rPr>
              <w:t>int</w:t>
            </w:r>
          </w:p>
        </w:tc>
        <w:tc>
          <w:tcPr>
            <w:tcW w:w="608" w:type="dxa"/>
          </w:tcPr>
          <w:p>
            <w:pPr>
              <w:pStyle w:val="9"/>
              <w:spacing w:before="17"/>
              <w:ind w:left="93"/>
              <w:rPr>
                <w:sz w:val="25"/>
              </w:rPr>
            </w:pPr>
            <w:r>
              <w:rPr>
                <w:spacing w:val="-5"/>
                <w:sz w:val="25"/>
              </w:rPr>
              <w:t>*p;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7238" w:type="dxa"/>
          </w:tcPr>
          <w:p>
            <w:pPr>
              <w:pStyle w:val="9"/>
              <w:numPr>
                <w:ilvl w:val="0"/>
                <w:numId w:val="6"/>
              </w:numPr>
              <w:tabs>
                <w:tab w:val="left" w:pos="409"/>
              </w:tabs>
              <w:spacing w:before="70" w:after="0" w:line="240" w:lineRule="auto"/>
              <w:ind w:left="409" w:right="0" w:hanging="359"/>
              <w:jc w:val="left"/>
              <w:rPr>
                <w:sz w:val="25"/>
              </w:rPr>
            </w:pPr>
            <w:r>
              <w:rPr>
                <w:sz w:val="25"/>
              </w:rPr>
              <w:t>If</w:t>
            </w:r>
            <w:r>
              <w:rPr>
                <w:spacing w:val="-6"/>
                <w:sz w:val="25"/>
              </w:rPr>
              <w:t xml:space="preserve"> </w:t>
            </w:r>
            <w:r>
              <w:rPr>
                <w:sz w:val="25"/>
              </w:rPr>
              <w:t>a</w:t>
            </w:r>
            <w:r>
              <w:rPr>
                <w:spacing w:val="-5"/>
                <w:sz w:val="25"/>
              </w:rPr>
              <w:t xml:space="preserve"> </w:t>
            </w:r>
            <w:r>
              <w:rPr>
                <w:sz w:val="25"/>
              </w:rPr>
              <w:t>variable</w:t>
            </w:r>
            <w:r>
              <w:rPr>
                <w:spacing w:val="-5"/>
                <w:sz w:val="25"/>
              </w:rPr>
              <w:t xml:space="preserve"> </w:t>
            </w:r>
            <w:r>
              <w:rPr>
                <w:i/>
                <w:sz w:val="25"/>
              </w:rPr>
              <w:t>x</w:t>
            </w:r>
            <w:r>
              <w:rPr>
                <w:i/>
                <w:spacing w:val="-5"/>
                <w:sz w:val="25"/>
              </w:rPr>
              <w:t xml:space="preserve"> </w:t>
            </w:r>
            <w:r>
              <w:rPr>
                <w:sz w:val="25"/>
              </w:rPr>
              <w:t>contains</w:t>
            </w:r>
            <w:r>
              <w:rPr>
                <w:spacing w:val="-5"/>
                <w:sz w:val="25"/>
              </w:rPr>
              <w:t xml:space="preserve"> </w:t>
            </w:r>
            <w:r>
              <w:rPr>
                <w:sz w:val="25"/>
              </w:rPr>
              <w:t>address</w:t>
            </w:r>
            <w:r>
              <w:rPr>
                <w:spacing w:val="-6"/>
                <w:sz w:val="25"/>
              </w:rPr>
              <w:t xml:space="preserve"> </w:t>
            </w:r>
            <w:r>
              <w:rPr>
                <w:sz w:val="25"/>
              </w:rPr>
              <w:t>of</w:t>
            </w:r>
            <w:r>
              <w:rPr>
                <w:spacing w:val="-5"/>
                <w:sz w:val="25"/>
              </w:rPr>
              <w:t xml:space="preserve"> </w:t>
            </w:r>
            <w:r>
              <w:rPr>
                <w:i/>
                <w:sz w:val="25"/>
              </w:rPr>
              <w:t>float</w:t>
            </w:r>
            <w:r>
              <w:rPr>
                <w:i/>
                <w:spacing w:val="-5"/>
                <w:sz w:val="25"/>
              </w:rPr>
              <w:t xml:space="preserve"> </w:t>
            </w:r>
            <w:r>
              <w:rPr>
                <w:i/>
                <w:sz w:val="25"/>
              </w:rPr>
              <w:t>variable</w:t>
            </w:r>
            <w:r>
              <w:rPr>
                <w:sz w:val="25"/>
              </w:rPr>
              <w:t>,</w:t>
            </w:r>
            <w:r>
              <w:rPr>
                <w:spacing w:val="-5"/>
                <w:sz w:val="25"/>
              </w:rPr>
              <w:t xml:space="preserve"> </w:t>
            </w:r>
            <w:r>
              <w:rPr>
                <w:sz w:val="25"/>
              </w:rPr>
              <w:t>its</w:t>
            </w:r>
            <w:r>
              <w:rPr>
                <w:spacing w:val="-5"/>
                <w:sz w:val="25"/>
              </w:rPr>
              <w:t xml:space="preserve"> </w:t>
            </w:r>
            <w:r>
              <w:rPr>
                <w:sz w:val="25"/>
              </w:rPr>
              <w:t>declaration</w:t>
            </w:r>
            <w:r>
              <w:rPr>
                <w:spacing w:val="-5"/>
                <w:sz w:val="25"/>
              </w:rPr>
              <w:t xml:space="preserve"> is:</w:t>
            </w:r>
          </w:p>
        </w:tc>
        <w:tc>
          <w:tcPr>
            <w:tcW w:w="826" w:type="dxa"/>
          </w:tcPr>
          <w:p>
            <w:pPr>
              <w:pStyle w:val="9"/>
              <w:spacing w:before="88"/>
              <w:ind w:left="11"/>
              <w:rPr>
                <w:b/>
                <w:sz w:val="25"/>
              </w:rPr>
            </w:pPr>
            <w:r>
              <w:rPr>
                <w:b/>
                <w:spacing w:val="-2"/>
                <w:sz w:val="25"/>
              </w:rPr>
              <w:t>float</w:t>
            </w:r>
          </w:p>
        </w:tc>
        <w:tc>
          <w:tcPr>
            <w:tcW w:w="608" w:type="dxa"/>
          </w:tcPr>
          <w:p>
            <w:pPr>
              <w:pStyle w:val="9"/>
              <w:spacing w:before="88"/>
              <w:ind w:left="93"/>
              <w:rPr>
                <w:sz w:val="25"/>
              </w:rPr>
            </w:pPr>
            <w:r>
              <w:rPr>
                <w:spacing w:val="-5"/>
                <w:sz w:val="25"/>
              </w:rPr>
              <w:t>*x;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7238" w:type="dxa"/>
          </w:tcPr>
          <w:p>
            <w:pPr>
              <w:pStyle w:val="9"/>
              <w:numPr>
                <w:ilvl w:val="0"/>
                <w:numId w:val="7"/>
              </w:numPr>
              <w:tabs>
                <w:tab w:val="left" w:pos="409"/>
              </w:tabs>
              <w:spacing w:before="72" w:after="0" w:line="240" w:lineRule="auto"/>
              <w:ind w:left="409" w:right="0" w:hanging="359"/>
              <w:jc w:val="left"/>
              <w:rPr>
                <w:sz w:val="25"/>
              </w:rPr>
            </w:pPr>
            <w:r>
              <w:rPr>
                <w:sz w:val="25"/>
              </w:rPr>
              <w:t>If</w:t>
            </w:r>
            <w:r>
              <w:rPr>
                <w:spacing w:val="-6"/>
                <w:sz w:val="25"/>
              </w:rPr>
              <w:t xml:space="preserve"> </w:t>
            </w:r>
            <w:r>
              <w:rPr>
                <w:sz w:val="25"/>
              </w:rPr>
              <w:t>a</w:t>
            </w:r>
            <w:r>
              <w:rPr>
                <w:spacing w:val="-5"/>
                <w:sz w:val="25"/>
              </w:rPr>
              <w:t xml:space="preserve"> </w:t>
            </w:r>
            <w:r>
              <w:rPr>
                <w:sz w:val="25"/>
              </w:rPr>
              <w:t>variable</w:t>
            </w:r>
            <w:r>
              <w:rPr>
                <w:spacing w:val="-5"/>
                <w:sz w:val="25"/>
              </w:rPr>
              <w:t xml:space="preserve"> </w:t>
            </w:r>
            <w:r>
              <w:rPr>
                <w:i/>
                <w:sz w:val="25"/>
              </w:rPr>
              <w:t>y</w:t>
            </w:r>
            <w:r>
              <w:rPr>
                <w:i/>
                <w:spacing w:val="-6"/>
                <w:sz w:val="25"/>
              </w:rPr>
              <w:t xml:space="preserve"> </w:t>
            </w:r>
            <w:r>
              <w:rPr>
                <w:sz w:val="25"/>
              </w:rPr>
              <w:t>contains</w:t>
            </w:r>
            <w:r>
              <w:rPr>
                <w:spacing w:val="-5"/>
                <w:sz w:val="25"/>
              </w:rPr>
              <w:t xml:space="preserve"> </w:t>
            </w:r>
            <w:r>
              <w:rPr>
                <w:sz w:val="25"/>
              </w:rPr>
              <w:t>address</w:t>
            </w:r>
            <w:r>
              <w:rPr>
                <w:spacing w:val="-5"/>
                <w:sz w:val="25"/>
              </w:rPr>
              <w:t xml:space="preserve"> </w:t>
            </w:r>
            <w:r>
              <w:rPr>
                <w:sz w:val="25"/>
              </w:rPr>
              <w:t>of</w:t>
            </w:r>
            <w:r>
              <w:rPr>
                <w:spacing w:val="-5"/>
                <w:sz w:val="25"/>
              </w:rPr>
              <w:t xml:space="preserve"> </w:t>
            </w:r>
            <w:r>
              <w:rPr>
                <w:i/>
                <w:sz w:val="25"/>
              </w:rPr>
              <w:t>char</w:t>
            </w:r>
            <w:r>
              <w:rPr>
                <w:i/>
                <w:spacing w:val="-6"/>
                <w:sz w:val="25"/>
              </w:rPr>
              <w:t xml:space="preserve"> </w:t>
            </w:r>
            <w:r>
              <w:rPr>
                <w:i/>
                <w:sz w:val="25"/>
              </w:rPr>
              <w:t>variable</w:t>
            </w:r>
            <w:r>
              <w:rPr>
                <w:sz w:val="25"/>
              </w:rPr>
              <w:t>,</w:t>
            </w:r>
            <w:r>
              <w:rPr>
                <w:spacing w:val="-5"/>
                <w:sz w:val="25"/>
              </w:rPr>
              <w:t xml:space="preserve"> </w:t>
            </w:r>
            <w:r>
              <w:rPr>
                <w:sz w:val="25"/>
              </w:rPr>
              <w:t>its</w:t>
            </w:r>
            <w:r>
              <w:rPr>
                <w:spacing w:val="-5"/>
                <w:sz w:val="25"/>
              </w:rPr>
              <w:t xml:space="preserve"> </w:t>
            </w:r>
            <w:r>
              <w:rPr>
                <w:sz w:val="25"/>
              </w:rPr>
              <w:t>declaration</w:t>
            </w:r>
            <w:r>
              <w:rPr>
                <w:spacing w:val="-5"/>
                <w:sz w:val="25"/>
              </w:rPr>
              <w:t xml:space="preserve"> is:</w:t>
            </w:r>
          </w:p>
        </w:tc>
        <w:tc>
          <w:tcPr>
            <w:tcW w:w="826" w:type="dxa"/>
          </w:tcPr>
          <w:p>
            <w:pPr>
              <w:pStyle w:val="9"/>
              <w:spacing w:before="90"/>
              <w:ind w:left="11"/>
              <w:rPr>
                <w:b/>
                <w:sz w:val="25"/>
              </w:rPr>
            </w:pPr>
            <w:r>
              <w:rPr>
                <w:b/>
                <w:spacing w:val="-4"/>
                <w:sz w:val="25"/>
              </w:rPr>
              <w:t>char</w:t>
            </w:r>
          </w:p>
        </w:tc>
        <w:tc>
          <w:tcPr>
            <w:tcW w:w="608" w:type="dxa"/>
          </w:tcPr>
          <w:p>
            <w:pPr>
              <w:pStyle w:val="9"/>
              <w:spacing w:before="90"/>
              <w:ind w:left="93"/>
              <w:rPr>
                <w:sz w:val="25"/>
              </w:rPr>
            </w:pPr>
            <w:r>
              <w:rPr>
                <w:spacing w:val="-5"/>
                <w:sz w:val="25"/>
              </w:rPr>
              <w: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7238" w:type="dxa"/>
          </w:tcPr>
          <w:p>
            <w:pPr>
              <w:pStyle w:val="9"/>
              <w:numPr>
                <w:ilvl w:val="0"/>
                <w:numId w:val="8"/>
              </w:numPr>
              <w:tabs>
                <w:tab w:val="left" w:pos="409"/>
              </w:tabs>
              <w:spacing w:before="70" w:after="0" w:line="240" w:lineRule="auto"/>
              <w:ind w:left="409" w:right="0" w:hanging="359"/>
              <w:jc w:val="left"/>
              <w:rPr>
                <w:sz w:val="25"/>
              </w:rPr>
            </w:pPr>
            <w:r>
              <w:rPr>
                <w:sz w:val="25"/>
              </w:rPr>
              <w:t>If</w:t>
            </w:r>
            <w:r>
              <w:rPr>
                <w:spacing w:val="-6"/>
                <w:sz w:val="25"/>
              </w:rPr>
              <w:t xml:space="preserve"> </w:t>
            </w:r>
            <w:r>
              <w:rPr>
                <w:sz w:val="25"/>
              </w:rPr>
              <w:t>a</w:t>
            </w:r>
            <w:r>
              <w:rPr>
                <w:spacing w:val="-5"/>
                <w:sz w:val="25"/>
              </w:rPr>
              <w:t xml:space="preserve"> </w:t>
            </w:r>
            <w:r>
              <w:rPr>
                <w:sz w:val="25"/>
              </w:rPr>
              <w:t>variable</w:t>
            </w:r>
            <w:r>
              <w:rPr>
                <w:spacing w:val="-6"/>
                <w:sz w:val="25"/>
              </w:rPr>
              <w:t xml:space="preserve"> </w:t>
            </w:r>
            <w:r>
              <w:rPr>
                <w:i/>
                <w:sz w:val="25"/>
              </w:rPr>
              <w:t>z</w:t>
            </w:r>
            <w:r>
              <w:rPr>
                <w:i/>
                <w:spacing w:val="-5"/>
                <w:sz w:val="25"/>
              </w:rPr>
              <w:t xml:space="preserve"> </w:t>
            </w:r>
            <w:r>
              <w:rPr>
                <w:sz w:val="25"/>
              </w:rPr>
              <w:t>contains</w:t>
            </w:r>
            <w:r>
              <w:rPr>
                <w:spacing w:val="-6"/>
                <w:sz w:val="25"/>
              </w:rPr>
              <w:t xml:space="preserve"> </w:t>
            </w:r>
            <w:r>
              <w:rPr>
                <w:sz w:val="25"/>
              </w:rPr>
              <w:t>address</w:t>
            </w:r>
            <w:r>
              <w:rPr>
                <w:spacing w:val="-5"/>
                <w:sz w:val="25"/>
              </w:rPr>
              <w:t xml:space="preserve"> </w:t>
            </w:r>
            <w:r>
              <w:rPr>
                <w:sz w:val="25"/>
              </w:rPr>
              <w:t>of</w:t>
            </w:r>
            <w:r>
              <w:rPr>
                <w:spacing w:val="-6"/>
                <w:sz w:val="25"/>
              </w:rPr>
              <w:t xml:space="preserve"> </w:t>
            </w:r>
            <w:r>
              <w:rPr>
                <w:i/>
                <w:sz w:val="25"/>
              </w:rPr>
              <w:t>double</w:t>
            </w:r>
            <w:r>
              <w:rPr>
                <w:i/>
                <w:spacing w:val="-6"/>
                <w:sz w:val="25"/>
              </w:rPr>
              <w:t xml:space="preserve"> </w:t>
            </w:r>
            <w:r>
              <w:rPr>
                <w:i/>
                <w:sz w:val="25"/>
              </w:rPr>
              <w:t>variable</w:t>
            </w:r>
            <w:r>
              <w:rPr>
                <w:sz w:val="25"/>
              </w:rPr>
              <w:t>,</w:t>
            </w:r>
            <w:r>
              <w:rPr>
                <w:spacing w:val="-6"/>
                <w:sz w:val="25"/>
              </w:rPr>
              <w:t xml:space="preserve"> </w:t>
            </w:r>
            <w:r>
              <w:rPr>
                <w:sz w:val="25"/>
              </w:rPr>
              <w:t>its</w:t>
            </w:r>
            <w:r>
              <w:rPr>
                <w:spacing w:val="-5"/>
                <w:sz w:val="25"/>
              </w:rPr>
              <w:t xml:space="preserve"> </w:t>
            </w:r>
            <w:r>
              <w:rPr>
                <w:sz w:val="25"/>
              </w:rPr>
              <w:t>declaration</w:t>
            </w:r>
            <w:r>
              <w:rPr>
                <w:spacing w:val="-5"/>
                <w:sz w:val="25"/>
              </w:rPr>
              <w:t xml:space="preserve"> is:</w:t>
            </w:r>
          </w:p>
        </w:tc>
        <w:tc>
          <w:tcPr>
            <w:tcW w:w="826" w:type="dxa"/>
          </w:tcPr>
          <w:p>
            <w:pPr>
              <w:pStyle w:val="9"/>
              <w:spacing w:before="88"/>
              <w:ind w:left="11"/>
              <w:rPr>
                <w:b/>
                <w:sz w:val="25"/>
              </w:rPr>
            </w:pPr>
            <w:r>
              <w:rPr>
                <w:b/>
                <w:spacing w:val="-2"/>
                <w:sz w:val="25"/>
              </w:rPr>
              <w:t>double</w:t>
            </w:r>
          </w:p>
        </w:tc>
        <w:tc>
          <w:tcPr>
            <w:tcW w:w="608" w:type="dxa"/>
          </w:tcPr>
          <w:p>
            <w:pPr>
              <w:pStyle w:val="9"/>
              <w:spacing w:before="88"/>
              <w:ind w:left="95"/>
              <w:rPr>
                <w:sz w:val="25"/>
              </w:rPr>
            </w:pPr>
            <w:r>
              <w:rPr>
                <w:b/>
                <w:spacing w:val="-5"/>
                <w:sz w:val="25"/>
              </w:rPr>
              <w:t>*</w:t>
            </w:r>
            <w:r>
              <w:rPr>
                <w:spacing w:val="-5"/>
                <w:sz w:val="25"/>
              </w:rPr>
              <w:t>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8" w:hRule="atLeast"/>
        </w:trPr>
        <w:tc>
          <w:tcPr>
            <w:tcW w:w="7238" w:type="dxa"/>
          </w:tcPr>
          <w:p>
            <w:pPr>
              <w:pStyle w:val="9"/>
              <w:numPr>
                <w:ilvl w:val="0"/>
                <w:numId w:val="9"/>
              </w:numPr>
              <w:tabs>
                <w:tab w:val="left" w:pos="409"/>
              </w:tabs>
              <w:spacing w:before="72" w:after="0" w:line="286" w:lineRule="exact"/>
              <w:ind w:left="409" w:right="0" w:hanging="359"/>
              <w:jc w:val="left"/>
              <w:rPr>
                <w:sz w:val="25"/>
              </w:rPr>
            </w:pPr>
            <w:r>
              <w:rPr>
                <w:sz w:val="25"/>
              </w:rPr>
              <w:t>If</w:t>
            </w:r>
            <w:r>
              <w:rPr>
                <w:spacing w:val="-6"/>
                <w:sz w:val="25"/>
              </w:rPr>
              <w:t xml:space="preserve"> </w:t>
            </w:r>
            <w:r>
              <w:rPr>
                <w:sz w:val="25"/>
              </w:rPr>
              <w:t>a</w:t>
            </w:r>
            <w:r>
              <w:rPr>
                <w:spacing w:val="-5"/>
                <w:sz w:val="25"/>
              </w:rPr>
              <w:t xml:space="preserve"> </w:t>
            </w:r>
            <w:r>
              <w:rPr>
                <w:sz w:val="25"/>
              </w:rPr>
              <w:t>variable</w:t>
            </w:r>
            <w:r>
              <w:rPr>
                <w:spacing w:val="-5"/>
                <w:sz w:val="25"/>
              </w:rPr>
              <w:t xml:space="preserve"> </w:t>
            </w:r>
            <w:r>
              <w:rPr>
                <w:i/>
                <w:sz w:val="25"/>
              </w:rPr>
              <w:t>fp</w:t>
            </w:r>
            <w:r>
              <w:rPr>
                <w:i/>
                <w:spacing w:val="-6"/>
                <w:sz w:val="25"/>
              </w:rPr>
              <w:t xml:space="preserve"> </w:t>
            </w:r>
            <w:r>
              <w:rPr>
                <w:sz w:val="25"/>
              </w:rPr>
              <w:t>contains</w:t>
            </w:r>
            <w:r>
              <w:rPr>
                <w:spacing w:val="-5"/>
                <w:sz w:val="25"/>
              </w:rPr>
              <w:t xml:space="preserve"> </w:t>
            </w:r>
            <w:r>
              <w:rPr>
                <w:sz w:val="25"/>
              </w:rPr>
              <w:t>address</w:t>
            </w:r>
            <w:r>
              <w:rPr>
                <w:spacing w:val="-5"/>
                <w:sz w:val="25"/>
              </w:rPr>
              <w:t xml:space="preserve"> </w:t>
            </w:r>
            <w:r>
              <w:rPr>
                <w:sz w:val="25"/>
              </w:rPr>
              <w:t>of</w:t>
            </w:r>
            <w:r>
              <w:rPr>
                <w:spacing w:val="-5"/>
                <w:sz w:val="25"/>
              </w:rPr>
              <w:t xml:space="preserve"> </w:t>
            </w:r>
            <w:r>
              <w:rPr>
                <w:sz w:val="25"/>
              </w:rPr>
              <w:t>FILE</w:t>
            </w:r>
            <w:r>
              <w:rPr>
                <w:spacing w:val="-6"/>
                <w:sz w:val="25"/>
              </w:rPr>
              <w:t xml:space="preserve"> </w:t>
            </w:r>
            <w:r>
              <w:rPr>
                <w:sz w:val="25"/>
              </w:rPr>
              <w:t>variable,</w:t>
            </w:r>
            <w:r>
              <w:rPr>
                <w:spacing w:val="-5"/>
                <w:sz w:val="25"/>
              </w:rPr>
              <w:t xml:space="preserve"> </w:t>
            </w:r>
            <w:r>
              <w:rPr>
                <w:sz w:val="25"/>
              </w:rPr>
              <w:t>its</w:t>
            </w:r>
            <w:r>
              <w:rPr>
                <w:spacing w:val="-5"/>
                <w:sz w:val="25"/>
              </w:rPr>
              <w:t xml:space="preserve"> </w:t>
            </w:r>
            <w:r>
              <w:rPr>
                <w:sz w:val="25"/>
              </w:rPr>
              <w:t>declaration</w:t>
            </w:r>
            <w:r>
              <w:rPr>
                <w:spacing w:val="-6"/>
                <w:sz w:val="25"/>
              </w:rPr>
              <w:t xml:space="preserve"> </w:t>
            </w:r>
            <w:r>
              <w:rPr>
                <w:spacing w:val="-5"/>
                <w:sz w:val="25"/>
              </w:rPr>
              <w:t>is:</w:t>
            </w:r>
          </w:p>
        </w:tc>
        <w:tc>
          <w:tcPr>
            <w:tcW w:w="826" w:type="dxa"/>
          </w:tcPr>
          <w:p>
            <w:pPr>
              <w:pStyle w:val="9"/>
              <w:spacing w:before="90" w:line="268" w:lineRule="exact"/>
              <w:ind w:left="31"/>
              <w:rPr>
                <w:sz w:val="25"/>
              </w:rPr>
            </w:pPr>
            <w:r>
              <w:rPr>
                <w:spacing w:val="-4"/>
                <w:sz w:val="25"/>
              </w:rPr>
              <w:t>FILE</w:t>
            </w:r>
          </w:p>
        </w:tc>
        <w:tc>
          <w:tcPr>
            <w:tcW w:w="608" w:type="dxa"/>
          </w:tcPr>
          <w:p>
            <w:pPr>
              <w:pStyle w:val="9"/>
              <w:spacing w:before="90" w:line="268" w:lineRule="exact"/>
              <w:ind w:left="156"/>
              <w:rPr>
                <w:sz w:val="25"/>
              </w:rPr>
            </w:pPr>
            <w:r>
              <w:rPr>
                <w:spacing w:val="-4"/>
                <w:sz w:val="25"/>
              </w:rPr>
              <w:t>*fp;</w:t>
            </w:r>
          </w:p>
        </w:tc>
      </w:tr>
    </w:tbl>
    <w:p>
      <w:pPr>
        <w:pStyle w:val="6"/>
        <w:spacing w:before="144"/>
        <w:ind w:left="68"/>
      </w:pPr>
      <w:r>
        <w:rPr>
          <w:b/>
          <w:color w:val="FF00FF"/>
        </w:rPr>
        <w:t>Note:</w:t>
      </w:r>
      <w:r>
        <w:rPr>
          <w:b/>
          <w:color w:val="FF00FF"/>
          <w:spacing w:val="-6"/>
        </w:rPr>
        <w:t xml:space="preserve"> </w:t>
      </w:r>
      <w:r>
        <w:t>In</w:t>
      </w:r>
      <w:r>
        <w:rPr>
          <w:spacing w:val="-5"/>
        </w:rPr>
        <w:t xml:space="preserve"> </w:t>
      </w:r>
      <w:r>
        <w:t>the</w:t>
      </w:r>
      <w:r>
        <w:rPr>
          <w:spacing w:val="-5"/>
        </w:rPr>
        <w:t xml:space="preserve"> </w:t>
      </w:r>
      <w:r>
        <w:t>above</w:t>
      </w:r>
      <w:r>
        <w:rPr>
          <w:spacing w:val="-6"/>
        </w:rPr>
        <w:t xml:space="preserve"> </w:t>
      </w:r>
      <w:r>
        <w:t>declarations</w:t>
      </w:r>
      <w:r>
        <w:rPr>
          <w:spacing w:val="-5"/>
        </w:rPr>
        <w:t xml:space="preserve"> </w:t>
      </w:r>
      <w:r>
        <w:t>we</w:t>
      </w:r>
      <w:r>
        <w:rPr>
          <w:spacing w:val="-5"/>
        </w:rPr>
        <w:t xml:space="preserve"> </w:t>
      </w:r>
      <w:r>
        <w:rPr>
          <w:spacing w:val="-4"/>
        </w:rPr>
        <w:t>say:</w:t>
      </w:r>
    </w:p>
    <w:p>
      <w:pPr>
        <w:pStyle w:val="8"/>
        <w:numPr>
          <w:ilvl w:val="3"/>
          <w:numId w:val="4"/>
        </w:numPr>
        <w:tabs>
          <w:tab w:val="left" w:pos="786"/>
        </w:tabs>
        <w:spacing w:before="1" w:after="0" w:line="240" w:lineRule="auto"/>
        <w:ind w:left="786" w:right="0" w:hanging="358"/>
        <w:jc w:val="left"/>
        <w:rPr>
          <w:b/>
          <w:sz w:val="25"/>
        </w:rPr>
      </w:pPr>
      <w:r>
        <w:rPr>
          <w:i/>
          <w:sz w:val="25"/>
        </w:rPr>
        <w:t>p</w:t>
      </w:r>
      <w:r>
        <w:rPr>
          <w:i/>
          <w:spacing w:val="-3"/>
          <w:sz w:val="25"/>
        </w:rPr>
        <w:t xml:space="preserve"> </w:t>
      </w:r>
      <w:r>
        <w:rPr>
          <w:sz w:val="25"/>
        </w:rPr>
        <w:t>is</w:t>
      </w:r>
      <w:r>
        <w:rPr>
          <w:spacing w:val="-3"/>
          <w:sz w:val="25"/>
        </w:rPr>
        <w:t xml:space="preserve"> </w:t>
      </w:r>
      <w:r>
        <w:rPr>
          <w:sz w:val="25"/>
        </w:rPr>
        <w:t>a</w:t>
      </w:r>
      <w:r>
        <w:rPr>
          <w:spacing w:val="-2"/>
          <w:sz w:val="25"/>
        </w:rPr>
        <w:t xml:space="preserve"> </w:t>
      </w:r>
      <w:r>
        <w:rPr>
          <w:sz w:val="25"/>
        </w:rPr>
        <w:t>pointer</w:t>
      </w:r>
      <w:r>
        <w:rPr>
          <w:spacing w:val="-3"/>
          <w:sz w:val="25"/>
        </w:rPr>
        <w:t xml:space="preserve"> </w:t>
      </w:r>
      <w:r>
        <w:rPr>
          <w:sz w:val="25"/>
        </w:rPr>
        <w:t>to</w:t>
      </w:r>
      <w:r>
        <w:rPr>
          <w:spacing w:val="-2"/>
          <w:sz w:val="25"/>
        </w:rPr>
        <w:t xml:space="preserve"> </w:t>
      </w:r>
      <w:r>
        <w:rPr>
          <w:sz w:val="25"/>
        </w:rPr>
        <w:t>an</w:t>
      </w:r>
      <w:r>
        <w:rPr>
          <w:spacing w:val="-2"/>
          <w:sz w:val="25"/>
        </w:rPr>
        <w:t xml:space="preserve"> </w:t>
      </w:r>
      <w:r>
        <w:rPr>
          <w:b/>
          <w:spacing w:val="-5"/>
          <w:sz w:val="25"/>
        </w:rPr>
        <w:t>int</w:t>
      </w:r>
    </w:p>
    <w:p>
      <w:pPr>
        <w:pStyle w:val="8"/>
        <w:numPr>
          <w:ilvl w:val="3"/>
          <w:numId w:val="4"/>
        </w:numPr>
        <w:tabs>
          <w:tab w:val="left" w:pos="786"/>
        </w:tabs>
        <w:spacing w:before="0" w:after="0" w:line="240" w:lineRule="auto"/>
        <w:ind w:left="786" w:right="0" w:hanging="358"/>
        <w:jc w:val="left"/>
        <w:rPr>
          <w:b/>
          <w:sz w:val="25"/>
        </w:rPr>
      </w:pPr>
      <w:r>
        <w:rPr>
          <w:i/>
          <w:sz w:val="25"/>
        </w:rPr>
        <w:t>x</w:t>
      </w:r>
      <w:r>
        <w:rPr>
          <w:i/>
          <w:spacing w:val="-3"/>
          <w:sz w:val="25"/>
        </w:rPr>
        <w:t xml:space="preserve"> </w:t>
      </w:r>
      <w:r>
        <w:rPr>
          <w:sz w:val="25"/>
        </w:rPr>
        <w:t>is</w:t>
      </w:r>
      <w:r>
        <w:rPr>
          <w:spacing w:val="-2"/>
          <w:sz w:val="25"/>
        </w:rPr>
        <w:t xml:space="preserve"> </w:t>
      </w:r>
      <w:r>
        <w:rPr>
          <w:sz w:val="25"/>
        </w:rPr>
        <w:t>a</w:t>
      </w:r>
      <w:r>
        <w:rPr>
          <w:spacing w:val="-2"/>
          <w:sz w:val="25"/>
        </w:rPr>
        <w:t xml:space="preserve"> </w:t>
      </w:r>
      <w:r>
        <w:rPr>
          <w:sz w:val="25"/>
        </w:rPr>
        <w:t>pointer</w:t>
      </w:r>
      <w:r>
        <w:rPr>
          <w:spacing w:val="-3"/>
          <w:sz w:val="25"/>
        </w:rPr>
        <w:t xml:space="preserve"> </w:t>
      </w:r>
      <w:r>
        <w:rPr>
          <w:sz w:val="25"/>
        </w:rPr>
        <w:t>to</w:t>
      </w:r>
      <w:r>
        <w:rPr>
          <w:spacing w:val="-2"/>
          <w:sz w:val="25"/>
        </w:rPr>
        <w:t xml:space="preserve"> </w:t>
      </w:r>
      <w:r>
        <w:rPr>
          <w:sz w:val="25"/>
        </w:rPr>
        <w:t>a</w:t>
      </w:r>
      <w:r>
        <w:rPr>
          <w:spacing w:val="-2"/>
          <w:sz w:val="25"/>
        </w:rPr>
        <w:t xml:space="preserve"> </w:t>
      </w:r>
      <w:r>
        <w:rPr>
          <w:b/>
          <w:spacing w:val="-2"/>
          <w:sz w:val="25"/>
        </w:rPr>
        <w:t>float</w:t>
      </w:r>
    </w:p>
    <w:p>
      <w:pPr>
        <w:pStyle w:val="8"/>
        <w:numPr>
          <w:ilvl w:val="3"/>
          <w:numId w:val="4"/>
        </w:numPr>
        <w:tabs>
          <w:tab w:val="left" w:pos="786"/>
        </w:tabs>
        <w:spacing w:before="1" w:after="0" w:line="240" w:lineRule="auto"/>
        <w:ind w:left="786" w:right="0" w:hanging="358"/>
        <w:jc w:val="left"/>
        <w:rPr>
          <w:b/>
          <w:sz w:val="25"/>
        </w:rPr>
      </w:pPr>
      <w:r>
        <w:rPr>
          <w:i/>
          <w:sz w:val="25"/>
        </w:rPr>
        <w:t>y</w:t>
      </w:r>
      <w:r>
        <w:rPr>
          <w:i/>
          <w:spacing w:val="-3"/>
          <w:sz w:val="25"/>
        </w:rPr>
        <w:t xml:space="preserve"> </w:t>
      </w:r>
      <w:r>
        <w:rPr>
          <w:sz w:val="25"/>
        </w:rPr>
        <w:t>is</w:t>
      </w:r>
      <w:r>
        <w:rPr>
          <w:spacing w:val="-2"/>
          <w:sz w:val="25"/>
        </w:rPr>
        <w:t xml:space="preserve"> </w:t>
      </w:r>
      <w:r>
        <w:rPr>
          <w:sz w:val="25"/>
        </w:rPr>
        <w:t>a</w:t>
      </w:r>
      <w:r>
        <w:rPr>
          <w:spacing w:val="-2"/>
          <w:sz w:val="25"/>
        </w:rPr>
        <w:t xml:space="preserve"> </w:t>
      </w:r>
      <w:r>
        <w:rPr>
          <w:sz w:val="25"/>
        </w:rPr>
        <w:t>pointer</w:t>
      </w:r>
      <w:r>
        <w:rPr>
          <w:spacing w:val="-3"/>
          <w:sz w:val="25"/>
        </w:rPr>
        <w:t xml:space="preserve"> </w:t>
      </w:r>
      <w:r>
        <w:rPr>
          <w:sz w:val="25"/>
        </w:rPr>
        <w:t>to</w:t>
      </w:r>
      <w:r>
        <w:rPr>
          <w:spacing w:val="-2"/>
          <w:sz w:val="25"/>
        </w:rPr>
        <w:t xml:space="preserve"> </w:t>
      </w:r>
      <w:r>
        <w:rPr>
          <w:sz w:val="25"/>
        </w:rPr>
        <w:t>a</w:t>
      </w:r>
      <w:r>
        <w:rPr>
          <w:spacing w:val="-2"/>
          <w:sz w:val="25"/>
        </w:rPr>
        <w:t xml:space="preserve"> </w:t>
      </w:r>
      <w:r>
        <w:rPr>
          <w:b/>
          <w:spacing w:val="-4"/>
          <w:sz w:val="25"/>
        </w:rPr>
        <w:t>char</w:t>
      </w:r>
    </w:p>
    <w:p>
      <w:pPr>
        <w:pStyle w:val="8"/>
        <w:numPr>
          <w:ilvl w:val="3"/>
          <w:numId w:val="4"/>
        </w:numPr>
        <w:tabs>
          <w:tab w:val="left" w:pos="786"/>
        </w:tabs>
        <w:spacing w:before="0" w:after="0" w:line="240" w:lineRule="auto"/>
        <w:ind w:left="786" w:right="0" w:hanging="358"/>
        <w:jc w:val="left"/>
        <w:rPr>
          <w:b/>
          <w:sz w:val="25"/>
        </w:rPr>
      </w:pPr>
      <w:r>
        <w:rPr>
          <w:i/>
          <w:sz w:val="25"/>
        </w:rPr>
        <w:t>z</w:t>
      </w:r>
      <w:r>
        <w:rPr>
          <w:i/>
          <w:spacing w:val="-3"/>
          <w:sz w:val="25"/>
        </w:rPr>
        <w:t xml:space="preserve"> </w:t>
      </w:r>
      <w:r>
        <w:rPr>
          <w:sz w:val="25"/>
        </w:rPr>
        <w:t>is</w:t>
      </w:r>
      <w:r>
        <w:rPr>
          <w:spacing w:val="-2"/>
          <w:sz w:val="25"/>
        </w:rPr>
        <w:t xml:space="preserve"> </w:t>
      </w:r>
      <w:r>
        <w:rPr>
          <w:sz w:val="25"/>
        </w:rPr>
        <w:t>a</w:t>
      </w:r>
      <w:r>
        <w:rPr>
          <w:spacing w:val="-2"/>
          <w:sz w:val="25"/>
        </w:rPr>
        <w:t xml:space="preserve"> </w:t>
      </w:r>
      <w:r>
        <w:rPr>
          <w:sz w:val="25"/>
        </w:rPr>
        <w:t>pointer</w:t>
      </w:r>
      <w:r>
        <w:rPr>
          <w:spacing w:val="-3"/>
          <w:sz w:val="25"/>
        </w:rPr>
        <w:t xml:space="preserve"> </w:t>
      </w:r>
      <w:r>
        <w:rPr>
          <w:sz w:val="25"/>
        </w:rPr>
        <w:t>to</w:t>
      </w:r>
      <w:r>
        <w:rPr>
          <w:spacing w:val="-2"/>
          <w:sz w:val="25"/>
        </w:rPr>
        <w:t xml:space="preserve"> </w:t>
      </w:r>
      <w:r>
        <w:rPr>
          <w:sz w:val="25"/>
        </w:rPr>
        <w:t>a</w:t>
      </w:r>
      <w:r>
        <w:rPr>
          <w:spacing w:val="-1"/>
          <w:sz w:val="25"/>
        </w:rPr>
        <w:t xml:space="preserve"> </w:t>
      </w:r>
      <w:r>
        <w:rPr>
          <w:b/>
          <w:spacing w:val="-2"/>
          <w:sz w:val="25"/>
        </w:rPr>
        <w:t>double</w:t>
      </w:r>
    </w:p>
    <w:p>
      <w:pPr>
        <w:pStyle w:val="8"/>
        <w:numPr>
          <w:ilvl w:val="3"/>
          <w:numId w:val="4"/>
        </w:numPr>
        <w:tabs>
          <w:tab w:val="left" w:pos="786"/>
        </w:tabs>
        <w:spacing w:before="1" w:after="0" w:line="240" w:lineRule="auto"/>
        <w:ind w:left="786" w:right="0" w:hanging="358"/>
        <w:jc w:val="left"/>
        <w:rPr>
          <w:sz w:val="25"/>
        </w:rPr>
      </w:pPr>
      <w:r>
        <w:rPr>
          <w:i/>
          <w:sz w:val="25"/>
        </w:rPr>
        <w:t>fp</w:t>
      </w:r>
      <w:r>
        <w:rPr>
          <w:i/>
          <w:spacing w:val="-6"/>
          <w:sz w:val="25"/>
        </w:rPr>
        <w:t xml:space="preserve"> </w:t>
      </w:r>
      <w:r>
        <w:rPr>
          <w:sz w:val="25"/>
        </w:rPr>
        <w:t>is</w:t>
      </w:r>
      <w:r>
        <w:rPr>
          <w:spacing w:val="-5"/>
          <w:sz w:val="25"/>
        </w:rPr>
        <w:t xml:space="preserve"> </w:t>
      </w:r>
      <w:r>
        <w:rPr>
          <w:sz w:val="25"/>
        </w:rPr>
        <w:t>a</w:t>
      </w:r>
      <w:r>
        <w:rPr>
          <w:spacing w:val="-5"/>
          <w:sz w:val="25"/>
        </w:rPr>
        <w:t xml:space="preserve"> </w:t>
      </w:r>
      <w:r>
        <w:rPr>
          <w:sz w:val="25"/>
        </w:rPr>
        <w:t>pointer</w:t>
      </w:r>
      <w:r>
        <w:rPr>
          <w:spacing w:val="-5"/>
          <w:sz w:val="25"/>
        </w:rPr>
        <w:t xml:space="preserve"> </w:t>
      </w:r>
      <w:r>
        <w:rPr>
          <w:sz w:val="25"/>
        </w:rPr>
        <w:t>to</w:t>
      </w:r>
      <w:r>
        <w:rPr>
          <w:spacing w:val="-5"/>
          <w:sz w:val="25"/>
        </w:rPr>
        <w:t xml:space="preserve"> </w:t>
      </w:r>
      <w:r>
        <w:rPr>
          <w:sz w:val="25"/>
        </w:rPr>
        <w:t>FILE</w:t>
      </w:r>
      <w:r>
        <w:rPr>
          <w:spacing w:val="-5"/>
          <w:sz w:val="25"/>
        </w:rPr>
        <w:t xml:space="preserve"> </w:t>
      </w:r>
      <w:r>
        <w:rPr>
          <w:color w:val="FF00FF"/>
          <w:sz w:val="25"/>
        </w:rPr>
        <w:t>(details</w:t>
      </w:r>
      <w:r>
        <w:rPr>
          <w:color w:val="FF00FF"/>
          <w:spacing w:val="-6"/>
          <w:sz w:val="25"/>
        </w:rPr>
        <w:t xml:space="preserve"> </w:t>
      </w:r>
      <w:r>
        <w:rPr>
          <w:color w:val="FF00FF"/>
          <w:sz w:val="25"/>
        </w:rPr>
        <w:t>are</w:t>
      </w:r>
      <w:r>
        <w:rPr>
          <w:color w:val="FF00FF"/>
          <w:spacing w:val="-5"/>
          <w:sz w:val="25"/>
        </w:rPr>
        <w:t xml:space="preserve"> </w:t>
      </w:r>
      <w:r>
        <w:rPr>
          <w:color w:val="FF00FF"/>
          <w:sz w:val="25"/>
        </w:rPr>
        <w:t>in</w:t>
      </w:r>
      <w:r>
        <w:rPr>
          <w:color w:val="FF00FF"/>
          <w:spacing w:val="-6"/>
          <w:sz w:val="25"/>
        </w:rPr>
        <w:t xml:space="preserve"> </w:t>
      </w:r>
      <w:r>
        <w:rPr>
          <w:color w:val="FF00FF"/>
          <w:sz w:val="25"/>
        </w:rPr>
        <w:t>FILE</w:t>
      </w:r>
      <w:r>
        <w:rPr>
          <w:color w:val="FF00FF"/>
          <w:spacing w:val="-5"/>
          <w:sz w:val="25"/>
        </w:rPr>
        <w:t xml:space="preserve"> </w:t>
      </w:r>
      <w:r>
        <w:rPr>
          <w:color w:val="FF00FF"/>
          <w:sz w:val="25"/>
        </w:rPr>
        <w:t>HANDLING:</w:t>
      </w:r>
      <w:r>
        <w:rPr>
          <w:color w:val="FF00FF"/>
          <w:spacing w:val="-5"/>
          <w:sz w:val="25"/>
        </w:rPr>
        <w:t xml:space="preserve"> </w:t>
      </w:r>
      <w:r>
        <w:rPr>
          <w:color w:val="FF00FF"/>
          <w:sz w:val="25"/>
        </w:rPr>
        <w:t>CHAPTER</w:t>
      </w:r>
      <w:r>
        <w:rPr>
          <w:color w:val="FF00FF"/>
          <w:spacing w:val="-5"/>
          <w:sz w:val="25"/>
        </w:rPr>
        <w:t xml:space="preserve"> 14)</w:t>
      </w:r>
    </w:p>
    <w:p>
      <w:pPr>
        <w:pStyle w:val="6"/>
        <w:spacing w:before="4"/>
        <w:rPr>
          <w:sz w:val="12"/>
        </w:rPr>
      </w:pPr>
      <w:r>
        <w:rPr>
          <w:sz w:val="12"/>
        </w:rPr>
        <mc:AlternateContent>
          <mc:Choice Requires="wps">
            <w:drawing>
              <wp:anchor distT="0" distB="0" distL="0" distR="0" simplePos="0" relativeHeight="251821056" behindDoc="1" locked="0" layoutInCell="1" allowOverlap="1">
                <wp:simplePos x="0" y="0"/>
                <wp:positionH relativeFrom="page">
                  <wp:posOffset>1047750</wp:posOffset>
                </wp:positionH>
                <wp:positionV relativeFrom="paragraph">
                  <wp:posOffset>105410</wp:posOffset>
                </wp:positionV>
                <wp:extent cx="5486400" cy="1270"/>
                <wp:effectExtent l="0" t="0" r="0" b="0"/>
                <wp:wrapTopAndBottom/>
                <wp:docPr id="120" name="Graphic 120"/>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20" o:spid="_x0000_s1026" o:spt="100" style="position:absolute;left:0pt;margin-left:82.5pt;margin-top:8.3pt;height:0.1pt;width:432pt;mso-position-horizontal-relative:page;mso-wrap-distance-bottom:0pt;mso-wrap-distance-top:0pt;z-index:-251495424;mso-width-relative:page;mso-height-relative:page;" filled="f" stroked="t" coordsize="5486400,1" o:gfxdata="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POlWzWAAAACgEAAA8AAAAAAAAA&#10;AQAgAAAAIgAAAGRycy9kb3ducmV2LnhtbFBLAQIUABQAAAAIAIdO4kCtIWCQEwIAAH8EAAAOAAAA&#10;AAAAAAEAIAAAACUBAABkcnMvZTJvRG9jLnhtbFBLBQYAAAAABgAGAFkBAACqBQAAAAA=&#10;" path="m0,0l5486400,1e">
                <v:fill on="f" focussize="0,0"/>
                <v:stroke weight="1.5pt" color="#FF00FF" joinstyle="round"/>
                <v:imagedata o:title=""/>
                <o:lock v:ext="edit" aspectratio="f"/>
                <v:textbox inset="0mm,0mm,0mm,0mm"/>
                <w10:wrap type="topAndBottom"/>
              </v:shape>
            </w:pict>
          </mc:Fallback>
        </mc:AlternateContent>
      </w:r>
    </w:p>
    <w:p>
      <w:pPr>
        <w:pStyle w:val="6"/>
        <w:spacing w:before="35"/>
        <w:ind w:left="68"/>
      </w:pPr>
      <w:r>
        <w:rPr>
          <w:b/>
          <w:color w:val="FF00FF"/>
        </w:rPr>
        <w:t xml:space="preserve">Example 12.2: </w:t>
      </w:r>
      <w:r>
        <w:t>In the declaration, the position of * is immaterial. For example, all the following declarations are same:</w:t>
      </w:r>
    </w:p>
    <w:p>
      <w:pPr>
        <w:tabs>
          <w:tab w:val="left" w:pos="1508"/>
        </w:tabs>
        <w:spacing w:before="1"/>
        <w:ind w:left="788" w:right="0" w:firstLine="0"/>
        <w:jc w:val="left"/>
        <w:rPr>
          <w:sz w:val="25"/>
        </w:rPr>
      </w:pPr>
      <w:r>
        <w:rPr>
          <w:b/>
          <w:spacing w:val="-5"/>
          <w:sz w:val="25"/>
        </w:rPr>
        <w:t>int</w:t>
      </w:r>
      <w:r>
        <w:rPr>
          <w:b/>
          <w:sz w:val="25"/>
        </w:rPr>
        <w:tab/>
      </w:r>
      <w:r>
        <w:rPr>
          <w:spacing w:val="-4"/>
          <w:sz w:val="25"/>
        </w:rPr>
        <w:t>*pa;</w:t>
      </w:r>
    </w:p>
    <w:p>
      <w:pPr>
        <w:tabs>
          <w:tab w:val="left" w:pos="1633"/>
        </w:tabs>
        <w:spacing w:before="0"/>
        <w:ind w:left="788" w:right="0" w:firstLine="0"/>
        <w:jc w:val="left"/>
        <w:rPr>
          <w:sz w:val="25"/>
        </w:rPr>
      </w:pPr>
      <w:r>
        <w:rPr>
          <w:b/>
          <w:sz w:val="25"/>
        </w:rPr>
        <w:t>int</w:t>
      </w:r>
      <w:r>
        <w:rPr>
          <w:b/>
          <w:spacing w:val="29"/>
          <w:sz w:val="25"/>
        </w:rPr>
        <w:t xml:space="preserve">  </w:t>
      </w:r>
      <w:r>
        <w:rPr>
          <w:spacing w:val="-10"/>
          <w:sz w:val="25"/>
        </w:rPr>
        <w:t>*</w:t>
      </w:r>
      <w:r>
        <w:rPr>
          <w:sz w:val="25"/>
        </w:rPr>
        <w:tab/>
      </w:r>
      <w:r>
        <w:rPr>
          <w:spacing w:val="-5"/>
          <w:sz w:val="25"/>
        </w:rPr>
        <w:t>pa;</w:t>
      </w:r>
    </w:p>
    <w:p>
      <w:pPr>
        <w:tabs>
          <w:tab w:val="left" w:pos="1633"/>
        </w:tabs>
        <w:spacing w:before="1"/>
        <w:ind w:left="788" w:right="0" w:firstLine="0"/>
        <w:jc w:val="left"/>
        <w:rPr>
          <w:sz w:val="25"/>
        </w:rPr>
      </w:pPr>
      <w:r>
        <w:rPr>
          <w:b/>
          <w:spacing w:val="-4"/>
          <w:sz w:val="25"/>
        </w:rPr>
        <w:t>int</w:t>
      </w:r>
      <w:r>
        <w:rPr>
          <w:spacing w:val="-4"/>
          <w:sz w:val="25"/>
        </w:rPr>
        <w:t>*</w:t>
      </w:r>
      <w:r>
        <w:rPr>
          <w:sz w:val="25"/>
        </w:rPr>
        <w:tab/>
      </w:r>
      <w:r>
        <w:rPr>
          <w:spacing w:val="-5"/>
          <w:sz w:val="25"/>
        </w:rPr>
        <w:t>pa;</w:t>
      </w:r>
    </w:p>
    <w:p>
      <w:pPr>
        <w:pStyle w:val="6"/>
        <w:rPr>
          <w:sz w:val="5"/>
        </w:rPr>
      </w:pPr>
      <w:r>
        <w:rPr>
          <w:sz w:val="5"/>
        </w:rPr>
        <mc:AlternateContent>
          <mc:Choice Requires="wps">
            <w:drawing>
              <wp:anchor distT="0" distB="0" distL="0" distR="0" simplePos="0" relativeHeight="251821056" behindDoc="1" locked="0" layoutInCell="1" allowOverlap="1">
                <wp:simplePos x="0" y="0"/>
                <wp:positionH relativeFrom="page">
                  <wp:posOffset>1047750</wp:posOffset>
                </wp:positionH>
                <wp:positionV relativeFrom="paragraph">
                  <wp:posOffset>51435</wp:posOffset>
                </wp:positionV>
                <wp:extent cx="5486400" cy="1270"/>
                <wp:effectExtent l="0" t="0" r="0" b="0"/>
                <wp:wrapTopAndBottom/>
                <wp:docPr id="121" name="Graphic 121"/>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21" o:spid="_x0000_s1026" o:spt="100" style="position:absolute;left:0pt;margin-left:82.5pt;margin-top:4.05pt;height:0.1pt;width:432pt;mso-position-horizontal-relative:page;mso-wrap-distance-bottom:0pt;mso-wrap-distance-top:0pt;z-index:-251495424;mso-width-relative:page;mso-height-relative:page;" filled="f" stroked="t" coordsize="5486400,1" o:gfxdata="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kfJPtcAAAAIAQAADwAAAAAA&#10;AAABACAAAAAiAAAAZHJzL2Rvd25yZXYueG1sUEsBAhQAFAAAAAgAh07iQOio0ZwUAgAAfwQAAA4A&#10;AAAAAAAAAQAgAAAAJgEAAGRycy9lMm9Eb2MueG1sUEsFBgAAAAAGAAYAWQEAAKwFAAAAAA==&#10;" path="m0,0l5486400,1e">
                <v:fill on="f" focussize="0,0"/>
                <v:stroke weight="1.5pt" color="#FF00FF" joinstyle="round"/>
                <v:imagedata o:title=""/>
                <o:lock v:ext="edit" aspectratio="f"/>
                <v:textbox inset="0mm,0mm,0mm,0mm"/>
                <w10:wrap type="topAndBottom"/>
              </v:shape>
            </w:pict>
          </mc:Fallback>
        </mc:AlternateContent>
      </w:r>
    </w:p>
    <w:p>
      <w:pPr>
        <w:pStyle w:val="6"/>
        <w:spacing w:after="0"/>
        <w:rPr>
          <w:sz w:val="5"/>
        </w:rPr>
        <w:sectPr>
          <w:type w:val="continuous"/>
          <w:pgSz w:w="11910" w:h="16840"/>
          <w:pgMar w:top="1420" w:right="1133" w:bottom="280" w:left="1559" w:header="1880" w:footer="0" w:gutter="0"/>
          <w:cols w:space="720" w:num="1"/>
        </w:sectPr>
      </w:pPr>
    </w:p>
    <w:p>
      <w:pPr>
        <w:pStyle w:val="6"/>
        <w:spacing w:before="54"/>
        <w:ind w:left="68" w:right="152"/>
      </w:pPr>
      <w:r>
        <w:t xml:space="preserve">Any of the above declaration informs that the variable </w:t>
      </w:r>
      <w:r>
        <w:rPr>
          <w:i/>
        </w:rPr>
        <w:t xml:space="preserve">pa </w:t>
      </w:r>
      <w:r>
        <w:t>is a pointer variable and it</w:t>
      </w:r>
      <w:r>
        <w:rPr>
          <w:spacing w:val="40"/>
        </w:rPr>
        <w:t xml:space="preserve"> </w:t>
      </w:r>
      <w:r>
        <w:t>should contain address of integer variable.</w:t>
      </w:r>
    </w:p>
    <w:p>
      <w:pPr>
        <w:spacing w:before="2"/>
        <w:ind w:left="68" w:right="0" w:firstLine="0"/>
        <w:jc w:val="left"/>
        <w:rPr>
          <w:sz w:val="25"/>
        </w:rPr>
      </w:pPr>
      <w:r>
        <w:rPr>
          <w:b/>
          <w:color w:val="FF00FF"/>
          <w:sz w:val="25"/>
        </w:rPr>
        <w:t>Example</w:t>
      </w:r>
      <w:r>
        <w:rPr>
          <w:b/>
          <w:color w:val="FF00FF"/>
          <w:spacing w:val="-9"/>
          <w:sz w:val="25"/>
        </w:rPr>
        <w:t xml:space="preserve"> </w:t>
      </w:r>
      <w:r>
        <w:rPr>
          <w:b/>
          <w:color w:val="FF00FF"/>
          <w:sz w:val="25"/>
        </w:rPr>
        <w:t>12.3:</w:t>
      </w:r>
      <w:r>
        <w:rPr>
          <w:b/>
          <w:color w:val="FF00FF"/>
          <w:spacing w:val="-7"/>
          <w:sz w:val="25"/>
        </w:rPr>
        <w:t xml:space="preserve"> </w:t>
      </w:r>
      <w:r>
        <w:rPr>
          <w:sz w:val="25"/>
        </w:rPr>
        <w:t>Consider</w:t>
      </w:r>
      <w:r>
        <w:rPr>
          <w:spacing w:val="-8"/>
          <w:sz w:val="25"/>
        </w:rPr>
        <w:t xml:space="preserve"> </w:t>
      </w:r>
      <w:r>
        <w:rPr>
          <w:sz w:val="25"/>
        </w:rPr>
        <w:t>the</w:t>
      </w:r>
      <w:r>
        <w:rPr>
          <w:spacing w:val="-7"/>
          <w:sz w:val="25"/>
        </w:rPr>
        <w:t xml:space="preserve"> </w:t>
      </w:r>
      <w:r>
        <w:rPr>
          <w:sz w:val="25"/>
        </w:rPr>
        <w:t>multiple</w:t>
      </w:r>
      <w:r>
        <w:rPr>
          <w:spacing w:val="-8"/>
          <w:sz w:val="25"/>
        </w:rPr>
        <w:t xml:space="preserve"> </w:t>
      </w:r>
      <w:r>
        <w:rPr>
          <w:sz w:val="25"/>
        </w:rPr>
        <w:t>declarations</w:t>
      </w:r>
      <w:r>
        <w:rPr>
          <w:spacing w:val="-8"/>
          <w:sz w:val="25"/>
        </w:rPr>
        <w:t xml:space="preserve"> </w:t>
      </w:r>
      <w:r>
        <w:rPr>
          <w:sz w:val="25"/>
        </w:rPr>
        <w:t>as</w:t>
      </w:r>
      <w:r>
        <w:rPr>
          <w:spacing w:val="-8"/>
          <w:sz w:val="25"/>
        </w:rPr>
        <w:t xml:space="preserve"> </w:t>
      </w:r>
      <w:r>
        <w:rPr>
          <w:sz w:val="25"/>
        </w:rPr>
        <w:t>shown</w:t>
      </w:r>
      <w:r>
        <w:rPr>
          <w:spacing w:val="-7"/>
          <w:sz w:val="25"/>
        </w:rPr>
        <w:t xml:space="preserve"> </w:t>
      </w:r>
      <w:r>
        <w:rPr>
          <w:spacing w:val="-2"/>
          <w:sz w:val="25"/>
        </w:rPr>
        <w:t>below:</w:t>
      </w:r>
    </w:p>
    <w:p>
      <w:pPr>
        <w:pStyle w:val="6"/>
        <w:tabs>
          <w:tab w:val="left" w:pos="2228"/>
        </w:tabs>
        <w:ind w:left="1508"/>
      </w:pPr>
      <w:r>
        <w:rPr>
          <w:b/>
          <w:spacing w:val="-4"/>
        </w:rPr>
        <w:t>int</w:t>
      </w:r>
      <w:r>
        <w:rPr>
          <w:spacing w:val="-4"/>
        </w:rPr>
        <w:t>*</w:t>
      </w:r>
      <w:r>
        <w:tab/>
      </w:r>
      <w:r>
        <w:t>pa,</w:t>
      </w:r>
      <w:r>
        <w:rPr>
          <w:spacing w:val="-4"/>
        </w:rPr>
        <w:t xml:space="preserve"> </w:t>
      </w:r>
      <w:r>
        <w:t>pb,</w:t>
      </w:r>
      <w:r>
        <w:rPr>
          <w:spacing w:val="-3"/>
        </w:rPr>
        <w:t xml:space="preserve"> </w:t>
      </w:r>
      <w:r>
        <w:rPr>
          <w:spacing w:val="-5"/>
        </w:rPr>
        <w:t>pc;</w:t>
      </w:r>
    </w:p>
    <w:p>
      <w:pPr>
        <w:pStyle w:val="6"/>
        <w:spacing w:before="6"/>
        <w:rPr>
          <w:sz w:val="7"/>
        </w:rPr>
      </w:pPr>
      <w:r>
        <w:rPr>
          <w:sz w:val="7"/>
        </w:rPr>
        <mc:AlternateContent>
          <mc:Choice Requires="wps">
            <w:drawing>
              <wp:anchor distT="0" distB="0" distL="0" distR="0" simplePos="0" relativeHeight="251822080" behindDoc="1" locked="0" layoutInCell="1" allowOverlap="1">
                <wp:simplePos x="0" y="0"/>
                <wp:positionH relativeFrom="page">
                  <wp:posOffset>1032510</wp:posOffset>
                </wp:positionH>
                <wp:positionV relativeFrom="paragraph">
                  <wp:posOffset>70485</wp:posOffset>
                </wp:positionV>
                <wp:extent cx="5486400" cy="1270"/>
                <wp:effectExtent l="0" t="0" r="0" b="0"/>
                <wp:wrapTopAndBottom/>
                <wp:docPr id="122" name="Graphic 122"/>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22" o:spid="_x0000_s1026" o:spt="100" style="position:absolute;left:0pt;margin-left:81.3pt;margin-top:5.55pt;height:0.1pt;width:432pt;mso-position-horizontal-relative:page;mso-wrap-distance-bottom:0pt;mso-wrap-distance-top:0pt;z-index:-251494400;mso-width-relative:page;mso-height-relative:page;" filled="f" stroked="t" coordsize="5486400,1" o:gfxdata="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Rgoa9cAAAAKAQAADwAAAAAA&#10;AAABACAAAAAiAAAAZHJzL2Rvd25yZXYueG1sUEsBAhQAFAAAAAgAh07iQCczA4kUAgAAfwQAAA4A&#10;AAAAAAAAAQAgAAAAJgEAAGRycy9lMm9Eb2MueG1sUEsFBgAAAAAGAAYAWQEAAKwFAAAAAA==&#10;" path="m0,0l5486400,1e">
                <v:fill on="f" focussize="0,0"/>
                <v:stroke weight="1.5pt" color="#FF00FF" joinstyle="round"/>
                <v:imagedata o:title=""/>
                <o:lock v:ext="edit" aspectratio="f"/>
                <v:textbox inset="0mm,0mm,0mm,0mm"/>
                <w10:wrap type="topAndBottom"/>
              </v:shape>
            </w:pict>
          </mc:Fallback>
        </mc:AlternateContent>
      </w:r>
    </w:p>
    <w:p>
      <w:pPr>
        <w:pStyle w:val="6"/>
        <w:spacing w:before="158"/>
        <w:ind w:left="68"/>
      </w:pPr>
      <w:r>
        <w:t>Observe</w:t>
      </w:r>
      <w:r>
        <w:rPr>
          <w:spacing w:val="-8"/>
        </w:rPr>
        <w:t xml:space="preserve"> </w:t>
      </w:r>
      <w:r>
        <w:t>the</w:t>
      </w:r>
      <w:r>
        <w:rPr>
          <w:spacing w:val="-7"/>
        </w:rPr>
        <w:t xml:space="preserve"> </w:t>
      </w:r>
      <w:r>
        <w:t>following</w:t>
      </w:r>
      <w:r>
        <w:rPr>
          <w:spacing w:val="-8"/>
        </w:rPr>
        <w:t xml:space="preserve"> </w:t>
      </w:r>
      <w:r>
        <w:rPr>
          <w:spacing w:val="-2"/>
        </w:rPr>
        <w:t>points:</w:t>
      </w:r>
    </w:p>
    <w:p>
      <w:pPr>
        <w:pStyle w:val="8"/>
        <w:numPr>
          <w:ilvl w:val="0"/>
          <w:numId w:val="10"/>
        </w:numPr>
        <w:tabs>
          <w:tab w:val="left" w:pos="428"/>
        </w:tabs>
        <w:spacing w:before="1" w:after="0" w:line="240" w:lineRule="auto"/>
        <w:ind w:left="428" w:right="506" w:hanging="360"/>
        <w:jc w:val="left"/>
        <w:rPr>
          <w:b/>
          <w:sz w:val="25"/>
        </w:rPr>
      </w:pPr>
      <w:r>
        <w:rPr>
          <w:sz w:val="25"/>
        </w:rPr>
        <w:t>In</w:t>
      </w:r>
      <w:r>
        <w:rPr>
          <w:spacing w:val="-3"/>
          <w:sz w:val="25"/>
        </w:rPr>
        <w:t xml:space="preserve"> </w:t>
      </w:r>
      <w:r>
        <w:rPr>
          <w:sz w:val="25"/>
        </w:rPr>
        <w:t>the</w:t>
      </w:r>
      <w:r>
        <w:rPr>
          <w:spacing w:val="-3"/>
          <w:sz w:val="25"/>
        </w:rPr>
        <w:t xml:space="preserve"> </w:t>
      </w:r>
      <w:r>
        <w:rPr>
          <w:sz w:val="25"/>
        </w:rPr>
        <w:t>above</w:t>
      </w:r>
      <w:r>
        <w:rPr>
          <w:spacing w:val="-3"/>
          <w:sz w:val="25"/>
        </w:rPr>
        <w:t xml:space="preserve"> </w:t>
      </w:r>
      <w:r>
        <w:rPr>
          <w:sz w:val="25"/>
        </w:rPr>
        <w:t>declaration,</w:t>
      </w:r>
      <w:r>
        <w:rPr>
          <w:spacing w:val="-3"/>
          <w:sz w:val="25"/>
        </w:rPr>
        <w:t xml:space="preserve"> </w:t>
      </w:r>
      <w:r>
        <w:rPr>
          <w:sz w:val="25"/>
        </w:rPr>
        <w:t>most</w:t>
      </w:r>
      <w:r>
        <w:rPr>
          <w:spacing w:val="-2"/>
          <w:sz w:val="25"/>
        </w:rPr>
        <w:t xml:space="preserve"> </w:t>
      </w:r>
      <w:r>
        <w:rPr>
          <w:sz w:val="25"/>
        </w:rPr>
        <w:t>of</w:t>
      </w:r>
      <w:r>
        <w:rPr>
          <w:spacing w:val="-2"/>
          <w:sz w:val="25"/>
        </w:rPr>
        <w:t xml:space="preserve"> </w:t>
      </w:r>
      <w:r>
        <w:rPr>
          <w:sz w:val="25"/>
        </w:rPr>
        <w:t>the</w:t>
      </w:r>
      <w:r>
        <w:rPr>
          <w:spacing w:val="-2"/>
          <w:sz w:val="25"/>
        </w:rPr>
        <w:t xml:space="preserve"> </w:t>
      </w:r>
      <w:r>
        <w:rPr>
          <w:sz w:val="25"/>
        </w:rPr>
        <w:t>readers</w:t>
      </w:r>
      <w:r>
        <w:rPr>
          <w:spacing w:val="-2"/>
          <w:sz w:val="25"/>
        </w:rPr>
        <w:t xml:space="preserve"> </w:t>
      </w:r>
      <w:r>
        <w:rPr>
          <w:i/>
          <w:color w:val="FF00FF"/>
          <w:sz w:val="25"/>
        </w:rPr>
        <w:t>wrongly</w:t>
      </w:r>
      <w:r>
        <w:rPr>
          <w:i/>
          <w:color w:val="FF00FF"/>
          <w:spacing w:val="-2"/>
          <w:sz w:val="25"/>
        </w:rPr>
        <w:t xml:space="preserve"> </w:t>
      </w:r>
      <w:r>
        <w:rPr>
          <w:i/>
          <w:color w:val="FF00FF"/>
          <w:sz w:val="25"/>
        </w:rPr>
        <w:t>assume</w:t>
      </w:r>
      <w:r>
        <w:rPr>
          <w:i/>
          <w:color w:val="FF00FF"/>
          <w:spacing w:val="-3"/>
          <w:sz w:val="25"/>
        </w:rPr>
        <w:t xml:space="preserve"> </w:t>
      </w:r>
      <w:r>
        <w:rPr>
          <w:sz w:val="25"/>
        </w:rPr>
        <w:t>that</w:t>
      </w:r>
      <w:r>
        <w:rPr>
          <w:spacing w:val="-3"/>
          <w:sz w:val="25"/>
        </w:rPr>
        <w:t xml:space="preserve"> </w:t>
      </w:r>
      <w:r>
        <w:rPr>
          <w:sz w:val="25"/>
        </w:rPr>
        <w:t>the</w:t>
      </w:r>
      <w:r>
        <w:rPr>
          <w:spacing w:val="-3"/>
          <w:sz w:val="25"/>
        </w:rPr>
        <w:t xml:space="preserve"> </w:t>
      </w:r>
      <w:r>
        <w:rPr>
          <w:sz w:val="25"/>
        </w:rPr>
        <w:t>variables</w:t>
      </w:r>
      <w:r>
        <w:rPr>
          <w:spacing w:val="-1"/>
          <w:sz w:val="25"/>
        </w:rPr>
        <w:t xml:space="preserve"> </w:t>
      </w:r>
      <w:r>
        <w:rPr>
          <w:i/>
          <w:sz w:val="25"/>
        </w:rPr>
        <w:t xml:space="preserve">pa, pb </w:t>
      </w:r>
      <w:r>
        <w:rPr>
          <w:sz w:val="25"/>
        </w:rPr>
        <w:t xml:space="preserve">and </w:t>
      </w:r>
      <w:r>
        <w:rPr>
          <w:i/>
          <w:sz w:val="25"/>
        </w:rPr>
        <w:t xml:space="preserve">pc </w:t>
      </w:r>
      <w:r>
        <w:rPr>
          <w:sz w:val="25"/>
        </w:rPr>
        <w:t xml:space="preserve">are pointer variables. This is because * is attached to </w:t>
      </w:r>
      <w:r>
        <w:rPr>
          <w:b/>
          <w:sz w:val="25"/>
        </w:rPr>
        <w:t>int.</w:t>
      </w:r>
    </w:p>
    <w:p>
      <w:pPr>
        <w:pStyle w:val="8"/>
        <w:numPr>
          <w:ilvl w:val="0"/>
          <w:numId w:val="10"/>
        </w:numPr>
        <w:tabs>
          <w:tab w:val="left" w:pos="427"/>
        </w:tabs>
        <w:spacing w:before="0" w:after="0" w:line="303" w:lineRule="exact"/>
        <w:ind w:left="427" w:right="0" w:hanging="359"/>
        <w:jc w:val="left"/>
        <w:rPr>
          <w:i/>
          <w:sz w:val="25"/>
        </w:rPr>
      </w:pPr>
      <w:r>
        <w:rPr>
          <w:sz w:val="25"/>
        </w:rPr>
        <w:t>This</w:t>
      </w:r>
      <w:r>
        <w:rPr>
          <w:spacing w:val="4"/>
          <w:sz w:val="25"/>
        </w:rPr>
        <w:t xml:space="preserve"> </w:t>
      </w:r>
      <w:r>
        <w:rPr>
          <w:sz w:val="25"/>
        </w:rPr>
        <w:t>assumption</w:t>
      </w:r>
      <w:r>
        <w:rPr>
          <w:spacing w:val="5"/>
          <w:sz w:val="25"/>
        </w:rPr>
        <w:t xml:space="preserve"> </w:t>
      </w:r>
      <w:r>
        <w:rPr>
          <w:sz w:val="25"/>
        </w:rPr>
        <w:t>is</w:t>
      </w:r>
      <w:r>
        <w:rPr>
          <w:spacing w:val="4"/>
          <w:sz w:val="25"/>
        </w:rPr>
        <w:t xml:space="preserve"> </w:t>
      </w:r>
      <w:r>
        <w:rPr>
          <w:sz w:val="25"/>
        </w:rPr>
        <w:t>wrong.</w:t>
      </w:r>
      <w:r>
        <w:rPr>
          <w:spacing w:val="5"/>
          <w:sz w:val="25"/>
        </w:rPr>
        <w:t xml:space="preserve"> </w:t>
      </w:r>
      <w:r>
        <w:rPr>
          <w:sz w:val="25"/>
        </w:rPr>
        <w:t>Only</w:t>
      </w:r>
      <w:r>
        <w:rPr>
          <w:spacing w:val="4"/>
          <w:sz w:val="25"/>
        </w:rPr>
        <w:t xml:space="preserve"> </w:t>
      </w:r>
      <w:r>
        <w:rPr>
          <w:i/>
          <w:sz w:val="25"/>
        </w:rPr>
        <w:t>pa</w:t>
      </w:r>
      <w:r>
        <w:rPr>
          <w:i/>
          <w:spacing w:val="5"/>
          <w:sz w:val="25"/>
        </w:rPr>
        <w:t xml:space="preserve"> </w:t>
      </w:r>
      <w:r>
        <w:rPr>
          <w:sz w:val="25"/>
        </w:rPr>
        <w:t>is</w:t>
      </w:r>
      <w:r>
        <w:rPr>
          <w:spacing w:val="4"/>
          <w:sz w:val="25"/>
        </w:rPr>
        <w:t xml:space="preserve"> </w:t>
      </w:r>
      <w:r>
        <w:rPr>
          <w:sz w:val="25"/>
        </w:rPr>
        <w:t>a</w:t>
      </w:r>
      <w:r>
        <w:rPr>
          <w:spacing w:val="5"/>
          <w:sz w:val="25"/>
        </w:rPr>
        <w:t xml:space="preserve"> </w:t>
      </w:r>
      <w:r>
        <w:rPr>
          <w:sz w:val="25"/>
        </w:rPr>
        <w:t>pointer</w:t>
      </w:r>
      <w:r>
        <w:rPr>
          <w:spacing w:val="5"/>
          <w:sz w:val="25"/>
        </w:rPr>
        <w:t xml:space="preserve"> </w:t>
      </w:r>
      <w:r>
        <w:rPr>
          <w:sz w:val="25"/>
        </w:rPr>
        <w:t>variable,</w:t>
      </w:r>
      <w:r>
        <w:rPr>
          <w:spacing w:val="5"/>
          <w:sz w:val="25"/>
        </w:rPr>
        <w:t xml:space="preserve"> </w:t>
      </w:r>
      <w:r>
        <w:rPr>
          <w:sz w:val="25"/>
        </w:rPr>
        <w:t>whereas</w:t>
      </w:r>
      <w:r>
        <w:rPr>
          <w:spacing w:val="5"/>
          <w:sz w:val="25"/>
        </w:rPr>
        <w:t xml:space="preserve"> </w:t>
      </w:r>
      <w:r>
        <w:rPr>
          <w:sz w:val="25"/>
        </w:rPr>
        <w:t>the</w:t>
      </w:r>
      <w:r>
        <w:rPr>
          <w:spacing w:val="4"/>
          <w:sz w:val="25"/>
        </w:rPr>
        <w:t xml:space="preserve"> </w:t>
      </w:r>
      <w:r>
        <w:rPr>
          <w:sz w:val="25"/>
        </w:rPr>
        <w:t>variables</w:t>
      </w:r>
      <w:r>
        <w:rPr>
          <w:spacing w:val="6"/>
          <w:sz w:val="25"/>
        </w:rPr>
        <w:t xml:space="preserve"> </w:t>
      </w:r>
      <w:r>
        <w:rPr>
          <w:i/>
          <w:spacing w:val="-5"/>
          <w:sz w:val="25"/>
        </w:rPr>
        <w:t>pb</w:t>
      </w:r>
    </w:p>
    <w:p>
      <w:pPr>
        <w:pStyle w:val="6"/>
        <w:ind w:left="428"/>
      </w:pPr>
      <w:r>
        <w:t>and</w:t>
      </w:r>
      <w:r>
        <w:rPr>
          <w:spacing w:val="-5"/>
        </w:rPr>
        <w:t xml:space="preserve"> </w:t>
      </w:r>
      <w:r>
        <w:rPr>
          <w:i/>
        </w:rPr>
        <w:t>pc</w:t>
      </w:r>
      <w:r>
        <w:rPr>
          <w:i/>
          <w:spacing w:val="-5"/>
        </w:rPr>
        <w:t xml:space="preserve"> </w:t>
      </w:r>
      <w:r>
        <w:t>are</w:t>
      </w:r>
      <w:r>
        <w:rPr>
          <w:spacing w:val="-5"/>
        </w:rPr>
        <w:t xml:space="preserve"> </w:t>
      </w:r>
      <w:r>
        <w:t>ordinary</w:t>
      </w:r>
      <w:r>
        <w:rPr>
          <w:spacing w:val="-5"/>
        </w:rPr>
        <w:t xml:space="preserve"> </w:t>
      </w:r>
      <w:r>
        <w:t>integer</w:t>
      </w:r>
      <w:r>
        <w:rPr>
          <w:spacing w:val="-5"/>
        </w:rPr>
        <w:t xml:space="preserve"> </w:t>
      </w:r>
      <w:r>
        <w:rPr>
          <w:spacing w:val="-2"/>
        </w:rPr>
        <w:t>variables.</w:t>
      </w:r>
    </w:p>
    <w:p>
      <w:pPr>
        <w:pStyle w:val="8"/>
        <w:numPr>
          <w:ilvl w:val="0"/>
          <w:numId w:val="10"/>
        </w:numPr>
        <w:tabs>
          <w:tab w:val="left" w:pos="427"/>
        </w:tabs>
        <w:spacing w:before="2" w:after="0" w:line="240" w:lineRule="auto"/>
        <w:ind w:left="427" w:right="0" w:hanging="359"/>
        <w:jc w:val="left"/>
        <w:rPr>
          <w:sz w:val="25"/>
        </w:rPr>
      </w:pPr>
      <w:r>
        <w:rPr>
          <w:sz w:val="25"/>
        </w:rPr>
        <w:t>For</w:t>
      </w:r>
      <w:r>
        <w:rPr>
          <w:spacing w:val="-6"/>
          <w:sz w:val="25"/>
        </w:rPr>
        <w:t xml:space="preserve"> </w:t>
      </w:r>
      <w:r>
        <w:rPr>
          <w:sz w:val="25"/>
        </w:rPr>
        <w:t>better</w:t>
      </w:r>
      <w:r>
        <w:rPr>
          <w:spacing w:val="-6"/>
          <w:sz w:val="25"/>
        </w:rPr>
        <w:t xml:space="preserve"> </w:t>
      </w:r>
      <w:r>
        <w:rPr>
          <w:sz w:val="25"/>
        </w:rPr>
        <w:t>readability,</w:t>
      </w:r>
      <w:r>
        <w:rPr>
          <w:spacing w:val="-6"/>
          <w:sz w:val="25"/>
        </w:rPr>
        <w:t xml:space="preserve"> </w:t>
      </w:r>
      <w:r>
        <w:rPr>
          <w:sz w:val="25"/>
        </w:rPr>
        <w:t>the</w:t>
      </w:r>
      <w:r>
        <w:rPr>
          <w:spacing w:val="-6"/>
          <w:sz w:val="25"/>
        </w:rPr>
        <w:t xml:space="preserve"> </w:t>
      </w:r>
      <w:r>
        <w:rPr>
          <w:sz w:val="25"/>
        </w:rPr>
        <w:t>above</w:t>
      </w:r>
      <w:r>
        <w:rPr>
          <w:spacing w:val="-6"/>
          <w:sz w:val="25"/>
        </w:rPr>
        <w:t xml:space="preserve"> </w:t>
      </w:r>
      <w:r>
        <w:rPr>
          <w:sz w:val="25"/>
        </w:rPr>
        <w:t>declaration</w:t>
      </w:r>
      <w:r>
        <w:rPr>
          <w:spacing w:val="-5"/>
          <w:sz w:val="25"/>
        </w:rPr>
        <w:t xml:space="preserve"> </w:t>
      </w:r>
      <w:r>
        <w:rPr>
          <w:sz w:val="25"/>
        </w:rPr>
        <w:t>can</w:t>
      </w:r>
      <w:r>
        <w:rPr>
          <w:spacing w:val="-6"/>
          <w:sz w:val="25"/>
        </w:rPr>
        <w:t xml:space="preserve"> </w:t>
      </w:r>
      <w:r>
        <w:rPr>
          <w:sz w:val="25"/>
        </w:rPr>
        <w:t>be</w:t>
      </w:r>
      <w:r>
        <w:rPr>
          <w:spacing w:val="-6"/>
          <w:sz w:val="25"/>
        </w:rPr>
        <w:t xml:space="preserve"> </w:t>
      </w:r>
      <w:r>
        <w:rPr>
          <w:sz w:val="25"/>
        </w:rPr>
        <w:t>written</w:t>
      </w:r>
      <w:r>
        <w:rPr>
          <w:spacing w:val="-4"/>
          <w:sz w:val="25"/>
        </w:rPr>
        <w:t xml:space="preserve"> </w:t>
      </w:r>
      <w:r>
        <w:rPr>
          <w:sz w:val="25"/>
        </w:rPr>
        <w:t>as</w:t>
      </w:r>
      <w:r>
        <w:rPr>
          <w:spacing w:val="-6"/>
          <w:sz w:val="25"/>
        </w:rPr>
        <w:t xml:space="preserve"> </w:t>
      </w:r>
      <w:r>
        <w:rPr>
          <w:sz w:val="25"/>
        </w:rPr>
        <w:t>shown</w:t>
      </w:r>
      <w:r>
        <w:rPr>
          <w:spacing w:val="-6"/>
          <w:sz w:val="25"/>
        </w:rPr>
        <w:t xml:space="preserve"> </w:t>
      </w:r>
      <w:r>
        <w:rPr>
          <w:spacing w:val="-2"/>
          <w:sz w:val="25"/>
        </w:rPr>
        <w:t>below:</w:t>
      </w:r>
    </w:p>
    <w:p>
      <w:pPr>
        <w:tabs>
          <w:tab w:val="left" w:pos="2228"/>
        </w:tabs>
        <w:spacing w:before="149"/>
        <w:ind w:left="1508" w:right="0" w:firstLine="0"/>
        <w:jc w:val="left"/>
        <w:rPr>
          <w:sz w:val="25"/>
        </w:rPr>
      </w:pPr>
      <w:r>
        <w:rPr>
          <w:b/>
          <w:spacing w:val="-5"/>
          <w:sz w:val="25"/>
        </w:rPr>
        <w:t>int</w:t>
      </w:r>
      <w:r>
        <w:rPr>
          <w:b/>
          <w:sz w:val="25"/>
        </w:rPr>
        <w:tab/>
      </w:r>
      <w:r>
        <w:rPr>
          <w:sz w:val="25"/>
        </w:rPr>
        <w:t>*pa,</w:t>
      </w:r>
      <w:r>
        <w:rPr>
          <w:spacing w:val="-4"/>
          <w:sz w:val="25"/>
        </w:rPr>
        <w:t xml:space="preserve"> </w:t>
      </w:r>
      <w:r>
        <w:rPr>
          <w:sz w:val="25"/>
        </w:rPr>
        <w:t>pb,</w:t>
      </w:r>
      <w:r>
        <w:rPr>
          <w:spacing w:val="-4"/>
          <w:sz w:val="25"/>
        </w:rPr>
        <w:t xml:space="preserve"> </w:t>
      </w:r>
      <w:r>
        <w:rPr>
          <w:spacing w:val="-5"/>
          <w:sz w:val="25"/>
        </w:rPr>
        <w:t>pc;</w:t>
      </w:r>
    </w:p>
    <w:p>
      <w:pPr>
        <w:pStyle w:val="6"/>
        <w:spacing w:before="149"/>
        <w:ind w:left="428"/>
      </w:pPr>
      <w:r>
        <w:t>Now,</w:t>
      </w:r>
      <w:r>
        <w:rPr>
          <w:spacing w:val="6"/>
        </w:rPr>
        <w:t xml:space="preserve"> </w:t>
      </w:r>
      <w:r>
        <w:t>we</w:t>
      </w:r>
      <w:r>
        <w:rPr>
          <w:spacing w:val="7"/>
        </w:rPr>
        <w:t xml:space="preserve"> </w:t>
      </w:r>
      <w:r>
        <w:t>can</w:t>
      </w:r>
      <w:r>
        <w:rPr>
          <w:spacing w:val="6"/>
        </w:rPr>
        <w:t xml:space="preserve"> </w:t>
      </w:r>
      <w:r>
        <w:t>easily</w:t>
      </w:r>
      <w:r>
        <w:rPr>
          <w:spacing w:val="7"/>
        </w:rPr>
        <w:t xml:space="preserve"> </w:t>
      </w:r>
      <w:r>
        <w:t>say</w:t>
      </w:r>
      <w:r>
        <w:rPr>
          <w:spacing w:val="6"/>
        </w:rPr>
        <w:t xml:space="preserve"> </w:t>
      </w:r>
      <w:r>
        <w:t>that</w:t>
      </w:r>
      <w:r>
        <w:rPr>
          <w:spacing w:val="7"/>
        </w:rPr>
        <w:t xml:space="preserve"> </w:t>
      </w:r>
      <w:r>
        <w:rPr>
          <w:i/>
        </w:rPr>
        <w:t>pa</w:t>
      </w:r>
      <w:r>
        <w:rPr>
          <w:i/>
          <w:spacing w:val="6"/>
        </w:rPr>
        <w:t xml:space="preserve"> </w:t>
      </w:r>
      <w:r>
        <w:t>is</w:t>
      </w:r>
      <w:r>
        <w:rPr>
          <w:spacing w:val="7"/>
        </w:rPr>
        <w:t xml:space="preserve"> </w:t>
      </w:r>
      <w:r>
        <w:t>pointer</w:t>
      </w:r>
      <w:r>
        <w:rPr>
          <w:spacing w:val="6"/>
        </w:rPr>
        <w:t xml:space="preserve"> </w:t>
      </w:r>
      <w:r>
        <w:t>variable</w:t>
      </w:r>
      <w:r>
        <w:rPr>
          <w:spacing w:val="7"/>
        </w:rPr>
        <w:t xml:space="preserve"> </w:t>
      </w:r>
      <w:r>
        <w:t>because</w:t>
      </w:r>
      <w:r>
        <w:rPr>
          <w:spacing w:val="7"/>
        </w:rPr>
        <w:t xml:space="preserve"> </w:t>
      </w:r>
      <w:r>
        <w:t>of</w:t>
      </w:r>
      <w:r>
        <w:rPr>
          <w:spacing w:val="6"/>
        </w:rPr>
        <w:t xml:space="preserve"> </w:t>
      </w:r>
      <w:r>
        <w:t>*</w:t>
      </w:r>
      <w:r>
        <w:rPr>
          <w:spacing w:val="7"/>
        </w:rPr>
        <w:t xml:space="preserve"> </w:t>
      </w:r>
      <w:r>
        <w:t>operator,</w:t>
      </w:r>
      <w:r>
        <w:rPr>
          <w:spacing w:val="6"/>
        </w:rPr>
        <w:t xml:space="preserve"> </w:t>
      </w:r>
      <w:r>
        <w:rPr>
          <w:spacing w:val="-2"/>
        </w:rPr>
        <w:t>whereas</w:t>
      </w:r>
    </w:p>
    <w:p>
      <w:pPr>
        <w:pStyle w:val="6"/>
        <w:ind w:left="428"/>
      </w:pPr>
      <w:r>
        <w:rPr>
          <w:i/>
        </w:rPr>
        <w:t>pb</w:t>
      </w:r>
      <w:r>
        <w:rPr>
          <w:i/>
          <w:spacing w:val="-5"/>
        </w:rPr>
        <w:t xml:space="preserve"> </w:t>
      </w:r>
      <w:r>
        <w:t>and</w:t>
      </w:r>
      <w:r>
        <w:rPr>
          <w:spacing w:val="-4"/>
        </w:rPr>
        <w:t xml:space="preserve"> </w:t>
      </w:r>
      <w:r>
        <w:rPr>
          <w:i/>
        </w:rPr>
        <w:t>pc</w:t>
      </w:r>
      <w:r>
        <w:rPr>
          <w:i/>
          <w:spacing w:val="-5"/>
        </w:rPr>
        <w:t xml:space="preserve"> </w:t>
      </w:r>
      <w:r>
        <w:t>are</w:t>
      </w:r>
      <w:r>
        <w:rPr>
          <w:spacing w:val="-4"/>
        </w:rPr>
        <w:t xml:space="preserve"> </w:t>
      </w:r>
      <w:r>
        <w:t>integer</w:t>
      </w:r>
      <w:r>
        <w:rPr>
          <w:spacing w:val="-5"/>
        </w:rPr>
        <w:t xml:space="preserve"> </w:t>
      </w:r>
      <w:r>
        <w:t>variables</w:t>
      </w:r>
      <w:r>
        <w:rPr>
          <w:spacing w:val="-4"/>
        </w:rPr>
        <w:t xml:space="preserve"> </w:t>
      </w:r>
      <w:r>
        <w:t>and</w:t>
      </w:r>
      <w:r>
        <w:rPr>
          <w:spacing w:val="-5"/>
        </w:rPr>
        <w:t xml:space="preserve"> </w:t>
      </w:r>
      <w:r>
        <w:t>are</w:t>
      </w:r>
      <w:r>
        <w:rPr>
          <w:spacing w:val="-4"/>
        </w:rPr>
        <w:t xml:space="preserve"> </w:t>
      </w:r>
      <w:r>
        <w:t>not</w:t>
      </w:r>
      <w:r>
        <w:rPr>
          <w:spacing w:val="-4"/>
        </w:rPr>
        <w:t xml:space="preserve"> </w:t>
      </w:r>
      <w:r>
        <w:t>pointer</w:t>
      </w:r>
      <w:r>
        <w:rPr>
          <w:spacing w:val="-5"/>
        </w:rPr>
        <w:t xml:space="preserve"> </w:t>
      </w:r>
      <w:r>
        <w:rPr>
          <w:spacing w:val="-2"/>
        </w:rPr>
        <w:t>variables.</w:t>
      </w:r>
    </w:p>
    <w:p>
      <w:pPr>
        <w:pStyle w:val="8"/>
        <w:numPr>
          <w:ilvl w:val="0"/>
          <w:numId w:val="10"/>
        </w:numPr>
        <w:tabs>
          <w:tab w:val="left" w:pos="427"/>
        </w:tabs>
        <w:spacing w:before="2" w:after="0" w:line="304" w:lineRule="exact"/>
        <w:ind w:left="427" w:right="0" w:hanging="359"/>
        <w:jc w:val="left"/>
        <w:rPr>
          <w:sz w:val="25"/>
        </w:rPr>
      </w:pPr>
      <w:r>
        <w:rPr>
          <w:sz w:val="25"/>
        </w:rPr>
        <w:t>It</w:t>
      </w:r>
      <w:r>
        <w:rPr>
          <w:spacing w:val="-5"/>
          <w:sz w:val="25"/>
        </w:rPr>
        <w:t xml:space="preserve"> </w:t>
      </w:r>
      <w:r>
        <w:rPr>
          <w:sz w:val="25"/>
        </w:rPr>
        <w:t>is</w:t>
      </w:r>
      <w:r>
        <w:rPr>
          <w:spacing w:val="-4"/>
          <w:sz w:val="25"/>
        </w:rPr>
        <w:t xml:space="preserve"> </w:t>
      </w:r>
      <w:r>
        <w:rPr>
          <w:sz w:val="25"/>
        </w:rPr>
        <w:t>still</w:t>
      </w:r>
      <w:r>
        <w:rPr>
          <w:spacing w:val="-5"/>
          <w:sz w:val="25"/>
        </w:rPr>
        <w:t xml:space="preserve"> </w:t>
      </w:r>
      <w:r>
        <w:rPr>
          <w:sz w:val="25"/>
        </w:rPr>
        <w:t>better</w:t>
      </w:r>
      <w:r>
        <w:rPr>
          <w:spacing w:val="-4"/>
          <w:sz w:val="25"/>
        </w:rPr>
        <w:t xml:space="preserve"> </w:t>
      </w:r>
      <w:r>
        <w:rPr>
          <w:sz w:val="25"/>
        </w:rPr>
        <w:t>if</w:t>
      </w:r>
      <w:r>
        <w:rPr>
          <w:spacing w:val="-4"/>
          <w:sz w:val="25"/>
        </w:rPr>
        <w:t xml:space="preserve"> </w:t>
      </w:r>
      <w:r>
        <w:rPr>
          <w:sz w:val="25"/>
        </w:rPr>
        <w:t>the</w:t>
      </w:r>
      <w:r>
        <w:rPr>
          <w:spacing w:val="-5"/>
          <w:sz w:val="25"/>
        </w:rPr>
        <w:t xml:space="preserve"> </w:t>
      </w:r>
      <w:r>
        <w:rPr>
          <w:sz w:val="25"/>
        </w:rPr>
        <w:t>variables</w:t>
      </w:r>
      <w:r>
        <w:rPr>
          <w:spacing w:val="-4"/>
          <w:sz w:val="25"/>
        </w:rPr>
        <w:t xml:space="preserve"> </w:t>
      </w:r>
      <w:r>
        <w:rPr>
          <w:sz w:val="25"/>
        </w:rPr>
        <w:t>are</w:t>
      </w:r>
      <w:r>
        <w:rPr>
          <w:spacing w:val="-4"/>
          <w:sz w:val="25"/>
        </w:rPr>
        <w:t xml:space="preserve"> </w:t>
      </w:r>
      <w:r>
        <w:rPr>
          <w:sz w:val="25"/>
        </w:rPr>
        <w:t>declared</w:t>
      </w:r>
      <w:r>
        <w:rPr>
          <w:spacing w:val="-5"/>
          <w:sz w:val="25"/>
        </w:rPr>
        <w:t xml:space="preserve"> </w:t>
      </w:r>
      <w:r>
        <w:rPr>
          <w:sz w:val="25"/>
        </w:rPr>
        <w:t>in</w:t>
      </w:r>
      <w:r>
        <w:rPr>
          <w:spacing w:val="-4"/>
          <w:sz w:val="25"/>
        </w:rPr>
        <w:t xml:space="preserve"> </w:t>
      </w:r>
      <w:r>
        <w:rPr>
          <w:sz w:val="25"/>
        </w:rPr>
        <w:t>separate</w:t>
      </w:r>
      <w:r>
        <w:rPr>
          <w:spacing w:val="-5"/>
          <w:sz w:val="25"/>
        </w:rPr>
        <w:t xml:space="preserve"> </w:t>
      </w:r>
      <w:r>
        <w:rPr>
          <w:sz w:val="25"/>
        </w:rPr>
        <w:t>lines</w:t>
      </w:r>
      <w:r>
        <w:rPr>
          <w:spacing w:val="-4"/>
          <w:sz w:val="25"/>
        </w:rPr>
        <w:t xml:space="preserve"> </w:t>
      </w:r>
      <w:r>
        <w:rPr>
          <w:sz w:val="25"/>
        </w:rPr>
        <w:t>as</w:t>
      </w:r>
      <w:r>
        <w:rPr>
          <w:spacing w:val="-4"/>
          <w:sz w:val="25"/>
        </w:rPr>
        <w:t xml:space="preserve"> </w:t>
      </w:r>
      <w:r>
        <w:rPr>
          <w:sz w:val="25"/>
        </w:rPr>
        <w:t>shown</w:t>
      </w:r>
      <w:r>
        <w:rPr>
          <w:spacing w:val="-5"/>
          <w:sz w:val="25"/>
        </w:rPr>
        <w:t xml:space="preserve"> </w:t>
      </w:r>
      <w:r>
        <w:rPr>
          <w:spacing w:val="-2"/>
          <w:sz w:val="25"/>
        </w:rPr>
        <w:t>below:</w:t>
      </w:r>
    </w:p>
    <w:p>
      <w:pPr>
        <w:tabs>
          <w:tab w:val="left" w:pos="2228"/>
        </w:tabs>
        <w:spacing w:before="0" w:line="285" w:lineRule="exact"/>
        <w:ind w:left="1508" w:right="0" w:firstLine="0"/>
        <w:jc w:val="left"/>
        <w:rPr>
          <w:sz w:val="25"/>
        </w:rPr>
      </w:pPr>
      <w:r>
        <w:rPr>
          <w:b/>
          <w:spacing w:val="-5"/>
          <w:sz w:val="25"/>
        </w:rPr>
        <w:t>int</w:t>
      </w:r>
      <w:r>
        <w:rPr>
          <w:b/>
          <w:sz w:val="25"/>
        </w:rPr>
        <w:tab/>
      </w:r>
      <w:r>
        <w:rPr>
          <w:spacing w:val="-4"/>
          <w:sz w:val="25"/>
        </w:rPr>
        <w:t>*pa;</w:t>
      </w:r>
    </w:p>
    <w:p>
      <w:pPr>
        <w:tabs>
          <w:tab w:val="left" w:pos="2228"/>
        </w:tabs>
        <w:spacing w:before="1"/>
        <w:ind w:left="1508" w:right="0" w:firstLine="0"/>
        <w:jc w:val="left"/>
        <w:rPr>
          <w:sz w:val="25"/>
        </w:rPr>
      </w:pPr>
      <w:r>
        <w:rPr>
          <w:b/>
          <w:spacing w:val="-5"/>
          <w:sz w:val="25"/>
        </w:rPr>
        <w:t>int</w:t>
      </w:r>
      <w:r>
        <w:rPr>
          <w:b/>
          <w:sz w:val="25"/>
        </w:rPr>
        <w:tab/>
      </w:r>
      <w:r>
        <w:rPr>
          <w:spacing w:val="-5"/>
          <w:sz w:val="25"/>
        </w:rPr>
        <w:t>pb;</w:t>
      </w:r>
    </w:p>
    <w:p>
      <w:pPr>
        <w:tabs>
          <w:tab w:val="left" w:pos="2228"/>
        </w:tabs>
        <w:spacing w:before="0"/>
        <w:ind w:left="1508" w:right="0" w:firstLine="0"/>
        <w:jc w:val="left"/>
        <w:rPr>
          <w:sz w:val="25"/>
        </w:rPr>
      </w:pPr>
      <w:r>
        <w:rPr>
          <w:b/>
          <w:spacing w:val="-5"/>
          <w:sz w:val="25"/>
        </w:rPr>
        <w:t>int</w:t>
      </w:r>
      <w:r>
        <w:rPr>
          <w:b/>
          <w:sz w:val="25"/>
        </w:rPr>
        <w:tab/>
      </w:r>
      <w:r>
        <w:rPr>
          <w:spacing w:val="-5"/>
          <w:sz w:val="25"/>
        </w:rPr>
        <w:t>pc;</w:t>
      </w:r>
    </w:p>
    <w:p>
      <w:pPr>
        <w:pStyle w:val="2"/>
        <w:numPr>
          <w:ilvl w:val="2"/>
          <w:numId w:val="4"/>
        </w:numPr>
        <w:tabs>
          <w:tab w:val="left" w:pos="864"/>
        </w:tabs>
        <w:spacing w:before="203" w:after="0" w:line="240" w:lineRule="auto"/>
        <w:ind w:left="864" w:right="0" w:hanging="796"/>
        <w:jc w:val="left"/>
      </w:pPr>
      <w:r>
        <w:rPr>
          <w:color w:val="FF00FF"/>
        </w:rPr>
        <w:t>Dangling</w:t>
      </w:r>
      <w:r>
        <w:rPr>
          <w:color w:val="FF00FF"/>
          <w:spacing w:val="27"/>
        </w:rPr>
        <w:t xml:space="preserve"> </w:t>
      </w:r>
      <w:r>
        <w:rPr>
          <w:color w:val="FF00FF"/>
          <w:spacing w:val="-2"/>
        </w:rPr>
        <w:t>pointers</w:t>
      </w:r>
    </w:p>
    <w:p>
      <w:pPr>
        <w:pStyle w:val="6"/>
        <w:spacing w:before="167"/>
        <w:ind w:left="68"/>
      </w:pPr>
      <w:r>
        <w:t>In the previous section, we have seen the method of declaring a pointer variable. For example, consider the following declaration:</w:t>
      </w:r>
    </w:p>
    <w:p>
      <w:pPr>
        <w:tabs>
          <w:tab w:val="left" w:pos="1508"/>
        </w:tabs>
        <w:spacing w:before="217"/>
        <w:ind w:left="788" w:right="0" w:firstLine="0"/>
        <w:jc w:val="left"/>
        <w:rPr>
          <w:sz w:val="25"/>
        </w:rPr>
      </w:pPr>
      <w:r>
        <w:rPr>
          <w:b/>
          <w:spacing w:val="-5"/>
          <w:sz w:val="25"/>
        </w:rPr>
        <w:t>int</w:t>
      </w:r>
      <w:r>
        <w:rPr>
          <w:b/>
          <w:sz w:val="25"/>
        </w:rPr>
        <w:tab/>
      </w:r>
      <w:r>
        <w:rPr>
          <w:spacing w:val="-5"/>
          <w:sz w:val="25"/>
        </w:rPr>
        <w:t>*p;</w:t>
      </w:r>
    </w:p>
    <w:p>
      <w:pPr>
        <w:pStyle w:val="6"/>
        <w:spacing w:before="224" w:line="237" w:lineRule="auto"/>
        <w:ind w:left="68" w:right="506"/>
        <w:jc w:val="both"/>
      </w:pPr>
      <w:r>
        <w:t xml:space="preserve">This indicates that </w:t>
      </w:r>
      <w:r>
        <w:rPr>
          <w:i/>
        </w:rPr>
        <w:t xml:space="preserve">p </w:t>
      </w:r>
      <w:r>
        <w:t>is a pointer variable and the corresponding memory location should contain address of an integer variable. But, the declaration will not initialize the memory location and memory contains garbage value as shown below:</w:t>
      </w:r>
    </w:p>
    <w:p>
      <w:pPr>
        <w:pStyle w:val="6"/>
        <w:spacing w:before="184"/>
      </w:pPr>
    </w:p>
    <w:p>
      <w:pPr>
        <w:pStyle w:val="6"/>
        <w:tabs>
          <w:tab w:val="left" w:pos="2986"/>
        </w:tabs>
        <w:ind w:left="1306"/>
      </w:pPr>
      <w:r>
        <mc:AlternateContent>
          <mc:Choice Requires="wpg">
            <w:drawing>
              <wp:anchor distT="0" distB="0" distL="0" distR="0" simplePos="0" relativeHeight="251759616" behindDoc="1" locked="0" layoutInCell="1" allowOverlap="1">
                <wp:simplePos x="0" y="0"/>
                <wp:positionH relativeFrom="page">
                  <wp:posOffset>1946910</wp:posOffset>
                </wp:positionH>
                <wp:positionV relativeFrom="paragraph">
                  <wp:posOffset>-57785</wp:posOffset>
                </wp:positionV>
                <wp:extent cx="924560" cy="361950"/>
                <wp:effectExtent l="0" t="0" r="0" b="0"/>
                <wp:wrapNone/>
                <wp:docPr id="123" name="Group 123"/>
                <wp:cNvGraphicFramePr/>
                <a:graphic xmlns:a="http://schemas.openxmlformats.org/drawingml/2006/main">
                  <a:graphicData uri="http://schemas.microsoft.com/office/word/2010/wordprocessingGroup">
                    <wpg:wgp>
                      <wpg:cNvGrpSpPr/>
                      <wpg:grpSpPr>
                        <a:xfrm>
                          <a:off x="0" y="0"/>
                          <a:ext cx="924560" cy="361950"/>
                          <a:chOff x="0" y="0"/>
                          <a:chExt cx="924560" cy="361950"/>
                        </a:xfrm>
                      </wpg:grpSpPr>
                      <wps:wsp>
                        <wps:cNvPr id="124" name="Graphic 124"/>
                        <wps:cNvSpPr/>
                        <wps:spPr>
                          <a:xfrm>
                            <a:off x="9525" y="952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25" name="Graphic 125"/>
                        <wps:cNvSpPr/>
                        <wps:spPr>
                          <a:xfrm>
                            <a:off x="238125" y="147886"/>
                            <a:ext cx="686435" cy="85725"/>
                          </a:xfrm>
                          <a:custGeom>
                            <a:avLst/>
                            <a:gdLst/>
                            <a:ahLst/>
                            <a:cxnLst/>
                            <a:rect l="l" t="t" r="r" b="b"/>
                            <a:pathLst>
                              <a:path w="686435" h="85725">
                                <a:moveTo>
                                  <a:pt x="649920" y="42614"/>
                                </a:moveTo>
                                <a:lnTo>
                                  <a:pt x="607583" y="69075"/>
                                </a:lnTo>
                                <a:lnTo>
                                  <a:pt x="606226" y="74952"/>
                                </a:lnTo>
                                <a:lnTo>
                                  <a:pt x="611803" y="83874"/>
                                </a:lnTo>
                                <a:lnTo>
                                  <a:pt x="617679" y="85229"/>
                                </a:lnTo>
                                <a:lnTo>
                                  <a:pt x="670624" y="52139"/>
                                </a:lnTo>
                                <a:lnTo>
                                  <a:pt x="667894" y="52139"/>
                                </a:lnTo>
                                <a:lnTo>
                                  <a:pt x="667894" y="50692"/>
                                </a:lnTo>
                                <a:lnTo>
                                  <a:pt x="662844" y="50692"/>
                                </a:lnTo>
                                <a:lnTo>
                                  <a:pt x="649920" y="42614"/>
                                </a:lnTo>
                                <a:close/>
                              </a:path>
                              <a:path w="686435" h="85725">
                                <a:moveTo>
                                  <a:pt x="634680" y="33089"/>
                                </a:moveTo>
                                <a:lnTo>
                                  <a:pt x="0" y="33089"/>
                                </a:lnTo>
                                <a:lnTo>
                                  <a:pt x="0" y="52139"/>
                                </a:lnTo>
                                <a:lnTo>
                                  <a:pt x="634680" y="52139"/>
                                </a:lnTo>
                                <a:lnTo>
                                  <a:pt x="649920" y="42614"/>
                                </a:lnTo>
                                <a:lnTo>
                                  <a:pt x="634680" y="33089"/>
                                </a:lnTo>
                                <a:close/>
                              </a:path>
                              <a:path w="686435" h="85725">
                                <a:moveTo>
                                  <a:pt x="670624" y="33089"/>
                                </a:moveTo>
                                <a:lnTo>
                                  <a:pt x="667894" y="33089"/>
                                </a:lnTo>
                                <a:lnTo>
                                  <a:pt x="667894" y="52139"/>
                                </a:lnTo>
                                <a:lnTo>
                                  <a:pt x="670624" y="52139"/>
                                </a:lnTo>
                                <a:lnTo>
                                  <a:pt x="685864" y="42614"/>
                                </a:lnTo>
                                <a:lnTo>
                                  <a:pt x="670624" y="33089"/>
                                </a:lnTo>
                                <a:close/>
                              </a:path>
                              <a:path w="686435" h="85725">
                                <a:moveTo>
                                  <a:pt x="662844" y="34537"/>
                                </a:moveTo>
                                <a:lnTo>
                                  <a:pt x="649920" y="42614"/>
                                </a:lnTo>
                                <a:lnTo>
                                  <a:pt x="662844" y="50692"/>
                                </a:lnTo>
                                <a:lnTo>
                                  <a:pt x="662844" y="34537"/>
                                </a:lnTo>
                                <a:close/>
                              </a:path>
                              <a:path w="686435" h="85725">
                                <a:moveTo>
                                  <a:pt x="667894" y="34537"/>
                                </a:moveTo>
                                <a:lnTo>
                                  <a:pt x="662844" y="34537"/>
                                </a:lnTo>
                                <a:lnTo>
                                  <a:pt x="662844" y="50692"/>
                                </a:lnTo>
                                <a:lnTo>
                                  <a:pt x="667894" y="50692"/>
                                </a:lnTo>
                                <a:lnTo>
                                  <a:pt x="667894" y="34537"/>
                                </a:lnTo>
                                <a:close/>
                              </a:path>
                              <a:path w="686435" h="85725">
                                <a:moveTo>
                                  <a:pt x="617679" y="0"/>
                                </a:moveTo>
                                <a:lnTo>
                                  <a:pt x="611803" y="1356"/>
                                </a:lnTo>
                                <a:lnTo>
                                  <a:pt x="606226" y="10278"/>
                                </a:lnTo>
                                <a:lnTo>
                                  <a:pt x="607583" y="16154"/>
                                </a:lnTo>
                                <a:lnTo>
                                  <a:pt x="649920" y="42614"/>
                                </a:lnTo>
                                <a:lnTo>
                                  <a:pt x="662844" y="34537"/>
                                </a:lnTo>
                                <a:lnTo>
                                  <a:pt x="667894" y="34537"/>
                                </a:lnTo>
                                <a:lnTo>
                                  <a:pt x="667894" y="33089"/>
                                </a:lnTo>
                                <a:lnTo>
                                  <a:pt x="670624" y="33089"/>
                                </a:lnTo>
                                <a:lnTo>
                                  <a:pt x="6176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153.3pt;margin-top:-4.55pt;height:28.5pt;width:72.8pt;mso-position-horizontal-relative:page;z-index:-251556864;mso-width-relative:page;mso-height-relative:page;" coordsize="924560,361950" o:gfxdata="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Bd4eI82wAAAAkBAAAPAAAAAAAAAAEAIAAAACIA&#10;AABkcnMvZG93bnJldi54bWxQSwECFAAUAAAACACHTuJAV0QqqUAEAACqEAAADgAAAAAAAAABACAA&#10;AAAqAQAAZHJzL2Uyb0RvYy54bWxQSwUGAAAAAAYABgBZAQAA3AcAAAAA&#10;">
                <o:lock v:ext="edit" aspectratio="f"/>
                <v:shape id="Graphic 124" o:spid="_x0000_s1026" o:spt="100" style="position:absolute;left:9525;top:9525;height:342900;width:571500;" filled="f" stroked="t" coordsize="571500,342900" o:gfxdata="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fp9O8AAAA&#10;3AAAAA8AAAAAAAAAAQAgAAAAIgAAAGRycy9kb3ducmV2LnhtbFBLAQIUABQAAAAIAIdO4kAzLwWe&#10;OwAAADkAAAAQAAAAAAAAAAEAIAAAAAsBAABkcnMvc2hhcGV4bWwueG1sUEsFBgAAAAAGAAYAWwEA&#10;ALUDAAAAAA==&#10;" path="m0,0l571500,0,571500,342900,0,342900,0,0xe">
                  <v:fill on="f" focussize="0,0"/>
                  <v:stroke weight="1.5pt" color="#FF00FF" joinstyle="round"/>
                  <v:imagedata o:title=""/>
                  <o:lock v:ext="edit" aspectratio="f"/>
                  <v:textbox inset="0mm,0mm,0mm,0mm"/>
                </v:shape>
                <v:shape id="Graphic 125" o:spid="_x0000_s1026" o:spt="100" style="position:absolute;left:238125;top:147886;height:85725;width:686435;" fillcolor="#FF00FF" filled="t" stroked="f" coordsize="686435,85725" o:gfxdata="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ecpq8AAAA&#10;3AAAAA8AAAAAAAAAAQAgAAAAIgAAAGRycy9kb3ducmV2LnhtbFBLAQIUABQAAAAIAIdO4kAzLwWe&#10;OwAAADkAAAAQAAAAAAAAAAEAIAAAAAsBAABkcnMvc2hhcGV4bWwueG1sUEsFBgAAAAAGAAYAWwEA&#10;ALUDAAAAAA==&#10;" path="m649920,42614l607583,69075,606226,74952,611803,83874,617679,85229,670624,52139,667894,52139,667894,50692,662844,50692,649920,42614xem634680,33089l0,33089,0,52139,634680,52139,649920,42614,634680,33089xem670624,33089l667894,33089,667894,52139,670624,52139,685864,42614,670624,33089xem662844,34537l649920,42614,662844,50692,662844,34537xem667894,34537l662844,34537,662844,50692,667894,50692,667894,34537xem617679,0l611803,1356,606226,10278,607583,16154,649920,42614,662844,34537,667894,34537,667894,33089,670624,33089,617679,0xe">
                  <v:fill on="t" focussize="0,0"/>
                  <v:stroke on="f"/>
                  <v:imagedata o:title=""/>
                  <o:lock v:ext="edit" aspectratio="f"/>
                  <v:textbox inset="0mm,0mm,0mm,0mm"/>
                </v:shape>
              </v:group>
            </w:pict>
          </mc:Fallback>
        </mc:AlternateContent>
      </w:r>
      <w:r>
        <w:rPr>
          <w:spacing w:val="-10"/>
          <w:position w:val="4"/>
        </w:rPr>
        <w:t>p</w:t>
      </w:r>
      <w:r>
        <w:rPr>
          <w:position w:val="4"/>
        </w:rPr>
        <w:tab/>
      </w:r>
      <w:r>
        <w:t>Garbage</w:t>
      </w:r>
      <w:r>
        <w:rPr>
          <w:spacing w:val="-9"/>
        </w:rPr>
        <w:t xml:space="preserve"> </w:t>
      </w:r>
      <w:r>
        <w:rPr>
          <w:spacing w:val="-2"/>
        </w:rPr>
        <w:t>value</w:t>
      </w:r>
    </w:p>
    <w:p>
      <w:pPr>
        <w:pStyle w:val="6"/>
        <w:spacing w:before="253"/>
      </w:pPr>
    </w:p>
    <w:p>
      <w:pPr>
        <w:spacing w:before="0" w:line="237" w:lineRule="auto"/>
        <w:ind w:left="68" w:right="0" w:firstLine="0"/>
        <w:jc w:val="left"/>
        <w:rPr>
          <w:sz w:val="26"/>
        </w:rPr>
      </w:pPr>
      <w:r>
        <w:rPr>
          <w:sz w:val="25"/>
        </w:rPr>
        <w:t>Here,</w:t>
      </w:r>
      <w:r>
        <w:rPr>
          <w:spacing w:val="23"/>
          <w:sz w:val="25"/>
        </w:rPr>
        <w:t xml:space="preserve"> </w:t>
      </w:r>
      <w:r>
        <w:rPr>
          <w:sz w:val="25"/>
        </w:rPr>
        <w:t>the</w:t>
      </w:r>
      <w:r>
        <w:rPr>
          <w:spacing w:val="23"/>
          <w:sz w:val="25"/>
        </w:rPr>
        <w:t xml:space="preserve"> </w:t>
      </w:r>
      <w:r>
        <w:rPr>
          <w:sz w:val="25"/>
        </w:rPr>
        <w:t>pointer</w:t>
      </w:r>
      <w:r>
        <w:rPr>
          <w:spacing w:val="23"/>
          <w:sz w:val="25"/>
        </w:rPr>
        <w:t xml:space="preserve"> </w:t>
      </w:r>
      <w:r>
        <w:rPr>
          <w:sz w:val="25"/>
        </w:rPr>
        <w:t>variable</w:t>
      </w:r>
      <w:r>
        <w:rPr>
          <w:spacing w:val="23"/>
          <w:sz w:val="25"/>
        </w:rPr>
        <w:t xml:space="preserve"> </w:t>
      </w:r>
      <w:r>
        <w:rPr>
          <w:i/>
          <w:sz w:val="25"/>
        </w:rPr>
        <w:t>p</w:t>
      </w:r>
      <w:r>
        <w:rPr>
          <w:i/>
          <w:spacing w:val="23"/>
          <w:sz w:val="25"/>
        </w:rPr>
        <w:t xml:space="preserve"> </w:t>
      </w:r>
      <w:r>
        <w:rPr>
          <w:sz w:val="25"/>
        </w:rPr>
        <w:t>does</w:t>
      </w:r>
      <w:r>
        <w:rPr>
          <w:spacing w:val="23"/>
          <w:sz w:val="25"/>
        </w:rPr>
        <w:t xml:space="preserve"> </w:t>
      </w:r>
      <w:r>
        <w:rPr>
          <w:sz w:val="25"/>
        </w:rPr>
        <w:t>not</w:t>
      </w:r>
      <w:r>
        <w:rPr>
          <w:spacing w:val="23"/>
          <w:sz w:val="25"/>
        </w:rPr>
        <w:t xml:space="preserve"> </w:t>
      </w:r>
      <w:r>
        <w:rPr>
          <w:sz w:val="25"/>
        </w:rPr>
        <w:t>contain</w:t>
      </w:r>
      <w:r>
        <w:rPr>
          <w:spacing w:val="23"/>
          <w:sz w:val="25"/>
        </w:rPr>
        <w:t xml:space="preserve"> </w:t>
      </w:r>
      <w:r>
        <w:rPr>
          <w:sz w:val="25"/>
        </w:rPr>
        <w:t>a</w:t>
      </w:r>
      <w:r>
        <w:rPr>
          <w:spacing w:val="23"/>
          <w:sz w:val="25"/>
        </w:rPr>
        <w:t xml:space="preserve"> </w:t>
      </w:r>
      <w:r>
        <w:rPr>
          <w:sz w:val="25"/>
        </w:rPr>
        <w:t>valid</w:t>
      </w:r>
      <w:r>
        <w:rPr>
          <w:spacing w:val="23"/>
          <w:sz w:val="25"/>
        </w:rPr>
        <w:t xml:space="preserve"> </w:t>
      </w:r>
      <w:r>
        <w:rPr>
          <w:sz w:val="25"/>
        </w:rPr>
        <w:t>address</w:t>
      </w:r>
      <w:r>
        <w:rPr>
          <w:spacing w:val="23"/>
          <w:sz w:val="25"/>
        </w:rPr>
        <w:t xml:space="preserve"> </w:t>
      </w:r>
      <w:r>
        <w:rPr>
          <w:sz w:val="25"/>
        </w:rPr>
        <w:t>and</w:t>
      </w:r>
      <w:r>
        <w:rPr>
          <w:spacing w:val="23"/>
          <w:sz w:val="25"/>
        </w:rPr>
        <w:t xml:space="preserve"> </w:t>
      </w:r>
      <w:r>
        <w:rPr>
          <w:sz w:val="25"/>
        </w:rPr>
        <w:t>we</w:t>
      </w:r>
      <w:r>
        <w:rPr>
          <w:spacing w:val="23"/>
          <w:sz w:val="25"/>
        </w:rPr>
        <w:t xml:space="preserve"> </w:t>
      </w:r>
      <w:r>
        <w:rPr>
          <w:sz w:val="25"/>
        </w:rPr>
        <w:t>say</w:t>
      </w:r>
      <w:r>
        <w:rPr>
          <w:spacing w:val="23"/>
          <w:sz w:val="25"/>
        </w:rPr>
        <w:t xml:space="preserve"> </w:t>
      </w:r>
      <w:r>
        <w:rPr>
          <w:sz w:val="25"/>
        </w:rPr>
        <w:t>that</w:t>
      </w:r>
      <w:r>
        <w:rPr>
          <w:spacing w:val="23"/>
          <w:sz w:val="25"/>
        </w:rPr>
        <w:t xml:space="preserve"> </w:t>
      </w:r>
      <w:r>
        <w:rPr>
          <w:sz w:val="25"/>
        </w:rPr>
        <w:t>it</w:t>
      </w:r>
      <w:r>
        <w:rPr>
          <w:spacing w:val="23"/>
          <w:sz w:val="25"/>
        </w:rPr>
        <w:t xml:space="preserve"> </w:t>
      </w:r>
      <w:r>
        <w:rPr>
          <w:sz w:val="25"/>
        </w:rPr>
        <w:t>is</w:t>
      </w:r>
      <w:r>
        <w:rPr>
          <w:spacing w:val="23"/>
          <w:sz w:val="25"/>
        </w:rPr>
        <w:t xml:space="preserve"> </w:t>
      </w:r>
      <w:r>
        <w:rPr>
          <w:sz w:val="25"/>
        </w:rPr>
        <w:t xml:space="preserve">a dangling pointer. Now, let </w:t>
      </w:r>
      <w:r>
        <w:rPr>
          <w:sz w:val="26"/>
        </w:rPr>
        <w:t xml:space="preserve">us see </w:t>
      </w:r>
      <w:r>
        <w:rPr>
          <w:color w:val="FF00FF"/>
          <w:sz w:val="26"/>
        </w:rPr>
        <w:t>“What is a dangling pointer?”</w:t>
      </w:r>
    </w:p>
    <w:p>
      <w:pPr>
        <w:pStyle w:val="6"/>
        <w:spacing w:before="233"/>
        <w:ind w:left="68"/>
      </w:pPr>
      <w:r>
        <w:rPr>
          <w:b/>
          <w:color w:val="FF00FF"/>
        </w:rPr>
        <w:t>Definition:</w:t>
      </w:r>
      <w:r>
        <w:rPr>
          <w:b/>
          <w:color w:val="FF00FF"/>
          <w:spacing w:val="59"/>
        </w:rPr>
        <w:t xml:space="preserve"> </w:t>
      </w:r>
      <w:r>
        <w:t>A</w:t>
      </w:r>
      <w:r>
        <w:rPr>
          <w:spacing w:val="61"/>
        </w:rPr>
        <w:t xml:space="preserve"> </w:t>
      </w:r>
      <w:r>
        <w:t>pointer</w:t>
      </w:r>
      <w:r>
        <w:rPr>
          <w:spacing w:val="59"/>
        </w:rPr>
        <w:t xml:space="preserve"> </w:t>
      </w:r>
      <w:r>
        <w:t>variable</w:t>
      </w:r>
      <w:r>
        <w:rPr>
          <w:spacing w:val="60"/>
        </w:rPr>
        <w:t xml:space="preserve"> </w:t>
      </w:r>
      <w:r>
        <w:t>which</w:t>
      </w:r>
      <w:r>
        <w:rPr>
          <w:spacing w:val="59"/>
        </w:rPr>
        <w:t xml:space="preserve"> </w:t>
      </w:r>
      <w:r>
        <w:t>does</w:t>
      </w:r>
      <w:r>
        <w:rPr>
          <w:spacing w:val="60"/>
        </w:rPr>
        <w:t xml:space="preserve"> </w:t>
      </w:r>
      <w:r>
        <w:t>not</w:t>
      </w:r>
      <w:r>
        <w:rPr>
          <w:spacing w:val="60"/>
        </w:rPr>
        <w:t xml:space="preserve"> </w:t>
      </w:r>
      <w:r>
        <w:t>contain</w:t>
      </w:r>
      <w:r>
        <w:rPr>
          <w:spacing w:val="59"/>
        </w:rPr>
        <w:t xml:space="preserve"> </w:t>
      </w:r>
      <w:r>
        <w:t>a</w:t>
      </w:r>
      <w:r>
        <w:rPr>
          <w:spacing w:val="60"/>
        </w:rPr>
        <w:t xml:space="preserve"> </w:t>
      </w:r>
      <w:r>
        <w:t>valid</w:t>
      </w:r>
      <w:r>
        <w:rPr>
          <w:spacing w:val="59"/>
        </w:rPr>
        <w:t xml:space="preserve"> </w:t>
      </w:r>
      <w:r>
        <w:t>address</w:t>
      </w:r>
      <w:r>
        <w:rPr>
          <w:spacing w:val="60"/>
        </w:rPr>
        <w:t xml:space="preserve"> </w:t>
      </w:r>
      <w:r>
        <w:t>is</w:t>
      </w:r>
      <w:r>
        <w:rPr>
          <w:spacing w:val="60"/>
        </w:rPr>
        <w:t xml:space="preserve"> </w:t>
      </w:r>
      <w:r>
        <w:rPr>
          <w:spacing w:val="-2"/>
        </w:rPr>
        <w:t>called</w:t>
      </w:r>
    </w:p>
    <w:p>
      <w:pPr>
        <w:spacing w:before="1"/>
        <w:ind w:left="68" w:right="0" w:firstLine="0"/>
        <w:jc w:val="left"/>
        <w:rPr>
          <w:i/>
          <w:sz w:val="25"/>
        </w:rPr>
      </w:pPr>
      <w:r>
        <w:rPr>
          <w:i/>
          <w:color w:val="FF00FF"/>
          <w:sz w:val="25"/>
        </w:rPr>
        <w:t>dangling</w:t>
      </w:r>
      <w:r>
        <w:rPr>
          <w:i/>
          <w:color w:val="FF00FF"/>
          <w:spacing w:val="-9"/>
          <w:sz w:val="25"/>
        </w:rPr>
        <w:t xml:space="preserve"> </w:t>
      </w:r>
      <w:r>
        <w:rPr>
          <w:i/>
          <w:color w:val="FF00FF"/>
          <w:spacing w:val="-2"/>
          <w:sz w:val="25"/>
        </w:rPr>
        <w:t>pointer.</w:t>
      </w:r>
    </w:p>
    <w:p>
      <w:pPr>
        <w:spacing w:after="0"/>
        <w:jc w:val="left"/>
        <w:rPr>
          <w:i/>
          <w:sz w:val="25"/>
        </w:rPr>
        <w:sectPr>
          <w:pgSz w:w="11910" w:h="16840"/>
          <w:pgMar w:top="2240" w:right="1133" w:bottom="280" w:left="1559" w:header="1884" w:footer="0" w:gutter="0"/>
          <w:cols w:space="720" w:num="1"/>
        </w:sectPr>
      </w:pPr>
    </w:p>
    <w:p>
      <w:pPr>
        <w:spacing w:before="54"/>
        <w:ind w:left="68" w:right="0" w:firstLine="0"/>
        <w:jc w:val="left"/>
        <w:rPr>
          <w:i/>
          <w:sz w:val="25"/>
        </w:rPr>
      </w:pPr>
      <w:r>
        <w:rPr>
          <w:b/>
          <w:color w:val="FF00FF"/>
          <w:sz w:val="25"/>
        </w:rPr>
        <w:t>Example</w:t>
      </w:r>
      <w:r>
        <w:rPr>
          <w:b/>
          <w:color w:val="FF00FF"/>
          <w:spacing w:val="-8"/>
          <w:sz w:val="25"/>
        </w:rPr>
        <w:t xml:space="preserve"> </w:t>
      </w:r>
      <w:r>
        <w:rPr>
          <w:b/>
          <w:color w:val="FF00FF"/>
          <w:sz w:val="25"/>
        </w:rPr>
        <w:t>12.4:</w:t>
      </w:r>
      <w:r>
        <w:rPr>
          <w:b/>
          <w:color w:val="FF00FF"/>
          <w:spacing w:val="-7"/>
          <w:sz w:val="25"/>
        </w:rPr>
        <w:t xml:space="preserve"> </w:t>
      </w:r>
      <w:r>
        <w:rPr>
          <w:sz w:val="25"/>
        </w:rPr>
        <w:t>Consider</w:t>
      </w:r>
      <w:r>
        <w:rPr>
          <w:spacing w:val="-8"/>
          <w:sz w:val="25"/>
        </w:rPr>
        <w:t xml:space="preserve"> </w:t>
      </w:r>
      <w:r>
        <w:rPr>
          <w:sz w:val="25"/>
        </w:rPr>
        <w:t>following</w:t>
      </w:r>
      <w:r>
        <w:rPr>
          <w:spacing w:val="-7"/>
          <w:sz w:val="25"/>
        </w:rPr>
        <w:t xml:space="preserve"> </w:t>
      </w:r>
      <w:r>
        <w:rPr>
          <w:sz w:val="25"/>
        </w:rPr>
        <w:t>declarations</w:t>
      </w:r>
      <w:r>
        <w:rPr>
          <w:spacing w:val="-8"/>
          <w:sz w:val="25"/>
        </w:rPr>
        <w:t xml:space="preserve"> </w:t>
      </w:r>
      <w:r>
        <w:rPr>
          <w:sz w:val="25"/>
        </w:rPr>
        <w:t>and</w:t>
      </w:r>
      <w:r>
        <w:rPr>
          <w:spacing w:val="-7"/>
          <w:sz w:val="25"/>
        </w:rPr>
        <w:t xml:space="preserve"> </w:t>
      </w:r>
      <w:r>
        <w:rPr>
          <w:sz w:val="25"/>
        </w:rPr>
        <w:t>assume</w:t>
      </w:r>
      <w:r>
        <w:rPr>
          <w:spacing w:val="-7"/>
          <w:sz w:val="25"/>
        </w:rPr>
        <w:t xml:space="preserve"> </w:t>
      </w:r>
      <w:r>
        <w:rPr>
          <w:sz w:val="25"/>
        </w:rPr>
        <w:t>all</w:t>
      </w:r>
      <w:r>
        <w:rPr>
          <w:spacing w:val="-7"/>
          <w:sz w:val="25"/>
        </w:rPr>
        <w:t xml:space="preserve"> </w:t>
      </w:r>
      <w:r>
        <w:rPr>
          <w:sz w:val="25"/>
        </w:rPr>
        <w:t>are</w:t>
      </w:r>
      <w:r>
        <w:rPr>
          <w:spacing w:val="-7"/>
          <w:sz w:val="25"/>
        </w:rPr>
        <w:t xml:space="preserve"> </w:t>
      </w:r>
      <w:r>
        <w:rPr>
          <w:i/>
          <w:color w:val="FF00FF"/>
          <w:sz w:val="25"/>
        </w:rPr>
        <w:t>local</w:t>
      </w:r>
      <w:r>
        <w:rPr>
          <w:i/>
          <w:color w:val="FF00FF"/>
          <w:spacing w:val="-7"/>
          <w:sz w:val="25"/>
        </w:rPr>
        <w:t xml:space="preserve"> </w:t>
      </w:r>
      <w:r>
        <w:rPr>
          <w:i/>
          <w:color w:val="FF00FF"/>
          <w:spacing w:val="-2"/>
          <w:sz w:val="25"/>
        </w:rPr>
        <w:t>variables.</w:t>
      </w:r>
    </w:p>
    <w:p>
      <w:pPr>
        <w:pStyle w:val="6"/>
        <w:tabs>
          <w:tab w:val="left" w:pos="1508"/>
          <w:tab w:val="left" w:pos="2948"/>
        </w:tabs>
        <w:spacing w:before="1"/>
        <w:ind w:left="788"/>
      </w:pPr>
      <w:r>
        <w:rPr>
          <w:b/>
          <w:spacing w:val="-5"/>
        </w:rPr>
        <w:t>int</w:t>
      </w:r>
      <w:r>
        <w:rPr>
          <w:b/>
        </w:rPr>
        <w:tab/>
      </w:r>
      <w:r>
        <w:rPr>
          <w:spacing w:val="-4"/>
        </w:rPr>
        <w:t>*pi</w:t>
      </w:r>
      <w:r>
        <w:rPr>
          <w:b/>
          <w:spacing w:val="-4"/>
        </w:rPr>
        <w:t>;</w:t>
      </w:r>
      <w:r>
        <w:rPr>
          <w:b/>
        </w:rPr>
        <w:tab/>
      </w:r>
      <w:r>
        <w:rPr>
          <w:b/>
          <w:color w:val="FF00FF"/>
        </w:rPr>
        <w:t>/</w:t>
      </w:r>
      <w:r>
        <w:rPr>
          <w:color w:val="FF00FF"/>
        </w:rPr>
        <w:t>*</w:t>
      </w:r>
      <w:r>
        <w:rPr>
          <w:color w:val="FF00FF"/>
          <w:spacing w:val="-5"/>
        </w:rPr>
        <w:t xml:space="preserve"> </w:t>
      </w:r>
      <w:r>
        <w:rPr>
          <w:color w:val="FF00FF"/>
        </w:rPr>
        <w:t>Pointer</w:t>
      </w:r>
      <w:r>
        <w:rPr>
          <w:color w:val="FF00FF"/>
          <w:spacing w:val="-4"/>
        </w:rPr>
        <w:t xml:space="preserve"> </w:t>
      </w:r>
      <w:r>
        <w:rPr>
          <w:color w:val="FF00FF"/>
        </w:rPr>
        <w:t>to</w:t>
      </w:r>
      <w:r>
        <w:rPr>
          <w:color w:val="FF00FF"/>
          <w:spacing w:val="-4"/>
        </w:rPr>
        <w:t xml:space="preserve"> </w:t>
      </w:r>
      <w:r>
        <w:rPr>
          <w:color w:val="FF00FF"/>
        </w:rPr>
        <w:t>an</w:t>
      </w:r>
      <w:r>
        <w:rPr>
          <w:color w:val="FF00FF"/>
          <w:spacing w:val="-4"/>
        </w:rPr>
        <w:t xml:space="preserve"> </w:t>
      </w:r>
      <w:r>
        <w:rPr>
          <w:color w:val="FF00FF"/>
        </w:rPr>
        <w:t>integer</w:t>
      </w:r>
      <w:r>
        <w:rPr>
          <w:color w:val="FF00FF"/>
          <w:spacing w:val="-4"/>
        </w:rPr>
        <w:t xml:space="preserve"> </w:t>
      </w:r>
      <w:r>
        <w:rPr>
          <w:color w:val="FF00FF"/>
          <w:spacing w:val="-5"/>
        </w:rPr>
        <w:t>*/</w:t>
      </w:r>
    </w:p>
    <w:p>
      <w:pPr>
        <w:pStyle w:val="6"/>
        <w:tabs>
          <w:tab w:val="left" w:pos="1508"/>
          <w:tab w:val="left" w:pos="2948"/>
        </w:tabs>
        <w:spacing w:before="1"/>
        <w:ind w:left="788"/>
      </w:pPr>
      <w:r>
        <w:rPr>
          <w:b/>
          <w:spacing w:val="-2"/>
        </w:rPr>
        <w:t>float</w:t>
      </w:r>
      <w:r>
        <w:rPr>
          <w:b/>
        </w:rPr>
        <w:tab/>
      </w:r>
      <w:r>
        <w:rPr>
          <w:spacing w:val="-4"/>
        </w:rPr>
        <w:t>*pf;</w:t>
      </w:r>
      <w:r>
        <w:tab/>
      </w:r>
      <w:r>
        <w:rPr>
          <w:color w:val="FF00FF"/>
        </w:rPr>
        <w:t>/*</w:t>
      </w:r>
      <w:r>
        <w:rPr>
          <w:color w:val="FF00FF"/>
          <w:spacing w:val="-5"/>
        </w:rPr>
        <w:t xml:space="preserve"> </w:t>
      </w:r>
      <w:r>
        <w:rPr>
          <w:color w:val="FF00FF"/>
        </w:rPr>
        <w:t>Pointer</w:t>
      </w:r>
      <w:r>
        <w:rPr>
          <w:color w:val="FF00FF"/>
          <w:spacing w:val="-4"/>
        </w:rPr>
        <w:t xml:space="preserve"> </w:t>
      </w:r>
      <w:r>
        <w:rPr>
          <w:color w:val="FF00FF"/>
        </w:rPr>
        <w:t>to</w:t>
      </w:r>
      <w:r>
        <w:rPr>
          <w:color w:val="FF00FF"/>
          <w:spacing w:val="-4"/>
        </w:rPr>
        <w:t xml:space="preserve"> </w:t>
      </w:r>
      <w:r>
        <w:rPr>
          <w:color w:val="FF00FF"/>
        </w:rPr>
        <w:t>a</w:t>
      </w:r>
      <w:r>
        <w:rPr>
          <w:color w:val="FF00FF"/>
          <w:spacing w:val="-4"/>
        </w:rPr>
        <w:t xml:space="preserve"> </w:t>
      </w:r>
      <w:r>
        <w:rPr>
          <w:color w:val="FF00FF"/>
        </w:rPr>
        <w:t>float</w:t>
      </w:r>
      <w:r>
        <w:rPr>
          <w:color w:val="FF00FF"/>
          <w:spacing w:val="-4"/>
        </w:rPr>
        <w:t xml:space="preserve"> </w:t>
      </w:r>
      <w:r>
        <w:rPr>
          <w:color w:val="FF00FF"/>
        </w:rPr>
        <w:t>number</w:t>
      </w:r>
      <w:r>
        <w:rPr>
          <w:color w:val="FF00FF"/>
          <w:spacing w:val="-4"/>
        </w:rPr>
        <w:t xml:space="preserve"> </w:t>
      </w:r>
      <w:r>
        <w:rPr>
          <w:color w:val="FF00FF"/>
          <w:spacing w:val="-5"/>
        </w:rPr>
        <w:t>*/</w:t>
      </w:r>
    </w:p>
    <w:p>
      <w:pPr>
        <w:pStyle w:val="6"/>
        <w:tabs>
          <w:tab w:val="left" w:pos="1508"/>
          <w:tab w:val="left" w:pos="2948"/>
        </w:tabs>
        <w:ind w:left="788"/>
      </w:pPr>
      <w:r>
        <w:rPr>
          <w:b/>
          <w:spacing w:val="-4"/>
        </w:rPr>
        <w:t>char</w:t>
      </w:r>
      <w:r>
        <w:rPr>
          <w:b/>
        </w:rPr>
        <w:tab/>
      </w:r>
      <w:r>
        <w:rPr>
          <w:spacing w:val="-4"/>
        </w:rPr>
        <w:t>*pc</w:t>
      </w:r>
      <w:r>
        <w:rPr>
          <w:b/>
          <w:spacing w:val="-4"/>
        </w:rPr>
        <w:t>;</w:t>
      </w:r>
      <w:r>
        <w:rPr>
          <w:b/>
        </w:rPr>
        <w:tab/>
      </w:r>
      <w:r>
        <w:rPr>
          <w:color w:val="FF00FF"/>
        </w:rPr>
        <w:t>/*</w:t>
      </w:r>
      <w:r>
        <w:rPr>
          <w:color w:val="FF00FF"/>
          <w:spacing w:val="-5"/>
        </w:rPr>
        <w:t xml:space="preserve"> </w:t>
      </w:r>
      <w:r>
        <w:rPr>
          <w:color w:val="FF00FF"/>
        </w:rPr>
        <w:t>Pointer</w:t>
      </w:r>
      <w:r>
        <w:rPr>
          <w:color w:val="FF00FF"/>
          <w:spacing w:val="-4"/>
        </w:rPr>
        <w:t xml:space="preserve"> </w:t>
      </w:r>
      <w:r>
        <w:rPr>
          <w:color w:val="FF00FF"/>
        </w:rPr>
        <w:t>to</w:t>
      </w:r>
      <w:r>
        <w:rPr>
          <w:color w:val="FF00FF"/>
          <w:spacing w:val="-4"/>
        </w:rPr>
        <w:t xml:space="preserve"> </w:t>
      </w:r>
      <w:r>
        <w:rPr>
          <w:color w:val="FF00FF"/>
        </w:rPr>
        <w:t>a</w:t>
      </w:r>
      <w:r>
        <w:rPr>
          <w:color w:val="FF00FF"/>
          <w:spacing w:val="-5"/>
        </w:rPr>
        <w:t xml:space="preserve"> </w:t>
      </w:r>
      <w:r>
        <w:rPr>
          <w:color w:val="FF00FF"/>
        </w:rPr>
        <w:t>character</w:t>
      </w:r>
      <w:r>
        <w:rPr>
          <w:color w:val="FF00FF"/>
          <w:spacing w:val="-4"/>
        </w:rPr>
        <w:t xml:space="preserve"> </w:t>
      </w:r>
      <w:r>
        <w:rPr>
          <w:color w:val="FF00FF"/>
          <w:spacing w:val="-5"/>
        </w:rPr>
        <w:t>*/</w:t>
      </w:r>
    </w:p>
    <w:p>
      <w:pPr>
        <w:pStyle w:val="6"/>
        <w:spacing w:before="4"/>
        <w:rPr>
          <w:sz w:val="14"/>
        </w:rPr>
      </w:pPr>
      <w:r>
        <w:rPr>
          <w:sz w:val="14"/>
        </w:rPr>
        <mc:AlternateContent>
          <mc:Choice Requires="wps">
            <w:drawing>
              <wp:anchor distT="0" distB="0" distL="0" distR="0" simplePos="0" relativeHeight="251823104" behindDoc="1" locked="0" layoutInCell="1" allowOverlap="1">
                <wp:simplePos x="0" y="0"/>
                <wp:positionH relativeFrom="page">
                  <wp:posOffset>1030605</wp:posOffset>
                </wp:positionH>
                <wp:positionV relativeFrom="paragraph">
                  <wp:posOffset>120015</wp:posOffset>
                </wp:positionV>
                <wp:extent cx="5486400" cy="1270"/>
                <wp:effectExtent l="0" t="0" r="0" b="0"/>
                <wp:wrapTopAndBottom/>
                <wp:docPr id="126" name="Graphic 126"/>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26" o:spid="_x0000_s1026" o:spt="100" style="position:absolute;left:0pt;margin-left:81.15pt;margin-top:9.45pt;height:0.1pt;width:432pt;mso-position-horizontal-relative:page;mso-wrap-distance-bottom:0pt;mso-wrap-distance-top:0pt;z-index:-251493376;mso-width-relative:page;mso-height-relative:page;" filled="f" stroked="t" coordsize="5486400,1" o:gfxdata="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ORmCvYAAAACgEAAA8AAAAA&#10;AAAAAQAgAAAAIgAAAGRycy9kb3ducmV2LnhtbFBLAQIUABQAAAAIAIdO4kAzFsW7FAIAAH8EAAAO&#10;AAAAAAAAAAEAIAAAACcBAABkcnMvZTJvRG9jLnhtbFBLBQYAAAAABgAGAFkBAACtBQAAAAA=&#10;" path="m0,0l5486400,1e">
                <v:fill on="f" focussize="0,0"/>
                <v:stroke weight="1.5pt" color="#FF00FF" joinstyle="round"/>
                <v:imagedata o:title=""/>
                <o:lock v:ext="edit" aspectratio="f"/>
                <v:textbox inset="0mm,0mm,0mm,0mm"/>
                <w10:wrap type="topAndBottom"/>
              </v:shape>
            </w:pict>
          </mc:Fallback>
        </mc:AlternateContent>
      </w:r>
    </w:p>
    <w:p>
      <w:pPr>
        <w:pStyle w:val="8"/>
        <w:numPr>
          <w:ilvl w:val="0"/>
          <w:numId w:val="11"/>
        </w:numPr>
        <w:tabs>
          <w:tab w:val="left" w:pos="428"/>
        </w:tabs>
        <w:spacing w:before="81" w:after="0" w:line="240" w:lineRule="auto"/>
        <w:ind w:left="428" w:right="506" w:hanging="360"/>
        <w:jc w:val="left"/>
        <w:rPr>
          <w:sz w:val="25"/>
        </w:rPr>
      </w:pPr>
      <w:r>
        <w:rPr>
          <w:sz w:val="25"/>
        </w:rPr>
        <w:t>The local variables are not initialized by the compiler during compilation. This is because, the local variables are created and used only during execution time.</w:t>
      </w:r>
    </w:p>
    <w:p>
      <w:pPr>
        <w:pStyle w:val="8"/>
        <w:numPr>
          <w:ilvl w:val="0"/>
          <w:numId w:val="11"/>
        </w:numPr>
        <w:tabs>
          <w:tab w:val="left" w:pos="428"/>
        </w:tabs>
        <w:spacing w:before="6" w:after="0" w:line="235" w:lineRule="auto"/>
        <w:ind w:left="428" w:right="506" w:hanging="360"/>
        <w:jc w:val="left"/>
        <w:rPr>
          <w:sz w:val="25"/>
        </w:rPr>
      </w:pPr>
      <w:r>
        <w:rPr>
          <w:sz w:val="25"/>
        </w:rPr>
        <w:t xml:space="preserve">The pointer variables also will </w:t>
      </w:r>
      <w:r>
        <w:rPr>
          <w:color w:val="FF00FF"/>
          <w:sz w:val="25"/>
        </w:rPr>
        <w:t xml:space="preserve">not be initialized </w:t>
      </w:r>
      <w:r>
        <w:rPr>
          <w:sz w:val="25"/>
        </w:rPr>
        <w:t xml:space="preserve">and hence they normally contain some garbage values and hence are called </w:t>
      </w:r>
      <w:r>
        <w:rPr>
          <w:color w:val="FF00FF"/>
          <w:sz w:val="25"/>
        </w:rPr>
        <w:t>dangling pointers.</w:t>
      </w:r>
    </w:p>
    <w:p>
      <w:pPr>
        <w:pStyle w:val="8"/>
        <w:numPr>
          <w:ilvl w:val="0"/>
          <w:numId w:val="11"/>
        </w:numPr>
        <w:tabs>
          <w:tab w:val="left" w:pos="427"/>
        </w:tabs>
        <w:spacing w:before="4" w:after="0" w:line="240" w:lineRule="auto"/>
        <w:ind w:left="427" w:right="0" w:hanging="359"/>
        <w:jc w:val="left"/>
        <w:rPr>
          <w:sz w:val="25"/>
        </w:rPr>
      </w:pPr>
      <w:r>
        <w:rPr>
          <w:sz w:val="25"/>
        </w:rPr>
        <w:t>The</w:t>
      </w:r>
      <w:r>
        <w:rPr>
          <w:spacing w:val="-7"/>
          <w:sz w:val="25"/>
        </w:rPr>
        <w:t xml:space="preserve"> </w:t>
      </w:r>
      <w:r>
        <w:rPr>
          <w:sz w:val="25"/>
        </w:rPr>
        <w:t>memory</w:t>
      </w:r>
      <w:r>
        <w:rPr>
          <w:spacing w:val="-7"/>
          <w:sz w:val="25"/>
        </w:rPr>
        <w:t xml:space="preserve"> </w:t>
      </w:r>
      <w:r>
        <w:rPr>
          <w:sz w:val="25"/>
        </w:rPr>
        <w:t>organization</w:t>
      </w:r>
      <w:r>
        <w:rPr>
          <w:spacing w:val="-6"/>
          <w:sz w:val="25"/>
        </w:rPr>
        <w:t xml:space="preserve"> </w:t>
      </w:r>
      <w:r>
        <w:rPr>
          <w:sz w:val="25"/>
        </w:rPr>
        <w:t>is</w:t>
      </w:r>
      <w:r>
        <w:rPr>
          <w:spacing w:val="-7"/>
          <w:sz w:val="25"/>
        </w:rPr>
        <w:t xml:space="preserve"> </w:t>
      </w:r>
      <w:r>
        <w:rPr>
          <w:sz w:val="25"/>
        </w:rPr>
        <w:t>shown</w:t>
      </w:r>
      <w:r>
        <w:rPr>
          <w:spacing w:val="-6"/>
          <w:sz w:val="25"/>
        </w:rPr>
        <w:t xml:space="preserve"> </w:t>
      </w:r>
      <w:r>
        <w:rPr>
          <w:spacing w:val="-2"/>
          <w:sz w:val="25"/>
        </w:rPr>
        <w:t>below:</w:t>
      </w:r>
    </w:p>
    <w:p>
      <w:pPr>
        <w:spacing w:before="70"/>
        <w:ind w:left="0" w:right="2310" w:firstLine="0"/>
        <w:jc w:val="center"/>
        <w:rPr>
          <w:b/>
          <w:sz w:val="20"/>
        </w:rPr>
      </w:pPr>
      <w:r>
        <w:rPr>
          <w:b/>
          <w:spacing w:val="-5"/>
          <w:sz w:val="20"/>
        </w:rPr>
        <w:t>…..</w:t>
      </w:r>
    </w:p>
    <w:p>
      <w:pPr>
        <w:spacing w:before="1"/>
        <w:ind w:left="0" w:right="2310" w:firstLine="0"/>
        <w:jc w:val="center"/>
        <w:rPr>
          <w:b/>
          <w:sz w:val="20"/>
        </w:rPr>
      </w:pPr>
      <w:r>
        <w:rPr>
          <w:b/>
          <w:spacing w:val="-5"/>
          <w:sz w:val="20"/>
        </w:rPr>
        <w:t>…..</w:t>
      </w:r>
    </w:p>
    <w:p>
      <w:pPr>
        <w:spacing w:after="0"/>
        <w:jc w:val="center"/>
        <w:rPr>
          <w:b/>
          <w:sz w:val="20"/>
        </w:rPr>
        <w:sectPr>
          <w:pgSz w:w="11910" w:h="16840"/>
          <w:pgMar w:top="2240" w:right="1133" w:bottom="280" w:left="1559" w:header="1880" w:footer="0" w:gutter="0"/>
          <w:cols w:space="720" w:num="1"/>
        </w:sectPr>
      </w:pPr>
    </w:p>
    <w:p>
      <w:pPr>
        <w:spacing w:before="136"/>
        <w:ind w:left="2444" w:right="906" w:firstLine="0"/>
        <w:jc w:val="both"/>
        <w:rPr>
          <w:b/>
          <w:sz w:val="25"/>
        </w:rPr>
      </w:pPr>
      <w:r>
        <w:rPr>
          <w:b/>
          <w:sz w:val="25"/>
        </w:rPr>
        <mc:AlternateContent>
          <mc:Choice Requires="wps">
            <w:drawing>
              <wp:anchor distT="0" distB="0" distL="0" distR="0" simplePos="0" relativeHeight="251670528" behindDoc="0" locked="0" layoutInCell="1" allowOverlap="1">
                <wp:simplePos x="0" y="0"/>
                <wp:positionH relativeFrom="page">
                  <wp:posOffset>2877185</wp:posOffset>
                </wp:positionH>
                <wp:positionV relativeFrom="paragraph">
                  <wp:posOffset>97155</wp:posOffset>
                </wp:positionV>
                <wp:extent cx="831850" cy="624840"/>
                <wp:effectExtent l="0" t="0" r="0" b="0"/>
                <wp:wrapNone/>
                <wp:docPr id="127" name="Graphic 127"/>
                <wp:cNvGraphicFramePr/>
                <a:graphic xmlns:a="http://schemas.openxmlformats.org/drawingml/2006/main">
                  <a:graphicData uri="http://schemas.microsoft.com/office/word/2010/wordprocessingShape">
                    <wps:wsp>
                      <wps:cNvSpPr/>
                      <wps:spPr>
                        <a:xfrm>
                          <a:off x="0" y="0"/>
                          <a:ext cx="831850" cy="624840"/>
                        </a:xfrm>
                        <a:custGeom>
                          <a:avLst/>
                          <a:gdLst/>
                          <a:ahLst/>
                          <a:cxnLst/>
                          <a:rect l="l" t="t" r="r" b="b"/>
                          <a:pathLst>
                            <a:path w="831850" h="624840">
                              <a:moveTo>
                                <a:pt x="831786" y="106591"/>
                              </a:moveTo>
                              <a:lnTo>
                                <a:pt x="816546" y="97066"/>
                              </a:lnTo>
                              <a:lnTo>
                                <a:pt x="763600" y="63969"/>
                              </a:lnTo>
                              <a:lnTo>
                                <a:pt x="757720" y="65328"/>
                              </a:lnTo>
                              <a:lnTo>
                                <a:pt x="752144" y="74256"/>
                              </a:lnTo>
                              <a:lnTo>
                                <a:pt x="753503" y="80124"/>
                              </a:lnTo>
                              <a:lnTo>
                                <a:pt x="780605" y="97066"/>
                              </a:lnTo>
                              <a:lnTo>
                                <a:pt x="658368" y="97066"/>
                              </a:lnTo>
                              <a:lnTo>
                                <a:pt x="658368" y="18288"/>
                              </a:lnTo>
                              <a:lnTo>
                                <a:pt x="658368" y="0"/>
                              </a:lnTo>
                              <a:lnTo>
                                <a:pt x="640080" y="0"/>
                              </a:lnTo>
                              <a:lnTo>
                                <a:pt x="640080" y="18288"/>
                              </a:lnTo>
                              <a:lnTo>
                                <a:pt x="640080" y="97066"/>
                              </a:lnTo>
                              <a:lnTo>
                                <a:pt x="374523" y="97066"/>
                              </a:lnTo>
                              <a:lnTo>
                                <a:pt x="374523" y="116116"/>
                              </a:lnTo>
                              <a:lnTo>
                                <a:pt x="640080" y="116116"/>
                              </a:lnTo>
                              <a:lnTo>
                                <a:pt x="640080" y="201168"/>
                              </a:lnTo>
                              <a:lnTo>
                                <a:pt x="640080" y="219456"/>
                              </a:lnTo>
                              <a:lnTo>
                                <a:pt x="640080" y="297091"/>
                              </a:lnTo>
                              <a:lnTo>
                                <a:pt x="374523" y="297091"/>
                              </a:lnTo>
                              <a:lnTo>
                                <a:pt x="374523" y="316141"/>
                              </a:lnTo>
                              <a:lnTo>
                                <a:pt x="640080" y="316141"/>
                              </a:lnTo>
                              <a:lnTo>
                                <a:pt x="640080" y="405384"/>
                              </a:lnTo>
                              <a:lnTo>
                                <a:pt x="640080" y="423672"/>
                              </a:lnTo>
                              <a:lnTo>
                                <a:pt x="640080" y="506641"/>
                              </a:lnTo>
                              <a:lnTo>
                                <a:pt x="374523" y="506641"/>
                              </a:lnTo>
                              <a:lnTo>
                                <a:pt x="374523" y="525691"/>
                              </a:lnTo>
                              <a:lnTo>
                                <a:pt x="640080" y="525691"/>
                              </a:lnTo>
                              <a:lnTo>
                                <a:pt x="640080" y="606552"/>
                              </a:lnTo>
                              <a:lnTo>
                                <a:pt x="18288" y="606552"/>
                              </a:lnTo>
                              <a:lnTo>
                                <a:pt x="18288" y="423672"/>
                              </a:lnTo>
                              <a:lnTo>
                                <a:pt x="640080" y="423672"/>
                              </a:lnTo>
                              <a:lnTo>
                                <a:pt x="640080" y="405384"/>
                              </a:lnTo>
                              <a:lnTo>
                                <a:pt x="18288" y="405384"/>
                              </a:lnTo>
                              <a:lnTo>
                                <a:pt x="18288" y="219456"/>
                              </a:lnTo>
                              <a:lnTo>
                                <a:pt x="640080" y="219456"/>
                              </a:lnTo>
                              <a:lnTo>
                                <a:pt x="640080" y="201168"/>
                              </a:lnTo>
                              <a:lnTo>
                                <a:pt x="18288" y="201168"/>
                              </a:lnTo>
                              <a:lnTo>
                                <a:pt x="18288" y="18288"/>
                              </a:lnTo>
                              <a:lnTo>
                                <a:pt x="640080" y="18288"/>
                              </a:lnTo>
                              <a:lnTo>
                                <a:pt x="640080" y="0"/>
                              </a:lnTo>
                              <a:lnTo>
                                <a:pt x="18288" y="0"/>
                              </a:lnTo>
                              <a:lnTo>
                                <a:pt x="0" y="0"/>
                              </a:lnTo>
                              <a:lnTo>
                                <a:pt x="0" y="18288"/>
                              </a:lnTo>
                              <a:lnTo>
                                <a:pt x="0" y="624840"/>
                              </a:lnTo>
                              <a:lnTo>
                                <a:pt x="18288" y="624840"/>
                              </a:lnTo>
                              <a:lnTo>
                                <a:pt x="640080" y="624840"/>
                              </a:lnTo>
                              <a:lnTo>
                                <a:pt x="658368" y="624840"/>
                              </a:lnTo>
                              <a:lnTo>
                                <a:pt x="658368" y="606552"/>
                              </a:lnTo>
                              <a:lnTo>
                                <a:pt x="658368" y="525691"/>
                              </a:lnTo>
                              <a:lnTo>
                                <a:pt x="780592" y="525691"/>
                              </a:lnTo>
                              <a:lnTo>
                                <a:pt x="795832" y="516166"/>
                              </a:lnTo>
                              <a:lnTo>
                                <a:pt x="780592" y="525691"/>
                              </a:lnTo>
                              <a:lnTo>
                                <a:pt x="753503" y="542620"/>
                              </a:lnTo>
                              <a:lnTo>
                                <a:pt x="752144" y="548500"/>
                              </a:lnTo>
                              <a:lnTo>
                                <a:pt x="757720" y="557428"/>
                              </a:lnTo>
                              <a:lnTo>
                                <a:pt x="763600" y="558774"/>
                              </a:lnTo>
                              <a:lnTo>
                                <a:pt x="816546" y="525691"/>
                              </a:lnTo>
                              <a:lnTo>
                                <a:pt x="831786" y="516166"/>
                              </a:lnTo>
                              <a:lnTo>
                                <a:pt x="816546" y="506641"/>
                              </a:lnTo>
                              <a:lnTo>
                                <a:pt x="763600" y="473544"/>
                              </a:lnTo>
                              <a:lnTo>
                                <a:pt x="757720" y="474903"/>
                              </a:lnTo>
                              <a:lnTo>
                                <a:pt x="752144" y="483831"/>
                              </a:lnTo>
                              <a:lnTo>
                                <a:pt x="753503" y="489699"/>
                              </a:lnTo>
                              <a:lnTo>
                                <a:pt x="780605" y="506641"/>
                              </a:lnTo>
                              <a:lnTo>
                                <a:pt x="658368" y="506641"/>
                              </a:lnTo>
                              <a:lnTo>
                                <a:pt x="658368" y="423672"/>
                              </a:lnTo>
                              <a:lnTo>
                                <a:pt x="658368" y="405384"/>
                              </a:lnTo>
                              <a:lnTo>
                                <a:pt x="658368" y="316141"/>
                              </a:lnTo>
                              <a:lnTo>
                                <a:pt x="780592" y="316141"/>
                              </a:lnTo>
                              <a:lnTo>
                                <a:pt x="795832" y="306616"/>
                              </a:lnTo>
                              <a:lnTo>
                                <a:pt x="780592" y="316141"/>
                              </a:lnTo>
                              <a:lnTo>
                                <a:pt x="753503" y="333070"/>
                              </a:lnTo>
                              <a:lnTo>
                                <a:pt x="752144" y="338950"/>
                              </a:lnTo>
                              <a:lnTo>
                                <a:pt x="757720" y="347878"/>
                              </a:lnTo>
                              <a:lnTo>
                                <a:pt x="763600" y="349224"/>
                              </a:lnTo>
                              <a:lnTo>
                                <a:pt x="816546" y="316141"/>
                              </a:lnTo>
                              <a:lnTo>
                                <a:pt x="831786" y="306616"/>
                              </a:lnTo>
                              <a:lnTo>
                                <a:pt x="816546" y="297091"/>
                              </a:lnTo>
                              <a:lnTo>
                                <a:pt x="763600" y="263994"/>
                              </a:lnTo>
                              <a:lnTo>
                                <a:pt x="757720" y="265353"/>
                              </a:lnTo>
                              <a:lnTo>
                                <a:pt x="752144" y="274281"/>
                              </a:lnTo>
                              <a:lnTo>
                                <a:pt x="753503" y="280149"/>
                              </a:lnTo>
                              <a:lnTo>
                                <a:pt x="780605" y="297091"/>
                              </a:lnTo>
                              <a:lnTo>
                                <a:pt x="658368" y="297091"/>
                              </a:lnTo>
                              <a:lnTo>
                                <a:pt x="658368" y="219456"/>
                              </a:lnTo>
                              <a:lnTo>
                                <a:pt x="658368" y="201168"/>
                              </a:lnTo>
                              <a:lnTo>
                                <a:pt x="658368" y="116116"/>
                              </a:lnTo>
                              <a:lnTo>
                                <a:pt x="780592" y="116116"/>
                              </a:lnTo>
                              <a:lnTo>
                                <a:pt x="795832" y="106591"/>
                              </a:lnTo>
                              <a:lnTo>
                                <a:pt x="780592" y="116116"/>
                              </a:lnTo>
                              <a:lnTo>
                                <a:pt x="753503" y="133045"/>
                              </a:lnTo>
                              <a:lnTo>
                                <a:pt x="752144" y="138925"/>
                              </a:lnTo>
                              <a:lnTo>
                                <a:pt x="757720" y="147853"/>
                              </a:lnTo>
                              <a:lnTo>
                                <a:pt x="763600" y="149199"/>
                              </a:lnTo>
                              <a:lnTo>
                                <a:pt x="816546" y="116116"/>
                              </a:lnTo>
                              <a:lnTo>
                                <a:pt x="831786" y="106591"/>
                              </a:lnTo>
                              <a:close/>
                            </a:path>
                          </a:pathLst>
                        </a:custGeom>
                        <a:solidFill>
                          <a:srgbClr val="FF00FF"/>
                        </a:solidFill>
                      </wps:spPr>
                      <wps:bodyPr wrap="square" lIns="0" tIns="0" rIns="0" bIns="0" rtlCol="0">
                        <a:noAutofit/>
                      </wps:bodyPr>
                    </wps:wsp>
                  </a:graphicData>
                </a:graphic>
              </wp:anchor>
            </w:drawing>
          </mc:Choice>
          <mc:Fallback>
            <w:pict>
              <v:shape id="Graphic 127" o:spid="_x0000_s1026" o:spt="100" style="position:absolute;left:0pt;margin-left:226.55pt;margin-top:7.65pt;height:49.2pt;width:65.5pt;mso-position-horizontal-relative:page;z-index:251670528;mso-width-relative:page;mso-height-relative:page;" fillcolor="#FF00FF" filled="t" stroked="f" coordsize="831850,624840" o:gfxdata="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" path="m831786,106591l816546,97066,763600,63969,757720,65328,752144,74256,753503,80124,780605,97066,658368,97066,658368,18288,658368,0,640080,0,640080,18288,640080,97066,374523,97066,374523,116116,640080,116116,640080,201168,640080,219456,640080,297091,374523,297091,374523,316141,640080,316141,640080,405384,640080,423672,640080,506641,374523,506641,374523,525691,640080,525691,640080,606552,18288,606552,18288,423672,640080,423672,640080,405384,18288,405384,18288,219456,640080,219456,640080,201168,18288,201168,18288,18288,640080,18288,640080,0,18288,0,0,0,0,18288,0,624840,18288,624840,640080,624840,658368,624840,658368,606552,658368,525691,780592,525691,795832,516166,780592,525691,753503,542620,752144,548500,757720,557428,763600,558774,816546,525691,831786,516166,816546,506641,763600,473544,757720,474903,752144,483831,753503,489699,780605,506641,658368,506641,658368,423672,658368,405384,658368,316141,780592,316141,795832,306616,780592,316141,753503,333070,752144,338950,757720,347878,763600,349224,816546,316141,831786,306616,816546,297091,763600,263994,757720,265353,752144,274281,753503,280149,780605,297091,658368,297091,658368,219456,658368,201168,658368,116116,780592,116116,795832,106591,780592,116116,753503,133045,752144,138925,757720,147853,763600,149199,816546,116116,831786,106591xe">
                <v:fill on="t" focussize="0,0"/>
                <v:stroke on="f"/>
                <v:imagedata o:title=""/>
                <o:lock v:ext="edit" aspectratio="f"/>
                <v:textbox inset="0mm,0mm,0mm,0mm"/>
              </v:shape>
            </w:pict>
          </mc:Fallback>
        </mc:AlternateContent>
      </w:r>
      <w:r>
        <w:rPr>
          <w:b/>
          <w:spacing w:val="-6"/>
          <w:sz w:val="25"/>
        </w:rPr>
        <w:t xml:space="preserve">pi pf </w:t>
      </w:r>
      <w:r>
        <w:rPr>
          <w:b/>
          <w:spacing w:val="-5"/>
          <w:sz w:val="25"/>
        </w:rPr>
        <w:t>pc</w:t>
      </w:r>
    </w:p>
    <w:p>
      <w:pPr>
        <w:spacing w:before="230"/>
        <w:ind w:left="3302" w:right="0" w:firstLine="0"/>
        <w:jc w:val="left"/>
        <w:rPr>
          <w:b/>
          <w:sz w:val="20"/>
        </w:rPr>
      </w:pPr>
      <w:r>
        <w:rPr>
          <w:b/>
          <w:spacing w:val="-5"/>
          <w:sz w:val="20"/>
        </w:rPr>
        <w:t>…..</w:t>
      </w:r>
    </w:p>
    <w:p>
      <w:pPr>
        <w:spacing w:before="1"/>
        <w:ind w:left="3302" w:right="0" w:firstLine="0"/>
        <w:jc w:val="left"/>
        <w:rPr>
          <w:b/>
          <w:sz w:val="20"/>
        </w:rPr>
      </w:pPr>
      <w:r>
        <w:rPr>
          <w:b/>
          <w:spacing w:val="-5"/>
          <w:sz w:val="20"/>
        </w:rPr>
        <w:t>…..</w:t>
      </w:r>
    </w:p>
    <w:p>
      <w:pPr>
        <w:spacing w:before="211" w:line="338" w:lineRule="auto"/>
        <w:ind w:left="783" w:right="3612" w:firstLine="14"/>
        <w:jc w:val="both"/>
        <w:rPr>
          <w:sz w:val="20"/>
        </w:rPr>
      </w:pPr>
      <w:r>
        <w:br w:type="column"/>
      </w:r>
      <w:r>
        <w:rPr>
          <w:sz w:val="20"/>
        </w:rPr>
        <w:t>Garbage</w:t>
      </w:r>
      <w:r>
        <w:rPr>
          <w:spacing w:val="-13"/>
          <w:sz w:val="20"/>
        </w:rPr>
        <w:t xml:space="preserve"> </w:t>
      </w:r>
      <w:r>
        <w:rPr>
          <w:sz w:val="20"/>
        </w:rPr>
        <w:t>value Garbage</w:t>
      </w:r>
      <w:r>
        <w:rPr>
          <w:spacing w:val="-13"/>
          <w:sz w:val="20"/>
        </w:rPr>
        <w:t xml:space="preserve"> </w:t>
      </w:r>
      <w:r>
        <w:rPr>
          <w:sz w:val="20"/>
        </w:rPr>
        <w:t>value Garbage</w:t>
      </w:r>
      <w:r>
        <w:rPr>
          <w:spacing w:val="-8"/>
          <w:sz w:val="20"/>
        </w:rPr>
        <w:t xml:space="preserve"> </w:t>
      </w:r>
      <w:r>
        <w:rPr>
          <w:spacing w:val="-2"/>
          <w:sz w:val="20"/>
        </w:rPr>
        <w:t>value</w:t>
      </w:r>
    </w:p>
    <w:p>
      <w:pPr>
        <w:spacing w:after="0" w:line="338" w:lineRule="auto"/>
        <w:jc w:val="both"/>
        <w:rPr>
          <w:sz w:val="20"/>
        </w:rPr>
        <w:sectPr>
          <w:type w:val="continuous"/>
          <w:pgSz w:w="11910" w:h="16840"/>
          <w:pgMar w:top="1420" w:right="1133" w:bottom="280" w:left="1559" w:header="1880" w:footer="0" w:gutter="0"/>
          <w:cols w:equalWidth="0" w:num="2">
            <w:col w:w="3603" w:space="40"/>
            <w:col w:w="5575"/>
          </w:cols>
        </w:sectPr>
      </w:pPr>
    </w:p>
    <w:p>
      <w:pPr>
        <w:spacing w:before="95" w:line="237" w:lineRule="auto"/>
        <w:ind w:left="68" w:right="505" w:firstLine="0"/>
        <w:jc w:val="both"/>
        <w:rPr>
          <w:b/>
          <w:sz w:val="25"/>
        </w:rPr>
      </w:pPr>
      <w:r>
        <w:rPr>
          <w:sz w:val="25"/>
        </w:rPr>
        <w:t xml:space="preserve">The pointer variables </w:t>
      </w:r>
      <w:r>
        <w:rPr>
          <w:b/>
          <w:sz w:val="25"/>
        </w:rPr>
        <w:t>pi</w:t>
      </w:r>
      <w:r>
        <w:rPr>
          <w:sz w:val="25"/>
        </w:rPr>
        <w:t xml:space="preserve">, </w:t>
      </w:r>
      <w:r>
        <w:rPr>
          <w:b/>
          <w:sz w:val="25"/>
        </w:rPr>
        <w:t xml:space="preserve">pf </w:t>
      </w:r>
      <w:r>
        <w:rPr>
          <w:sz w:val="25"/>
        </w:rPr>
        <w:t xml:space="preserve">and </w:t>
      </w:r>
      <w:r>
        <w:rPr>
          <w:b/>
          <w:sz w:val="25"/>
        </w:rPr>
        <w:t xml:space="preserve">pc </w:t>
      </w:r>
      <w:r>
        <w:rPr>
          <w:sz w:val="25"/>
        </w:rPr>
        <w:t xml:space="preserve">does not contain valid addresses and hence they are </w:t>
      </w:r>
      <w:r>
        <w:rPr>
          <w:b/>
          <w:color w:val="FF00FF"/>
          <w:sz w:val="25"/>
        </w:rPr>
        <w:t>dangling pointers.</w:t>
      </w:r>
    </w:p>
    <w:p>
      <w:pPr>
        <w:pStyle w:val="6"/>
        <w:spacing w:before="173"/>
        <w:ind w:left="68" w:right="506"/>
        <w:jc w:val="both"/>
      </w:pPr>
      <w:r>
        <w:rPr>
          <w:b/>
          <w:color w:val="FF00FF"/>
        </w:rPr>
        <w:t xml:space="preserve">Note: </w:t>
      </w:r>
      <w:r>
        <w:t xml:space="preserve">Most of the errors in programming are due to un-initialized pointers. </w:t>
      </w:r>
      <w:r>
        <w:rPr>
          <w:color w:val="FF00FF"/>
        </w:rPr>
        <w:t xml:space="preserve">These errors are very difficult to debug. </w:t>
      </w:r>
      <w:r>
        <w:t>So, it is the responsibility of the programmer to avoid dangling pointers. Hence, it is necessary to initialize the pointer variables so</w:t>
      </w:r>
      <w:r>
        <w:rPr>
          <w:spacing w:val="40"/>
        </w:rPr>
        <w:t xml:space="preserve"> </w:t>
      </w:r>
      <w:r>
        <w:t>that they always contain valid addresses.</w:t>
      </w:r>
    </w:p>
    <w:p>
      <w:pPr>
        <w:pStyle w:val="6"/>
        <w:spacing w:before="5"/>
        <w:rPr>
          <w:sz w:val="19"/>
        </w:rPr>
      </w:pPr>
      <w:r>
        <w:rPr>
          <w:sz w:val="19"/>
        </w:rPr>
        <mc:AlternateContent>
          <mc:Choice Requires="wps">
            <w:drawing>
              <wp:anchor distT="0" distB="0" distL="0" distR="0" simplePos="0" relativeHeight="251824128" behindDoc="1" locked="0" layoutInCell="1" allowOverlap="1">
                <wp:simplePos x="0" y="0"/>
                <wp:positionH relativeFrom="page">
                  <wp:posOffset>1039495</wp:posOffset>
                </wp:positionH>
                <wp:positionV relativeFrom="paragraph">
                  <wp:posOffset>156845</wp:posOffset>
                </wp:positionV>
                <wp:extent cx="5486400" cy="1270"/>
                <wp:effectExtent l="0" t="0" r="0" b="0"/>
                <wp:wrapTopAndBottom/>
                <wp:docPr id="128" name="Graphic 128"/>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28" o:spid="_x0000_s1026" o:spt="100" style="position:absolute;left:0pt;margin-left:81.85pt;margin-top:12.35pt;height:0.1pt;width:432pt;mso-position-horizontal-relative:page;mso-wrap-distance-bottom:0pt;mso-wrap-distance-top:0pt;z-index:-251492352;mso-width-relative:page;mso-height-relative:page;" filled="f" stroked="t" coordsize="5486400,1" o:gfxdata="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hmrkTYAAAACgEAAA8AAAAA&#10;AAAAAQAgAAAAIgAAAGRycy9kb3ducmV2LnhtbFBLAQIUABQAAAAIAIdO4kCFa+z1FAIAAH8EAAAO&#10;AAAAAAAAAAEAIAAAACcBAABkcnMvZTJvRG9jLnhtbFBLBQYAAAAABgAGAFkBAACtBQAAAAA=&#10;" path="m0,0l5486400,1e">
                <v:fill on="f" focussize="0,0"/>
                <v:stroke weight="1.5pt" color="#FF00FF" joinstyle="round"/>
                <v:imagedata o:title=""/>
                <o:lock v:ext="edit" aspectratio="f"/>
                <v:textbox inset="0mm,0mm,0mm,0mm"/>
                <w10:wrap type="topAndBottom"/>
              </v:shape>
            </w:pict>
          </mc:Fallback>
        </mc:AlternateContent>
      </w:r>
    </w:p>
    <w:p>
      <w:pPr>
        <w:spacing w:before="27"/>
        <w:ind w:left="68" w:right="0" w:firstLine="0"/>
        <w:jc w:val="both"/>
        <w:rPr>
          <w:i/>
          <w:sz w:val="25"/>
        </w:rPr>
      </w:pPr>
      <w:r>
        <w:rPr>
          <w:b/>
          <w:color w:val="FF00FF"/>
          <w:sz w:val="25"/>
        </w:rPr>
        <w:t>Example</w:t>
      </w:r>
      <w:r>
        <w:rPr>
          <w:b/>
          <w:color w:val="FF00FF"/>
          <w:spacing w:val="-8"/>
          <w:sz w:val="25"/>
        </w:rPr>
        <w:t xml:space="preserve"> </w:t>
      </w:r>
      <w:r>
        <w:rPr>
          <w:b/>
          <w:color w:val="FF00FF"/>
          <w:sz w:val="25"/>
        </w:rPr>
        <w:t>12.5:</w:t>
      </w:r>
      <w:r>
        <w:rPr>
          <w:b/>
          <w:color w:val="FF00FF"/>
          <w:spacing w:val="-7"/>
          <w:sz w:val="25"/>
        </w:rPr>
        <w:t xml:space="preserve"> </w:t>
      </w:r>
      <w:r>
        <w:rPr>
          <w:sz w:val="25"/>
        </w:rPr>
        <w:t>Consider</w:t>
      </w:r>
      <w:r>
        <w:rPr>
          <w:spacing w:val="-7"/>
          <w:sz w:val="25"/>
        </w:rPr>
        <w:t xml:space="preserve"> </w:t>
      </w:r>
      <w:r>
        <w:rPr>
          <w:sz w:val="25"/>
        </w:rPr>
        <w:t>following</w:t>
      </w:r>
      <w:r>
        <w:rPr>
          <w:spacing w:val="-7"/>
          <w:sz w:val="25"/>
        </w:rPr>
        <w:t xml:space="preserve"> </w:t>
      </w:r>
      <w:r>
        <w:rPr>
          <w:sz w:val="25"/>
        </w:rPr>
        <w:t>declarations</w:t>
      </w:r>
      <w:r>
        <w:rPr>
          <w:spacing w:val="-6"/>
          <w:sz w:val="25"/>
        </w:rPr>
        <w:t xml:space="preserve"> </w:t>
      </w:r>
      <w:r>
        <w:rPr>
          <w:sz w:val="25"/>
        </w:rPr>
        <w:t>and</w:t>
      </w:r>
      <w:r>
        <w:rPr>
          <w:spacing w:val="-7"/>
          <w:sz w:val="25"/>
        </w:rPr>
        <w:t xml:space="preserve"> </w:t>
      </w:r>
      <w:r>
        <w:rPr>
          <w:sz w:val="25"/>
        </w:rPr>
        <w:t>assume</w:t>
      </w:r>
      <w:r>
        <w:rPr>
          <w:spacing w:val="-7"/>
          <w:sz w:val="25"/>
        </w:rPr>
        <w:t xml:space="preserve"> </w:t>
      </w:r>
      <w:r>
        <w:rPr>
          <w:sz w:val="25"/>
        </w:rPr>
        <w:t>all</w:t>
      </w:r>
      <w:r>
        <w:rPr>
          <w:spacing w:val="-7"/>
          <w:sz w:val="25"/>
        </w:rPr>
        <w:t xml:space="preserve"> </w:t>
      </w:r>
      <w:r>
        <w:rPr>
          <w:sz w:val="25"/>
        </w:rPr>
        <w:t>are</w:t>
      </w:r>
      <w:r>
        <w:rPr>
          <w:spacing w:val="-4"/>
          <w:sz w:val="25"/>
        </w:rPr>
        <w:t xml:space="preserve"> </w:t>
      </w:r>
      <w:r>
        <w:rPr>
          <w:i/>
          <w:color w:val="FF00FF"/>
          <w:sz w:val="25"/>
        </w:rPr>
        <w:t>global</w:t>
      </w:r>
      <w:r>
        <w:rPr>
          <w:i/>
          <w:color w:val="FF00FF"/>
          <w:spacing w:val="-7"/>
          <w:sz w:val="25"/>
        </w:rPr>
        <w:t xml:space="preserve"> </w:t>
      </w:r>
      <w:r>
        <w:rPr>
          <w:i/>
          <w:color w:val="FF00FF"/>
          <w:spacing w:val="-2"/>
          <w:sz w:val="25"/>
        </w:rPr>
        <w:t>variables.</w:t>
      </w:r>
    </w:p>
    <w:p>
      <w:pPr>
        <w:pStyle w:val="6"/>
        <w:tabs>
          <w:tab w:val="left" w:pos="1508"/>
          <w:tab w:val="left" w:pos="2948"/>
        </w:tabs>
        <w:spacing w:before="192"/>
        <w:ind w:left="788"/>
      </w:pPr>
      <w:r>
        <w:rPr>
          <w:b/>
          <w:spacing w:val="-5"/>
        </w:rPr>
        <w:t>int</w:t>
      </w:r>
      <w:r>
        <w:rPr>
          <w:b/>
        </w:rPr>
        <w:tab/>
      </w:r>
      <w:r>
        <w:rPr>
          <w:spacing w:val="-4"/>
        </w:rPr>
        <w:t>*pi</w:t>
      </w:r>
      <w:r>
        <w:rPr>
          <w:b/>
          <w:spacing w:val="-4"/>
        </w:rPr>
        <w:t>;</w:t>
      </w:r>
      <w:r>
        <w:rPr>
          <w:b/>
        </w:rPr>
        <w:tab/>
      </w:r>
      <w:r>
        <w:rPr>
          <w:b/>
          <w:color w:val="FF00FF"/>
        </w:rPr>
        <w:t>/</w:t>
      </w:r>
      <w:r>
        <w:rPr>
          <w:color w:val="FF00FF"/>
        </w:rPr>
        <w:t>*</w:t>
      </w:r>
      <w:r>
        <w:rPr>
          <w:color w:val="FF00FF"/>
          <w:spacing w:val="-5"/>
        </w:rPr>
        <w:t xml:space="preserve"> </w:t>
      </w:r>
      <w:r>
        <w:rPr>
          <w:color w:val="FF00FF"/>
        </w:rPr>
        <w:t>Pointer</w:t>
      </w:r>
      <w:r>
        <w:rPr>
          <w:color w:val="FF00FF"/>
          <w:spacing w:val="-4"/>
        </w:rPr>
        <w:t xml:space="preserve"> </w:t>
      </w:r>
      <w:r>
        <w:rPr>
          <w:color w:val="FF00FF"/>
        </w:rPr>
        <w:t>to</w:t>
      </w:r>
      <w:r>
        <w:rPr>
          <w:color w:val="FF00FF"/>
          <w:spacing w:val="-4"/>
        </w:rPr>
        <w:t xml:space="preserve"> </w:t>
      </w:r>
      <w:r>
        <w:rPr>
          <w:color w:val="FF00FF"/>
        </w:rPr>
        <w:t>an</w:t>
      </w:r>
      <w:r>
        <w:rPr>
          <w:color w:val="FF00FF"/>
          <w:spacing w:val="-4"/>
        </w:rPr>
        <w:t xml:space="preserve"> </w:t>
      </w:r>
      <w:r>
        <w:rPr>
          <w:color w:val="FF00FF"/>
        </w:rPr>
        <w:t>integer</w:t>
      </w:r>
      <w:r>
        <w:rPr>
          <w:color w:val="FF00FF"/>
          <w:spacing w:val="-4"/>
        </w:rPr>
        <w:t xml:space="preserve"> </w:t>
      </w:r>
      <w:r>
        <w:rPr>
          <w:color w:val="FF00FF"/>
          <w:spacing w:val="-5"/>
        </w:rPr>
        <w:t>*/</w:t>
      </w:r>
    </w:p>
    <w:p>
      <w:pPr>
        <w:pStyle w:val="6"/>
        <w:tabs>
          <w:tab w:val="left" w:pos="1508"/>
          <w:tab w:val="left" w:pos="2948"/>
        </w:tabs>
        <w:spacing w:before="1"/>
        <w:ind w:left="788"/>
      </w:pPr>
      <w:r>
        <w:rPr>
          <w:b/>
          <w:spacing w:val="-2"/>
        </w:rPr>
        <w:t>float</w:t>
      </w:r>
      <w:r>
        <w:rPr>
          <w:b/>
        </w:rPr>
        <w:tab/>
      </w:r>
      <w:r>
        <w:rPr>
          <w:spacing w:val="-4"/>
        </w:rPr>
        <w:t>*pf;</w:t>
      </w:r>
      <w:r>
        <w:tab/>
      </w:r>
      <w:r>
        <w:rPr>
          <w:color w:val="FF00FF"/>
        </w:rPr>
        <w:t>/*</w:t>
      </w:r>
      <w:r>
        <w:rPr>
          <w:color w:val="FF00FF"/>
          <w:spacing w:val="-5"/>
        </w:rPr>
        <w:t xml:space="preserve"> </w:t>
      </w:r>
      <w:r>
        <w:rPr>
          <w:color w:val="FF00FF"/>
        </w:rPr>
        <w:t>Pointer</w:t>
      </w:r>
      <w:r>
        <w:rPr>
          <w:color w:val="FF00FF"/>
          <w:spacing w:val="-4"/>
        </w:rPr>
        <w:t xml:space="preserve"> </w:t>
      </w:r>
      <w:r>
        <w:rPr>
          <w:color w:val="FF00FF"/>
        </w:rPr>
        <w:t>to</w:t>
      </w:r>
      <w:r>
        <w:rPr>
          <w:color w:val="FF00FF"/>
          <w:spacing w:val="-4"/>
        </w:rPr>
        <w:t xml:space="preserve"> </w:t>
      </w:r>
      <w:r>
        <w:rPr>
          <w:color w:val="FF00FF"/>
        </w:rPr>
        <w:t>a</w:t>
      </w:r>
      <w:r>
        <w:rPr>
          <w:color w:val="FF00FF"/>
          <w:spacing w:val="-4"/>
        </w:rPr>
        <w:t xml:space="preserve"> </w:t>
      </w:r>
      <w:r>
        <w:rPr>
          <w:color w:val="FF00FF"/>
        </w:rPr>
        <w:t>float</w:t>
      </w:r>
      <w:r>
        <w:rPr>
          <w:color w:val="FF00FF"/>
          <w:spacing w:val="-4"/>
        </w:rPr>
        <w:t xml:space="preserve"> </w:t>
      </w:r>
      <w:r>
        <w:rPr>
          <w:color w:val="FF00FF"/>
        </w:rPr>
        <w:t>number</w:t>
      </w:r>
      <w:r>
        <w:rPr>
          <w:color w:val="FF00FF"/>
          <w:spacing w:val="-4"/>
        </w:rPr>
        <w:t xml:space="preserve"> </w:t>
      </w:r>
      <w:r>
        <w:rPr>
          <w:color w:val="FF00FF"/>
          <w:spacing w:val="-5"/>
        </w:rPr>
        <w:t>*/</w:t>
      </w:r>
    </w:p>
    <w:p>
      <w:pPr>
        <w:pStyle w:val="6"/>
        <w:tabs>
          <w:tab w:val="left" w:pos="1508"/>
          <w:tab w:val="left" w:pos="2948"/>
        </w:tabs>
        <w:ind w:left="788"/>
      </w:pPr>
      <w:r>
        <w:rPr>
          <w:b/>
          <w:spacing w:val="-4"/>
        </w:rPr>
        <w:t>char</w:t>
      </w:r>
      <w:r>
        <w:rPr>
          <w:b/>
        </w:rPr>
        <w:tab/>
      </w:r>
      <w:r>
        <w:rPr>
          <w:spacing w:val="-4"/>
        </w:rPr>
        <w:t>*pc</w:t>
      </w:r>
      <w:r>
        <w:rPr>
          <w:b/>
          <w:spacing w:val="-4"/>
        </w:rPr>
        <w:t>;</w:t>
      </w:r>
      <w:r>
        <w:rPr>
          <w:b/>
        </w:rPr>
        <w:tab/>
      </w:r>
      <w:r>
        <w:rPr>
          <w:color w:val="FF00FF"/>
        </w:rPr>
        <w:t>/*</w:t>
      </w:r>
      <w:r>
        <w:rPr>
          <w:color w:val="FF00FF"/>
          <w:spacing w:val="-5"/>
        </w:rPr>
        <w:t xml:space="preserve"> </w:t>
      </w:r>
      <w:r>
        <w:rPr>
          <w:color w:val="FF00FF"/>
        </w:rPr>
        <w:t>Pointer</w:t>
      </w:r>
      <w:r>
        <w:rPr>
          <w:color w:val="FF00FF"/>
          <w:spacing w:val="-4"/>
        </w:rPr>
        <w:t xml:space="preserve"> </w:t>
      </w:r>
      <w:r>
        <w:rPr>
          <w:color w:val="FF00FF"/>
        </w:rPr>
        <w:t>to</w:t>
      </w:r>
      <w:r>
        <w:rPr>
          <w:color w:val="FF00FF"/>
          <w:spacing w:val="-4"/>
        </w:rPr>
        <w:t xml:space="preserve"> </w:t>
      </w:r>
      <w:r>
        <w:rPr>
          <w:color w:val="FF00FF"/>
        </w:rPr>
        <w:t>a</w:t>
      </w:r>
      <w:r>
        <w:rPr>
          <w:color w:val="FF00FF"/>
          <w:spacing w:val="-5"/>
        </w:rPr>
        <w:t xml:space="preserve"> </w:t>
      </w:r>
      <w:r>
        <w:rPr>
          <w:color w:val="FF00FF"/>
        </w:rPr>
        <w:t>character</w:t>
      </w:r>
      <w:r>
        <w:rPr>
          <w:color w:val="FF00FF"/>
          <w:spacing w:val="-4"/>
        </w:rPr>
        <w:t xml:space="preserve"> </w:t>
      </w:r>
      <w:r>
        <w:rPr>
          <w:color w:val="FF00FF"/>
          <w:spacing w:val="-5"/>
        </w:rPr>
        <w:t>*/</w:t>
      </w:r>
    </w:p>
    <w:p>
      <w:pPr>
        <w:pStyle w:val="6"/>
        <w:spacing w:before="2"/>
        <w:rPr>
          <w:sz w:val="9"/>
        </w:rPr>
      </w:pPr>
      <w:r>
        <w:rPr>
          <w:sz w:val="9"/>
        </w:rPr>
        <mc:AlternateContent>
          <mc:Choice Requires="wps">
            <w:drawing>
              <wp:anchor distT="0" distB="0" distL="0" distR="0" simplePos="0" relativeHeight="251824128" behindDoc="1" locked="0" layoutInCell="1" allowOverlap="1">
                <wp:simplePos x="0" y="0"/>
                <wp:positionH relativeFrom="page">
                  <wp:posOffset>1039495</wp:posOffset>
                </wp:positionH>
                <wp:positionV relativeFrom="paragraph">
                  <wp:posOffset>82550</wp:posOffset>
                </wp:positionV>
                <wp:extent cx="5486400" cy="1270"/>
                <wp:effectExtent l="0" t="0" r="0" b="0"/>
                <wp:wrapTopAndBottom/>
                <wp:docPr id="129" name="Graphic 129"/>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29" o:spid="_x0000_s1026" o:spt="100" style="position:absolute;left:0pt;margin-left:81.85pt;margin-top:6.5pt;height:0.1pt;width:432pt;mso-position-horizontal-relative:page;mso-wrap-distance-bottom:0pt;mso-wrap-distance-top:0pt;z-index:-251492352;mso-width-relative:page;mso-height-relative:page;" filled="f" stroked="t" coordsize="5486400,1" o:gfxdata="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cUfKF1gAAAAoBAAAPAAAAAAAA&#10;AAEAIAAAACIAAABkcnMvZG93bnJldi54bWxQSwECFAAUAAAACACHTuJAwOJd+RQCAAB/BAAADgAA&#10;AAAAAAABACAAAAAlAQAAZHJzL2Uyb0RvYy54bWxQSwUGAAAAAAYABgBZAQAAqwUAAAAA&#10;" path="m0,0l5486400,1e">
                <v:fill on="f" focussize="0,0"/>
                <v:stroke weight="1.5pt" color="#FF00FF" joinstyle="round"/>
                <v:imagedata o:title=""/>
                <o:lock v:ext="edit" aspectratio="f"/>
                <v:textbox inset="0mm,0mm,0mm,0mm"/>
                <w10:wrap type="topAndBottom"/>
              </v:shape>
            </w:pict>
          </mc:Fallback>
        </mc:AlternateContent>
      </w:r>
    </w:p>
    <w:p>
      <w:pPr>
        <w:pStyle w:val="6"/>
        <w:spacing w:before="144"/>
        <w:ind w:left="68" w:right="503"/>
        <w:jc w:val="both"/>
      </w:pPr>
      <w:r>
        <w:t>All global variables are initialized by the compiler during compilation. The pointer variables are initialized to NULL indicating they do not point to any memory</w:t>
      </w:r>
      <w:r>
        <w:rPr>
          <w:spacing w:val="40"/>
        </w:rPr>
        <w:t xml:space="preserve"> </w:t>
      </w:r>
      <w:r>
        <w:t>locations as shown below:</w:t>
      </w:r>
    </w:p>
    <w:p>
      <w:pPr>
        <w:spacing w:before="11"/>
        <w:ind w:left="2444" w:right="6520" w:firstLine="0"/>
        <w:jc w:val="both"/>
        <w:rPr>
          <w:b/>
          <w:sz w:val="25"/>
        </w:rPr>
      </w:pPr>
      <w:r>
        <w:rPr>
          <w:b/>
          <w:sz w:val="25"/>
        </w:rPr>
        <mc:AlternateContent>
          <mc:Choice Requires="wps">
            <w:drawing>
              <wp:anchor distT="0" distB="0" distL="0" distR="0" simplePos="0" relativeHeight="251671552" behindDoc="0" locked="0" layoutInCell="1" allowOverlap="1">
                <wp:simplePos x="0" y="0"/>
                <wp:positionH relativeFrom="page">
                  <wp:posOffset>2839085</wp:posOffset>
                </wp:positionH>
                <wp:positionV relativeFrom="paragraph">
                  <wp:posOffset>33020</wp:posOffset>
                </wp:positionV>
                <wp:extent cx="1009015" cy="624205"/>
                <wp:effectExtent l="0" t="0" r="0" b="0"/>
                <wp:wrapNone/>
                <wp:docPr id="130" name="Textbox 130"/>
                <wp:cNvGraphicFramePr/>
                <a:graphic xmlns:a="http://schemas.openxmlformats.org/drawingml/2006/main">
                  <a:graphicData uri="http://schemas.microsoft.com/office/word/2010/wordprocessingShape">
                    <wps:wsp>
                      <wps:cNvSpPr txBox="1"/>
                      <wps:spPr>
                        <a:xfrm>
                          <a:off x="0" y="0"/>
                          <a:ext cx="1009015" cy="624205"/>
                        </a:xfrm>
                        <a:prstGeom prst="rect">
                          <a:avLst/>
                        </a:prstGeom>
                      </wps:spPr>
                      <wps:txbx>
                        <w:txbxContent>
                          <w:tbl>
                            <w:tblPr>
                              <w:tblStyle w:val="5"/>
                              <w:tblW w:w="0" w:type="auto"/>
                              <w:tblInd w:w="75" w:type="dxa"/>
                              <w:tblBorders>
                                <w:top w:val="single" w:color="FF00FF" w:sz="12" w:space="0"/>
                                <w:left w:val="single" w:color="FF00FF" w:sz="12" w:space="0"/>
                                <w:bottom w:val="single" w:color="FF00FF" w:sz="12" w:space="0"/>
                                <w:right w:val="single" w:color="FF00FF" w:sz="12" w:space="0"/>
                                <w:insideH w:val="single" w:color="FF00FF" w:sz="12" w:space="0"/>
                                <w:insideV w:val="single" w:color="FF00FF" w:sz="12" w:space="0"/>
                              </w:tblBorders>
                              <w:tblLayout w:type="fixed"/>
                              <w:tblCellMar>
                                <w:top w:w="0" w:type="dxa"/>
                                <w:left w:w="0" w:type="dxa"/>
                                <w:bottom w:w="0" w:type="dxa"/>
                                <w:right w:w="0" w:type="dxa"/>
                              </w:tblCellMar>
                            </w:tblPr>
                            <w:tblGrid>
                              <w:gridCol w:w="1440"/>
                            </w:tblGrid>
                            <w:tr>
                              <w:tblPrEx>
                                <w:tblBorders>
                                  <w:top w:val="single" w:color="FF00FF" w:sz="12" w:space="0"/>
                                  <w:left w:val="single" w:color="FF00FF" w:sz="12" w:space="0"/>
                                  <w:bottom w:val="single" w:color="FF00FF" w:sz="12" w:space="0"/>
                                  <w:right w:val="single" w:color="FF00FF" w:sz="12" w:space="0"/>
                                  <w:insideH w:val="single" w:color="FF00FF" w:sz="12" w:space="0"/>
                                  <w:insideV w:val="single" w:color="FF00FF" w:sz="12" w:space="0"/>
                                </w:tblBorders>
                                <w:tblCellMar>
                                  <w:top w:w="0" w:type="dxa"/>
                                  <w:left w:w="0" w:type="dxa"/>
                                  <w:bottom w:w="0" w:type="dxa"/>
                                  <w:right w:w="0" w:type="dxa"/>
                                </w:tblCellMar>
                              </w:tblPrEx>
                              <w:trPr>
                                <w:trHeight w:val="286" w:hRule="atLeast"/>
                              </w:trPr>
                              <w:tc>
                                <w:tcPr>
                                  <w:tcW w:w="1440" w:type="dxa"/>
                                </w:tcPr>
                                <w:p>
                                  <w:pPr>
                                    <w:pStyle w:val="9"/>
                                    <w:spacing w:line="266" w:lineRule="exact"/>
                                    <w:ind w:left="33"/>
                                    <w:jc w:val="center"/>
                                    <w:rPr>
                                      <w:b/>
                                      <w:sz w:val="25"/>
                                    </w:rPr>
                                  </w:pPr>
                                  <w:r>
                                    <w:rPr>
                                      <w:b/>
                                      <w:spacing w:val="-4"/>
                                      <w:sz w:val="25"/>
                                    </w:rPr>
                                    <w:t>NULL</w:t>
                                  </w:r>
                                </w:p>
                              </w:tc>
                            </w:tr>
                            <w:tr>
                              <w:tblPrEx>
                                <w:tblBorders>
                                  <w:top w:val="single" w:color="FF00FF" w:sz="12" w:space="0"/>
                                  <w:left w:val="single" w:color="FF00FF" w:sz="12" w:space="0"/>
                                  <w:bottom w:val="single" w:color="FF00FF" w:sz="12" w:space="0"/>
                                  <w:right w:val="single" w:color="FF00FF" w:sz="12" w:space="0"/>
                                  <w:insideH w:val="single" w:color="FF00FF" w:sz="12" w:space="0"/>
                                  <w:insideV w:val="single" w:color="FF00FF" w:sz="12" w:space="0"/>
                                </w:tblBorders>
                                <w:tblCellMar>
                                  <w:top w:w="0" w:type="dxa"/>
                                  <w:left w:w="0" w:type="dxa"/>
                                  <w:bottom w:w="0" w:type="dxa"/>
                                  <w:right w:w="0" w:type="dxa"/>
                                </w:tblCellMar>
                              </w:tblPrEx>
                              <w:trPr>
                                <w:trHeight w:val="286" w:hRule="atLeast"/>
                              </w:trPr>
                              <w:tc>
                                <w:tcPr>
                                  <w:tcW w:w="1440" w:type="dxa"/>
                                </w:tcPr>
                                <w:p>
                                  <w:pPr>
                                    <w:pStyle w:val="9"/>
                                    <w:spacing w:line="266" w:lineRule="exact"/>
                                    <w:ind w:left="33"/>
                                    <w:jc w:val="center"/>
                                    <w:rPr>
                                      <w:b/>
                                      <w:sz w:val="25"/>
                                    </w:rPr>
                                  </w:pPr>
                                  <w:r>
                                    <w:rPr>
                                      <w:b/>
                                      <w:spacing w:val="-4"/>
                                      <w:sz w:val="25"/>
                                    </w:rPr>
                                    <w:t>NULL</w:t>
                                  </w:r>
                                </w:p>
                              </w:tc>
                            </w:tr>
                            <w:tr>
                              <w:tblPrEx>
                                <w:tblBorders>
                                  <w:top w:val="single" w:color="FF00FF" w:sz="12" w:space="0"/>
                                  <w:left w:val="single" w:color="FF00FF" w:sz="12" w:space="0"/>
                                  <w:bottom w:val="single" w:color="FF00FF" w:sz="12" w:space="0"/>
                                  <w:right w:val="single" w:color="FF00FF" w:sz="12" w:space="0"/>
                                  <w:insideH w:val="single" w:color="FF00FF" w:sz="12" w:space="0"/>
                                  <w:insideV w:val="single" w:color="FF00FF" w:sz="12" w:space="0"/>
                                </w:tblBorders>
                                <w:tblCellMar>
                                  <w:top w:w="0" w:type="dxa"/>
                                  <w:left w:w="0" w:type="dxa"/>
                                  <w:bottom w:w="0" w:type="dxa"/>
                                  <w:right w:w="0" w:type="dxa"/>
                                </w:tblCellMar>
                              </w:tblPrEx>
                              <w:trPr>
                                <w:trHeight w:val="291" w:hRule="atLeast"/>
                              </w:trPr>
                              <w:tc>
                                <w:tcPr>
                                  <w:tcW w:w="1440" w:type="dxa"/>
                                </w:tcPr>
                                <w:p>
                                  <w:pPr>
                                    <w:pStyle w:val="9"/>
                                    <w:spacing w:line="270" w:lineRule="exact"/>
                                    <w:ind w:left="33"/>
                                    <w:jc w:val="center"/>
                                    <w:rPr>
                                      <w:b/>
                                      <w:sz w:val="25"/>
                                    </w:rPr>
                                  </w:pPr>
                                  <w:r>
                                    <w:rPr>
                                      <w:b/>
                                      <w:spacing w:val="-4"/>
                                      <w:sz w:val="25"/>
                                    </w:rPr>
                                    <w:t>NULL</w:t>
                                  </w:r>
                                </w:p>
                              </w:tc>
                            </w:tr>
                          </w:tbl>
                          <w:p>
                            <w:pPr>
                              <w:pStyle w:val="6"/>
                            </w:pPr>
                          </w:p>
                        </w:txbxContent>
                      </wps:txbx>
                      <wps:bodyPr wrap="square" lIns="0" tIns="0" rIns="0" bIns="0" rtlCol="0">
                        <a:noAutofit/>
                      </wps:bodyPr>
                    </wps:wsp>
                  </a:graphicData>
                </a:graphic>
              </wp:anchor>
            </w:drawing>
          </mc:Choice>
          <mc:Fallback>
            <w:pict>
              <v:shape id="Textbox 130" o:spid="_x0000_s1026" o:spt="202" type="#_x0000_t202" style="position:absolute;left:0pt;margin-left:223.55pt;margin-top:2.6pt;height:49.15pt;width:79.45pt;mso-position-horizontal-relative:page;z-index:251671552;mso-width-relative:page;mso-height-relative:page;" filled="f" stroked="f" coordsize="21600,21600" o:gfxdata="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VF9ENgAAAAJAQAADwAAAAAAAAABACAAAAAiAAAAZHJzL2Rvd25yZXYueG1sUEsBAhQAFAAAAAgA&#10;h07iQDDMxNmzAQAAeAMAAA4AAAAAAAAAAQAgAAAAJwEAAGRycy9lMm9Eb2MueG1sUEsFBgAAAAAG&#10;AAYAWQEAAEwFAAAAAA==&#10;">
                <v:fill on="f" focussize="0,0"/>
                <v:stroke on="f"/>
                <v:imagedata o:title=""/>
                <o:lock v:ext="edit" aspectratio="f"/>
                <v:textbox inset="0mm,0mm,0mm,0mm">
                  <w:txbxContent>
                    <w:tbl>
                      <w:tblPr>
                        <w:tblStyle w:val="5"/>
                        <w:tblW w:w="0" w:type="auto"/>
                        <w:tblInd w:w="75" w:type="dxa"/>
                        <w:tblBorders>
                          <w:top w:val="single" w:color="FF00FF" w:sz="12" w:space="0"/>
                          <w:left w:val="single" w:color="FF00FF" w:sz="12" w:space="0"/>
                          <w:bottom w:val="single" w:color="FF00FF" w:sz="12" w:space="0"/>
                          <w:right w:val="single" w:color="FF00FF" w:sz="12" w:space="0"/>
                          <w:insideH w:val="single" w:color="FF00FF" w:sz="12" w:space="0"/>
                          <w:insideV w:val="single" w:color="FF00FF" w:sz="12" w:space="0"/>
                        </w:tblBorders>
                        <w:tblLayout w:type="fixed"/>
                        <w:tblCellMar>
                          <w:top w:w="0" w:type="dxa"/>
                          <w:left w:w="0" w:type="dxa"/>
                          <w:bottom w:w="0" w:type="dxa"/>
                          <w:right w:w="0" w:type="dxa"/>
                        </w:tblCellMar>
                      </w:tblPr>
                      <w:tblGrid>
                        <w:gridCol w:w="1440"/>
                      </w:tblGrid>
                      <w:tr>
                        <w:tblPrEx>
                          <w:tblBorders>
                            <w:top w:val="single" w:color="FF00FF" w:sz="12" w:space="0"/>
                            <w:left w:val="single" w:color="FF00FF" w:sz="12" w:space="0"/>
                            <w:bottom w:val="single" w:color="FF00FF" w:sz="12" w:space="0"/>
                            <w:right w:val="single" w:color="FF00FF" w:sz="12" w:space="0"/>
                            <w:insideH w:val="single" w:color="FF00FF" w:sz="12" w:space="0"/>
                            <w:insideV w:val="single" w:color="FF00FF" w:sz="12" w:space="0"/>
                          </w:tblBorders>
                          <w:tblCellMar>
                            <w:top w:w="0" w:type="dxa"/>
                            <w:left w:w="0" w:type="dxa"/>
                            <w:bottom w:w="0" w:type="dxa"/>
                            <w:right w:w="0" w:type="dxa"/>
                          </w:tblCellMar>
                        </w:tblPrEx>
                        <w:trPr>
                          <w:trHeight w:val="286" w:hRule="atLeast"/>
                        </w:trPr>
                        <w:tc>
                          <w:tcPr>
                            <w:tcW w:w="1440" w:type="dxa"/>
                          </w:tcPr>
                          <w:p>
                            <w:pPr>
                              <w:pStyle w:val="9"/>
                              <w:spacing w:line="266" w:lineRule="exact"/>
                              <w:ind w:left="33"/>
                              <w:jc w:val="center"/>
                              <w:rPr>
                                <w:b/>
                                <w:sz w:val="25"/>
                              </w:rPr>
                            </w:pPr>
                            <w:r>
                              <w:rPr>
                                <w:b/>
                                <w:spacing w:val="-4"/>
                                <w:sz w:val="25"/>
                              </w:rPr>
                              <w:t>NULL</w:t>
                            </w:r>
                          </w:p>
                        </w:tc>
                      </w:tr>
                      <w:tr>
                        <w:tblPrEx>
                          <w:tblBorders>
                            <w:top w:val="single" w:color="FF00FF" w:sz="12" w:space="0"/>
                            <w:left w:val="single" w:color="FF00FF" w:sz="12" w:space="0"/>
                            <w:bottom w:val="single" w:color="FF00FF" w:sz="12" w:space="0"/>
                            <w:right w:val="single" w:color="FF00FF" w:sz="12" w:space="0"/>
                            <w:insideH w:val="single" w:color="FF00FF" w:sz="12" w:space="0"/>
                            <w:insideV w:val="single" w:color="FF00FF" w:sz="12" w:space="0"/>
                          </w:tblBorders>
                          <w:tblCellMar>
                            <w:top w:w="0" w:type="dxa"/>
                            <w:left w:w="0" w:type="dxa"/>
                            <w:bottom w:w="0" w:type="dxa"/>
                            <w:right w:w="0" w:type="dxa"/>
                          </w:tblCellMar>
                        </w:tblPrEx>
                        <w:trPr>
                          <w:trHeight w:val="286" w:hRule="atLeast"/>
                        </w:trPr>
                        <w:tc>
                          <w:tcPr>
                            <w:tcW w:w="1440" w:type="dxa"/>
                          </w:tcPr>
                          <w:p>
                            <w:pPr>
                              <w:pStyle w:val="9"/>
                              <w:spacing w:line="266" w:lineRule="exact"/>
                              <w:ind w:left="33"/>
                              <w:jc w:val="center"/>
                              <w:rPr>
                                <w:b/>
                                <w:sz w:val="25"/>
                              </w:rPr>
                            </w:pPr>
                            <w:r>
                              <w:rPr>
                                <w:b/>
                                <w:spacing w:val="-4"/>
                                <w:sz w:val="25"/>
                              </w:rPr>
                              <w:t>NULL</w:t>
                            </w:r>
                          </w:p>
                        </w:tc>
                      </w:tr>
                      <w:tr>
                        <w:tblPrEx>
                          <w:tblBorders>
                            <w:top w:val="single" w:color="FF00FF" w:sz="12" w:space="0"/>
                            <w:left w:val="single" w:color="FF00FF" w:sz="12" w:space="0"/>
                            <w:bottom w:val="single" w:color="FF00FF" w:sz="12" w:space="0"/>
                            <w:right w:val="single" w:color="FF00FF" w:sz="12" w:space="0"/>
                            <w:insideH w:val="single" w:color="FF00FF" w:sz="12" w:space="0"/>
                            <w:insideV w:val="single" w:color="FF00FF" w:sz="12" w:space="0"/>
                          </w:tblBorders>
                          <w:tblCellMar>
                            <w:top w:w="0" w:type="dxa"/>
                            <w:left w:w="0" w:type="dxa"/>
                            <w:bottom w:w="0" w:type="dxa"/>
                            <w:right w:w="0" w:type="dxa"/>
                          </w:tblCellMar>
                        </w:tblPrEx>
                        <w:trPr>
                          <w:trHeight w:val="291" w:hRule="atLeast"/>
                        </w:trPr>
                        <w:tc>
                          <w:tcPr>
                            <w:tcW w:w="1440" w:type="dxa"/>
                          </w:tcPr>
                          <w:p>
                            <w:pPr>
                              <w:pStyle w:val="9"/>
                              <w:spacing w:line="270" w:lineRule="exact"/>
                              <w:ind w:left="33"/>
                              <w:jc w:val="center"/>
                              <w:rPr>
                                <w:b/>
                                <w:sz w:val="25"/>
                              </w:rPr>
                            </w:pPr>
                            <w:r>
                              <w:rPr>
                                <w:b/>
                                <w:spacing w:val="-4"/>
                                <w:sz w:val="25"/>
                              </w:rPr>
                              <w:t>NULL</w:t>
                            </w:r>
                          </w:p>
                        </w:tc>
                      </w:tr>
                    </w:tbl>
                    <w:p>
                      <w:pPr>
                        <w:pStyle w:val="6"/>
                      </w:pPr>
                    </w:p>
                  </w:txbxContent>
                </v:textbox>
              </v:shape>
            </w:pict>
          </mc:Fallback>
        </mc:AlternateContent>
      </w:r>
      <w:r>
        <w:rPr>
          <w:b/>
          <w:spacing w:val="-6"/>
          <w:sz w:val="25"/>
        </w:rPr>
        <w:t xml:space="preserve">pi pf </w:t>
      </w:r>
      <w:r>
        <w:rPr>
          <w:b/>
          <w:spacing w:val="-5"/>
          <w:sz w:val="25"/>
        </w:rPr>
        <w:t>pc</w:t>
      </w:r>
    </w:p>
    <w:p>
      <w:pPr>
        <w:spacing w:after="0"/>
        <w:jc w:val="both"/>
        <w:rPr>
          <w:b/>
          <w:sz w:val="25"/>
        </w:rPr>
        <w:sectPr>
          <w:type w:val="continuous"/>
          <w:pgSz w:w="11910" w:h="16840"/>
          <w:pgMar w:top="1420" w:right="1133" w:bottom="280" w:left="1559" w:header="1880" w:footer="0" w:gutter="0"/>
          <w:cols w:space="720" w:num="1"/>
        </w:sectPr>
      </w:pPr>
    </w:p>
    <w:p>
      <w:pPr>
        <w:pStyle w:val="2"/>
        <w:spacing w:before="60"/>
        <w:ind w:firstLine="0"/>
      </w:pPr>
      <w:r>
        <w:rPr>
          <w:color w:val="FF00FF"/>
        </w:rPr>
        <w:t>12.2.4</w:t>
      </w:r>
      <w:r>
        <w:rPr>
          <w:color w:val="FF00FF"/>
          <w:spacing w:val="20"/>
        </w:rPr>
        <w:t xml:space="preserve"> </w:t>
      </w:r>
      <w:r>
        <w:rPr>
          <w:color w:val="FF00FF"/>
        </w:rPr>
        <w:t>Initializing</w:t>
      </w:r>
      <w:r>
        <w:rPr>
          <w:color w:val="FF00FF"/>
          <w:spacing w:val="20"/>
        </w:rPr>
        <w:t xml:space="preserve"> </w:t>
      </w:r>
      <w:r>
        <w:rPr>
          <w:color w:val="FF00FF"/>
        </w:rPr>
        <w:t>a</w:t>
      </w:r>
      <w:r>
        <w:rPr>
          <w:color w:val="FF00FF"/>
          <w:spacing w:val="21"/>
        </w:rPr>
        <w:t xml:space="preserve"> </w:t>
      </w:r>
      <w:r>
        <w:rPr>
          <w:color w:val="FF00FF"/>
        </w:rPr>
        <w:t>pointer</w:t>
      </w:r>
      <w:r>
        <w:rPr>
          <w:color w:val="FF00FF"/>
          <w:spacing w:val="20"/>
        </w:rPr>
        <w:t xml:space="preserve"> </w:t>
      </w:r>
      <w:r>
        <w:rPr>
          <w:color w:val="FF00FF"/>
          <w:spacing w:val="-2"/>
        </w:rPr>
        <w:t>variable</w:t>
      </w:r>
    </w:p>
    <w:p>
      <w:pPr>
        <w:pStyle w:val="6"/>
        <w:spacing w:before="217" w:line="237" w:lineRule="auto"/>
        <w:ind w:left="68" w:right="508"/>
        <w:jc w:val="both"/>
      </w:pPr>
      <w:r>
        <mc:AlternateContent>
          <mc:Choice Requires="wpg">
            <w:drawing>
              <wp:anchor distT="0" distB="0" distL="0" distR="0" simplePos="0" relativeHeight="251672576" behindDoc="0" locked="0" layoutInCell="1" allowOverlap="1">
                <wp:simplePos x="0" y="0"/>
                <wp:positionH relativeFrom="page">
                  <wp:posOffset>1870710</wp:posOffset>
                </wp:positionH>
                <wp:positionV relativeFrom="paragraph">
                  <wp:posOffset>716915</wp:posOffset>
                </wp:positionV>
                <wp:extent cx="467360" cy="830580"/>
                <wp:effectExtent l="0" t="0" r="0" b="0"/>
                <wp:wrapNone/>
                <wp:docPr id="131" name="Group 131"/>
                <wp:cNvGraphicFramePr/>
                <a:graphic xmlns:a="http://schemas.openxmlformats.org/drawingml/2006/main">
                  <a:graphicData uri="http://schemas.microsoft.com/office/word/2010/wordprocessingGroup">
                    <wpg:wgp>
                      <wpg:cNvGrpSpPr/>
                      <wpg:grpSpPr>
                        <a:xfrm>
                          <a:off x="0" y="0"/>
                          <a:ext cx="467359" cy="830580"/>
                          <a:chOff x="0" y="0"/>
                          <a:chExt cx="467359" cy="830580"/>
                        </a:xfrm>
                      </wpg:grpSpPr>
                      <wps:wsp>
                        <wps:cNvPr id="132" name="Graphic 132"/>
                        <wps:cNvSpPr/>
                        <wps:spPr>
                          <a:xfrm>
                            <a:off x="9525" y="0"/>
                            <a:ext cx="1270" cy="799465"/>
                          </a:xfrm>
                          <a:custGeom>
                            <a:avLst/>
                            <a:gdLst/>
                            <a:ahLst/>
                            <a:cxnLst/>
                            <a:rect l="l" t="t" r="r" b="b"/>
                            <a:pathLst>
                              <a:path h="799465">
                                <a:moveTo>
                                  <a:pt x="0" y="0"/>
                                </a:moveTo>
                                <a:lnTo>
                                  <a:pt x="1" y="799465"/>
                                </a:lnTo>
                              </a:path>
                            </a:pathLst>
                          </a:custGeom>
                          <a:ln w="19050">
                            <a:solidFill>
                              <a:srgbClr val="FF00FF"/>
                            </a:solidFill>
                            <a:prstDash val="solid"/>
                          </a:ln>
                        </wps:spPr>
                        <wps:bodyPr wrap="square" lIns="0" tIns="0" rIns="0" bIns="0" rtlCol="0">
                          <a:noAutofit/>
                        </wps:bodyPr>
                      </wps:wsp>
                      <wps:wsp>
                        <wps:cNvPr id="133" name="Graphic 133"/>
                        <wps:cNvSpPr/>
                        <wps:spPr>
                          <a:xfrm>
                            <a:off x="9523" y="146937"/>
                            <a:ext cx="457834" cy="683895"/>
                          </a:xfrm>
                          <a:custGeom>
                            <a:avLst/>
                            <a:gdLst/>
                            <a:ahLst/>
                            <a:cxnLst/>
                            <a:rect l="l" t="t" r="r" b="b"/>
                            <a:pathLst>
                              <a:path w="457834" h="683895">
                                <a:moveTo>
                                  <a:pt x="457263" y="640778"/>
                                </a:moveTo>
                                <a:lnTo>
                                  <a:pt x="442023" y="631253"/>
                                </a:lnTo>
                                <a:lnTo>
                                  <a:pt x="389077" y="598170"/>
                                </a:lnTo>
                                <a:lnTo>
                                  <a:pt x="383197" y="599516"/>
                                </a:lnTo>
                                <a:lnTo>
                                  <a:pt x="377621" y="608444"/>
                                </a:lnTo>
                                <a:lnTo>
                                  <a:pt x="378980" y="614324"/>
                                </a:lnTo>
                                <a:lnTo>
                                  <a:pt x="406057" y="631253"/>
                                </a:lnTo>
                                <a:lnTo>
                                  <a:pt x="0" y="631253"/>
                                </a:lnTo>
                                <a:lnTo>
                                  <a:pt x="0" y="650303"/>
                                </a:lnTo>
                                <a:lnTo>
                                  <a:pt x="406069" y="650303"/>
                                </a:lnTo>
                                <a:lnTo>
                                  <a:pt x="378980" y="667245"/>
                                </a:lnTo>
                                <a:lnTo>
                                  <a:pt x="377621" y="673112"/>
                                </a:lnTo>
                                <a:lnTo>
                                  <a:pt x="383197" y="682040"/>
                                </a:lnTo>
                                <a:lnTo>
                                  <a:pt x="389077" y="683399"/>
                                </a:lnTo>
                                <a:lnTo>
                                  <a:pt x="442023" y="650303"/>
                                </a:lnTo>
                                <a:lnTo>
                                  <a:pt x="457263" y="640778"/>
                                </a:lnTo>
                                <a:close/>
                              </a:path>
                              <a:path w="457834" h="683895">
                                <a:moveTo>
                                  <a:pt x="457263" y="355663"/>
                                </a:moveTo>
                                <a:lnTo>
                                  <a:pt x="442023" y="346138"/>
                                </a:lnTo>
                                <a:lnTo>
                                  <a:pt x="389077" y="313055"/>
                                </a:lnTo>
                                <a:lnTo>
                                  <a:pt x="383197" y="314413"/>
                                </a:lnTo>
                                <a:lnTo>
                                  <a:pt x="377621" y="323329"/>
                                </a:lnTo>
                                <a:lnTo>
                                  <a:pt x="378980" y="329209"/>
                                </a:lnTo>
                                <a:lnTo>
                                  <a:pt x="406069" y="346138"/>
                                </a:lnTo>
                                <a:lnTo>
                                  <a:pt x="0" y="346138"/>
                                </a:lnTo>
                                <a:lnTo>
                                  <a:pt x="0" y="365188"/>
                                </a:lnTo>
                                <a:lnTo>
                                  <a:pt x="406069" y="365188"/>
                                </a:lnTo>
                                <a:lnTo>
                                  <a:pt x="421309" y="355663"/>
                                </a:lnTo>
                                <a:lnTo>
                                  <a:pt x="378980" y="382130"/>
                                </a:lnTo>
                                <a:lnTo>
                                  <a:pt x="377621" y="388010"/>
                                </a:lnTo>
                                <a:lnTo>
                                  <a:pt x="383197" y="396925"/>
                                </a:lnTo>
                                <a:lnTo>
                                  <a:pt x="389077" y="398284"/>
                                </a:lnTo>
                                <a:lnTo>
                                  <a:pt x="442023" y="365188"/>
                                </a:lnTo>
                                <a:lnTo>
                                  <a:pt x="457263" y="355663"/>
                                </a:lnTo>
                                <a:close/>
                              </a:path>
                              <a:path w="457834" h="683895">
                                <a:moveTo>
                                  <a:pt x="457263" y="42608"/>
                                </a:moveTo>
                                <a:lnTo>
                                  <a:pt x="442023" y="33083"/>
                                </a:lnTo>
                                <a:lnTo>
                                  <a:pt x="389077" y="0"/>
                                </a:lnTo>
                                <a:lnTo>
                                  <a:pt x="383197" y="1358"/>
                                </a:lnTo>
                                <a:lnTo>
                                  <a:pt x="377621" y="10274"/>
                                </a:lnTo>
                                <a:lnTo>
                                  <a:pt x="378980" y="16154"/>
                                </a:lnTo>
                                <a:lnTo>
                                  <a:pt x="406069" y="33083"/>
                                </a:lnTo>
                                <a:lnTo>
                                  <a:pt x="0" y="33083"/>
                                </a:lnTo>
                                <a:lnTo>
                                  <a:pt x="0" y="52133"/>
                                </a:lnTo>
                                <a:lnTo>
                                  <a:pt x="406069" y="52133"/>
                                </a:lnTo>
                                <a:lnTo>
                                  <a:pt x="421309" y="42608"/>
                                </a:lnTo>
                                <a:lnTo>
                                  <a:pt x="378980" y="69075"/>
                                </a:lnTo>
                                <a:lnTo>
                                  <a:pt x="377621" y="74955"/>
                                </a:lnTo>
                                <a:lnTo>
                                  <a:pt x="383197" y="83870"/>
                                </a:lnTo>
                                <a:lnTo>
                                  <a:pt x="389077" y="85229"/>
                                </a:lnTo>
                                <a:lnTo>
                                  <a:pt x="442023" y="52133"/>
                                </a:lnTo>
                                <a:lnTo>
                                  <a:pt x="457263" y="42608"/>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147.3pt;margin-top:56.45pt;height:65.4pt;width:36.8pt;mso-position-horizontal-relative:page;z-index:251672576;mso-width-relative:page;mso-height-relative:page;" coordsize="467359,830580" o:gfxdata="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">
                <o:lock v:ext="edit" aspectratio="f"/>
                <v:shape id="Graphic 132" o:spid="_x0000_s1026" o:spt="100" style="position:absolute;left:9525;top:0;height:799465;width:1270;" filled="f" stroked="t" coordsize="1,799465" o:gfxdata="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hdO74A&#10;AADcAAAADwAAAAAAAAABACAAAAAiAAAAZHJzL2Rvd25yZXYueG1sUEsBAhQAFAAAAAgAh07iQDMv&#10;BZ47AAAAOQAAABAAAAAAAAAAAQAgAAAADQEAAGRycy9zaGFwZXhtbC54bWxQSwUGAAAAAAYABgBb&#10;AQAAtwMAAAAA&#10;" path="m0,0l1,799465e">
                  <v:fill on="f" focussize="0,0"/>
                  <v:stroke weight="1.5pt" color="#FF00FF" joinstyle="round"/>
                  <v:imagedata o:title=""/>
                  <o:lock v:ext="edit" aspectratio="f"/>
                  <v:textbox inset="0mm,0mm,0mm,0mm"/>
                </v:shape>
                <v:shape id="Graphic 133" o:spid="_x0000_s1026" o:spt="100" style="position:absolute;left:9523;top:146937;height:683895;width:457834;" fillcolor="#FF00FF" filled="t" stroked="f" coordsize="457834,683895" o:gfxdata="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FIxR7sAAADc&#10;AAAADwAAAAAAAAABACAAAAAiAAAAZHJzL2Rvd25yZXYueG1sUEsBAhQAFAAAAAgAh07iQDMvBZ47&#10;AAAAOQAAABAAAAAAAAAAAQAgAAAACgEAAGRycy9zaGFwZXhtbC54bWxQSwUGAAAAAAYABgBbAQAA&#10;tAMAAAAA&#10;" path="m457263,640778l442023,631253,389077,598170,383197,599516,377621,608444,378980,614324,406057,631253,0,631253,0,650303,406069,650303,378980,667245,377621,673112,383197,682040,389077,683399,442023,650303,457263,640778xem457263,355663l442023,346138,389077,313055,383197,314413,377621,323329,378980,329209,406069,346138,0,346138,0,365188,406069,365188,421309,355663,378980,382130,377621,388010,383197,396925,389077,398284,442023,365188,457263,355663xem457263,42608l442023,33083,389077,0,383197,1358,377621,10274,378980,16154,406069,33083,0,33083,0,52133,406069,52133,421309,42608,378980,69075,377621,74955,383197,83870,389077,85229,442023,52133,457263,42608xe">
                  <v:fill on="t" focussize="0,0"/>
                  <v:stroke on="f"/>
                  <v:imagedata o:title=""/>
                  <o:lock v:ext="edit" aspectratio="f"/>
                  <v:textbox inset="0mm,0mm,0mm,0mm"/>
                </v:shape>
              </v:group>
            </w:pict>
          </mc:Fallback>
        </mc:AlternateContent>
      </w:r>
      <w:r>
        <w:t>Now,</w:t>
      </w:r>
      <w:r>
        <w:rPr>
          <w:spacing w:val="-1"/>
        </w:rPr>
        <w:t xml:space="preserve"> </w:t>
      </w:r>
      <w:r>
        <w:t>the</w:t>
      </w:r>
      <w:r>
        <w:rPr>
          <w:spacing w:val="-1"/>
        </w:rPr>
        <w:t xml:space="preserve"> </w:t>
      </w:r>
      <w:r>
        <w:t>question</w:t>
      </w:r>
      <w:r>
        <w:rPr>
          <w:spacing w:val="-1"/>
        </w:rPr>
        <w:t xml:space="preserve"> </w:t>
      </w:r>
      <w:r>
        <w:t>is</w:t>
      </w:r>
      <w:r>
        <w:rPr>
          <w:spacing w:val="-1"/>
        </w:rPr>
        <w:t xml:space="preserve"> </w:t>
      </w:r>
      <w:r>
        <w:rPr>
          <w:i/>
          <w:color w:val="FF00FF"/>
        </w:rPr>
        <w:t>“How</w:t>
      </w:r>
      <w:r>
        <w:rPr>
          <w:i/>
          <w:color w:val="FF00FF"/>
          <w:spacing w:val="-1"/>
        </w:rPr>
        <w:t xml:space="preserve"> </w:t>
      </w:r>
      <w:r>
        <w:rPr>
          <w:i/>
          <w:color w:val="FF00FF"/>
        </w:rPr>
        <w:t>to</w:t>
      </w:r>
      <w:r>
        <w:rPr>
          <w:i/>
          <w:color w:val="FF00FF"/>
          <w:spacing w:val="-1"/>
        </w:rPr>
        <w:t xml:space="preserve"> </w:t>
      </w:r>
      <w:r>
        <w:rPr>
          <w:i/>
          <w:color w:val="FF00FF"/>
        </w:rPr>
        <w:t>initialize</w:t>
      </w:r>
      <w:r>
        <w:rPr>
          <w:i/>
          <w:color w:val="FF00FF"/>
          <w:spacing w:val="-1"/>
        </w:rPr>
        <w:t xml:space="preserve"> </w:t>
      </w:r>
      <w:r>
        <w:rPr>
          <w:i/>
          <w:color w:val="FF00FF"/>
        </w:rPr>
        <w:t>a</w:t>
      </w:r>
      <w:r>
        <w:rPr>
          <w:i/>
          <w:color w:val="FF00FF"/>
          <w:spacing w:val="-1"/>
        </w:rPr>
        <w:t xml:space="preserve"> </w:t>
      </w:r>
      <w:r>
        <w:rPr>
          <w:i/>
          <w:color w:val="FF00FF"/>
        </w:rPr>
        <w:t>pointer</w:t>
      </w:r>
      <w:r>
        <w:rPr>
          <w:i/>
          <w:color w:val="FF00FF"/>
          <w:spacing w:val="-1"/>
        </w:rPr>
        <w:t xml:space="preserve"> </w:t>
      </w:r>
      <w:r>
        <w:rPr>
          <w:i/>
          <w:color w:val="FF00FF"/>
        </w:rPr>
        <w:t>variable?”</w:t>
      </w:r>
      <w:r>
        <w:rPr>
          <w:i/>
          <w:color w:val="FF00FF"/>
          <w:spacing w:val="-1"/>
        </w:rPr>
        <w:t xml:space="preserve"> </w:t>
      </w:r>
      <w:r>
        <w:rPr>
          <w:color w:val="FF00FF"/>
        </w:rPr>
        <w:t>Initialization</w:t>
      </w:r>
      <w:r>
        <w:rPr>
          <w:color w:val="FF00FF"/>
          <w:spacing w:val="-1"/>
        </w:rPr>
        <w:t xml:space="preserve"> </w:t>
      </w:r>
      <w:r>
        <w:rPr>
          <w:color w:val="FF00FF"/>
        </w:rPr>
        <w:t>of</w:t>
      </w:r>
      <w:r>
        <w:rPr>
          <w:color w:val="FF00FF"/>
          <w:spacing w:val="-1"/>
        </w:rPr>
        <w:t xml:space="preserve"> </w:t>
      </w:r>
      <w:r>
        <w:rPr>
          <w:color w:val="FF00FF"/>
        </w:rPr>
        <w:t>a</w:t>
      </w:r>
      <w:r>
        <w:rPr>
          <w:color w:val="FF00FF"/>
          <w:spacing w:val="-1"/>
        </w:rPr>
        <w:t xml:space="preserve"> </w:t>
      </w:r>
      <w:r>
        <w:rPr>
          <w:color w:val="FF00FF"/>
        </w:rPr>
        <w:t xml:space="preserve">pointer variable </w:t>
      </w:r>
      <w:r>
        <w:t>is the process of assigning the address of a variable to a pointer variable. The initialization of a pointer variable can be done using following three steps:</w:t>
      </w:r>
    </w:p>
    <w:p>
      <w:pPr>
        <w:spacing w:before="200"/>
        <w:ind w:left="2228" w:right="0" w:firstLine="0"/>
        <w:jc w:val="left"/>
        <w:rPr>
          <w:sz w:val="25"/>
        </w:rPr>
      </w:pPr>
      <w:r>
        <w:rPr>
          <w:b/>
          <w:color w:val="FF00FF"/>
          <w:sz w:val="25"/>
        </w:rPr>
        <w:t>Step</w:t>
      </w:r>
      <w:r>
        <w:rPr>
          <w:b/>
          <w:color w:val="FF00FF"/>
          <w:spacing w:val="-4"/>
          <w:sz w:val="25"/>
        </w:rPr>
        <w:t xml:space="preserve"> </w:t>
      </w:r>
      <w:r>
        <w:rPr>
          <w:b/>
          <w:color w:val="FF00FF"/>
          <w:sz w:val="25"/>
        </w:rPr>
        <w:t>1:</w:t>
      </w:r>
      <w:r>
        <w:rPr>
          <w:b/>
          <w:color w:val="FF00FF"/>
          <w:spacing w:val="-4"/>
          <w:sz w:val="25"/>
        </w:rPr>
        <w:t xml:space="preserve"> </w:t>
      </w:r>
      <w:r>
        <w:rPr>
          <w:sz w:val="25"/>
        </w:rPr>
        <w:t>Declare</w:t>
      </w:r>
      <w:r>
        <w:rPr>
          <w:spacing w:val="-4"/>
          <w:sz w:val="25"/>
        </w:rPr>
        <w:t xml:space="preserve"> </w:t>
      </w:r>
      <w:r>
        <w:rPr>
          <w:sz w:val="25"/>
        </w:rPr>
        <w:t>a</w:t>
      </w:r>
      <w:r>
        <w:rPr>
          <w:spacing w:val="-4"/>
          <w:sz w:val="25"/>
        </w:rPr>
        <w:t xml:space="preserve"> </w:t>
      </w:r>
      <w:r>
        <w:rPr>
          <w:sz w:val="25"/>
        </w:rPr>
        <w:t>data</w:t>
      </w:r>
      <w:r>
        <w:rPr>
          <w:spacing w:val="-4"/>
          <w:sz w:val="25"/>
        </w:rPr>
        <w:t xml:space="preserve"> </w:t>
      </w:r>
      <w:r>
        <w:rPr>
          <w:spacing w:val="-2"/>
          <w:sz w:val="25"/>
        </w:rPr>
        <w:t>variable</w:t>
      </w:r>
    </w:p>
    <w:p>
      <w:pPr>
        <w:spacing w:before="197"/>
        <w:ind w:left="2228" w:right="0" w:firstLine="0"/>
        <w:jc w:val="left"/>
        <w:rPr>
          <w:sz w:val="25"/>
        </w:rPr>
      </w:pPr>
      <w:r>
        <w:rPr>
          <w:b/>
          <w:color w:val="FF00FF"/>
          <w:sz w:val="25"/>
        </w:rPr>
        <w:t>Step</w:t>
      </w:r>
      <w:r>
        <w:rPr>
          <w:b/>
          <w:color w:val="FF00FF"/>
          <w:spacing w:val="-5"/>
          <w:sz w:val="25"/>
        </w:rPr>
        <w:t xml:space="preserve"> </w:t>
      </w:r>
      <w:r>
        <w:rPr>
          <w:b/>
          <w:color w:val="FF00FF"/>
          <w:sz w:val="25"/>
        </w:rPr>
        <w:t>2:</w:t>
      </w:r>
      <w:r>
        <w:rPr>
          <w:b/>
          <w:color w:val="FF00FF"/>
          <w:spacing w:val="-5"/>
          <w:sz w:val="25"/>
        </w:rPr>
        <w:t xml:space="preserve"> </w:t>
      </w:r>
      <w:r>
        <w:rPr>
          <w:sz w:val="25"/>
        </w:rPr>
        <w:t>Declare</w:t>
      </w:r>
      <w:r>
        <w:rPr>
          <w:spacing w:val="-4"/>
          <w:sz w:val="25"/>
        </w:rPr>
        <w:t xml:space="preserve"> </w:t>
      </w:r>
      <w:r>
        <w:rPr>
          <w:sz w:val="25"/>
        </w:rPr>
        <w:t>a</w:t>
      </w:r>
      <w:r>
        <w:rPr>
          <w:spacing w:val="-5"/>
          <w:sz w:val="25"/>
        </w:rPr>
        <w:t xml:space="preserve"> </w:t>
      </w:r>
      <w:r>
        <w:rPr>
          <w:sz w:val="25"/>
        </w:rPr>
        <w:t>pointer</w:t>
      </w:r>
      <w:r>
        <w:rPr>
          <w:spacing w:val="-5"/>
          <w:sz w:val="25"/>
        </w:rPr>
        <w:t xml:space="preserve"> </w:t>
      </w:r>
      <w:r>
        <w:rPr>
          <w:spacing w:val="-2"/>
          <w:sz w:val="25"/>
        </w:rPr>
        <w:t>variable</w:t>
      </w:r>
    </w:p>
    <w:p>
      <w:pPr>
        <w:pStyle w:val="6"/>
        <w:spacing w:before="193"/>
        <w:ind w:left="3103" w:right="555" w:hanging="875"/>
      </w:pPr>
      <w:r>
        <w:rPr>
          <w:b/>
          <w:color w:val="FF00FF"/>
        </w:rPr>
        <w:t>Step</w:t>
      </w:r>
      <w:r>
        <w:rPr>
          <w:b/>
          <w:color w:val="FF00FF"/>
          <w:spacing w:val="-4"/>
        </w:rPr>
        <w:t xml:space="preserve"> </w:t>
      </w:r>
      <w:r>
        <w:rPr>
          <w:b/>
          <w:color w:val="FF00FF"/>
        </w:rPr>
        <w:t>3:</w:t>
      </w:r>
      <w:r>
        <w:rPr>
          <w:b/>
          <w:color w:val="FF00FF"/>
          <w:spacing w:val="-4"/>
        </w:rPr>
        <w:t xml:space="preserve"> </w:t>
      </w:r>
      <w:r>
        <w:t>Assign</w:t>
      </w:r>
      <w:r>
        <w:rPr>
          <w:spacing w:val="-4"/>
        </w:rPr>
        <w:t xml:space="preserve"> </w:t>
      </w:r>
      <w:r>
        <w:t>address</w:t>
      </w:r>
      <w:r>
        <w:rPr>
          <w:spacing w:val="-5"/>
        </w:rPr>
        <w:t xml:space="preserve"> </w:t>
      </w:r>
      <w:r>
        <w:t>of</w:t>
      </w:r>
      <w:r>
        <w:rPr>
          <w:spacing w:val="-5"/>
        </w:rPr>
        <w:t xml:space="preserve"> </w:t>
      </w:r>
      <w:r>
        <w:t>a</w:t>
      </w:r>
      <w:r>
        <w:rPr>
          <w:spacing w:val="-4"/>
        </w:rPr>
        <w:t xml:space="preserve"> </w:t>
      </w:r>
      <w:r>
        <w:t>data</w:t>
      </w:r>
      <w:r>
        <w:rPr>
          <w:spacing w:val="-4"/>
        </w:rPr>
        <w:t xml:space="preserve"> </w:t>
      </w:r>
      <w:r>
        <w:t>variable</w:t>
      </w:r>
      <w:r>
        <w:rPr>
          <w:spacing w:val="-4"/>
        </w:rPr>
        <w:t xml:space="preserve"> </w:t>
      </w:r>
      <w:r>
        <w:t>to</w:t>
      </w:r>
      <w:r>
        <w:rPr>
          <w:spacing w:val="-4"/>
        </w:rPr>
        <w:t xml:space="preserve"> </w:t>
      </w:r>
      <w:r>
        <w:t>pointer</w:t>
      </w:r>
      <w:r>
        <w:rPr>
          <w:spacing w:val="-5"/>
        </w:rPr>
        <w:t xml:space="preserve"> </w:t>
      </w:r>
      <w:r>
        <w:t>variable using &amp; operator and assignment operator</w:t>
      </w:r>
    </w:p>
    <w:p>
      <w:pPr>
        <w:pStyle w:val="6"/>
        <w:spacing w:before="200" w:line="237" w:lineRule="auto"/>
        <w:ind w:left="68" w:right="506"/>
        <w:jc w:val="both"/>
      </w:pPr>
      <w:r>
        <w:t xml:space="preserve">Note that </w:t>
      </w:r>
      <w:r>
        <w:rPr>
          <w:color w:val="FF00FF"/>
        </w:rPr>
        <w:t xml:space="preserve">the steps 1 and 2 can be interchanged </w:t>
      </w:r>
      <w:r>
        <w:t>i.e., we can first declare a pointer variable, then declare a data variable and then initialize the pointer variable.</w:t>
      </w:r>
      <w:r>
        <w:rPr>
          <w:spacing w:val="-3"/>
        </w:rPr>
        <w:t xml:space="preserve"> </w:t>
      </w:r>
      <w:r>
        <w:t>The three ways using which initialization can be done is described below:</w:t>
      </w:r>
    </w:p>
    <w:p>
      <w:pPr>
        <w:spacing w:before="3"/>
        <w:ind w:left="68" w:right="506" w:firstLine="0"/>
        <w:jc w:val="both"/>
        <w:rPr>
          <w:sz w:val="25"/>
        </w:rPr>
      </w:pPr>
      <w:r>
        <w:rPr>
          <w:b/>
          <w:color w:val="FF00FF"/>
          <w:sz w:val="25"/>
          <w:u w:val="thick" w:color="FF00FF"/>
        </w:rPr>
        <w:t>Method 1:</w:t>
      </w:r>
      <w:r>
        <w:rPr>
          <w:b/>
          <w:color w:val="FF00FF"/>
          <w:sz w:val="25"/>
        </w:rPr>
        <w:t xml:space="preserve"> </w:t>
      </w:r>
      <w:r>
        <w:rPr>
          <w:i/>
          <w:color w:val="FF00FF"/>
          <w:sz w:val="25"/>
        </w:rPr>
        <w:t>Declaring a data variable, pointer variable and initializing pointer variable</w:t>
      </w:r>
      <w:r>
        <w:rPr>
          <w:i/>
          <w:color w:val="FF00FF"/>
          <w:spacing w:val="-8"/>
          <w:sz w:val="25"/>
        </w:rPr>
        <w:t xml:space="preserve"> </w:t>
      </w:r>
      <w:r>
        <w:rPr>
          <w:i/>
          <w:color w:val="FF00FF"/>
          <w:sz w:val="25"/>
        </w:rPr>
        <w:t>in</w:t>
      </w:r>
      <w:r>
        <w:rPr>
          <w:i/>
          <w:color w:val="FF00FF"/>
          <w:spacing w:val="-7"/>
          <w:sz w:val="25"/>
        </w:rPr>
        <w:t xml:space="preserve"> </w:t>
      </w:r>
      <w:r>
        <w:rPr>
          <w:i/>
          <w:color w:val="FF00FF"/>
          <w:sz w:val="25"/>
        </w:rPr>
        <w:t>separate</w:t>
      </w:r>
      <w:r>
        <w:rPr>
          <w:i/>
          <w:color w:val="FF00FF"/>
          <w:spacing w:val="-7"/>
          <w:sz w:val="25"/>
        </w:rPr>
        <w:t xml:space="preserve"> </w:t>
      </w:r>
      <w:r>
        <w:rPr>
          <w:i/>
          <w:color w:val="FF00FF"/>
          <w:sz w:val="25"/>
        </w:rPr>
        <w:t>statements.</w:t>
      </w:r>
      <w:r>
        <w:rPr>
          <w:i/>
          <w:color w:val="FF00FF"/>
          <w:spacing w:val="-7"/>
          <w:sz w:val="25"/>
        </w:rPr>
        <w:t xml:space="preserve"> </w:t>
      </w:r>
      <w:r>
        <w:rPr>
          <w:sz w:val="25"/>
        </w:rPr>
        <w:t>For</w:t>
      </w:r>
      <w:r>
        <w:rPr>
          <w:spacing w:val="-7"/>
          <w:sz w:val="25"/>
        </w:rPr>
        <w:t xml:space="preserve"> </w:t>
      </w:r>
      <w:r>
        <w:rPr>
          <w:sz w:val="25"/>
        </w:rPr>
        <w:t>example,</w:t>
      </w:r>
      <w:r>
        <w:rPr>
          <w:spacing w:val="-7"/>
          <w:sz w:val="25"/>
        </w:rPr>
        <w:t xml:space="preserve"> </w:t>
      </w:r>
      <w:r>
        <w:rPr>
          <w:sz w:val="25"/>
        </w:rPr>
        <w:t>consider</w:t>
      </w:r>
      <w:r>
        <w:rPr>
          <w:spacing w:val="-7"/>
          <w:sz w:val="25"/>
        </w:rPr>
        <w:t xml:space="preserve"> </w:t>
      </w:r>
      <w:r>
        <w:rPr>
          <w:sz w:val="25"/>
        </w:rPr>
        <w:t>the</w:t>
      </w:r>
      <w:r>
        <w:rPr>
          <w:spacing w:val="-7"/>
          <w:sz w:val="25"/>
        </w:rPr>
        <w:t xml:space="preserve"> </w:t>
      </w:r>
      <w:r>
        <w:rPr>
          <w:sz w:val="25"/>
        </w:rPr>
        <w:t>following</w:t>
      </w:r>
      <w:r>
        <w:rPr>
          <w:spacing w:val="-7"/>
          <w:sz w:val="25"/>
        </w:rPr>
        <w:t xml:space="preserve"> </w:t>
      </w:r>
      <w:r>
        <w:rPr>
          <w:sz w:val="25"/>
        </w:rPr>
        <w:t>three</w:t>
      </w:r>
      <w:r>
        <w:rPr>
          <w:spacing w:val="-7"/>
          <w:sz w:val="25"/>
        </w:rPr>
        <w:t xml:space="preserve"> </w:t>
      </w:r>
      <w:r>
        <w:rPr>
          <w:spacing w:val="-2"/>
          <w:sz w:val="25"/>
        </w:rPr>
        <w:t>statements:</w:t>
      </w:r>
    </w:p>
    <w:p>
      <w:pPr>
        <w:spacing w:before="131"/>
        <w:ind w:left="788" w:right="0" w:firstLine="0"/>
        <w:jc w:val="both"/>
        <w:rPr>
          <w:sz w:val="25"/>
        </w:rPr>
      </w:pPr>
      <w:r>
        <w:rPr>
          <w:b/>
          <w:sz w:val="25"/>
        </w:rPr>
        <w:t>int</w:t>
      </w:r>
      <w:r>
        <w:rPr>
          <w:b/>
          <w:spacing w:val="75"/>
          <w:sz w:val="25"/>
        </w:rPr>
        <w:t xml:space="preserve">   </w:t>
      </w:r>
      <w:r>
        <w:rPr>
          <w:sz w:val="25"/>
        </w:rPr>
        <w:t>x;</w:t>
      </w:r>
      <w:r>
        <w:rPr>
          <w:spacing w:val="76"/>
          <w:w w:val="150"/>
          <w:sz w:val="25"/>
        </w:rPr>
        <w:t xml:space="preserve">   </w:t>
      </w:r>
      <w:r>
        <w:rPr>
          <w:sz w:val="25"/>
        </w:rPr>
        <w:t>/*</w:t>
      </w:r>
      <w:r>
        <w:rPr>
          <w:spacing w:val="-1"/>
          <w:sz w:val="25"/>
        </w:rPr>
        <w:t xml:space="preserve"> </w:t>
      </w:r>
      <w:r>
        <w:rPr>
          <w:b/>
          <w:color w:val="FF00FF"/>
          <w:sz w:val="25"/>
        </w:rPr>
        <w:t>Step</w:t>
      </w:r>
      <w:r>
        <w:rPr>
          <w:b/>
          <w:color w:val="FF00FF"/>
          <w:spacing w:val="-2"/>
          <w:sz w:val="25"/>
        </w:rPr>
        <w:t xml:space="preserve"> </w:t>
      </w:r>
      <w:r>
        <w:rPr>
          <w:b/>
          <w:color w:val="FF00FF"/>
          <w:sz w:val="25"/>
        </w:rPr>
        <w:t>1:</w:t>
      </w:r>
      <w:r>
        <w:rPr>
          <w:b/>
          <w:color w:val="FF00FF"/>
          <w:spacing w:val="-2"/>
          <w:sz w:val="25"/>
        </w:rPr>
        <w:t xml:space="preserve"> </w:t>
      </w:r>
      <w:r>
        <w:rPr>
          <w:sz w:val="25"/>
        </w:rPr>
        <w:t>x</w:t>
      </w:r>
      <w:r>
        <w:rPr>
          <w:spacing w:val="-2"/>
          <w:sz w:val="25"/>
        </w:rPr>
        <w:t xml:space="preserve"> </w:t>
      </w:r>
      <w:r>
        <w:rPr>
          <w:sz w:val="25"/>
        </w:rPr>
        <w:t>is</w:t>
      </w:r>
      <w:r>
        <w:rPr>
          <w:spacing w:val="-2"/>
          <w:sz w:val="25"/>
        </w:rPr>
        <w:t xml:space="preserve"> </w:t>
      </w:r>
      <w:r>
        <w:rPr>
          <w:sz w:val="25"/>
        </w:rPr>
        <w:t>declared</w:t>
      </w:r>
      <w:r>
        <w:rPr>
          <w:spacing w:val="-1"/>
          <w:sz w:val="25"/>
        </w:rPr>
        <w:t xml:space="preserve"> </w:t>
      </w:r>
      <w:r>
        <w:rPr>
          <w:sz w:val="25"/>
        </w:rPr>
        <w:t>as</w:t>
      </w:r>
      <w:r>
        <w:rPr>
          <w:spacing w:val="-2"/>
          <w:sz w:val="25"/>
        </w:rPr>
        <w:t xml:space="preserve"> </w:t>
      </w:r>
      <w:r>
        <w:rPr>
          <w:sz w:val="25"/>
        </w:rPr>
        <w:t>an</w:t>
      </w:r>
      <w:r>
        <w:rPr>
          <w:spacing w:val="-2"/>
          <w:sz w:val="25"/>
        </w:rPr>
        <w:t xml:space="preserve"> </w:t>
      </w:r>
      <w:r>
        <w:rPr>
          <w:sz w:val="25"/>
        </w:rPr>
        <w:t>integer</w:t>
      </w:r>
      <w:r>
        <w:rPr>
          <w:spacing w:val="-3"/>
          <w:sz w:val="25"/>
        </w:rPr>
        <w:t xml:space="preserve"> </w:t>
      </w:r>
      <w:r>
        <w:rPr>
          <w:sz w:val="25"/>
        </w:rPr>
        <w:t>data</w:t>
      </w:r>
      <w:r>
        <w:rPr>
          <w:spacing w:val="-2"/>
          <w:sz w:val="25"/>
        </w:rPr>
        <w:t xml:space="preserve"> </w:t>
      </w:r>
      <w:r>
        <w:rPr>
          <w:sz w:val="25"/>
        </w:rPr>
        <w:t>variable</w:t>
      </w:r>
      <w:r>
        <w:rPr>
          <w:spacing w:val="-2"/>
          <w:sz w:val="25"/>
        </w:rPr>
        <w:t xml:space="preserve"> </w:t>
      </w:r>
      <w:r>
        <w:rPr>
          <w:spacing w:val="-5"/>
          <w:sz w:val="25"/>
        </w:rPr>
        <w:t>*/</w:t>
      </w:r>
    </w:p>
    <w:p>
      <w:pPr>
        <w:spacing w:before="149"/>
        <w:ind w:left="788" w:right="0" w:firstLine="0"/>
        <w:jc w:val="both"/>
        <w:rPr>
          <w:sz w:val="25"/>
        </w:rPr>
      </w:pPr>
      <w:r>
        <w:rPr>
          <w:b/>
          <w:sz w:val="25"/>
        </w:rPr>
        <w:t>int</w:t>
      </w:r>
      <w:r>
        <w:rPr>
          <w:b/>
          <w:spacing w:val="74"/>
          <w:sz w:val="25"/>
        </w:rPr>
        <w:t xml:space="preserve">   </w:t>
      </w:r>
      <w:r>
        <w:rPr>
          <w:sz w:val="25"/>
        </w:rPr>
        <w:t>*px;</w:t>
      </w:r>
      <w:r>
        <w:rPr>
          <w:spacing w:val="71"/>
          <w:sz w:val="25"/>
        </w:rPr>
        <w:t xml:space="preserve">  </w:t>
      </w:r>
      <w:r>
        <w:rPr>
          <w:sz w:val="25"/>
        </w:rPr>
        <w:t>/*</w:t>
      </w:r>
      <w:r>
        <w:rPr>
          <w:spacing w:val="-2"/>
          <w:sz w:val="25"/>
        </w:rPr>
        <w:t xml:space="preserve"> </w:t>
      </w:r>
      <w:r>
        <w:rPr>
          <w:b/>
          <w:color w:val="FF00FF"/>
          <w:sz w:val="25"/>
        </w:rPr>
        <w:t>Step</w:t>
      </w:r>
      <w:r>
        <w:rPr>
          <w:b/>
          <w:color w:val="FF00FF"/>
          <w:spacing w:val="-2"/>
          <w:sz w:val="25"/>
        </w:rPr>
        <w:t xml:space="preserve"> </w:t>
      </w:r>
      <w:r>
        <w:rPr>
          <w:b/>
          <w:color w:val="FF00FF"/>
          <w:sz w:val="25"/>
        </w:rPr>
        <w:t>2:</w:t>
      </w:r>
      <w:r>
        <w:rPr>
          <w:b/>
          <w:color w:val="FF00FF"/>
          <w:spacing w:val="-3"/>
          <w:sz w:val="25"/>
        </w:rPr>
        <w:t xml:space="preserve"> </w:t>
      </w:r>
      <w:r>
        <w:rPr>
          <w:sz w:val="25"/>
        </w:rPr>
        <w:t>px</w:t>
      </w:r>
      <w:r>
        <w:rPr>
          <w:spacing w:val="-2"/>
          <w:sz w:val="25"/>
        </w:rPr>
        <w:t xml:space="preserve"> </w:t>
      </w:r>
      <w:r>
        <w:rPr>
          <w:sz w:val="25"/>
        </w:rPr>
        <w:t>is</w:t>
      </w:r>
      <w:r>
        <w:rPr>
          <w:spacing w:val="-2"/>
          <w:sz w:val="25"/>
        </w:rPr>
        <w:t xml:space="preserve"> </w:t>
      </w:r>
      <w:r>
        <w:rPr>
          <w:sz w:val="25"/>
        </w:rPr>
        <w:t>declared</w:t>
      </w:r>
      <w:r>
        <w:rPr>
          <w:spacing w:val="-2"/>
          <w:sz w:val="25"/>
        </w:rPr>
        <w:t xml:space="preserve"> </w:t>
      </w:r>
      <w:r>
        <w:rPr>
          <w:sz w:val="25"/>
        </w:rPr>
        <w:t>as</w:t>
      </w:r>
      <w:r>
        <w:rPr>
          <w:spacing w:val="-2"/>
          <w:sz w:val="25"/>
        </w:rPr>
        <w:t xml:space="preserve"> </w:t>
      </w:r>
      <w:r>
        <w:rPr>
          <w:sz w:val="25"/>
        </w:rPr>
        <w:t>a</w:t>
      </w:r>
      <w:r>
        <w:rPr>
          <w:spacing w:val="-3"/>
          <w:sz w:val="25"/>
        </w:rPr>
        <w:t xml:space="preserve"> </w:t>
      </w:r>
      <w:r>
        <w:rPr>
          <w:sz w:val="25"/>
        </w:rPr>
        <w:t>pointer</w:t>
      </w:r>
      <w:r>
        <w:rPr>
          <w:spacing w:val="-2"/>
          <w:sz w:val="25"/>
        </w:rPr>
        <w:t xml:space="preserve"> </w:t>
      </w:r>
      <w:r>
        <w:rPr>
          <w:sz w:val="25"/>
        </w:rPr>
        <w:t>variable</w:t>
      </w:r>
      <w:r>
        <w:rPr>
          <w:spacing w:val="-2"/>
          <w:sz w:val="25"/>
        </w:rPr>
        <w:t xml:space="preserve"> </w:t>
      </w:r>
      <w:r>
        <w:rPr>
          <w:spacing w:val="-5"/>
          <w:sz w:val="25"/>
        </w:rPr>
        <w:t>*/</w:t>
      </w:r>
    </w:p>
    <w:p>
      <w:pPr>
        <w:pStyle w:val="6"/>
        <w:tabs>
          <w:tab w:val="left" w:pos="2228"/>
        </w:tabs>
        <w:spacing w:before="150"/>
        <w:ind w:left="788"/>
      </w:pPr>
      <w:r>
        <w:t>px</w:t>
      </w:r>
      <w:r>
        <w:rPr>
          <w:spacing w:val="-2"/>
        </w:rPr>
        <w:t xml:space="preserve"> </w:t>
      </w:r>
      <w:r>
        <w:t>=</w:t>
      </w:r>
      <w:r>
        <w:rPr>
          <w:spacing w:val="-2"/>
        </w:rPr>
        <w:t xml:space="preserve"> </w:t>
      </w:r>
      <w:r>
        <w:t>&amp;</w:t>
      </w:r>
      <w:r>
        <w:rPr>
          <w:spacing w:val="-2"/>
        </w:rPr>
        <w:t xml:space="preserve"> </w:t>
      </w:r>
      <w:r>
        <w:rPr>
          <w:spacing w:val="-5"/>
        </w:rPr>
        <w:t>x;</w:t>
      </w:r>
      <w:r>
        <w:tab/>
      </w:r>
      <w:r>
        <w:t>/*</w:t>
      </w:r>
      <w:r>
        <w:rPr>
          <w:spacing w:val="-5"/>
        </w:rPr>
        <w:t xml:space="preserve"> </w:t>
      </w:r>
      <w:r>
        <w:rPr>
          <w:b/>
          <w:color w:val="FF00FF"/>
        </w:rPr>
        <w:t>Step</w:t>
      </w:r>
      <w:r>
        <w:rPr>
          <w:b/>
          <w:color w:val="FF00FF"/>
          <w:spacing w:val="-5"/>
        </w:rPr>
        <w:t xml:space="preserve"> </w:t>
      </w:r>
      <w:r>
        <w:rPr>
          <w:b/>
          <w:color w:val="FF00FF"/>
        </w:rPr>
        <w:t>3:</w:t>
      </w:r>
      <w:r>
        <w:rPr>
          <w:b/>
          <w:color w:val="FF00FF"/>
          <w:spacing w:val="-5"/>
        </w:rPr>
        <w:t xml:space="preserve"> </w:t>
      </w:r>
      <w:r>
        <w:t>copy</w:t>
      </w:r>
      <w:r>
        <w:rPr>
          <w:spacing w:val="-5"/>
        </w:rPr>
        <w:t xml:space="preserve"> </w:t>
      </w:r>
      <w:r>
        <w:t>address</w:t>
      </w:r>
      <w:r>
        <w:rPr>
          <w:spacing w:val="-4"/>
        </w:rPr>
        <w:t xml:space="preserve"> </w:t>
      </w:r>
      <w:r>
        <w:t>of</w:t>
      </w:r>
      <w:r>
        <w:rPr>
          <w:spacing w:val="-5"/>
        </w:rPr>
        <w:t xml:space="preserve"> </w:t>
      </w:r>
      <w:r>
        <w:t>data</w:t>
      </w:r>
      <w:r>
        <w:rPr>
          <w:spacing w:val="-5"/>
        </w:rPr>
        <w:t xml:space="preserve"> </w:t>
      </w:r>
      <w:r>
        <w:t>variable</w:t>
      </w:r>
      <w:r>
        <w:rPr>
          <w:spacing w:val="-5"/>
        </w:rPr>
        <w:t xml:space="preserve"> </w:t>
      </w:r>
      <w:r>
        <w:t>to</w:t>
      </w:r>
      <w:r>
        <w:rPr>
          <w:spacing w:val="-4"/>
        </w:rPr>
        <w:t xml:space="preserve"> </w:t>
      </w:r>
      <w:r>
        <w:t>pointer</w:t>
      </w:r>
      <w:r>
        <w:rPr>
          <w:spacing w:val="-5"/>
        </w:rPr>
        <w:t xml:space="preserve"> </w:t>
      </w:r>
      <w:r>
        <w:t>variable</w:t>
      </w:r>
      <w:r>
        <w:rPr>
          <w:spacing w:val="-5"/>
        </w:rPr>
        <w:t xml:space="preserve"> */</w:t>
      </w:r>
    </w:p>
    <w:p>
      <w:pPr>
        <w:pStyle w:val="6"/>
        <w:spacing w:before="216"/>
      </w:pPr>
    </w:p>
    <w:p>
      <w:pPr>
        <w:spacing w:before="1"/>
        <w:ind w:left="68" w:right="506" w:firstLine="0"/>
        <w:jc w:val="both"/>
        <w:rPr>
          <w:sz w:val="25"/>
        </w:rPr>
      </w:pPr>
      <w:r>
        <w:rPr>
          <w:b/>
          <w:color w:val="FF00FF"/>
          <w:sz w:val="25"/>
          <w:u w:val="thick" w:color="FF00FF"/>
        </w:rPr>
        <w:t>Method 2:</w:t>
      </w:r>
      <w:r>
        <w:rPr>
          <w:i/>
          <w:color w:val="FF00FF"/>
          <w:sz w:val="25"/>
        </w:rPr>
        <w:t xml:space="preserve">Declaring a pointer and initializing a pointer in a single statement: </w:t>
      </w:r>
      <w:r>
        <w:rPr>
          <w:sz w:val="25"/>
        </w:rPr>
        <w:t>Using this method, the above three statements can be written as shown below:</w:t>
      </w:r>
    </w:p>
    <w:p>
      <w:pPr>
        <w:tabs>
          <w:tab w:val="left" w:pos="1508"/>
        </w:tabs>
        <w:spacing w:before="241"/>
        <w:ind w:left="788" w:right="0" w:firstLine="0"/>
        <w:jc w:val="left"/>
        <w:rPr>
          <w:sz w:val="25"/>
        </w:rPr>
      </w:pPr>
      <w:r>
        <w:rPr>
          <w:b/>
          <w:spacing w:val="-5"/>
          <w:sz w:val="25"/>
        </w:rPr>
        <w:t>int</w:t>
      </w:r>
      <w:r>
        <w:rPr>
          <w:b/>
          <w:sz w:val="25"/>
        </w:rPr>
        <w:tab/>
      </w:r>
      <w:r>
        <w:rPr>
          <w:spacing w:val="-5"/>
          <w:sz w:val="25"/>
        </w:rPr>
        <w:t>x;</w:t>
      </w:r>
    </w:p>
    <w:p>
      <w:pPr>
        <w:tabs>
          <w:tab w:val="left" w:pos="1508"/>
        </w:tabs>
        <w:spacing w:before="0"/>
        <w:ind w:left="788" w:right="0" w:firstLine="0"/>
        <w:jc w:val="left"/>
        <w:rPr>
          <w:sz w:val="25"/>
        </w:rPr>
      </w:pPr>
      <w:r>
        <w:rPr>
          <w:b/>
          <w:spacing w:val="-5"/>
          <w:sz w:val="25"/>
        </w:rPr>
        <w:t>int</w:t>
      </w:r>
      <w:r>
        <w:rPr>
          <w:b/>
          <w:sz w:val="25"/>
        </w:rPr>
        <w:tab/>
      </w:r>
      <w:r>
        <w:rPr>
          <w:sz w:val="25"/>
        </w:rPr>
        <w:t>*px</w:t>
      </w:r>
      <w:r>
        <w:rPr>
          <w:spacing w:val="-3"/>
          <w:sz w:val="25"/>
        </w:rPr>
        <w:t xml:space="preserve"> </w:t>
      </w:r>
      <w:r>
        <w:rPr>
          <w:sz w:val="25"/>
        </w:rPr>
        <w:t>=</w:t>
      </w:r>
      <w:r>
        <w:rPr>
          <w:spacing w:val="-3"/>
          <w:sz w:val="25"/>
        </w:rPr>
        <w:t xml:space="preserve"> </w:t>
      </w:r>
      <w:r>
        <w:rPr>
          <w:spacing w:val="-5"/>
          <w:sz w:val="25"/>
        </w:rPr>
        <w:t>&amp;x;</w:t>
      </w:r>
    </w:p>
    <w:p>
      <w:pPr>
        <w:pStyle w:val="6"/>
        <w:spacing w:before="3"/>
      </w:pPr>
    </w:p>
    <w:p>
      <w:pPr>
        <w:spacing w:before="1" w:line="237" w:lineRule="auto"/>
        <w:ind w:left="68" w:right="504" w:firstLine="0"/>
        <w:jc w:val="both"/>
        <w:rPr>
          <w:sz w:val="25"/>
        </w:rPr>
      </w:pPr>
      <w:r>
        <w:rPr>
          <w:b/>
          <w:color w:val="FF00FF"/>
          <w:sz w:val="25"/>
          <w:u w:val="thick" w:color="FF00FF"/>
        </w:rPr>
        <w:t>Method 3:</w:t>
      </w:r>
      <w:r>
        <w:rPr>
          <w:b/>
          <w:color w:val="FF00FF"/>
          <w:sz w:val="25"/>
        </w:rPr>
        <w:t xml:space="preserve"> </w:t>
      </w:r>
      <w:r>
        <w:rPr>
          <w:i/>
          <w:color w:val="FF00FF"/>
          <w:sz w:val="25"/>
        </w:rPr>
        <w:t xml:space="preserve">Declaring a data variable, pointer variable and initializing a pointer variable in a single statement: </w:t>
      </w:r>
      <w:r>
        <w:rPr>
          <w:sz w:val="25"/>
        </w:rPr>
        <w:t>Using this method, the above two statements can be written as shown below:</w:t>
      </w:r>
    </w:p>
    <w:p>
      <w:pPr>
        <w:tabs>
          <w:tab w:val="left" w:pos="1508"/>
        </w:tabs>
        <w:spacing w:before="247"/>
        <w:ind w:left="788" w:right="0" w:firstLine="0"/>
        <w:jc w:val="left"/>
        <w:rPr>
          <w:sz w:val="25"/>
        </w:rPr>
      </w:pPr>
      <w:r>
        <w:rPr>
          <w:b/>
          <w:spacing w:val="-5"/>
          <w:sz w:val="25"/>
        </w:rPr>
        <w:t>int</w:t>
      </w:r>
      <w:r>
        <w:rPr>
          <w:b/>
          <w:sz w:val="25"/>
        </w:rPr>
        <w:tab/>
      </w:r>
      <w:r>
        <w:rPr>
          <w:sz w:val="25"/>
        </w:rPr>
        <w:t>x,</w:t>
      </w:r>
      <w:r>
        <w:rPr>
          <w:spacing w:val="-3"/>
          <w:sz w:val="25"/>
        </w:rPr>
        <w:t xml:space="preserve"> </w:t>
      </w:r>
      <w:r>
        <w:rPr>
          <w:sz w:val="25"/>
        </w:rPr>
        <w:t>*px</w:t>
      </w:r>
      <w:r>
        <w:rPr>
          <w:spacing w:val="-2"/>
          <w:sz w:val="25"/>
        </w:rPr>
        <w:t xml:space="preserve"> </w:t>
      </w:r>
      <w:r>
        <w:rPr>
          <w:sz w:val="25"/>
        </w:rPr>
        <w:t>=</w:t>
      </w:r>
      <w:r>
        <w:rPr>
          <w:spacing w:val="-3"/>
          <w:sz w:val="25"/>
        </w:rPr>
        <w:t xml:space="preserve"> </w:t>
      </w:r>
      <w:r>
        <w:rPr>
          <w:spacing w:val="-5"/>
          <w:sz w:val="25"/>
        </w:rPr>
        <w:t>&amp;x;</w:t>
      </w:r>
    </w:p>
    <w:p>
      <w:pPr>
        <w:pStyle w:val="6"/>
        <w:spacing w:before="79"/>
        <w:rPr>
          <w:sz w:val="20"/>
        </w:rPr>
      </w:pPr>
      <w:r>
        <w:rPr>
          <w:sz w:val="20"/>
        </w:rPr>
        <mc:AlternateContent>
          <mc:Choice Requires="wps">
            <w:drawing>
              <wp:anchor distT="0" distB="0" distL="0" distR="0" simplePos="0" relativeHeight="251825152" behindDoc="1" locked="0" layoutInCell="1" allowOverlap="1">
                <wp:simplePos x="0" y="0"/>
                <wp:positionH relativeFrom="page">
                  <wp:posOffset>1032510</wp:posOffset>
                </wp:positionH>
                <wp:positionV relativeFrom="paragraph">
                  <wp:posOffset>211455</wp:posOffset>
                </wp:positionV>
                <wp:extent cx="5486400" cy="1270"/>
                <wp:effectExtent l="0" t="0" r="0" b="0"/>
                <wp:wrapTopAndBottom/>
                <wp:docPr id="134" name="Graphic 134"/>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34" o:spid="_x0000_s1026" o:spt="100" style="position:absolute;left:0pt;margin-left:81.3pt;margin-top:16.65pt;height:0.1pt;width:432pt;mso-position-horizontal-relative:page;mso-wrap-distance-bottom:0pt;mso-wrap-distance-top:0pt;z-index:-251491328;mso-width-relative:page;mso-height-relative:page;" filled="f" stroked="t" coordsize="5486400,1" o:gfxdata="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bph1f2AAAAAoBAAAPAAAA&#10;AAAAAAEAIAAAACIAAABkcnMvZG93bnJldi54bWxQSwECFAAUAAAACACHTuJALwAcpBUCAAB/BAAA&#10;DgAAAAAAAAABACAAAAAnAQAAZHJzL2Uyb0RvYy54bWxQSwUGAAAAAAYABgBZAQAArgUAAAAA&#10;" path="m0,0l5486400,1e">
                <v:fill on="f" focussize="0,0"/>
                <v:stroke weight="1.5pt" color="#FF00FF" joinstyle="round"/>
                <v:imagedata o:title=""/>
                <o:lock v:ext="edit" aspectratio="f"/>
                <v:textbox inset="0mm,0mm,0mm,0mm"/>
                <w10:wrap type="topAndBottom"/>
              </v:shape>
            </w:pict>
          </mc:Fallback>
        </mc:AlternateContent>
      </w:r>
    </w:p>
    <w:p>
      <w:pPr>
        <w:spacing w:before="41"/>
        <w:ind w:left="68" w:right="0" w:firstLine="0"/>
        <w:jc w:val="left"/>
        <w:rPr>
          <w:sz w:val="25"/>
        </w:rPr>
      </w:pPr>
      <w:r>
        <w:rPr>
          <w:b/>
          <w:color w:val="FF00FF"/>
          <w:sz w:val="25"/>
        </w:rPr>
        <w:t>Example</w:t>
      </w:r>
      <w:r>
        <w:rPr>
          <w:b/>
          <w:color w:val="FF00FF"/>
          <w:spacing w:val="-9"/>
          <w:sz w:val="25"/>
        </w:rPr>
        <w:t xml:space="preserve"> </w:t>
      </w:r>
      <w:r>
        <w:rPr>
          <w:b/>
          <w:color w:val="FF00FF"/>
          <w:sz w:val="25"/>
        </w:rPr>
        <w:t>12.6:</w:t>
      </w:r>
      <w:r>
        <w:rPr>
          <w:b/>
          <w:color w:val="FF00FF"/>
          <w:spacing w:val="-7"/>
          <w:sz w:val="25"/>
        </w:rPr>
        <w:t xml:space="preserve"> </w:t>
      </w:r>
      <w:r>
        <w:rPr>
          <w:sz w:val="25"/>
        </w:rPr>
        <w:t>Consider</w:t>
      </w:r>
      <w:r>
        <w:rPr>
          <w:spacing w:val="-9"/>
          <w:sz w:val="25"/>
        </w:rPr>
        <w:t xml:space="preserve"> </w:t>
      </w:r>
      <w:r>
        <w:rPr>
          <w:sz w:val="25"/>
        </w:rPr>
        <w:t>the</w:t>
      </w:r>
      <w:r>
        <w:rPr>
          <w:spacing w:val="-7"/>
          <w:sz w:val="25"/>
        </w:rPr>
        <w:t xml:space="preserve"> </w:t>
      </w:r>
      <w:r>
        <w:rPr>
          <w:sz w:val="25"/>
        </w:rPr>
        <w:t>following</w:t>
      </w:r>
      <w:r>
        <w:rPr>
          <w:spacing w:val="-8"/>
          <w:sz w:val="25"/>
        </w:rPr>
        <w:t xml:space="preserve"> </w:t>
      </w:r>
      <w:r>
        <w:rPr>
          <w:spacing w:val="-2"/>
          <w:sz w:val="25"/>
        </w:rPr>
        <w:t>statements:</w:t>
      </w:r>
    </w:p>
    <w:p>
      <w:pPr>
        <w:tabs>
          <w:tab w:val="left" w:pos="1508"/>
        </w:tabs>
        <w:spacing w:before="1"/>
        <w:ind w:left="788" w:right="0" w:firstLine="0"/>
        <w:jc w:val="left"/>
        <w:rPr>
          <w:sz w:val="25"/>
        </w:rPr>
      </w:pPr>
      <w:r>
        <w:rPr>
          <w:b/>
          <w:spacing w:val="-5"/>
          <w:sz w:val="25"/>
        </w:rPr>
        <w:t>int</w:t>
      </w:r>
      <w:r>
        <w:rPr>
          <w:b/>
          <w:sz w:val="25"/>
        </w:rPr>
        <w:tab/>
      </w:r>
      <w:r>
        <w:rPr>
          <w:sz w:val="25"/>
        </w:rPr>
        <w:t>p,</w:t>
      </w:r>
      <w:r>
        <w:rPr>
          <w:spacing w:val="-2"/>
          <w:sz w:val="25"/>
        </w:rPr>
        <w:t xml:space="preserve"> </w:t>
      </w:r>
      <w:r>
        <w:rPr>
          <w:spacing w:val="-4"/>
          <w:sz w:val="25"/>
        </w:rPr>
        <w:t>*ip;</w:t>
      </w:r>
    </w:p>
    <w:p>
      <w:pPr>
        <w:tabs>
          <w:tab w:val="left" w:pos="1508"/>
        </w:tabs>
        <w:spacing w:before="0"/>
        <w:ind w:left="788" w:right="0" w:firstLine="0"/>
        <w:jc w:val="left"/>
        <w:rPr>
          <w:sz w:val="25"/>
        </w:rPr>
      </w:pPr>
      <w:r>
        <w:rPr>
          <w:b/>
          <w:spacing w:val="-2"/>
          <w:sz w:val="25"/>
        </w:rPr>
        <w:t>float</w:t>
      </w:r>
      <w:r>
        <w:rPr>
          <w:b/>
          <w:sz w:val="25"/>
        </w:rPr>
        <w:tab/>
      </w:r>
      <w:r>
        <w:rPr>
          <w:sz w:val="25"/>
        </w:rPr>
        <w:t>d,</w:t>
      </w:r>
      <w:r>
        <w:rPr>
          <w:spacing w:val="-2"/>
          <w:sz w:val="25"/>
        </w:rPr>
        <w:t xml:space="preserve"> </w:t>
      </w:r>
      <w:r>
        <w:rPr>
          <w:spacing w:val="-5"/>
          <w:sz w:val="25"/>
        </w:rPr>
        <w:t>f;</w:t>
      </w:r>
    </w:p>
    <w:p>
      <w:pPr>
        <w:pStyle w:val="6"/>
        <w:tabs>
          <w:tab w:val="left" w:pos="2228"/>
        </w:tabs>
        <w:spacing w:before="193"/>
        <w:ind w:left="788" w:right="1209"/>
      </w:pPr>
      <w:r>
        <w:t>ip = p;</w:t>
      </w:r>
      <w:r>
        <w:tab/>
      </w:r>
      <w:r>
        <w:rPr>
          <w:color w:val="FF00FF"/>
        </w:rPr>
        <w:t>/*</w:t>
      </w:r>
      <w:r>
        <w:rPr>
          <w:color w:val="FF00FF"/>
          <w:spacing w:val="-4"/>
        </w:rPr>
        <w:t xml:space="preserve"> </w:t>
      </w:r>
      <w:r>
        <w:rPr>
          <w:color w:val="FF00FF"/>
        </w:rPr>
        <w:t>ERROR:</w:t>
      </w:r>
      <w:r>
        <w:rPr>
          <w:color w:val="FF00FF"/>
          <w:spacing w:val="-4"/>
        </w:rPr>
        <w:t xml:space="preserve"> </w:t>
      </w:r>
      <w:r>
        <w:rPr>
          <w:color w:val="FF00FF"/>
        </w:rPr>
        <w:t>The</w:t>
      </w:r>
      <w:r>
        <w:rPr>
          <w:color w:val="FF00FF"/>
          <w:spacing w:val="-5"/>
        </w:rPr>
        <w:t xml:space="preserve"> </w:t>
      </w:r>
      <w:r>
        <w:rPr>
          <w:i/>
          <w:color w:val="FF00FF"/>
        </w:rPr>
        <w:t>ip</w:t>
      </w:r>
      <w:r>
        <w:rPr>
          <w:i/>
          <w:color w:val="FF00FF"/>
          <w:spacing w:val="-4"/>
        </w:rPr>
        <w:t xml:space="preserve"> </w:t>
      </w:r>
      <w:r>
        <w:rPr>
          <w:color w:val="FF00FF"/>
        </w:rPr>
        <w:t>should</w:t>
      </w:r>
      <w:r>
        <w:rPr>
          <w:color w:val="FF00FF"/>
          <w:spacing w:val="-4"/>
        </w:rPr>
        <w:t xml:space="preserve"> </w:t>
      </w:r>
      <w:r>
        <w:rPr>
          <w:color w:val="FF00FF"/>
        </w:rPr>
        <w:t>contain</w:t>
      </w:r>
      <w:r>
        <w:rPr>
          <w:color w:val="FF00FF"/>
          <w:spacing w:val="-4"/>
        </w:rPr>
        <w:t xml:space="preserve"> </w:t>
      </w:r>
      <w:r>
        <w:rPr>
          <w:color w:val="FF00FF"/>
        </w:rPr>
        <w:t>address</w:t>
      </w:r>
      <w:r>
        <w:rPr>
          <w:color w:val="FF00FF"/>
          <w:spacing w:val="-4"/>
        </w:rPr>
        <w:t xml:space="preserve"> </w:t>
      </w:r>
      <w:r>
        <w:rPr>
          <w:color w:val="FF00FF"/>
        </w:rPr>
        <w:t>of</w:t>
      </w:r>
      <w:r>
        <w:rPr>
          <w:color w:val="FF00FF"/>
          <w:spacing w:val="-4"/>
        </w:rPr>
        <w:t xml:space="preserve"> </w:t>
      </w:r>
      <w:r>
        <w:rPr>
          <w:color w:val="FF00FF"/>
        </w:rPr>
        <w:t>a</w:t>
      </w:r>
      <w:r>
        <w:rPr>
          <w:color w:val="FF00FF"/>
          <w:spacing w:val="-4"/>
        </w:rPr>
        <w:t xml:space="preserve"> </w:t>
      </w:r>
      <w:r>
        <w:rPr>
          <w:color w:val="FF00FF"/>
        </w:rPr>
        <w:t>variable</w:t>
      </w:r>
      <w:r>
        <w:rPr>
          <w:color w:val="FF00FF"/>
          <w:spacing w:val="-4"/>
        </w:rPr>
        <w:t xml:space="preserve"> </w:t>
      </w:r>
      <w:r>
        <w:rPr>
          <w:color w:val="FF00FF"/>
        </w:rPr>
        <w:t xml:space="preserve">*/ </w:t>
      </w:r>
      <w:r>
        <w:t>ip</w:t>
      </w:r>
      <w:r>
        <w:rPr>
          <w:spacing w:val="-2"/>
        </w:rPr>
        <w:t xml:space="preserve"> </w:t>
      </w:r>
      <w:r>
        <w:t>=</w:t>
      </w:r>
      <w:r>
        <w:rPr>
          <w:spacing w:val="-2"/>
        </w:rPr>
        <w:t xml:space="preserve"> </w:t>
      </w:r>
      <w:r>
        <w:rPr>
          <w:spacing w:val="-5"/>
        </w:rPr>
        <w:t>&amp;d;</w:t>
      </w:r>
      <w:r>
        <w:tab/>
      </w:r>
      <w:r>
        <w:rPr>
          <w:color w:val="FF00FF"/>
        </w:rPr>
        <w:t>/*</w:t>
      </w:r>
      <w:r>
        <w:rPr>
          <w:color w:val="FF00FF"/>
          <w:spacing w:val="-5"/>
        </w:rPr>
        <w:t xml:space="preserve"> </w:t>
      </w:r>
      <w:r>
        <w:rPr>
          <w:color w:val="FF00FF"/>
        </w:rPr>
        <w:t>ERROR:</w:t>
      </w:r>
      <w:r>
        <w:rPr>
          <w:color w:val="FF00FF"/>
          <w:spacing w:val="-4"/>
        </w:rPr>
        <w:t xml:space="preserve"> </w:t>
      </w:r>
      <w:r>
        <w:rPr>
          <w:i/>
          <w:color w:val="FF00FF"/>
        </w:rPr>
        <w:t>ip</w:t>
      </w:r>
      <w:r>
        <w:rPr>
          <w:i/>
          <w:color w:val="FF00FF"/>
          <w:spacing w:val="-5"/>
        </w:rPr>
        <w:t xml:space="preserve"> </w:t>
      </w:r>
      <w:r>
        <w:rPr>
          <w:color w:val="FF00FF"/>
        </w:rPr>
        <w:t>is</w:t>
      </w:r>
      <w:r>
        <w:rPr>
          <w:color w:val="FF00FF"/>
          <w:spacing w:val="-4"/>
        </w:rPr>
        <w:t xml:space="preserve"> </w:t>
      </w:r>
      <w:r>
        <w:rPr>
          <w:color w:val="FF00FF"/>
        </w:rPr>
        <w:t>pointer</w:t>
      </w:r>
      <w:r>
        <w:rPr>
          <w:color w:val="FF00FF"/>
          <w:spacing w:val="-5"/>
        </w:rPr>
        <w:t xml:space="preserve"> </w:t>
      </w:r>
      <w:r>
        <w:rPr>
          <w:color w:val="FF00FF"/>
        </w:rPr>
        <w:t>to</w:t>
      </w:r>
      <w:r>
        <w:rPr>
          <w:color w:val="FF00FF"/>
          <w:spacing w:val="-4"/>
        </w:rPr>
        <w:t xml:space="preserve"> </w:t>
      </w:r>
      <w:r>
        <w:rPr>
          <w:b/>
          <w:color w:val="FF00FF"/>
        </w:rPr>
        <w:t>int</w:t>
      </w:r>
      <w:r>
        <w:rPr>
          <w:color w:val="FF00FF"/>
        </w:rPr>
        <w:t>.</w:t>
      </w:r>
      <w:r>
        <w:rPr>
          <w:color w:val="FF00FF"/>
          <w:spacing w:val="-4"/>
        </w:rPr>
        <w:t xml:space="preserve"> </w:t>
      </w:r>
      <w:r>
        <w:rPr>
          <w:color w:val="FF00FF"/>
        </w:rPr>
        <w:t>But,</w:t>
      </w:r>
      <w:r>
        <w:rPr>
          <w:color w:val="FF00FF"/>
          <w:spacing w:val="-5"/>
        </w:rPr>
        <w:t xml:space="preserve"> </w:t>
      </w:r>
      <w:r>
        <w:rPr>
          <w:color w:val="FF00FF"/>
        </w:rPr>
        <w:t>it</w:t>
      </w:r>
      <w:r>
        <w:rPr>
          <w:color w:val="FF00FF"/>
          <w:spacing w:val="-4"/>
        </w:rPr>
        <w:t xml:space="preserve"> </w:t>
      </w:r>
      <w:r>
        <w:rPr>
          <w:color w:val="FF00FF"/>
        </w:rPr>
        <w:t>contains</w:t>
      </w:r>
      <w:r>
        <w:rPr>
          <w:color w:val="FF00FF"/>
          <w:spacing w:val="-5"/>
        </w:rPr>
        <w:t xml:space="preserve"> </w:t>
      </w:r>
      <w:r>
        <w:rPr>
          <w:color w:val="FF00FF"/>
        </w:rPr>
        <w:t>address</w:t>
      </w:r>
      <w:r>
        <w:rPr>
          <w:color w:val="FF00FF"/>
          <w:spacing w:val="-4"/>
        </w:rPr>
        <w:t xml:space="preserve"> </w:t>
      </w:r>
      <w:r>
        <w:rPr>
          <w:color w:val="FF00FF"/>
          <w:spacing w:val="-5"/>
        </w:rPr>
        <w:t>of</w:t>
      </w:r>
    </w:p>
    <w:p>
      <w:pPr>
        <w:spacing w:before="1"/>
        <w:ind w:left="2540" w:right="0" w:firstLine="0"/>
        <w:jc w:val="left"/>
        <w:rPr>
          <w:sz w:val="25"/>
        </w:rPr>
      </w:pPr>
      <w:r>
        <w:rPr>
          <w:b/>
          <w:color w:val="FF00FF"/>
          <w:sz w:val="25"/>
        </w:rPr>
        <w:t>double</w:t>
      </w:r>
      <w:r>
        <w:rPr>
          <w:b/>
          <w:color w:val="FF00FF"/>
          <w:spacing w:val="-8"/>
          <w:sz w:val="25"/>
        </w:rPr>
        <w:t xml:space="preserve"> </w:t>
      </w:r>
      <w:r>
        <w:rPr>
          <w:color w:val="FF00FF"/>
          <w:sz w:val="25"/>
        </w:rPr>
        <w:t>variable</w:t>
      </w:r>
      <w:r>
        <w:rPr>
          <w:color w:val="FF00FF"/>
          <w:spacing w:val="-9"/>
          <w:sz w:val="25"/>
        </w:rPr>
        <w:t xml:space="preserve"> </w:t>
      </w:r>
      <w:r>
        <w:rPr>
          <w:color w:val="FF00FF"/>
          <w:spacing w:val="-5"/>
          <w:sz w:val="25"/>
        </w:rPr>
        <w:t>*/</w:t>
      </w:r>
    </w:p>
    <w:p>
      <w:pPr>
        <w:spacing w:after="0"/>
        <w:jc w:val="left"/>
        <w:rPr>
          <w:sz w:val="25"/>
        </w:rPr>
        <w:sectPr>
          <w:pgSz w:w="11910" w:h="16840"/>
          <w:pgMar w:top="2240" w:right="1133" w:bottom="280" w:left="1559" w:header="1884" w:footer="0" w:gutter="0"/>
          <w:cols w:space="720" w:num="1"/>
        </w:sectPr>
      </w:pPr>
    </w:p>
    <w:p>
      <w:pPr>
        <w:pStyle w:val="6"/>
        <w:tabs>
          <w:tab w:val="left" w:pos="2228"/>
        </w:tabs>
        <w:spacing w:before="54"/>
        <w:ind w:left="788"/>
      </w:pPr>
      <w:r>
        <w:t>ip</w:t>
      </w:r>
      <w:r>
        <w:rPr>
          <w:spacing w:val="-2"/>
        </w:rPr>
        <w:t xml:space="preserve"> </w:t>
      </w:r>
      <w:r>
        <w:t>=</w:t>
      </w:r>
      <w:r>
        <w:rPr>
          <w:spacing w:val="-2"/>
        </w:rPr>
        <w:t xml:space="preserve"> </w:t>
      </w:r>
      <w:r>
        <w:rPr>
          <w:spacing w:val="-5"/>
        </w:rPr>
        <w:t>&amp;p;</w:t>
      </w:r>
      <w:r>
        <w:tab/>
      </w:r>
      <w:r>
        <w:rPr>
          <w:color w:val="FF00FF"/>
        </w:rPr>
        <w:t>/*</w:t>
      </w:r>
      <w:r>
        <w:rPr>
          <w:color w:val="FF00FF"/>
          <w:spacing w:val="-3"/>
        </w:rPr>
        <w:t xml:space="preserve"> </w:t>
      </w:r>
      <w:r>
        <w:rPr>
          <w:color w:val="FF00FF"/>
        </w:rPr>
        <w:t>OK</w:t>
      </w:r>
      <w:r>
        <w:rPr>
          <w:color w:val="FF00FF"/>
          <w:spacing w:val="-3"/>
        </w:rPr>
        <w:t xml:space="preserve"> </w:t>
      </w:r>
      <w:r>
        <w:rPr>
          <w:color w:val="FF00FF"/>
          <w:spacing w:val="-5"/>
        </w:rPr>
        <w:t>*/</w:t>
      </w:r>
    </w:p>
    <w:p>
      <w:pPr>
        <w:pStyle w:val="6"/>
        <w:spacing w:before="6"/>
        <w:rPr>
          <w:sz w:val="9"/>
        </w:rPr>
      </w:pPr>
      <w:r>
        <w:rPr>
          <w:sz w:val="9"/>
        </w:rPr>
        <mc:AlternateContent>
          <mc:Choice Requires="wps">
            <w:drawing>
              <wp:anchor distT="0" distB="0" distL="0" distR="0" simplePos="0" relativeHeight="251826176" behindDoc="1" locked="0" layoutInCell="1" allowOverlap="1">
                <wp:simplePos x="0" y="0"/>
                <wp:positionH relativeFrom="page">
                  <wp:posOffset>1032510</wp:posOffset>
                </wp:positionH>
                <wp:positionV relativeFrom="paragraph">
                  <wp:posOffset>85090</wp:posOffset>
                </wp:positionV>
                <wp:extent cx="5486400" cy="1270"/>
                <wp:effectExtent l="0" t="0" r="0" b="0"/>
                <wp:wrapTopAndBottom/>
                <wp:docPr id="135" name="Graphic 135"/>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35" o:spid="_x0000_s1026" o:spt="100" style="position:absolute;left:0pt;margin-left:81.3pt;margin-top:6.7pt;height:0.1pt;width:432pt;mso-position-horizontal-relative:page;mso-wrap-distance-bottom:0pt;mso-wrap-distance-top:0pt;z-index:-251490304;mso-width-relative:page;mso-height-relative:page;" filled="f" stroked="t" coordsize="5486400,1" o:gfxdata="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Jfr7HXAAAACgEAAA8AAAAA&#10;AAAAAQAgAAAAIgAAAGRycy9kb3ducmV2LnhtbFBLAQIUABQAAAAIAIdO4kBqia2oFQIAAH8EAAAO&#10;AAAAAAAAAAEAIAAAACYBAABkcnMvZTJvRG9jLnhtbFBLBQYAAAAABgAGAFkBAACtBQAAAAA=&#10;" path="m0,0l5486400,1e">
                <v:fill on="f" focussize="0,0"/>
                <v:stroke weight="1.5pt" color="#FF00FF" joinstyle="round"/>
                <v:imagedata o:title=""/>
                <o:lock v:ext="edit" aspectratio="f"/>
                <v:textbox inset="0mm,0mm,0mm,0mm"/>
                <w10:wrap type="topAndBottom"/>
              </v:shape>
            </w:pict>
          </mc:Fallback>
        </mc:AlternateContent>
      </w:r>
    </w:p>
    <w:p>
      <w:pPr>
        <w:pStyle w:val="6"/>
        <w:spacing w:before="140" w:line="286" w:lineRule="exact"/>
        <w:ind w:left="68"/>
      </w:pPr>
      <w:r>
        <w:t>Observe</w:t>
      </w:r>
      <w:r>
        <w:rPr>
          <w:spacing w:val="-8"/>
        </w:rPr>
        <w:t xml:space="preserve"> </w:t>
      </w:r>
      <w:r>
        <w:t>the</w:t>
      </w:r>
      <w:r>
        <w:rPr>
          <w:spacing w:val="-7"/>
        </w:rPr>
        <w:t xml:space="preserve"> </w:t>
      </w:r>
      <w:r>
        <w:t>following</w:t>
      </w:r>
      <w:r>
        <w:rPr>
          <w:spacing w:val="-8"/>
        </w:rPr>
        <w:t xml:space="preserve"> </w:t>
      </w:r>
      <w:r>
        <w:rPr>
          <w:spacing w:val="-2"/>
        </w:rPr>
        <w:t>points:</w:t>
      </w:r>
    </w:p>
    <w:p>
      <w:pPr>
        <w:pStyle w:val="8"/>
        <w:numPr>
          <w:ilvl w:val="0"/>
          <w:numId w:val="12"/>
        </w:numPr>
        <w:tabs>
          <w:tab w:val="left" w:pos="427"/>
          <w:tab w:val="left" w:pos="788"/>
        </w:tabs>
        <w:spacing w:before="0" w:after="0" w:line="465" w:lineRule="auto"/>
        <w:ind w:left="788" w:right="5961" w:hanging="720"/>
        <w:jc w:val="left"/>
        <w:rPr>
          <w:sz w:val="25"/>
        </w:rPr>
      </w:pPr>
      <w:r>
        <w:rPr>
          <w:sz w:val="25"/>
        </w:rPr>
        <w:t>Consider</w:t>
      </w:r>
      <w:r>
        <w:rPr>
          <w:spacing w:val="-13"/>
          <w:sz w:val="25"/>
        </w:rPr>
        <w:t xml:space="preserve"> </w:t>
      </w:r>
      <w:r>
        <w:rPr>
          <w:sz w:val="25"/>
        </w:rPr>
        <w:t>the</w:t>
      </w:r>
      <w:r>
        <w:rPr>
          <w:spacing w:val="-12"/>
          <w:sz w:val="25"/>
        </w:rPr>
        <w:t xml:space="preserve"> </w:t>
      </w:r>
      <w:r>
        <w:rPr>
          <w:sz w:val="25"/>
        </w:rPr>
        <w:t>first</w:t>
      </w:r>
      <w:r>
        <w:rPr>
          <w:spacing w:val="-12"/>
          <w:sz w:val="25"/>
        </w:rPr>
        <w:t xml:space="preserve"> </w:t>
      </w:r>
      <w:r>
        <w:rPr>
          <w:sz w:val="25"/>
        </w:rPr>
        <w:t>statement: ip = p;</w:t>
      </w:r>
    </w:p>
    <w:p>
      <w:pPr>
        <w:pStyle w:val="6"/>
        <w:spacing w:before="17"/>
        <w:ind w:left="428"/>
        <w:rPr>
          <w:i/>
        </w:rPr>
      </w:pPr>
      <w:r>
        <w:t>Here,</w:t>
      </w:r>
      <w:r>
        <w:rPr>
          <w:spacing w:val="40"/>
        </w:rPr>
        <w:t xml:space="preserve"> </w:t>
      </w:r>
      <w:r>
        <w:rPr>
          <w:i/>
        </w:rPr>
        <w:t>ip</w:t>
      </w:r>
      <w:r>
        <w:rPr>
          <w:i/>
          <w:spacing w:val="40"/>
        </w:rPr>
        <w:t xml:space="preserve"> </w:t>
      </w:r>
      <w:r>
        <w:t>is</w:t>
      </w:r>
      <w:r>
        <w:rPr>
          <w:spacing w:val="40"/>
        </w:rPr>
        <w:t xml:space="preserve"> </w:t>
      </w:r>
      <w:r>
        <w:t>a</w:t>
      </w:r>
      <w:r>
        <w:rPr>
          <w:spacing w:val="40"/>
        </w:rPr>
        <w:t xml:space="preserve"> </w:t>
      </w:r>
      <w:r>
        <w:t>pointer</w:t>
      </w:r>
      <w:r>
        <w:rPr>
          <w:spacing w:val="40"/>
        </w:rPr>
        <w:t xml:space="preserve"> </w:t>
      </w:r>
      <w:r>
        <w:t>to</w:t>
      </w:r>
      <w:r>
        <w:rPr>
          <w:spacing w:val="40"/>
        </w:rPr>
        <w:t xml:space="preserve"> </w:t>
      </w:r>
      <w:r>
        <w:t>integer.</w:t>
      </w:r>
      <w:r>
        <w:rPr>
          <w:spacing w:val="40"/>
        </w:rPr>
        <w:t xml:space="preserve"> </w:t>
      </w:r>
      <w:r>
        <w:t>It</w:t>
      </w:r>
      <w:r>
        <w:rPr>
          <w:spacing w:val="40"/>
        </w:rPr>
        <w:t xml:space="preserve"> </w:t>
      </w:r>
      <w:r>
        <w:t>should</w:t>
      </w:r>
      <w:r>
        <w:rPr>
          <w:spacing w:val="40"/>
        </w:rPr>
        <w:t xml:space="preserve"> </w:t>
      </w:r>
      <w:r>
        <w:t>contain</w:t>
      </w:r>
      <w:r>
        <w:rPr>
          <w:spacing w:val="40"/>
        </w:rPr>
        <w:t xml:space="preserve"> </w:t>
      </w:r>
      <w:r>
        <w:t>the</w:t>
      </w:r>
      <w:r>
        <w:rPr>
          <w:spacing w:val="40"/>
        </w:rPr>
        <w:t xml:space="preserve"> </w:t>
      </w:r>
      <w:r>
        <w:t>address.</w:t>
      </w:r>
      <w:r>
        <w:rPr>
          <w:spacing w:val="40"/>
        </w:rPr>
        <w:t xml:space="preserve"> </w:t>
      </w:r>
      <w:r>
        <w:t>But,</w:t>
      </w:r>
      <w:r>
        <w:rPr>
          <w:spacing w:val="40"/>
        </w:rPr>
        <w:t xml:space="preserve"> </w:t>
      </w:r>
      <w:r>
        <w:t>we</w:t>
      </w:r>
      <w:r>
        <w:rPr>
          <w:spacing w:val="40"/>
        </w:rPr>
        <w:t xml:space="preserve"> </w:t>
      </w:r>
      <w:r>
        <w:t>are</w:t>
      </w:r>
      <w:r>
        <w:rPr>
          <w:spacing w:val="40"/>
        </w:rPr>
        <w:t xml:space="preserve"> </w:t>
      </w:r>
      <w:r>
        <w:t xml:space="preserve">not storing the address. Hence, </w:t>
      </w:r>
      <w:r>
        <w:rPr>
          <w:i/>
        </w:rPr>
        <w:t>it is an error.</w:t>
      </w:r>
    </w:p>
    <w:p>
      <w:pPr>
        <w:pStyle w:val="8"/>
        <w:numPr>
          <w:ilvl w:val="0"/>
          <w:numId w:val="12"/>
        </w:numPr>
        <w:tabs>
          <w:tab w:val="left" w:pos="427"/>
          <w:tab w:val="left" w:pos="788"/>
        </w:tabs>
        <w:spacing w:before="21" w:after="0" w:line="570" w:lineRule="atLeast"/>
        <w:ind w:left="788" w:right="5669" w:hanging="720"/>
        <w:jc w:val="left"/>
        <w:rPr>
          <w:sz w:val="25"/>
        </w:rPr>
      </w:pPr>
      <w:r>
        <w:rPr>
          <w:sz w:val="25"/>
        </w:rPr>
        <w:t>Consider</w:t>
      </w:r>
      <w:r>
        <w:rPr>
          <w:spacing w:val="-13"/>
          <w:sz w:val="25"/>
        </w:rPr>
        <w:t xml:space="preserve"> </w:t>
      </w:r>
      <w:r>
        <w:rPr>
          <w:sz w:val="25"/>
        </w:rPr>
        <w:t>the</w:t>
      </w:r>
      <w:r>
        <w:rPr>
          <w:spacing w:val="-12"/>
          <w:sz w:val="25"/>
        </w:rPr>
        <w:t xml:space="preserve"> </w:t>
      </w:r>
      <w:r>
        <w:rPr>
          <w:sz w:val="25"/>
        </w:rPr>
        <w:t>second</w:t>
      </w:r>
      <w:r>
        <w:rPr>
          <w:spacing w:val="-12"/>
          <w:sz w:val="25"/>
        </w:rPr>
        <w:t xml:space="preserve"> </w:t>
      </w:r>
      <w:r>
        <w:rPr>
          <w:sz w:val="25"/>
        </w:rPr>
        <w:t>statement: ip = &amp;d;</w:t>
      </w:r>
    </w:p>
    <w:p>
      <w:pPr>
        <w:pStyle w:val="6"/>
        <w:spacing w:before="155"/>
        <w:ind w:left="428"/>
      </w:pPr>
      <w:r>
        <w:t>Here,</w:t>
      </w:r>
      <w:r>
        <w:rPr>
          <w:spacing w:val="3"/>
        </w:rPr>
        <w:t xml:space="preserve"> </w:t>
      </w:r>
      <w:r>
        <w:rPr>
          <w:i/>
        </w:rPr>
        <w:t>ip</w:t>
      </w:r>
      <w:r>
        <w:rPr>
          <w:i/>
          <w:spacing w:val="5"/>
        </w:rPr>
        <w:t xml:space="preserve"> </w:t>
      </w:r>
      <w:r>
        <w:t>should</w:t>
      </w:r>
      <w:r>
        <w:rPr>
          <w:spacing w:val="4"/>
        </w:rPr>
        <w:t xml:space="preserve"> </w:t>
      </w:r>
      <w:r>
        <w:t>contain</w:t>
      </w:r>
      <w:r>
        <w:rPr>
          <w:spacing w:val="5"/>
        </w:rPr>
        <w:t xml:space="preserve"> </w:t>
      </w:r>
      <w:r>
        <w:t>address</w:t>
      </w:r>
      <w:r>
        <w:rPr>
          <w:spacing w:val="4"/>
        </w:rPr>
        <w:t xml:space="preserve"> </w:t>
      </w:r>
      <w:r>
        <w:t>of</w:t>
      </w:r>
      <w:r>
        <w:rPr>
          <w:spacing w:val="5"/>
        </w:rPr>
        <w:t xml:space="preserve"> </w:t>
      </w:r>
      <w:r>
        <w:t>integer</w:t>
      </w:r>
      <w:r>
        <w:rPr>
          <w:spacing w:val="4"/>
        </w:rPr>
        <w:t xml:space="preserve"> </w:t>
      </w:r>
      <w:r>
        <w:t>variable.</w:t>
      </w:r>
      <w:r>
        <w:rPr>
          <w:spacing w:val="5"/>
        </w:rPr>
        <w:t xml:space="preserve"> </w:t>
      </w:r>
      <w:r>
        <w:t>But,</w:t>
      </w:r>
      <w:r>
        <w:rPr>
          <w:spacing w:val="4"/>
        </w:rPr>
        <w:t xml:space="preserve"> </w:t>
      </w:r>
      <w:r>
        <w:t>we</w:t>
      </w:r>
      <w:r>
        <w:rPr>
          <w:spacing w:val="5"/>
        </w:rPr>
        <w:t xml:space="preserve"> </w:t>
      </w:r>
      <w:r>
        <w:t>are</w:t>
      </w:r>
      <w:r>
        <w:rPr>
          <w:spacing w:val="4"/>
        </w:rPr>
        <w:t xml:space="preserve"> </w:t>
      </w:r>
      <w:r>
        <w:t>storing</w:t>
      </w:r>
      <w:r>
        <w:rPr>
          <w:spacing w:val="5"/>
        </w:rPr>
        <w:t xml:space="preserve"> </w:t>
      </w:r>
      <w:r>
        <w:t>address</w:t>
      </w:r>
      <w:r>
        <w:rPr>
          <w:spacing w:val="4"/>
        </w:rPr>
        <w:t xml:space="preserve"> </w:t>
      </w:r>
      <w:r>
        <w:rPr>
          <w:spacing w:val="-5"/>
        </w:rPr>
        <w:t>of</w:t>
      </w:r>
    </w:p>
    <w:p>
      <w:pPr>
        <w:spacing w:before="0"/>
        <w:ind w:left="428" w:right="0" w:firstLine="0"/>
        <w:jc w:val="left"/>
        <w:rPr>
          <w:i/>
          <w:sz w:val="25"/>
        </w:rPr>
      </w:pPr>
      <w:r>
        <w:rPr>
          <w:b/>
          <w:sz w:val="25"/>
        </w:rPr>
        <w:t>float</w:t>
      </w:r>
      <w:r>
        <w:rPr>
          <w:b/>
          <w:spacing w:val="-5"/>
          <w:sz w:val="25"/>
        </w:rPr>
        <w:t xml:space="preserve"> </w:t>
      </w:r>
      <w:r>
        <w:rPr>
          <w:sz w:val="25"/>
        </w:rPr>
        <w:t>variable.</w:t>
      </w:r>
      <w:r>
        <w:rPr>
          <w:spacing w:val="-4"/>
          <w:sz w:val="25"/>
        </w:rPr>
        <w:t xml:space="preserve"> </w:t>
      </w:r>
      <w:r>
        <w:rPr>
          <w:sz w:val="25"/>
        </w:rPr>
        <w:t>So,</w:t>
      </w:r>
      <w:r>
        <w:rPr>
          <w:spacing w:val="-6"/>
          <w:sz w:val="25"/>
        </w:rPr>
        <w:t xml:space="preserve"> </w:t>
      </w:r>
      <w:r>
        <w:rPr>
          <w:i/>
          <w:sz w:val="25"/>
        </w:rPr>
        <w:t>it</w:t>
      </w:r>
      <w:r>
        <w:rPr>
          <w:i/>
          <w:spacing w:val="-4"/>
          <w:sz w:val="25"/>
        </w:rPr>
        <w:t xml:space="preserve"> </w:t>
      </w:r>
      <w:r>
        <w:rPr>
          <w:i/>
          <w:sz w:val="25"/>
        </w:rPr>
        <w:t>results</w:t>
      </w:r>
      <w:r>
        <w:rPr>
          <w:i/>
          <w:spacing w:val="-5"/>
          <w:sz w:val="25"/>
        </w:rPr>
        <w:t xml:space="preserve"> </w:t>
      </w:r>
      <w:r>
        <w:rPr>
          <w:i/>
          <w:sz w:val="25"/>
        </w:rPr>
        <w:t>in</w:t>
      </w:r>
      <w:r>
        <w:rPr>
          <w:i/>
          <w:spacing w:val="-4"/>
          <w:sz w:val="25"/>
        </w:rPr>
        <w:t xml:space="preserve"> </w:t>
      </w:r>
      <w:r>
        <w:rPr>
          <w:i/>
          <w:spacing w:val="-2"/>
          <w:sz w:val="25"/>
        </w:rPr>
        <w:t>error.</w:t>
      </w:r>
    </w:p>
    <w:p>
      <w:pPr>
        <w:pStyle w:val="6"/>
        <w:spacing w:before="1"/>
        <w:rPr>
          <w:i/>
        </w:rPr>
      </w:pPr>
    </w:p>
    <w:p>
      <w:pPr>
        <w:pStyle w:val="6"/>
        <w:ind w:left="68"/>
      </w:pPr>
      <w:r>
        <w:t>Now,</w:t>
      </w:r>
      <w:r>
        <w:rPr>
          <w:spacing w:val="-7"/>
        </w:rPr>
        <w:t xml:space="preserve"> </w:t>
      </w:r>
      <w:r>
        <w:t>let</w:t>
      </w:r>
      <w:r>
        <w:rPr>
          <w:spacing w:val="-5"/>
        </w:rPr>
        <w:t xml:space="preserve"> </w:t>
      </w:r>
      <w:r>
        <w:t>us</w:t>
      </w:r>
      <w:r>
        <w:rPr>
          <w:spacing w:val="-6"/>
        </w:rPr>
        <w:t xml:space="preserve"> </w:t>
      </w:r>
      <w:r>
        <w:t>write</w:t>
      </w:r>
      <w:r>
        <w:rPr>
          <w:spacing w:val="-5"/>
        </w:rPr>
        <w:t xml:space="preserve"> </w:t>
      </w:r>
      <w:r>
        <w:t>some</w:t>
      </w:r>
      <w:r>
        <w:rPr>
          <w:spacing w:val="-5"/>
        </w:rPr>
        <w:t xml:space="preserve"> </w:t>
      </w:r>
      <w:r>
        <w:t>programs</w:t>
      </w:r>
      <w:r>
        <w:rPr>
          <w:spacing w:val="-6"/>
        </w:rPr>
        <w:t xml:space="preserve"> </w:t>
      </w:r>
      <w:r>
        <w:t>using</w:t>
      </w:r>
      <w:r>
        <w:rPr>
          <w:spacing w:val="-6"/>
        </w:rPr>
        <w:t xml:space="preserve"> </w:t>
      </w:r>
      <w:r>
        <w:t>two</w:t>
      </w:r>
      <w:r>
        <w:rPr>
          <w:spacing w:val="-5"/>
        </w:rPr>
        <w:t xml:space="preserve"> </w:t>
      </w:r>
      <w:r>
        <w:rPr>
          <w:spacing w:val="-2"/>
        </w:rPr>
        <w:t>pointers</w:t>
      </w:r>
    </w:p>
    <w:p>
      <w:pPr>
        <w:pStyle w:val="6"/>
        <w:rPr>
          <w:sz w:val="20"/>
        </w:rPr>
      </w:pPr>
    </w:p>
    <w:p>
      <w:pPr>
        <w:pStyle w:val="6"/>
        <w:spacing w:before="54"/>
        <w:rPr>
          <w:sz w:val="20"/>
        </w:rPr>
      </w:pPr>
      <w:r>
        <w:rPr>
          <w:sz w:val="20"/>
        </w:rPr>
        <mc:AlternateContent>
          <mc:Choice Requires="wps">
            <w:drawing>
              <wp:anchor distT="0" distB="0" distL="0" distR="0" simplePos="0" relativeHeight="251826176" behindDoc="1" locked="0" layoutInCell="1" allowOverlap="1">
                <wp:simplePos x="0" y="0"/>
                <wp:positionH relativeFrom="page">
                  <wp:posOffset>1032510</wp:posOffset>
                </wp:positionH>
                <wp:positionV relativeFrom="paragraph">
                  <wp:posOffset>195580</wp:posOffset>
                </wp:positionV>
                <wp:extent cx="5459095" cy="1270"/>
                <wp:effectExtent l="0" t="0" r="0" b="0"/>
                <wp:wrapTopAndBottom/>
                <wp:docPr id="136" name="Graphic 136"/>
                <wp:cNvGraphicFramePr/>
                <a:graphic xmlns:a="http://schemas.openxmlformats.org/drawingml/2006/main">
                  <a:graphicData uri="http://schemas.microsoft.com/office/word/2010/wordprocessingShape">
                    <wps:wsp>
                      <wps:cNvSpPr/>
                      <wps:spPr>
                        <a:xfrm>
                          <a:off x="0" y="0"/>
                          <a:ext cx="5459095" cy="1270"/>
                        </a:xfrm>
                        <a:custGeom>
                          <a:avLst/>
                          <a:gdLst/>
                          <a:ahLst/>
                          <a:cxnLst/>
                          <a:rect l="l" t="t" r="r" b="b"/>
                          <a:pathLst>
                            <a:path w="5459095">
                              <a:moveTo>
                                <a:pt x="0" y="0"/>
                              </a:moveTo>
                              <a:lnTo>
                                <a:pt x="545909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36" o:spid="_x0000_s1026" o:spt="100" style="position:absolute;left:0pt;margin-left:81.3pt;margin-top:15.4pt;height:0.1pt;width:429.85pt;mso-position-horizontal-relative:page;mso-wrap-distance-bottom:0pt;mso-wrap-distance-top:0pt;z-index:-251490304;mso-width-relative:page;mso-height-relative:page;" filled="f" stroked="t" coordsize="5459095,1" o:gfxdata="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5foT9YAAAAKAQAADwAAAAAA&#10;AAABACAAAAAiAAAAZHJzL2Rvd25yZXYueG1sUEsBAhQAFAAAAAgAh07iQM51sEQVAgAAfwQAAA4A&#10;AAAAAAAAAQAgAAAAJQEAAGRycy9lMm9Eb2MueG1sUEsFBgAAAAAGAAYAWQEAAKwFAAAAAA==&#10;" path="m0,0l5459095,1e">
                <v:fill on="f" focussize="0,0"/>
                <v:stroke weight="1.5pt" color="#FF00FF" joinstyle="round"/>
                <v:imagedata o:title=""/>
                <o:lock v:ext="edit" aspectratio="f"/>
                <v:textbox inset="0mm,0mm,0mm,0mm"/>
                <w10:wrap type="topAndBottom"/>
              </v:shape>
            </w:pict>
          </mc:Fallback>
        </mc:AlternateContent>
      </w:r>
    </w:p>
    <w:p>
      <w:pPr>
        <w:spacing w:before="19"/>
        <w:ind w:left="68" w:right="0" w:firstLine="0"/>
        <w:jc w:val="left"/>
        <w:rPr>
          <w:sz w:val="26"/>
        </w:rPr>
      </w:pPr>
      <w:r>
        <w:rPr>
          <w:b/>
          <w:color w:val="FF00FF"/>
          <w:sz w:val="26"/>
        </w:rPr>
        <w:t>Example</w:t>
      </w:r>
      <w:r>
        <w:rPr>
          <w:b/>
          <w:color w:val="FF00FF"/>
          <w:spacing w:val="-6"/>
          <w:sz w:val="26"/>
        </w:rPr>
        <w:t xml:space="preserve"> </w:t>
      </w:r>
      <w:r>
        <w:rPr>
          <w:b/>
          <w:color w:val="FF00FF"/>
          <w:sz w:val="25"/>
        </w:rPr>
        <w:t>12.</w:t>
      </w:r>
      <w:r>
        <w:rPr>
          <w:b/>
          <w:color w:val="FF00FF"/>
          <w:sz w:val="26"/>
        </w:rPr>
        <w:t>7:</w:t>
      </w:r>
      <w:r>
        <w:rPr>
          <w:b/>
          <w:color w:val="FF00FF"/>
          <w:spacing w:val="-6"/>
          <w:sz w:val="26"/>
        </w:rPr>
        <w:t xml:space="preserve"> </w:t>
      </w:r>
      <w:r>
        <w:rPr>
          <w:sz w:val="26"/>
        </w:rPr>
        <w:t>Write</w:t>
      </w:r>
      <w:r>
        <w:rPr>
          <w:spacing w:val="-5"/>
          <w:sz w:val="26"/>
        </w:rPr>
        <w:t xml:space="preserve"> </w:t>
      </w:r>
      <w:r>
        <w:rPr>
          <w:sz w:val="26"/>
        </w:rPr>
        <w:t>a</w:t>
      </w:r>
      <w:r>
        <w:rPr>
          <w:spacing w:val="-6"/>
          <w:sz w:val="26"/>
        </w:rPr>
        <w:t xml:space="preserve"> </w:t>
      </w:r>
      <w:r>
        <w:rPr>
          <w:sz w:val="26"/>
        </w:rPr>
        <w:t>program</w:t>
      </w:r>
      <w:r>
        <w:rPr>
          <w:spacing w:val="-5"/>
          <w:sz w:val="26"/>
        </w:rPr>
        <w:t xml:space="preserve"> </w:t>
      </w:r>
      <w:r>
        <w:rPr>
          <w:sz w:val="26"/>
        </w:rPr>
        <w:t>to</w:t>
      </w:r>
      <w:r>
        <w:rPr>
          <w:spacing w:val="-6"/>
          <w:sz w:val="26"/>
        </w:rPr>
        <w:t xml:space="preserve"> </w:t>
      </w:r>
      <w:r>
        <w:rPr>
          <w:sz w:val="26"/>
        </w:rPr>
        <w:t>add</w:t>
      </w:r>
      <w:r>
        <w:rPr>
          <w:spacing w:val="-5"/>
          <w:sz w:val="26"/>
        </w:rPr>
        <w:t xml:space="preserve"> </w:t>
      </w:r>
      <w:r>
        <w:rPr>
          <w:sz w:val="26"/>
        </w:rPr>
        <w:t>two</w:t>
      </w:r>
      <w:r>
        <w:rPr>
          <w:spacing w:val="-6"/>
          <w:sz w:val="26"/>
        </w:rPr>
        <w:t xml:space="preserve"> </w:t>
      </w:r>
      <w:r>
        <w:rPr>
          <w:sz w:val="26"/>
        </w:rPr>
        <w:t>numbers</w:t>
      </w:r>
      <w:r>
        <w:rPr>
          <w:spacing w:val="-5"/>
          <w:sz w:val="26"/>
        </w:rPr>
        <w:t xml:space="preserve"> </w:t>
      </w:r>
      <w:r>
        <w:rPr>
          <w:sz w:val="26"/>
        </w:rPr>
        <w:t>using</w:t>
      </w:r>
      <w:r>
        <w:rPr>
          <w:spacing w:val="-6"/>
          <w:sz w:val="26"/>
        </w:rPr>
        <w:t xml:space="preserve"> </w:t>
      </w:r>
      <w:r>
        <w:rPr>
          <w:spacing w:val="-2"/>
          <w:sz w:val="26"/>
        </w:rPr>
        <w:t>pointers</w:t>
      </w:r>
    </w:p>
    <w:p>
      <w:pPr>
        <w:pStyle w:val="6"/>
        <w:spacing w:before="2"/>
        <w:rPr>
          <w:sz w:val="5"/>
        </w:rPr>
      </w:pPr>
      <w:r>
        <w:rPr>
          <w:sz w:val="5"/>
        </w:rPr>
        <mc:AlternateContent>
          <mc:Choice Requires="wps">
            <w:drawing>
              <wp:anchor distT="0" distB="0" distL="0" distR="0" simplePos="0" relativeHeight="251827200" behindDoc="1" locked="0" layoutInCell="1" allowOverlap="1">
                <wp:simplePos x="0" y="0"/>
                <wp:positionH relativeFrom="page">
                  <wp:posOffset>1050290</wp:posOffset>
                </wp:positionH>
                <wp:positionV relativeFrom="paragraph">
                  <wp:posOffset>52705</wp:posOffset>
                </wp:positionV>
                <wp:extent cx="5459095" cy="1270"/>
                <wp:effectExtent l="0" t="0" r="0" b="0"/>
                <wp:wrapTopAndBottom/>
                <wp:docPr id="137" name="Graphic 137"/>
                <wp:cNvGraphicFramePr/>
                <a:graphic xmlns:a="http://schemas.openxmlformats.org/drawingml/2006/main">
                  <a:graphicData uri="http://schemas.microsoft.com/office/word/2010/wordprocessingShape">
                    <wps:wsp>
                      <wps:cNvSpPr/>
                      <wps:spPr>
                        <a:xfrm>
                          <a:off x="0" y="0"/>
                          <a:ext cx="5459095" cy="1270"/>
                        </a:xfrm>
                        <a:custGeom>
                          <a:avLst/>
                          <a:gdLst/>
                          <a:ahLst/>
                          <a:cxnLst/>
                          <a:rect l="l" t="t" r="r" b="b"/>
                          <a:pathLst>
                            <a:path w="5459095">
                              <a:moveTo>
                                <a:pt x="0" y="0"/>
                              </a:moveTo>
                              <a:lnTo>
                                <a:pt x="545909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37" o:spid="_x0000_s1026" o:spt="100" style="position:absolute;left:0pt;margin-left:82.7pt;margin-top:4.15pt;height:0.1pt;width:429.85pt;mso-position-horizontal-relative:page;mso-wrap-distance-bottom:0pt;mso-wrap-distance-top:0pt;z-index:-251489280;mso-width-relative:page;mso-height-relative:page;" filled="f" stroked="t" coordsize="5459095,1" o:gfxdata="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FF5VV1QAAAAgBAAAPAAAAAAAA&#10;AAEAIAAAACIAAABkcnMvZG93bnJldi54bWxQSwECFAAUAAAACACHTuJAi/wBSBUCAAB/BAAADgAA&#10;AAAAAAABACAAAAAkAQAAZHJzL2Uyb0RvYy54bWxQSwUGAAAAAAYABgBZAQAAqwUAAAAA&#10;" path="m0,0l5459095,1e">
                <v:fill on="f" focussize="0,0"/>
                <v:stroke weight="1.5pt" color="#FF00FF" joinstyle="round"/>
                <v:imagedata o:title=""/>
                <o:lock v:ext="edit" aspectratio="f"/>
                <v:textbox inset="0mm,0mm,0mm,0mm"/>
                <w10:wrap type="topAndBottom"/>
              </v:shape>
            </w:pict>
          </mc:Fallback>
        </mc:AlternateContent>
      </w:r>
    </w:p>
    <w:p>
      <w:pPr>
        <w:pStyle w:val="2"/>
        <w:tabs>
          <w:tab w:val="left" w:pos="5108"/>
        </w:tabs>
        <w:spacing w:before="222"/>
        <w:ind w:firstLine="0"/>
      </w:pPr>
      <w:r>
        <w:rPr>
          <w:color w:val="FF00FF"/>
          <w:u w:val="thick" w:color="FF00FF"/>
        </w:rPr>
        <w:t xml:space="preserve">PROGRAM </w:t>
      </w:r>
      <w:r>
        <w:rPr>
          <w:color w:val="FF00FF"/>
        </w:rPr>
        <w:tab/>
      </w:r>
      <w:r>
        <w:rPr>
          <w:color w:val="FF00FF"/>
          <w:spacing w:val="-2"/>
          <w:u w:val="thick" w:color="FF00FF"/>
        </w:rPr>
        <w:t>TRACING</w:t>
      </w:r>
    </w:p>
    <w:p>
      <w:pPr>
        <w:pStyle w:val="8"/>
        <w:numPr>
          <w:ilvl w:val="0"/>
          <w:numId w:val="13"/>
        </w:numPr>
        <w:tabs>
          <w:tab w:val="left" w:pos="327"/>
        </w:tabs>
        <w:spacing w:before="181" w:after="0" w:line="240" w:lineRule="auto"/>
        <w:ind w:left="327" w:right="0" w:hanging="259"/>
        <w:jc w:val="left"/>
        <w:rPr>
          <w:sz w:val="26"/>
        </w:rPr>
      </w:pPr>
      <w:r>
        <w:rPr>
          <w:sz w:val="26"/>
        </w:rPr>
        <mc:AlternateContent>
          <mc:Choice Requires="wps">
            <w:drawing>
              <wp:anchor distT="0" distB="0" distL="0" distR="0" simplePos="0" relativeHeight="251673600" behindDoc="0" locked="0" layoutInCell="1" allowOverlap="1">
                <wp:simplePos x="0" y="0"/>
                <wp:positionH relativeFrom="page">
                  <wp:posOffset>3251835</wp:posOffset>
                </wp:positionH>
                <wp:positionV relativeFrom="paragraph">
                  <wp:posOffset>122555</wp:posOffset>
                </wp:positionV>
                <wp:extent cx="8255" cy="2422525"/>
                <wp:effectExtent l="0" t="0" r="0" b="0"/>
                <wp:wrapNone/>
                <wp:docPr id="138" name="Graphic 138"/>
                <wp:cNvGraphicFramePr/>
                <a:graphic xmlns:a="http://schemas.openxmlformats.org/drawingml/2006/main">
                  <a:graphicData uri="http://schemas.microsoft.com/office/word/2010/wordprocessingShape">
                    <wps:wsp>
                      <wps:cNvSpPr/>
                      <wps:spPr>
                        <a:xfrm>
                          <a:off x="0" y="0"/>
                          <a:ext cx="8255" cy="2422525"/>
                        </a:xfrm>
                        <a:custGeom>
                          <a:avLst/>
                          <a:gdLst/>
                          <a:ahLst/>
                          <a:cxnLst/>
                          <a:rect l="l" t="t" r="r" b="b"/>
                          <a:pathLst>
                            <a:path w="8255" h="2422525">
                              <a:moveTo>
                                <a:pt x="8255" y="0"/>
                              </a:moveTo>
                              <a:lnTo>
                                <a:pt x="0" y="2422525"/>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38" o:spid="_x0000_s1026" o:spt="100" style="position:absolute;left:0pt;margin-left:256.05pt;margin-top:9.65pt;height:190.75pt;width:0.65pt;mso-position-horizontal-relative:page;z-index:251673600;mso-width-relative:page;mso-height-relative:page;" filled="f" stroked="t" coordsize="8255,2422525" o:gfxdata="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rb33DYAAAACgEA&#10;AA8AAAAAAAAAAQAgAAAAIgAAAGRycy9kb3ducmV2LnhtbFBLAQIUABQAAAAIAIdO4kCRmTowGgIA&#10;AIsEAAAOAAAAAAAAAAEAIAAAACcBAABkcnMvZTJvRG9jLnhtbFBLBQYAAAAABgAGAFkBAACzBQAA&#10;AAA=&#10;" path="m8255,0l0,2422525e">
                <v:fill on="f" focussize="0,0"/>
                <v:stroke weight="1.5pt" color="#FF00FF" joinstyle="round"/>
                <v:imagedata o:title=""/>
                <o:lock v:ext="edit" aspectratio="f"/>
                <v:textbox inset="0mm,0mm,0mm,0mm"/>
              </v:shape>
            </w:pict>
          </mc:Fallback>
        </mc:AlternateContent>
      </w:r>
      <w:r>
        <w:rPr>
          <w:sz w:val="26"/>
        </w:rPr>
        <w:t>#</w:t>
      </w:r>
      <w:r>
        <w:rPr>
          <w:b/>
          <w:sz w:val="26"/>
        </w:rPr>
        <w:t>include</w:t>
      </w:r>
      <w:r>
        <w:rPr>
          <w:b/>
          <w:spacing w:val="-10"/>
          <w:sz w:val="26"/>
        </w:rPr>
        <w:t xml:space="preserve"> </w:t>
      </w:r>
      <w:r>
        <w:rPr>
          <w:spacing w:val="-2"/>
          <w:sz w:val="26"/>
        </w:rPr>
        <w:t>&lt;stdio.h&gt;</w:t>
      </w:r>
    </w:p>
    <w:p>
      <w:pPr>
        <w:pStyle w:val="8"/>
        <w:numPr>
          <w:ilvl w:val="0"/>
          <w:numId w:val="13"/>
        </w:numPr>
        <w:tabs>
          <w:tab w:val="left" w:pos="262"/>
        </w:tabs>
        <w:spacing w:before="4" w:after="0" w:line="240" w:lineRule="auto"/>
        <w:ind w:left="262" w:right="0" w:hanging="194"/>
        <w:jc w:val="left"/>
        <w:rPr>
          <w:sz w:val="26"/>
        </w:rPr>
      </w:pPr>
    </w:p>
    <w:p>
      <w:pPr>
        <w:pStyle w:val="8"/>
        <w:spacing w:after="0" w:line="240" w:lineRule="auto"/>
        <w:jc w:val="left"/>
        <w:rPr>
          <w:sz w:val="26"/>
        </w:rPr>
        <w:sectPr>
          <w:pgSz w:w="11910" w:h="16840"/>
          <w:pgMar w:top="2240" w:right="1133" w:bottom="280" w:left="1559" w:header="1880" w:footer="0" w:gutter="0"/>
          <w:cols w:space="720" w:num="1"/>
        </w:sectPr>
      </w:pPr>
    </w:p>
    <w:p>
      <w:pPr>
        <w:pStyle w:val="8"/>
        <w:numPr>
          <w:ilvl w:val="0"/>
          <w:numId w:val="13"/>
        </w:numPr>
        <w:tabs>
          <w:tab w:val="left" w:pos="327"/>
        </w:tabs>
        <w:spacing w:before="0" w:after="0" w:line="297" w:lineRule="exact"/>
        <w:ind w:left="327" w:right="0" w:hanging="259"/>
        <w:jc w:val="left"/>
        <w:rPr>
          <w:sz w:val="26"/>
        </w:rPr>
      </w:pPr>
      <w:r>
        <w:rPr>
          <w:b/>
          <w:sz w:val="26"/>
        </w:rPr>
        <w:t>void</w:t>
      </w:r>
      <w:r>
        <w:rPr>
          <w:b/>
          <w:spacing w:val="-5"/>
          <w:sz w:val="26"/>
        </w:rPr>
        <w:t xml:space="preserve"> </w:t>
      </w:r>
      <w:r>
        <w:rPr>
          <w:spacing w:val="-2"/>
          <w:sz w:val="26"/>
        </w:rPr>
        <w:t>main()</w:t>
      </w:r>
    </w:p>
    <w:p>
      <w:pPr>
        <w:pStyle w:val="8"/>
        <w:numPr>
          <w:ilvl w:val="0"/>
          <w:numId w:val="13"/>
        </w:numPr>
        <w:tabs>
          <w:tab w:val="left" w:pos="262"/>
        </w:tabs>
        <w:spacing w:before="0" w:after="0" w:line="298" w:lineRule="exact"/>
        <w:ind w:left="262" w:right="0" w:hanging="194"/>
        <w:jc w:val="left"/>
        <w:rPr>
          <w:b/>
          <w:sz w:val="26"/>
        </w:rPr>
      </w:pPr>
      <w:r>
        <w:rPr>
          <w:b/>
          <w:spacing w:val="-10"/>
          <w:sz w:val="26"/>
        </w:rPr>
        <w:t>{</w:t>
      </w:r>
    </w:p>
    <w:p>
      <w:pPr>
        <w:pStyle w:val="8"/>
        <w:numPr>
          <w:ilvl w:val="0"/>
          <w:numId w:val="13"/>
        </w:numPr>
        <w:tabs>
          <w:tab w:val="left" w:pos="788"/>
        </w:tabs>
        <w:spacing w:before="3" w:after="0" w:line="298" w:lineRule="exact"/>
        <w:ind w:left="788" w:right="0" w:hanging="720"/>
        <w:jc w:val="left"/>
        <w:rPr>
          <w:sz w:val="26"/>
        </w:rPr>
      </w:pPr>
      <w:r>
        <w:rPr>
          <w:b/>
          <w:sz w:val="26"/>
        </w:rPr>
        <w:t>int</w:t>
      </w:r>
      <w:r>
        <w:rPr>
          <w:b/>
          <w:spacing w:val="-3"/>
          <w:sz w:val="26"/>
        </w:rPr>
        <w:t xml:space="preserve"> </w:t>
      </w:r>
      <w:r>
        <w:rPr>
          <w:sz w:val="26"/>
        </w:rPr>
        <w:t>a</w:t>
      </w:r>
      <w:r>
        <w:rPr>
          <w:spacing w:val="-2"/>
          <w:sz w:val="26"/>
        </w:rPr>
        <w:t xml:space="preserve"> </w:t>
      </w:r>
      <w:r>
        <w:rPr>
          <w:sz w:val="26"/>
        </w:rPr>
        <w:t>=</w:t>
      </w:r>
      <w:r>
        <w:rPr>
          <w:spacing w:val="-2"/>
          <w:sz w:val="26"/>
        </w:rPr>
        <w:t xml:space="preserve"> </w:t>
      </w:r>
      <w:r>
        <w:rPr>
          <w:sz w:val="26"/>
        </w:rPr>
        <w:t>10,</w:t>
      </w:r>
      <w:r>
        <w:rPr>
          <w:spacing w:val="-2"/>
          <w:sz w:val="26"/>
        </w:rPr>
        <w:t xml:space="preserve"> </w:t>
      </w:r>
      <w:r>
        <w:rPr>
          <w:sz w:val="26"/>
        </w:rPr>
        <w:t>b</w:t>
      </w:r>
      <w:r>
        <w:rPr>
          <w:spacing w:val="-2"/>
          <w:sz w:val="26"/>
        </w:rPr>
        <w:t xml:space="preserve"> </w:t>
      </w:r>
      <w:r>
        <w:rPr>
          <w:sz w:val="26"/>
        </w:rPr>
        <w:t>=</w:t>
      </w:r>
      <w:r>
        <w:rPr>
          <w:spacing w:val="-2"/>
          <w:sz w:val="26"/>
        </w:rPr>
        <w:t xml:space="preserve"> </w:t>
      </w:r>
      <w:r>
        <w:rPr>
          <w:sz w:val="26"/>
        </w:rPr>
        <w:t>20,</w:t>
      </w:r>
      <w:r>
        <w:rPr>
          <w:spacing w:val="-2"/>
          <w:sz w:val="26"/>
        </w:rPr>
        <w:t xml:space="preserve"> </w:t>
      </w:r>
      <w:r>
        <w:rPr>
          <w:spacing w:val="-4"/>
          <w:sz w:val="26"/>
        </w:rPr>
        <w:t>sum;</w:t>
      </w:r>
    </w:p>
    <w:p>
      <w:pPr>
        <w:spacing w:before="0" w:line="298" w:lineRule="exact"/>
        <w:ind w:left="68" w:right="0" w:firstLine="0"/>
        <w:jc w:val="left"/>
        <w:rPr>
          <w:sz w:val="26"/>
        </w:rPr>
      </w:pPr>
      <w:r>
        <w:rPr>
          <w:spacing w:val="-10"/>
          <w:sz w:val="26"/>
        </w:rPr>
        <w:t>6</w:t>
      </w:r>
    </w:p>
    <w:p>
      <w:pPr>
        <w:tabs>
          <w:tab w:val="left" w:pos="788"/>
        </w:tabs>
        <w:spacing w:before="0"/>
        <w:ind w:left="68" w:right="1113" w:firstLine="0"/>
        <w:jc w:val="left"/>
        <w:rPr>
          <w:sz w:val="26"/>
        </w:rPr>
      </w:pPr>
      <w:r>
        <w:rPr>
          <w:spacing w:val="-6"/>
          <w:sz w:val="26"/>
        </w:rPr>
        <w:t>7.</w:t>
      </w:r>
      <w:r>
        <w:rPr>
          <w:sz w:val="26"/>
        </w:rPr>
        <w:tab/>
      </w:r>
      <w:r>
        <w:rPr>
          <w:b/>
          <w:sz w:val="26"/>
        </w:rPr>
        <w:t>int</w:t>
      </w:r>
      <w:r>
        <w:rPr>
          <w:b/>
          <w:spacing w:val="-17"/>
          <w:sz w:val="26"/>
        </w:rPr>
        <w:t xml:space="preserve"> </w:t>
      </w:r>
      <w:r>
        <w:rPr>
          <w:sz w:val="26"/>
        </w:rPr>
        <w:t>*pa,</w:t>
      </w:r>
      <w:r>
        <w:rPr>
          <w:spacing w:val="-16"/>
          <w:sz w:val="26"/>
        </w:rPr>
        <w:t xml:space="preserve"> </w:t>
      </w:r>
      <w:r>
        <w:rPr>
          <w:sz w:val="26"/>
        </w:rPr>
        <w:t xml:space="preserve">*pb; </w:t>
      </w:r>
      <w:r>
        <w:rPr>
          <w:spacing w:val="-6"/>
          <w:sz w:val="26"/>
        </w:rPr>
        <w:t>8.</w:t>
      </w:r>
    </w:p>
    <w:p>
      <w:pPr>
        <w:pStyle w:val="8"/>
        <w:numPr>
          <w:ilvl w:val="0"/>
          <w:numId w:val="14"/>
        </w:numPr>
        <w:tabs>
          <w:tab w:val="left" w:pos="788"/>
        </w:tabs>
        <w:spacing w:before="1" w:after="0" w:line="298" w:lineRule="exact"/>
        <w:ind w:left="788" w:right="0" w:hanging="720"/>
        <w:jc w:val="left"/>
        <w:rPr>
          <w:sz w:val="26"/>
        </w:rPr>
      </w:pPr>
      <w:r>
        <w:rPr>
          <w:sz w:val="26"/>
        </w:rPr>
        <w:t>pa</w:t>
      </w:r>
      <w:r>
        <w:rPr>
          <w:spacing w:val="-2"/>
          <w:sz w:val="26"/>
        </w:rPr>
        <w:t xml:space="preserve"> </w:t>
      </w:r>
      <w:r>
        <w:rPr>
          <w:sz w:val="26"/>
        </w:rPr>
        <w:t>=</w:t>
      </w:r>
      <w:r>
        <w:rPr>
          <w:spacing w:val="-2"/>
          <w:sz w:val="26"/>
        </w:rPr>
        <w:t xml:space="preserve"> </w:t>
      </w:r>
      <w:r>
        <w:rPr>
          <w:spacing w:val="-5"/>
          <w:sz w:val="26"/>
        </w:rPr>
        <w:t>&amp;a;</w:t>
      </w:r>
    </w:p>
    <w:p>
      <w:pPr>
        <w:pStyle w:val="8"/>
        <w:numPr>
          <w:ilvl w:val="0"/>
          <w:numId w:val="14"/>
        </w:numPr>
        <w:tabs>
          <w:tab w:val="left" w:pos="788"/>
        </w:tabs>
        <w:spacing w:before="0" w:after="0" w:line="240" w:lineRule="auto"/>
        <w:ind w:left="68" w:right="1508" w:firstLine="0"/>
        <w:jc w:val="left"/>
        <w:rPr>
          <w:sz w:val="26"/>
        </w:rPr>
      </w:pPr>
      <w:r>
        <w:rPr>
          <w:sz w:val="26"/>
        </w:rPr>
        <w:t>pb</w:t>
      </w:r>
      <w:r>
        <w:rPr>
          <w:spacing w:val="-17"/>
          <w:sz w:val="26"/>
        </w:rPr>
        <w:t xml:space="preserve"> </w:t>
      </w:r>
      <w:r>
        <w:rPr>
          <w:sz w:val="26"/>
        </w:rPr>
        <w:t>=</w:t>
      </w:r>
      <w:r>
        <w:rPr>
          <w:spacing w:val="-16"/>
          <w:sz w:val="26"/>
        </w:rPr>
        <w:t xml:space="preserve"> </w:t>
      </w:r>
      <w:r>
        <w:rPr>
          <w:sz w:val="26"/>
        </w:rPr>
        <w:t xml:space="preserve">&amp;b; </w:t>
      </w:r>
      <w:r>
        <w:rPr>
          <w:spacing w:val="-4"/>
          <w:sz w:val="26"/>
        </w:rPr>
        <w:t>11.</w:t>
      </w:r>
    </w:p>
    <w:p>
      <w:pPr>
        <w:tabs>
          <w:tab w:val="left" w:pos="788"/>
        </w:tabs>
        <w:spacing w:before="2"/>
        <w:ind w:left="68" w:right="624" w:firstLine="0"/>
        <w:jc w:val="left"/>
        <w:rPr>
          <w:sz w:val="26"/>
        </w:rPr>
      </w:pPr>
      <w:r>
        <w:rPr>
          <w:spacing w:val="-4"/>
          <w:sz w:val="26"/>
        </w:rPr>
        <w:t>12.</w:t>
      </w:r>
      <w:r>
        <w:rPr>
          <w:sz w:val="26"/>
        </w:rPr>
        <w:tab/>
      </w:r>
      <w:r>
        <w:rPr>
          <w:sz w:val="26"/>
        </w:rPr>
        <w:t>sum</w:t>
      </w:r>
      <w:r>
        <w:rPr>
          <w:spacing w:val="-10"/>
          <w:sz w:val="26"/>
        </w:rPr>
        <w:t xml:space="preserve"> </w:t>
      </w:r>
      <w:r>
        <w:rPr>
          <w:sz w:val="26"/>
        </w:rPr>
        <w:t>=</w:t>
      </w:r>
      <w:r>
        <w:rPr>
          <w:spacing w:val="-10"/>
          <w:sz w:val="26"/>
        </w:rPr>
        <w:t xml:space="preserve"> </w:t>
      </w:r>
      <w:r>
        <w:rPr>
          <w:sz w:val="26"/>
        </w:rPr>
        <w:t>*pa</w:t>
      </w:r>
      <w:r>
        <w:rPr>
          <w:spacing w:val="-10"/>
          <w:sz w:val="26"/>
        </w:rPr>
        <w:t xml:space="preserve"> </w:t>
      </w:r>
      <w:r>
        <w:rPr>
          <w:sz w:val="26"/>
        </w:rPr>
        <w:t>+</w:t>
      </w:r>
      <w:r>
        <w:rPr>
          <w:spacing w:val="-10"/>
          <w:sz w:val="26"/>
        </w:rPr>
        <w:t xml:space="preserve"> </w:t>
      </w:r>
      <w:r>
        <w:rPr>
          <w:sz w:val="26"/>
        </w:rPr>
        <w:t xml:space="preserve">*pb; </w:t>
      </w:r>
      <w:r>
        <w:rPr>
          <w:spacing w:val="-4"/>
          <w:sz w:val="26"/>
        </w:rPr>
        <w:t>13.</w:t>
      </w:r>
    </w:p>
    <w:p>
      <w:pPr>
        <w:spacing w:before="0" w:line="298" w:lineRule="exact"/>
        <w:ind w:left="68" w:right="0" w:firstLine="0"/>
        <w:jc w:val="left"/>
        <w:rPr>
          <w:sz w:val="26"/>
        </w:rPr>
      </w:pPr>
      <w:r>
        <w:br w:type="column"/>
      </w:r>
      <w:r>
        <w:rPr>
          <w:sz w:val="26"/>
        </w:rPr>
        <w:t>Execution</w:t>
      </w:r>
      <w:r>
        <w:rPr>
          <w:spacing w:val="-8"/>
          <w:sz w:val="26"/>
        </w:rPr>
        <w:t xml:space="preserve"> </w:t>
      </w:r>
      <w:r>
        <w:rPr>
          <w:sz w:val="26"/>
        </w:rPr>
        <w:t>starts</w:t>
      </w:r>
      <w:r>
        <w:rPr>
          <w:spacing w:val="-7"/>
          <w:sz w:val="26"/>
        </w:rPr>
        <w:t xml:space="preserve"> </w:t>
      </w:r>
      <w:r>
        <w:rPr>
          <w:sz w:val="26"/>
        </w:rPr>
        <w:t>from</w:t>
      </w:r>
      <w:r>
        <w:rPr>
          <w:spacing w:val="-7"/>
          <w:sz w:val="26"/>
        </w:rPr>
        <w:t xml:space="preserve"> </w:t>
      </w:r>
      <w:r>
        <w:rPr>
          <w:spacing w:val="-4"/>
          <w:sz w:val="26"/>
        </w:rPr>
        <w:t>main</w:t>
      </w:r>
    </w:p>
    <w:p>
      <w:pPr>
        <w:pStyle w:val="3"/>
        <w:tabs>
          <w:tab w:val="left" w:pos="2386"/>
        </w:tabs>
        <w:spacing w:before="267"/>
        <w:ind w:left="241"/>
      </w:pPr>
      <w:r>
        <mc:AlternateContent>
          <mc:Choice Requires="wpg">
            <w:drawing>
              <wp:anchor distT="0" distB="0" distL="0" distR="0" simplePos="0" relativeHeight="251760640" behindDoc="1" locked="0" layoutInCell="1" allowOverlap="1">
                <wp:simplePos x="0" y="0"/>
                <wp:positionH relativeFrom="page">
                  <wp:posOffset>3585210</wp:posOffset>
                </wp:positionH>
                <wp:positionV relativeFrom="paragraph">
                  <wp:posOffset>93980</wp:posOffset>
                </wp:positionV>
                <wp:extent cx="734695" cy="1401445"/>
                <wp:effectExtent l="0" t="0" r="0" b="0"/>
                <wp:wrapNone/>
                <wp:docPr id="139" name="Group 139"/>
                <wp:cNvGraphicFramePr/>
                <a:graphic xmlns:a="http://schemas.openxmlformats.org/drawingml/2006/main">
                  <a:graphicData uri="http://schemas.microsoft.com/office/word/2010/wordprocessingGroup">
                    <wpg:wgp>
                      <wpg:cNvGrpSpPr/>
                      <wpg:grpSpPr>
                        <a:xfrm>
                          <a:off x="0" y="0"/>
                          <a:ext cx="734695" cy="1401445"/>
                          <a:chOff x="0" y="0"/>
                          <a:chExt cx="734695" cy="1401445"/>
                        </a:xfrm>
                      </wpg:grpSpPr>
                      <wps:wsp>
                        <wps:cNvPr id="140" name="Graphic 140"/>
                        <wps:cNvSpPr/>
                        <wps:spPr>
                          <a:xfrm>
                            <a:off x="9525" y="952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41" name="Graphic 141"/>
                        <wps:cNvSpPr/>
                        <wps:spPr>
                          <a:xfrm>
                            <a:off x="276225" y="9525"/>
                            <a:ext cx="1270" cy="342900"/>
                          </a:xfrm>
                          <a:custGeom>
                            <a:avLst/>
                            <a:gdLst/>
                            <a:ahLst/>
                            <a:cxnLst/>
                            <a:rect l="l" t="t" r="r" b="b"/>
                            <a:pathLst>
                              <a:path h="342900">
                                <a:moveTo>
                                  <a:pt x="0" y="0"/>
                                </a:moveTo>
                                <a:lnTo>
                                  <a:pt x="1" y="342900"/>
                                </a:lnTo>
                              </a:path>
                            </a:pathLst>
                          </a:custGeom>
                          <a:ln w="19050">
                            <a:solidFill>
                              <a:srgbClr val="FF00FF"/>
                            </a:solidFill>
                            <a:prstDash val="solid"/>
                          </a:ln>
                        </wps:spPr>
                        <wps:bodyPr wrap="square" lIns="0" tIns="0" rIns="0" bIns="0" rtlCol="0">
                          <a:noAutofit/>
                        </wps:bodyPr>
                      </wps:wsp>
                      <wps:wsp>
                        <wps:cNvPr id="142" name="Graphic 142"/>
                        <wps:cNvSpPr/>
                        <wps:spPr>
                          <a:xfrm>
                            <a:off x="9525" y="80962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43" name="Graphic 143"/>
                        <wps:cNvSpPr/>
                        <wps:spPr>
                          <a:xfrm>
                            <a:off x="243135" y="371410"/>
                            <a:ext cx="85725" cy="572135"/>
                          </a:xfrm>
                          <a:custGeom>
                            <a:avLst/>
                            <a:gdLst/>
                            <a:ahLst/>
                            <a:cxnLst/>
                            <a:rect l="l" t="t" r="r" b="b"/>
                            <a:pathLst>
                              <a:path w="85725" h="572135">
                                <a:moveTo>
                                  <a:pt x="42615" y="35943"/>
                                </a:moveTo>
                                <a:lnTo>
                                  <a:pt x="33091" y="51184"/>
                                </a:lnTo>
                                <a:lnTo>
                                  <a:pt x="33089" y="571564"/>
                                </a:lnTo>
                                <a:lnTo>
                                  <a:pt x="52139" y="571564"/>
                                </a:lnTo>
                                <a:lnTo>
                                  <a:pt x="52141" y="51184"/>
                                </a:lnTo>
                                <a:lnTo>
                                  <a:pt x="42615" y="35943"/>
                                </a:lnTo>
                                <a:close/>
                              </a:path>
                              <a:path w="85725" h="572135">
                                <a:moveTo>
                                  <a:pt x="42616" y="0"/>
                                </a:moveTo>
                                <a:lnTo>
                                  <a:pt x="0" y="68185"/>
                                </a:lnTo>
                                <a:lnTo>
                                  <a:pt x="1356" y="74061"/>
                                </a:lnTo>
                                <a:lnTo>
                                  <a:pt x="10278" y="79637"/>
                                </a:lnTo>
                                <a:lnTo>
                                  <a:pt x="16154" y="78281"/>
                                </a:lnTo>
                                <a:lnTo>
                                  <a:pt x="33090" y="51184"/>
                                </a:lnTo>
                                <a:lnTo>
                                  <a:pt x="33091" y="17971"/>
                                </a:lnTo>
                                <a:lnTo>
                                  <a:pt x="53848" y="17971"/>
                                </a:lnTo>
                                <a:lnTo>
                                  <a:pt x="42616" y="0"/>
                                </a:lnTo>
                                <a:close/>
                              </a:path>
                              <a:path w="85725" h="572135">
                                <a:moveTo>
                                  <a:pt x="53848" y="17971"/>
                                </a:moveTo>
                                <a:lnTo>
                                  <a:pt x="52141" y="17971"/>
                                </a:lnTo>
                                <a:lnTo>
                                  <a:pt x="52141" y="51184"/>
                                </a:lnTo>
                                <a:lnTo>
                                  <a:pt x="69076" y="78281"/>
                                </a:lnTo>
                                <a:lnTo>
                                  <a:pt x="74952" y="79637"/>
                                </a:lnTo>
                                <a:lnTo>
                                  <a:pt x="83874" y="74061"/>
                                </a:lnTo>
                                <a:lnTo>
                                  <a:pt x="85230" y="68185"/>
                                </a:lnTo>
                                <a:lnTo>
                                  <a:pt x="53848" y="17971"/>
                                </a:lnTo>
                                <a:close/>
                              </a:path>
                              <a:path w="85725" h="572135">
                                <a:moveTo>
                                  <a:pt x="52141" y="17971"/>
                                </a:moveTo>
                                <a:lnTo>
                                  <a:pt x="33091" y="17971"/>
                                </a:lnTo>
                                <a:lnTo>
                                  <a:pt x="33091" y="51184"/>
                                </a:lnTo>
                                <a:lnTo>
                                  <a:pt x="42615" y="35943"/>
                                </a:lnTo>
                                <a:lnTo>
                                  <a:pt x="34538" y="23020"/>
                                </a:lnTo>
                                <a:lnTo>
                                  <a:pt x="52141" y="23020"/>
                                </a:lnTo>
                                <a:lnTo>
                                  <a:pt x="52141" y="17971"/>
                                </a:lnTo>
                                <a:close/>
                              </a:path>
                              <a:path w="85725" h="572135">
                                <a:moveTo>
                                  <a:pt x="52141" y="23020"/>
                                </a:moveTo>
                                <a:lnTo>
                                  <a:pt x="50693" y="23020"/>
                                </a:lnTo>
                                <a:lnTo>
                                  <a:pt x="42615" y="35943"/>
                                </a:lnTo>
                                <a:lnTo>
                                  <a:pt x="52141" y="51184"/>
                                </a:lnTo>
                                <a:lnTo>
                                  <a:pt x="52141" y="23020"/>
                                </a:lnTo>
                                <a:close/>
                              </a:path>
                              <a:path w="85725" h="572135">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144" name="Graphic 144"/>
                        <wps:cNvSpPr/>
                        <wps:spPr>
                          <a:xfrm>
                            <a:off x="352425" y="257178"/>
                            <a:ext cx="342900" cy="571500"/>
                          </a:xfrm>
                          <a:custGeom>
                            <a:avLst/>
                            <a:gdLst/>
                            <a:ahLst/>
                            <a:cxnLst/>
                            <a:rect l="l" t="t" r="r" b="b"/>
                            <a:pathLst>
                              <a:path w="342900" h="571500">
                                <a:moveTo>
                                  <a:pt x="0" y="0"/>
                                </a:moveTo>
                                <a:lnTo>
                                  <a:pt x="342900" y="571500"/>
                                </a:lnTo>
                              </a:path>
                            </a:pathLst>
                          </a:custGeom>
                          <a:ln w="12700">
                            <a:solidFill>
                              <a:srgbClr val="000000"/>
                            </a:solidFill>
                            <a:prstDash val="solid"/>
                          </a:ln>
                        </wps:spPr>
                        <wps:bodyPr wrap="square" lIns="0" tIns="0" rIns="0" bIns="0" rtlCol="0">
                          <a:noAutofit/>
                        </wps:bodyPr>
                      </wps:wsp>
                      <wps:wsp>
                        <wps:cNvPr id="145" name="Graphic 145"/>
                        <wps:cNvSpPr/>
                        <wps:spPr>
                          <a:xfrm>
                            <a:off x="656332" y="829320"/>
                            <a:ext cx="78105" cy="572135"/>
                          </a:xfrm>
                          <a:custGeom>
                            <a:avLst/>
                            <a:gdLst/>
                            <a:ahLst/>
                            <a:cxnLst/>
                            <a:rect l="l" t="t" r="r" b="b"/>
                            <a:pathLst>
                              <a:path w="78105" h="572135">
                                <a:moveTo>
                                  <a:pt x="6851" y="501517"/>
                                </a:moveTo>
                                <a:lnTo>
                                  <a:pt x="904" y="505235"/>
                                </a:lnTo>
                                <a:lnTo>
                                  <a:pt x="0" y="509153"/>
                                </a:lnTo>
                                <a:lnTo>
                                  <a:pt x="38994" y="571543"/>
                                </a:lnTo>
                                <a:lnTo>
                                  <a:pt x="46482" y="559562"/>
                                </a:lnTo>
                                <a:lnTo>
                                  <a:pt x="32644" y="559562"/>
                                </a:lnTo>
                                <a:lnTo>
                                  <a:pt x="32644" y="537420"/>
                                </a:lnTo>
                                <a:lnTo>
                                  <a:pt x="10769" y="502422"/>
                                </a:lnTo>
                                <a:lnTo>
                                  <a:pt x="6851" y="501517"/>
                                </a:lnTo>
                                <a:close/>
                              </a:path>
                              <a:path w="78105" h="572135">
                                <a:moveTo>
                                  <a:pt x="32644" y="537420"/>
                                </a:moveTo>
                                <a:lnTo>
                                  <a:pt x="32644" y="559562"/>
                                </a:lnTo>
                                <a:lnTo>
                                  <a:pt x="45344" y="559562"/>
                                </a:lnTo>
                                <a:lnTo>
                                  <a:pt x="45344" y="556196"/>
                                </a:lnTo>
                                <a:lnTo>
                                  <a:pt x="33609" y="556196"/>
                                </a:lnTo>
                                <a:lnTo>
                                  <a:pt x="38993" y="547580"/>
                                </a:lnTo>
                                <a:lnTo>
                                  <a:pt x="32644" y="537420"/>
                                </a:lnTo>
                                <a:close/>
                              </a:path>
                              <a:path w="78105" h="572135">
                                <a:moveTo>
                                  <a:pt x="71135" y="501517"/>
                                </a:moveTo>
                                <a:lnTo>
                                  <a:pt x="67217" y="502422"/>
                                </a:lnTo>
                                <a:lnTo>
                                  <a:pt x="45344" y="537420"/>
                                </a:lnTo>
                                <a:lnTo>
                                  <a:pt x="45344" y="559562"/>
                                </a:lnTo>
                                <a:lnTo>
                                  <a:pt x="46482" y="559562"/>
                                </a:lnTo>
                                <a:lnTo>
                                  <a:pt x="77986" y="509153"/>
                                </a:lnTo>
                                <a:lnTo>
                                  <a:pt x="77082" y="505235"/>
                                </a:lnTo>
                                <a:lnTo>
                                  <a:pt x="71135" y="501517"/>
                                </a:lnTo>
                                <a:close/>
                              </a:path>
                              <a:path w="78105" h="572135">
                                <a:moveTo>
                                  <a:pt x="38993" y="547580"/>
                                </a:moveTo>
                                <a:lnTo>
                                  <a:pt x="33609" y="556196"/>
                                </a:lnTo>
                                <a:lnTo>
                                  <a:pt x="44378" y="556196"/>
                                </a:lnTo>
                                <a:lnTo>
                                  <a:pt x="38993" y="547580"/>
                                </a:lnTo>
                                <a:close/>
                              </a:path>
                              <a:path w="78105" h="572135">
                                <a:moveTo>
                                  <a:pt x="45344" y="537420"/>
                                </a:moveTo>
                                <a:lnTo>
                                  <a:pt x="38993" y="547580"/>
                                </a:lnTo>
                                <a:lnTo>
                                  <a:pt x="44378" y="556196"/>
                                </a:lnTo>
                                <a:lnTo>
                                  <a:pt x="45344" y="556196"/>
                                </a:lnTo>
                                <a:lnTo>
                                  <a:pt x="45344" y="537420"/>
                                </a:lnTo>
                                <a:close/>
                              </a:path>
                              <a:path w="78105" h="572135">
                                <a:moveTo>
                                  <a:pt x="45342" y="0"/>
                                </a:moveTo>
                                <a:lnTo>
                                  <a:pt x="32642" y="0"/>
                                </a:lnTo>
                                <a:lnTo>
                                  <a:pt x="32644" y="537420"/>
                                </a:lnTo>
                                <a:lnTo>
                                  <a:pt x="38993" y="547580"/>
                                </a:lnTo>
                                <a:lnTo>
                                  <a:pt x="45343" y="537420"/>
                                </a:lnTo>
                                <a:lnTo>
                                  <a:pt x="45342" y="0"/>
                                </a:lnTo>
                                <a:close/>
                              </a:path>
                            </a:pathLst>
                          </a:custGeom>
                          <a:solidFill>
                            <a:srgbClr val="000000"/>
                          </a:solidFill>
                        </wps:spPr>
                        <wps:bodyPr wrap="square" lIns="0" tIns="0" rIns="0" bIns="0" rtlCol="0">
                          <a:noAutofit/>
                        </wps:bodyPr>
                      </wps:wsp>
                      <wps:wsp>
                        <wps:cNvPr id="146" name="Textbox 146"/>
                        <wps:cNvSpPr txBox="1"/>
                        <wps:spPr>
                          <a:xfrm>
                            <a:off x="19050" y="19050"/>
                            <a:ext cx="247650" cy="323850"/>
                          </a:xfrm>
                          <a:prstGeom prst="rect">
                            <a:avLst/>
                          </a:prstGeom>
                        </wps:spPr>
                        <wps:txbx>
                          <w:txbxContent>
                            <w:p>
                              <w:pPr>
                                <w:spacing w:before="74"/>
                                <w:ind w:left="0" w:right="-188" w:firstLine="0"/>
                                <w:jc w:val="right"/>
                                <w:rPr>
                                  <w:b/>
                                  <w:sz w:val="26"/>
                                </w:rPr>
                              </w:pPr>
                              <w:r>
                                <w:rPr>
                                  <w:b/>
                                  <w:spacing w:val="-5"/>
                                  <w:sz w:val="26"/>
                                </w:rPr>
                                <w:t>10</w:t>
                              </w:r>
                            </w:p>
                          </w:txbxContent>
                        </wps:txbx>
                        <wps:bodyPr wrap="square" lIns="0" tIns="0" rIns="0" bIns="0" rtlCol="0">
                          <a:noAutofit/>
                        </wps:bodyPr>
                      </wps:wsp>
                    </wpg:wgp>
                  </a:graphicData>
                </a:graphic>
              </wp:anchor>
            </w:drawing>
          </mc:Choice>
          <mc:Fallback>
            <w:pict>
              <v:group id="_x0000_s1026" o:spid="_x0000_s1026" o:spt="203" style="position:absolute;left:0pt;margin-left:282.3pt;margin-top:7.4pt;height:110.35pt;width:57.85pt;mso-position-horizontal-relative:page;z-index:-251555840;mso-width-relative:page;mso-height-relative:page;" coordsize="734695,1401445" o:gfxdata="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">
                <o:lock v:ext="edit" aspectratio="f"/>
                <v:shape id="Graphic 140" o:spid="_x0000_s1026" o:spt="100" style="position:absolute;left:9525;top:9525;height:342900;width:571500;" filled="f" stroked="t" coordsize="571500,342900" o:gfxdata="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7RHC/&#10;AAAA3AAAAA8AAAAAAAAAAQAgAAAAIgAAAGRycy9kb3ducmV2LnhtbFBLAQIUABQAAAAIAIdO4kAz&#10;LwWeOwAAADkAAAAQAAAAAAAAAAEAIAAAAA4BAABkcnMvc2hhcGV4bWwueG1sUEsFBgAAAAAGAAYA&#10;WwEAALgDAAAAAA==&#10;" path="m0,0l571500,0,571500,342900,0,342900,0,0xe">
                  <v:fill on="f" focussize="0,0"/>
                  <v:stroke weight="1.5pt" color="#FF00FF" joinstyle="round"/>
                  <v:imagedata o:title=""/>
                  <o:lock v:ext="edit" aspectratio="f"/>
                  <v:textbox inset="0mm,0mm,0mm,0mm"/>
                </v:shape>
                <v:shape id="Graphic 141" o:spid="_x0000_s1026" o:spt="100" style="position:absolute;left:276225;top:9525;height:342900;width:1270;" filled="f" stroked="t" coordsize="1,342900" o:gfxdata="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OkYxvQAA&#10;ANwAAAAPAAAAAAAAAAEAIAAAACIAAABkcnMvZG93bnJldi54bWxQSwECFAAUAAAACACHTuJAMy8F&#10;njsAAAA5AAAAEAAAAAAAAAABACAAAAAMAQAAZHJzL3NoYXBleG1sLnhtbFBLBQYAAAAABgAGAFsB&#10;AAC2AwAAAAA=&#10;" path="m0,0l1,342900e">
                  <v:fill on="f" focussize="0,0"/>
                  <v:stroke weight="1.5pt" color="#FF00FF" joinstyle="round"/>
                  <v:imagedata o:title=""/>
                  <o:lock v:ext="edit" aspectratio="f"/>
                  <v:textbox inset="0mm,0mm,0mm,0mm"/>
                </v:shape>
                <v:shape id="Graphic 142" o:spid="_x0000_s1026" o:spt="100" style="position:absolute;left:9525;top:809625;height:342900;width:571500;" filled="f" stroked="t" coordsize="571500,342900" o:gfxdata="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lf5y8AAAA&#10;3AAAAA8AAAAAAAAAAQAgAAAAIgAAAGRycy9kb3ducmV2LnhtbFBLAQIUABQAAAAIAIdO4kAzLwWe&#10;OwAAADkAAAAQAAAAAAAAAAEAIAAAAAsBAABkcnMvc2hhcGV4bWwueG1sUEsFBgAAAAAGAAYAWwEA&#10;ALUDAAAAAA==&#10;" path="m0,0l571500,0,571500,342900,0,342900,0,0xe">
                  <v:fill on="f" focussize="0,0"/>
                  <v:stroke weight="1.5pt" color="#FF00FF" joinstyle="round"/>
                  <v:imagedata o:title=""/>
                  <o:lock v:ext="edit" aspectratio="f"/>
                  <v:textbox inset="0mm,0mm,0mm,0mm"/>
                </v:shape>
                <v:shape id="Graphic 143" o:spid="_x0000_s1026" o:spt="100" style="position:absolute;left:243135;top:371410;height:572135;width:85725;" fillcolor="#FF00FF" filled="t" stroked="f" coordsize="85725,572135" o:gfxdata="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vaqaLsAAADc&#10;AAAADwAAAAAAAAABACAAAAAiAAAAZHJzL2Rvd25yZXYueG1sUEsBAhQAFAAAAAgAh07iQDMvBZ47&#10;AAAAOQAAABAAAAAAAAAAAQAgAAAACgEAAGRycy9zaGFwZXhtbC54bWxQSwUGAAAAAAYABgBbAQAA&#10;tAMAAAAA&#10;" path="m42615,35943l33091,51184,33089,571564,52139,571564,52141,51184,42615,35943xem42616,0l0,68185,1356,74061,10278,79637,16154,78281,33090,51184,33091,17971,53848,17971,42616,0xem53848,17971l52141,17971,52141,51184,69076,78281,74952,79637,83874,74061,85230,68185,53848,17971xem52141,17971l33091,17971,33091,51184,42615,35943,34538,23020,52141,23020,52141,17971xem52141,23020l50693,23020,42615,35943,52141,51184,52141,23020xem50693,23020l34538,23020,42615,35943,50693,23020xe">
                  <v:fill on="t" focussize="0,0"/>
                  <v:stroke on="f"/>
                  <v:imagedata o:title=""/>
                  <o:lock v:ext="edit" aspectratio="f"/>
                  <v:textbox inset="0mm,0mm,0mm,0mm"/>
                </v:shape>
                <v:shape id="Graphic 144" o:spid="_x0000_s1026" o:spt="100" style="position:absolute;left:352425;top:257178;height:571500;width:342900;" filled="f" stroked="t" coordsize="342900,571500" o:gfxdata="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CqjL4A&#10;AADcAAAADwAAAAAAAAABACAAAAAiAAAAZHJzL2Rvd25yZXYueG1sUEsBAhQAFAAAAAgAh07iQDMv&#10;BZ47AAAAOQAAABAAAAAAAAAAAQAgAAAADQEAAGRycy9zaGFwZXhtbC54bWxQSwUGAAAAAAYABgBb&#10;AQAAtwMAAAAA&#10;" path="m0,0l342900,571500e">
                  <v:fill on="f" focussize="0,0"/>
                  <v:stroke weight="1pt" color="#000000" joinstyle="round"/>
                  <v:imagedata o:title=""/>
                  <o:lock v:ext="edit" aspectratio="f"/>
                  <v:textbox inset="0mm,0mm,0mm,0mm"/>
                </v:shape>
                <v:shape id="Graphic 145" o:spid="_x0000_s1026" o:spt="100" style="position:absolute;left:656332;top:829320;height:572135;width:78105;" fillcolor="#000000" filled="t" stroked="f" coordsize="78105,572135" o:gfxdata="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Aud9vQAA&#10;ANwAAAAPAAAAAAAAAAEAIAAAACIAAABkcnMvZG93bnJldi54bWxQSwECFAAUAAAACACHTuJAMy8F&#10;njsAAAA5AAAAEAAAAAAAAAABACAAAAAMAQAAZHJzL3NoYXBleG1sLnhtbFBLBQYAAAAABgAGAFsB&#10;AAC2AwAAAAA=&#10;" path="m6851,501517l904,505235,0,509153,38994,571543,46482,559562,32644,559562,32644,537420,10769,502422,6851,501517xem32644,537420l32644,559562,45344,559562,45344,556196,33609,556196,38993,547580,32644,537420xem71135,501517l67217,502422,45344,537420,45344,559562,46482,559562,77986,509153,77082,505235,71135,501517xem38993,547580l33609,556196,44378,556196,38993,547580xem45344,537420l38993,547580,44378,556196,45344,556196,45344,537420xem45342,0l32642,0,32644,537420,38993,547580,45343,537420,45342,0xe">
                  <v:fill on="t" focussize="0,0"/>
                  <v:stroke on="f"/>
                  <v:imagedata o:title=""/>
                  <o:lock v:ext="edit" aspectratio="f"/>
                  <v:textbox inset="0mm,0mm,0mm,0mm"/>
                </v:shape>
                <v:shape id="Textbox 146" o:spid="_x0000_s1026" o:spt="202" type="#_x0000_t202" style="position:absolute;left:19050;top:19050;height:323850;width:247650;" filled="f" stroked="f" coordsize="21600,21600" o:gfxdata="UEsDBAoAAAAAAIdO4kAAAAAAAAAAAAAAAAAEAAAAZHJzL1BLAwQUAAAACACHTuJA0U/STbwAAADc&#10;AAAADwAAAGRycy9kb3ducmV2LnhtbEVPTWsCMRC9F/wPYYTeamIp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P0k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74"/>
                          <w:ind w:left="0" w:right="-188" w:firstLine="0"/>
                          <w:jc w:val="right"/>
                          <w:rPr>
                            <w:b/>
                            <w:sz w:val="26"/>
                          </w:rPr>
                        </w:pPr>
                        <w:r>
                          <w:rPr>
                            <w:b/>
                            <w:spacing w:val="-5"/>
                            <w:sz w:val="26"/>
                          </w:rPr>
                          <w:t>10</w:t>
                        </w:r>
                      </w:p>
                    </w:txbxContent>
                  </v:textbox>
                </v:shape>
              </v:group>
            </w:pict>
          </mc:Fallback>
        </mc:AlternateContent>
      </w:r>
      <w:r>
        <mc:AlternateContent>
          <mc:Choice Requires="wpg">
            <w:drawing>
              <wp:anchor distT="0" distB="0" distL="0" distR="0" simplePos="0" relativeHeight="251761664" behindDoc="1" locked="0" layoutInCell="1" allowOverlap="1">
                <wp:simplePos x="0" y="0"/>
                <wp:positionH relativeFrom="page">
                  <wp:posOffset>4536440</wp:posOffset>
                </wp:positionH>
                <wp:positionV relativeFrom="paragraph">
                  <wp:posOffset>103505</wp:posOffset>
                </wp:positionV>
                <wp:extent cx="1982470" cy="1516380"/>
                <wp:effectExtent l="0" t="0" r="0" b="0"/>
                <wp:wrapNone/>
                <wp:docPr id="147" name="Group 147"/>
                <wp:cNvGraphicFramePr/>
                <a:graphic xmlns:a="http://schemas.openxmlformats.org/drawingml/2006/main">
                  <a:graphicData uri="http://schemas.microsoft.com/office/word/2010/wordprocessingGroup">
                    <wpg:wgp>
                      <wpg:cNvGrpSpPr/>
                      <wpg:grpSpPr>
                        <a:xfrm>
                          <a:off x="0" y="0"/>
                          <a:ext cx="1982470" cy="1516380"/>
                          <a:chOff x="0" y="0"/>
                          <a:chExt cx="1982470" cy="1516380"/>
                        </a:xfrm>
                      </wpg:grpSpPr>
                      <wps:wsp>
                        <wps:cNvPr id="148" name="Graphic 148"/>
                        <wps:cNvSpPr/>
                        <wps:spPr>
                          <a:xfrm>
                            <a:off x="429517" y="19688"/>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49" name="Graphic 149"/>
                        <wps:cNvSpPr/>
                        <wps:spPr>
                          <a:xfrm>
                            <a:off x="715267" y="19688"/>
                            <a:ext cx="1270" cy="342900"/>
                          </a:xfrm>
                          <a:custGeom>
                            <a:avLst/>
                            <a:gdLst/>
                            <a:ahLst/>
                            <a:cxnLst/>
                            <a:rect l="l" t="t" r="r" b="b"/>
                            <a:pathLst>
                              <a:path h="342900">
                                <a:moveTo>
                                  <a:pt x="0" y="0"/>
                                </a:moveTo>
                                <a:lnTo>
                                  <a:pt x="1" y="342900"/>
                                </a:lnTo>
                              </a:path>
                            </a:pathLst>
                          </a:custGeom>
                          <a:ln w="19050">
                            <a:solidFill>
                              <a:srgbClr val="FF00FF"/>
                            </a:solidFill>
                            <a:prstDash val="solid"/>
                          </a:ln>
                        </wps:spPr>
                        <wps:bodyPr wrap="square" lIns="0" tIns="0" rIns="0" bIns="0" rtlCol="0">
                          <a:noAutofit/>
                        </wps:bodyPr>
                      </wps:wsp>
                      <wps:wsp>
                        <wps:cNvPr id="150" name="Graphic 150"/>
                        <wps:cNvSpPr/>
                        <wps:spPr>
                          <a:xfrm>
                            <a:off x="429517" y="81979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51" name="Graphic 151"/>
                        <wps:cNvSpPr/>
                        <wps:spPr>
                          <a:xfrm>
                            <a:off x="682177" y="362524"/>
                            <a:ext cx="85725" cy="572135"/>
                          </a:xfrm>
                          <a:custGeom>
                            <a:avLst/>
                            <a:gdLst/>
                            <a:ahLst/>
                            <a:cxnLst/>
                            <a:rect l="l" t="t" r="r" b="b"/>
                            <a:pathLst>
                              <a:path w="85725" h="572135">
                                <a:moveTo>
                                  <a:pt x="42615" y="35943"/>
                                </a:moveTo>
                                <a:lnTo>
                                  <a:pt x="33091" y="51184"/>
                                </a:lnTo>
                                <a:lnTo>
                                  <a:pt x="33089" y="571564"/>
                                </a:lnTo>
                                <a:lnTo>
                                  <a:pt x="52139" y="571564"/>
                                </a:lnTo>
                                <a:lnTo>
                                  <a:pt x="52141" y="51184"/>
                                </a:lnTo>
                                <a:lnTo>
                                  <a:pt x="42615" y="35943"/>
                                </a:lnTo>
                                <a:close/>
                              </a:path>
                              <a:path w="85725" h="572135">
                                <a:moveTo>
                                  <a:pt x="42616" y="0"/>
                                </a:moveTo>
                                <a:lnTo>
                                  <a:pt x="0" y="68185"/>
                                </a:lnTo>
                                <a:lnTo>
                                  <a:pt x="1356" y="74061"/>
                                </a:lnTo>
                                <a:lnTo>
                                  <a:pt x="10278" y="79636"/>
                                </a:lnTo>
                                <a:lnTo>
                                  <a:pt x="16154" y="78281"/>
                                </a:lnTo>
                                <a:lnTo>
                                  <a:pt x="33090" y="51184"/>
                                </a:lnTo>
                                <a:lnTo>
                                  <a:pt x="33091" y="17971"/>
                                </a:lnTo>
                                <a:lnTo>
                                  <a:pt x="53848" y="17971"/>
                                </a:lnTo>
                                <a:lnTo>
                                  <a:pt x="42616" y="0"/>
                                </a:lnTo>
                                <a:close/>
                              </a:path>
                              <a:path w="85725" h="572135">
                                <a:moveTo>
                                  <a:pt x="53848" y="17971"/>
                                </a:moveTo>
                                <a:lnTo>
                                  <a:pt x="52141" y="17971"/>
                                </a:lnTo>
                                <a:lnTo>
                                  <a:pt x="52141" y="51184"/>
                                </a:lnTo>
                                <a:lnTo>
                                  <a:pt x="69076" y="78281"/>
                                </a:lnTo>
                                <a:lnTo>
                                  <a:pt x="74952" y="79636"/>
                                </a:lnTo>
                                <a:lnTo>
                                  <a:pt x="83874" y="74061"/>
                                </a:lnTo>
                                <a:lnTo>
                                  <a:pt x="85230" y="68185"/>
                                </a:lnTo>
                                <a:lnTo>
                                  <a:pt x="53848" y="17971"/>
                                </a:lnTo>
                                <a:close/>
                              </a:path>
                              <a:path w="85725" h="572135">
                                <a:moveTo>
                                  <a:pt x="52141" y="17971"/>
                                </a:moveTo>
                                <a:lnTo>
                                  <a:pt x="33091" y="17971"/>
                                </a:lnTo>
                                <a:lnTo>
                                  <a:pt x="33091" y="51184"/>
                                </a:lnTo>
                                <a:lnTo>
                                  <a:pt x="42615" y="35943"/>
                                </a:lnTo>
                                <a:lnTo>
                                  <a:pt x="34538" y="23020"/>
                                </a:lnTo>
                                <a:lnTo>
                                  <a:pt x="52141" y="23020"/>
                                </a:lnTo>
                                <a:lnTo>
                                  <a:pt x="52141" y="17971"/>
                                </a:lnTo>
                                <a:close/>
                              </a:path>
                              <a:path w="85725" h="572135">
                                <a:moveTo>
                                  <a:pt x="52141" y="23020"/>
                                </a:moveTo>
                                <a:lnTo>
                                  <a:pt x="50693" y="23020"/>
                                </a:lnTo>
                                <a:lnTo>
                                  <a:pt x="42615" y="35943"/>
                                </a:lnTo>
                                <a:lnTo>
                                  <a:pt x="52141" y="51184"/>
                                </a:lnTo>
                                <a:lnTo>
                                  <a:pt x="52141" y="23020"/>
                                </a:lnTo>
                                <a:close/>
                              </a:path>
                              <a:path w="85725" h="572135">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152" name="Graphic 152"/>
                        <wps:cNvSpPr/>
                        <wps:spPr>
                          <a:xfrm>
                            <a:off x="1401067" y="952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53" name="Graphic 153"/>
                        <wps:cNvSpPr/>
                        <wps:spPr>
                          <a:xfrm>
                            <a:off x="1686817" y="9525"/>
                            <a:ext cx="1270" cy="342900"/>
                          </a:xfrm>
                          <a:custGeom>
                            <a:avLst/>
                            <a:gdLst/>
                            <a:ahLst/>
                            <a:cxnLst/>
                            <a:rect l="l" t="t" r="r" b="b"/>
                            <a:pathLst>
                              <a:path h="342900">
                                <a:moveTo>
                                  <a:pt x="0" y="0"/>
                                </a:moveTo>
                                <a:lnTo>
                                  <a:pt x="1" y="342900"/>
                                </a:lnTo>
                              </a:path>
                            </a:pathLst>
                          </a:custGeom>
                          <a:ln w="19050">
                            <a:solidFill>
                              <a:srgbClr val="FF00FF"/>
                            </a:solidFill>
                            <a:prstDash val="solid"/>
                          </a:ln>
                        </wps:spPr>
                        <wps:bodyPr wrap="square" lIns="0" tIns="0" rIns="0" bIns="0" rtlCol="0">
                          <a:noAutofit/>
                        </wps:bodyPr>
                      </wps:wsp>
                      <wps:wsp>
                        <wps:cNvPr id="154" name="Graphic 154"/>
                        <wps:cNvSpPr/>
                        <wps:spPr>
                          <a:xfrm>
                            <a:off x="543817" y="1506240"/>
                            <a:ext cx="1143000" cy="1270"/>
                          </a:xfrm>
                          <a:custGeom>
                            <a:avLst/>
                            <a:gdLst/>
                            <a:ahLst/>
                            <a:cxnLst/>
                            <a:rect l="l" t="t" r="r" b="b"/>
                            <a:pathLst>
                              <a:path w="1143000">
                                <a:moveTo>
                                  <a:pt x="0" y="0"/>
                                </a:moveTo>
                                <a:lnTo>
                                  <a:pt x="1143000" y="1"/>
                                </a:lnTo>
                              </a:path>
                            </a:pathLst>
                          </a:custGeom>
                          <a:ln w="19050">
                            <a:solidFill>
                              <a:srgbClr val="000000"/>
                            </a:solidFill>
                            <a:prstDash val="solid"/>
                          </a:ln>
                        </wps:spPr>
                        <wps:bodyPr wrap="square" lIns="0" tIns="0" rIns="0" bIns="0" rtlCol="0">
                          <a:noAutofit/>
                        </wps:bodyPr>
                      </wps:wsp>
                      <wps:wsp>
                        <wps:cNvPr id="155" name="Graphic 155"/>
                        <wps:cNvSpPr/>
                        <wps:spPr>
                          <a:xfrm>
                            <a:off x="1644202" y="362524"/>
                            <a:ext cx="85725" cy="1143635"/>
                          </a:xfrm>
                          <a:custGeom>
                            <a:avLst/>
                            <a:gdLst/>
                            <a:ahLst/>
                            <a:cxnLst/>
                            <a:rect l="l" t="t" r="r" b="b"/>
                            <a:pathLst>
                              <a:path w="85725" h="1143635">
                                <a:moveTo>
                                  <a:pt x="42615" y="35943"/>
                                </a:moveTo>
                                <a:lnTo>
                                  <a:pt x="33091" y="51184"/>
                                </a:lnTo>
                                <a:lnTo>
                                  <a:pt x="33089" y="1143064"/>
                                </a:lnTo>
                                <a:lnTo>
                                  <a:pt x="52139" y="1143064"/>
                                </a:lnTo>
                                <a:lnTo>
                                  <a:pt x="52141" y="51184"/>
                                </a:lnTo>
                                <a:lnTo>
                                  <a:pt x="42615" y="35943"/>
                                </a:lnTo>
                                <a:close/>
                              </a:path>
                              <a:path w="85725" h="1143635">
                                <a:moveTo>
                                  <a:pt x="42616" y="0"/>
                                </a:moveTo>
                                <a:lnTo>
                                  <a:pt x="0" y="68185"/>
                                </a:lnTo>
                                <a:lnTo>
                                  <a:pt x="1356" y="74061"/>
                                </a:lnTo>
                                <a:lnTo>
                                  <a:pt x="10278" y="79636"/>
                                </a:lnTo>
                                <a:lnTo>
                                  <a:pt x="16154" y="78281"/>
                                </a:lnTo>
                                <a:lnTo>
                                  <a:pt x="33090" y="51184"/>
                                </a:lnTo>
                                <a:lnTo>
                                  <a:pt x="33091" y="17969"/>
                                </a:lnTo>
                                <a:lnTo>
                                  <a:pt x="53846" y="17969"/>
                                </a:lnTo>
                                <a:lnTo>
                                  <a:pt x="42616" y="0"/>
                                </a:lnTo>
                                <a:close/>
                              </a:path>
                              <a:path w="85725" h="1143635">
                                <a:moveTo>
                                  <a:pt x="53846" y="17969"/>
                                </a:moveTo>
                                <a:lnTo>
                                  <a:pt x="52141" y="17969"/>
                                </a:lnTo>
                                <a:lnTo>
                                  <a:pt x="52141" y="51184"/>
                                </a:lnTo>
                                <a:lnTo>
                                  <a:pt x="69076" y="78281"/>
                                </a:lnTo>
                                <a:lnTo>
                                  <a:pt x="74952" y="79636"/>
                                </a:lnTo>
                                <a:lnTo>
                                  <a:pt x="83874" y="74061"/>
                                </a:lnTo>
                                <a:lnTo>
                                  <a:pt x="85230" y="68185"/>
                                </a:lnTo>
                                <a:lnTo>
                                  <a:pt x="53846" y="17969"/>
                                </a:lnTo>
                                <a:close/>
                              </a:path>
                              <a:path w="85725" h="1143635">
                                <a:moveTo>
                                  <a:pt x="52141" y="17969"/>
                                </a:moveTo>
                                <a:lnTo>
                                  <a:pt x="33091" y="17969"/>
                                </a:lnTo>
                                <a:lnTo>
                                  <a:pt x="33091" y="51184"/>
                                </a:lnTo>
                                <a:lnTo>
                                  <a:pt x="42615" y="35943"/>
                                </a:lnTo>
                                <a:lnTo>
                                  <a:pt x="34538" y="23020"/>
                                </a:lnTo>
                                <a:lnTo>
                                  <a:pt x="52141" y="23020"/>
                                </a:lnTo>
                                <a:lnTo>
                                  <a:pt x="52141" y="17969"/>
                                </a:lnTo>
                                <a:close/>
                              </a:path>
                              <a:path w="85725" h="1143635">
                                <a:moveTo>
                                  <a:pt x="52141" y="23020"/>
                                </a:moveTo>
                                <a:lnTo>
                                  <a:pt x="50693" y="23020"/>
                                </a:lnTo>
                                <a:lnTo>
                                  <a:pt x="42615" y="35943"/>
                                </a:lnTo>
                                <a:lnTo>
                                  <a:pt x="52141" y="51184"/>
                                </a:lnTo>
                                <a:lnTo>
                                  <a:pt x="52141" y="23020"/>
                                </a:lnTo>
                                <a:close/>
                              </a:path>
                              <a:path w="85725" h="1143635">
                                <a:moveTo>
                                  <a:pt x="50693" y="23020"/>
                                </a:moveTo>
                                <a:lnTo>
                                  <a:pt x="34538" y="23020"/>
                                </a:lnTo>
                                <a:lnTo>
                                  <a:pt x="42615" y="35943"/>
                                </a:lnTo>
                                <a:lnTo>
                                  <a:pt x="50693" y="23020"/>
                                </a:lnTo>
                                <a:close/>
                              </a:path>
                            </a:pathLst>
                          </a:custGeom>
                          <a:solidFill>
                            <a:srgbClr val="000000"/>
                          </a:solidFill>
                        </wps:spPr>
                        <wps:bodyPr wrap="square" lIns="0" tIns="0" rIns="0" bIns="0" rtlCol="0">
                          <a:noAutofit/>
                        </wps:bodyPr>
                      </wps:wsp>
                      <wps:wsp>
                        <wps:cNvPr id="156" name="Graphic 156"/>
                        <wps:cNvSpPr/>
                        <wps:spPr>
                          <a:xfrm>
                            <a:off x="48517" y="247653"/>
                            <a:ext cx="571500" cy="571500"/>
                          </a:xfrm>
                          <a:custGeom>
                            <a:avLst/>
                            <a:gdLst/>
                            <a:ahLst/>
                            <a:cxnLst/>
                            <a:rect l="l" t="t" r="r" b="b"/>
                            <a:pathLst>
                              <a:path w="571500" h="571500">
                                <a:moveTo>
                                  <a:pt x="571500" y="0"/>
                                </a:moveTo>
                                <a:lnTo>
                                  <a:pt x="0" y="571500"/>
                                </a:lnTo>
                              </a:path>
                            </a:pathLst>
                          </a:custGeom>
                          <a:ln w="12700">
                            <a:solidFill>
                              <a:srgbClr val="000000"/>
                            </a:solidFill>
                            <a:prstDash val="solid"/>
                          </a:ln>
                        </wps:spPr>
                        <wps:bodyPr wrap="square" lIns="0" tIns="0" rIns="0" bIns="0" rtlCol="0">
                          <a:noAutofit/>
                        </wps:bodyPr>
                      </wps:wsp>
                      <wps:wsp>
                        <wps:cNvPr id="157" name="Graphic 157"/>
                        <wps:cNvSpPr/>
                        <wps:spPr>
                          <a:xfrm>
                            <a:off x="0" y="819795"/>
                            <a:ext cx="78105" cy="572135"/>
                          </a:xfrm>
                          <a:custGeom>
                            <a:avLst/>
                            <a:gdLst/>
                            <a:ahLst/>
                            <a:cxnLst/>
                            <a:rect l="l" t="t" r="r" b="b"/>
                            <a:pathLst>
                              <a:path w="78105" h="572135">
                                <a:moveTo>
                                  <a:pt x="6851" y="501517"/>
                                </a:moveTo>
                                <a:lnTo>
                                  <a:pt x="904" y="505235"/>
                                </a:lnTo>
                                <a:lnTo>
                                  <a:pt x="0" y="509153"/>
                                </a:lnTo>
                                <a:lnTo>
                                  <a:pt x="38994" y="571543"/>
                                </a:lnTo>
                                <a:lnTo>
                                  <a:pt x="46482" y="559562"/>
                                </a:lnTo>
                                <a:lnTo>
                                  <a:pt x="32644" y="559562"/>
                                </a:lnTo>
                                <a:lnTo>
                                  <a:pt x="32644" y="537420"/>
                                </a:lnTo>
                                <a:lnTo>
                                  <a:pt x="10769" y="502422"/>
                                </a:lnTo>
                                <a:lnTo>
                                  <a:pt x="6851" y="501517"/>
                                </a:lnTo>
                                <a:close/>
                              </a:path>
                              <a:path w="78105" h="572135">
                                <a:moveTo>
                                  <a:pt x="32644" y="537420"/>
                                </a:moveTo>
                                <a:lnTo>
                                  <a:pt x="32644" y="559562"/>
                                </a:lnTo>
                                <a:lnTo>
                                  <a:pt x="45344" y="559562"/>
                                </a:lnTo>
                                <a:lnTo>
                                  <a:pt x="45344" y="556196"/>
                                </a:lnTo>
                                <a:lnTo>
                                  <a:pt x="33609" y="556196"/>
                                </a:lnTo>
                                <a:lnTo>
                                  <a:pt x="38993" y="547580"/>
                                </a:lnTo>
                                <a:lnTo>
                                  <a:pt x="32644" y="537420"/>
                                </a:lnTo>
                                <a:close/>
                              </a:path>
                              <a:path w="78105" h="572135">
                                <a:moveTo>
                                  <a:pt x="71135" y="501517"/>
                                </a:moveTo>
                                <a:lnTo>
                                  <a:pt x="67217" y="502422"/>
                                </a:lnTo>
                                <a:lnTo>
                                  <a:pt x="45344" y="537420"/>
                                </a:lnTo>
                                <a:lnTo>
                                  <a:pt x="45344" y="559562"/>
                                </a:lnTo>
                                <a:lnTo>
                                  <a:pt x="46482" y="559562"/>
                                </a:lnTo>
                                <a:lnTo>
                                  <a:pt x="77986" y="509153"/>
                                </a:lnTo>
                                <a:lnTo>
                                  <a:pt x="77082" y="505235"/>
                                </a:lnTo>
                                <a:lnTo>
                                  <a:pt x="71135" y="501517"/>
                                </a:lnTo>
                                <a:close/>
                              </a:path>
                              <a:path w="78105" h="572135">
                                <a:moveTo>
                                  <a:pt x="38993" y="547580"/>
                                </a:moveTo>
                                <a:lnTo>
                                  <a:pt x="33609" y="556196"/>
                                </a:lnTo>
                                <a:lnTo>
                                  <a:pt x="44378" y="556196"/>
                                </a:lnTo>
                                <a:lnTo>
                                  <a:pt x="38993" y="547580"/>
                                </a:lnTo>
                                <a:close/>
                              </a:path>
                              <a:path w="78105" h="572135">
                                <a:moveTo>
                                  <a:pt x="45344" y="537420"/>
                                </a:moveTo>
                                <a:lnTo>
                                  <a:pt x="38993" y="547580"/>
                                </a:lnTo>
                                <a:lnTo>
                                  <a:pt x="44378" y="556196"/>
                                </a:lnTo>
                                <a:lnTo>
                                  <a:pt x="45344" y="556196"/>
                                </a:lnTo>
                                <a:lnTo>
                                  <a:pt x="45344" y="537420"/>
                                </a:lnTo>
                                <a:close/>
                              </a:path>
                              <a:path w="78105" h="572135">
                                <a:moveTo>
                                  <a:pt x="45342" y="0"/>
                                </a:moveTo>
                                <a:lnTo>
                                  <a:pt x="32642" y="0"/>
                                </a:lnTo>
                                <a:lnTo>
                                  <a:pt x="32644" y="537420"/>
                                </a:lnTo>
                                <a:lnTo>
                                  <a:pt x="38993" y="547580"/>
                                </a:lnTo>
                                <a:lnTo>
                                  <a:pt x="45343" y="537420"/>
                                </a:lnTo>
                                <a:lnTo>
                                  <a:pt x="45342"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57.2pt;margin-top:8.15pt;height:119.4pt;width:156.1pt;mso-position-horizontal-relative:page;z-index:-251554816;mso-width-relative:page;mso-height-relative:page;" coordsize="1982470,1516380" o:gfxdata="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">
                <o:lock v:ext="edit" aspectratio="f"/>
                <v:shape id="Graphic 148" o:spid="_x0000_s1026" o:spt="100" style="position:absolute;left:429517;top:19688;height:342900;width:571500;" filled="f" stroked="t" coordsize="571500,342900" o:gfxdata="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NSHa/&#10;AAAA3AAAAA8AAAAAAAAAAQAgAAAAIgAAAGRycy9kb3ducmV2LnhtbFBLAQIUABQAAAAIAIdO4kAz&#10;LwWeOwAAADkAAAAQAAAAAAAAAAEAIAAAAA4BAABkcnMvc2hhcGV4bWwueG1sUEsFBgAAAAAGAAYA&#10;WwEAALgDAAAAAA==&#10;" path="m0,0l571500,0,571500,342900,0,342900,0,0xe">
                  <v:fill on="f" focussize="0,0"/>
                  <v:stroke weight="1.5pt" color="#FF00FF" joinstyle="round"/>
                  <v:imagedata o:title=""/>
                  <o:lock v:ext="edit" aspectratio="f"/>
                  <v:textbox inset="0mm,0mm,0mm,0mm"/>
                </v:shape>
                <v:shape id="Graphic 149" o:spid="_x0000_s1026" o:spt="100" style="position:absolute;left:715267;top:19688;height:342900;width:1270;" filled="f" stroked="t" coordsize="1,342900" o:gfxdata="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TEo3vQAA&#10;ANwAAAAPAAAAAAAAAAEAIAAAACIAAABkcnMvZG93bnJldi54bWxQSwECFAAUAAAACACHTuJAMy8F&#10;njsAAAA5AAAAEAAAAAAAAAABACAAAAAMAQAAZHJzL3NoYXBleG1sLnhtbFBLBQYAAAAABgAGAFsB&#10;AAC2AwAAAAA=&#10;" path="m0,0l1,342900e">
                  <v:fill on="f" focussize="0,0"/>
                  <v:stroke weight="1.5pt" color="#FF00FF" joinstyle="round"/>
                  <v:imagedata o:title=""/>
                  <o:lock v:ext="edit" aspectratio="f"/>
                  <v:textbox inset="0mm,0mm,0mm,0mm"/>
                </v:shape>
                <v:shape id="Graphic 150" o:spid="_x0000_s1026" o:spt="100" style="position:absolute;left:429517;top:819795;height:342900;width:571500;" filled="f" stroked="t" coordsize="571500,342900" o:gfxdata="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i0q2/&#10;AAAA3AAAAA8AAAAAAAAAAQAgAAAAIgAAAGRycy9kb3ducmV2LnhtbFBLAQIUABQAAAAIAIdO4kAz&#10;LwWeOwAAADkAAAAQAAAAAAAAAAEAIAAAAA4BAABkcnMvc2hhcGV4bWwueG1sUEsFBgAAAAAGAAYA&#10;WwEAALgDAAAAAA==&#10;" path="m0,0l571500,0,571500,342900,0,342900,0,0xe">
                  <v:fill on="f" focussize="0,0"/>
                  <v:stroke weight="1.5pt" color="#FF00FF" joinstyle="round"/>
                  <v:imagedata o:title=""/>
                  <o:lock v:ext="edit" aspectratio="f"/>
                  <v:textbox inset="0mm,0mm,0mm,0mm"/>
                </v:shape>
                <v:shape id="Graphic 151" o:spid="_x0000_s1026" o:spt="100" style="position:absolute;left:682177;top:362524;height:572135;width:85725;" fillcolor="#FF00FF" filled="t" stroked="f" coordsize="85725,572135" o:gfxdata="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EHWbsAAADc&#10;AAAADwAAAAAAAAABACAAAAAiAAAAZHJzL2Rvd25yZXYueG1sUEsBAhQAFAAAAAgAh07iQDMvBZ47&#10;AAAAOQAAABAAAAAAAAAAAQAgAAAACgEAAGRycy9zaGFwZXhtbC54bWxQSwUGAAAAAAYABgBbAQAA&#10;tAMAAAAA&#10;" path="m42615,35943l33091,51184,33089,571564,52139,571564,52141,51184,42615,35943xem42616,0l0,68185,1356,74061,10278,79636,16154,78281,33090,51184,33091,17971,53848,17971,42616,0xem53848,17971l52141,17971,52141,51184,69076,78281,74952,79636,83874,74061,85230,68185,53848,17971xem52141,17971l33091,17971,33091,51184,42615,35943,34538,23020,52141,23020,52141,17971xem52141,23020l50693,23020,42615,35943,52141,51184,52141,23020xem50693,23020l34538,23020,42615,35943,50693,23020xe">
                  <v:fill on="t" focussize="0,0"/>
                  <v:stroke on="f"/>
                  <v:imagedata o:title=""/>
                  <o:lock v:ext="edit" aspectratio="f"/>
                  <v:textbox inset="0mm,0mm,0mm,0mm"/>
                </v:shape>
                <v:shape id="Graphic 152" o:spid="_x0000_s1026" o:spt="100" style="position:absolute;left:1401067;top:9525;height:342900;width:571500;" filled="f" stroked="t" coordsize="571500,342900" o:gfxdata="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86UG8AAAA&#10;3AAAAA8AAAAAAAAAAQAgAAAAIgAAAGRycy9kb3ducmV2LnhtbFBLAQIUABQAAAAIAIdO4kAzLwWe&#10;OwAAADkAAAAQAAAAAAAAAAEAIAAAAAsBAABkcnMvc2hhcGV4bWwueG1sUEsFBgAAAAAGAAYAWwEA&#10;ALUDAAAAAA==&#10;" path="m0,0l571500,0,571500,342900,0,342900,0,0xe">
                  <v:fill on="f" focussize="0,0"/>
                  <v:stroke weight="1.5pt" color="#FF00FF" joinstyle="round"/>
                  <v:imagedata o:title=""/>
                  <o:lock v:ext="edit" aspectratio="f"/>
                  <v:textbox inset="0mm,0mm,0mm,0mm"/>
                </v:shape>
                <v:shape id="Graphic 153" o:spid="_x0000_s1026" o:spt="100" style="position:absolute;left:1686817;top:9525;height:342900;width:1270;" filled="f" stroked="t" coordsize="1,342900" o:gfxdata="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fesAvQAA&#10;ANwAAAAPAAAAAAAAAAEAIAAAACIAAABkcnMvZG93bnJldi54bWxQSwECFAAUAAAACACHTuJAMy8F&#10;njsAAAA5AAAAEAAAAAAAAAABACAAAAAMAQAAZHJzL3NoYXBleG1sLnhtbFBLBQYAAAAABgAGAFsB&#10;AAC2AwAAAAA=&#10;" path="m0,0l1,342900e">
                  <v:fill on="f" focussize="0,0"/>
                  <v:stroke weight="1.5pt" color="#FF00FF" joinstyle="round"/>
                  <v:imagedata o:title=""/>
                  <o:lock v:ext="edit" aspectratio="f"/>
                  <v:textbox inset="0mm,0mm,0mm,0mm"/>
                </v:shape>
                <v:shape id="Graphic 154" o:spid="_x0000_s1026" o:spt="100" style="position:absolute;left:543817;top:1506240;height:1270;width:1143000;" filled="f" stroked="t" coordsize="1143000,1" o:gfxdata="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Dsvy/&#10;AAAA3AAAAA8AAAAAAAAAAQAgAAAAIgAAAGRycy9kb3ducmV2LnhtbFBLAQIUABQAAAAIAIdO4kAz&#10;LwWeOwAAADkAAAAQAAAAAAAAAAEAIAAAAA4BAABkcnMvc2hhcGV4bWwueG1sUEsFBgAAAAAGAAYA&#10;WwEAALgDAAAAAA==&#10;" path="m0,0l1143000,1e">
                  <v:fill on="f" focussize="0,0"/>
                  <v:stroke weight="1.5pt" color="#000000" joinstyle="round"/>
                  <v:imagedata o:title=""/>
                  <o:lock v:ext="edit" aspectratio="f"/>
                  <v:textbox inset="0mm,0mm,0mm,0mm"/>
                </v:shape>
                <v:shape id="Graphic 155" o:spid="_x0000_s1026" o:spt="100" style="position:absolute;left:1644202;top:362524;height:1143635;width:85725;" fillcolor="#000000" filled="t" stroked="f" coordsize="85725,1143635" o:gfxdata="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0vsy/&#10;AAAA3AAAAA8AAAAAAAAAAQAgAAAAIgAAAGRycy9kb3ducmV2LnhtbFBLAQIUABQAAAAIAIdO4kAz&#10;LwWeOwAAADkAAAAQAAAAAAAAAAEAIAAAAA4BAABkcnMvc2hhcGV4bWwueG1sUEsFBgAAAAAGAAYA&#10;WwEAALgDAAAAAA==&#10;" path="m42615,35943l33091,51184,33089,1143064,52139,1143064,52141,51184,42615,35943xem42616,0l0,68185,1356,74061,10278,79636,16154,78281,33090,51184,33091,17969,53846,17969,42616,0xem53846,17969l52141,17969,52141,51184,69076,78281,74952,79636,83874,74061,85230,68185,53846,17969xem52141,17969l33091,17969,33091,51184,42615,35943,34538,23020,52141,23020,52141,17969xem52141,23020l50693,23020,42615,35943,52141,51184,52141,23020xem50693,23020l34538,23020,42615,35943,50693,23020xe">
                  <v:fill on="t" focussize="0,0"/>
                  <v:stroke on="f"/>
                  <v:imagedata o:title=""/>
                  <o:lock v:ext="edit" aspectratio="f"/>
                  <v:textbox inset="0mm,0mm,0mm,0mm"/>
                </v:shape>
                <v:shape id="Graphic 156" o:spid="_x0000_s1026" o:spt="100" style="position:absolute;left:48517;top:247653;height:571500;width:571500;" filled="f" stroked="t" coordsize="571500,571500" o:gfxdata="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2t7DvQAA&#10;ANwAAAAPAAAAAAAAAAEAIAAAACIAAABkcnMvZG93bnJldi54bWxQSwECFAAUAAAACACHTuJAMy8F&#10;njsAAAA5AAAAEAAAAAAAAAABACAAAAAMAQAAZHJzL3NoYXBleG1sLnhtbFBLBQYAAAAABgAGAFsB&#10;AAC2AwAAAAA=&#10;" path="m571500,0l0,571500e">
                  <v:fill on="f" focussize="0,0"/>
                  <v:stroke weight="1pt" color="#000000" joinstyle="round"/>
                  <v:imagedata o:title=""/>
                  <o:lock v:ext="edit" aspectratio="f"/>
                  <v:textbox inset="0mm,0mm,0mm,0mm"/>
                </v:shape>
                <v:shape id="Graphic 157" o:spid="_x0000_s1026" o:spt="100" style="position:absolute;left:0;top:819795;height:572135;width:78105;" fillcolor="#000000" filled="t" stroked="f" coordsize="78105,572135" o:gfxdata="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1FSky8AAAA&#10;3AAAAA8AAAAAAAAAAQAgAAAAIgAAAGRycy9kb3ducmV2LnhtbFBLAQIUABQAAAAIAIdO4kAzLwWe&#10;OwAAADkAAAAQAAAAAAAAAAEAIAAAAAsBAABkcnMvc2hhcGV4bWwueG1sUEsFBgAAAAAGAAYAWwEA&#10;ALUDAAAAAA==&#10;" path="m6851,501517l904,505235,0,509153,38994,571543,46482,559562,32644,559562,32644,537420,10769,502422,6851,501517xem32644,537420l32644,559562,45344,559562,45344,556196,33609,556196,38993,547580,32644,537420xem71135,501517l67217,502422,45344,537420,45344,559562,46482,559562,77986,509153,77082,505235,71135,501517xem38993,547580l33609,556196,44378,556196,38993,547580xem45344,537420l38993,547580,44378,556196,45344,556196,45344,537420xem45342,0l32642,0,32644,537420,38993,547580,45343,537420,45342,0xe">
                  <v:fill on="t" focussize="0,0"/>
                  <v:stroke on="f"/>
                  <v:imagedata o:title=""/>
                  <o:lock v:ext="edit" aspectratio="f"/>
                  <v:textbox inset="0mm,0mm,0mm,0mm"/>
                </v:shape>
              </v:group>
            </w:pict>
          </mc:Fallback>
        </mc:AlternateContent>
      </w:r>
      <w:r>
        <mc:AlternateContent>
          <mc:Choice Requires="wps">
            <w:drawing>
              <wp:anchor distT="0" distB="0" distL="0" distR="0" simplePos="0" relativeHeight="251674624" behindDoc="0" locked="0" layoutInCell="1" allowOverlap="1">
                <wp:simplePos x="0" y="0"/>
                <wp:positionH relativeFrom="page">
                  <wp:posOffset>4975860</wp:posOffset>
                </wp:positionH>
                <wp:positionV relativeFrom="paragraph">
                  <wp:posOffset>132715</wp:posOffset>
                </wp:positionV>
                <wp:extent cx="266700" cy="323850"/>
                <wp:effectExtent l="0" t="0" r="0" b="0"/>
                <wp:wrapNone/>
                <wp:docPr id="158" name="Textbox 158"/>
                <wp:cNvGraphicFramePr/>
                <a:graphic xmlns:a="http://schemas.openxmlformats.org/drawingml/2006/main">
                  <a:graphicData uri="http://schemas.microsoft.com/office/word/2010/wordprocessingShape">
                    <wps:wsp>
                      <wps:cNvSpPr txBox="1"/>
                      <wps:spPr>
                        <a:xfrm>
                          <a:off x="0" y="0"/>
                          <a:ext cx="266700" cy="323850"/>
                        </a:xfrm>
                        <a:prstGeom prst="rect">
                          <a:avLst/>
                        </a:prstGeom>
                      </wps:spPr>
                      <wps:txbx>
                        <w:txbxContent>
                          <w:p>
                            <w:pPr>
                              <w:spacing w:before="72"/>
                              <w:ind w:left="0" w:right="-159" w:firstLine="0"/>
                              <w:jc w:val="right"/>
                              <w:rPr>
                                <w:b/>
                                <w:sz w:val="26"/>
                              </w:rPr>
                            </w:pPr>
                            <w:r>
                              <w:rPr>
                                <w:b/>
                                <w:spacing w:val="-5"/>
                                <w:sz w:val="26"/>
                              </w:rPr>
                              <w:t>20</w:t>
                            </w:r>
                          </w:p>
                        </w:txbxContent>
                      </wps:txbx>
                      <wps:bodyPr wrap="square" lIns="0" tIns="0" rIns="0" bIns="0" rtlCol="0">
                        <a:noAutofit/>
                      </wps:bodyPr>
                    </wps:wsp>
                  </a:graphicData>
                </a:graphic>
              </wp:anchor>
            </w:drawing>
          </mc:Choice>
          <mc:Fallback>
            <w:pict>
              <v:shape id="Textbox 158" o:spid="_x0000_s1026" o:spt="202" type="#_x0000_t202" style="position:absolute;left:0pt;margin-left:391.8pt;margin-top:10.45pt;height:25.5pt;width:21pt;mso-position-horizontal-relative:page;z-index:251674624;mso-width-relative:page;mso-height-relative:page;" filled="f" stroked="f" coordsize="21600,21600" o:gfxdata="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W&#10;/82s1wAAAAkBAAAPAAAAAAAAAAEAIAAAACIAAABkcnMvZG93bnJldi54bWxQSwECFAAUAAAACACH&#10;TuJAjzzAMrMBAAB3AwAADgAAAAAAAAABACAAAAAmAQAAZHJzL2Uyb0RvYy54bWxQSwUGAAAAAAYA&#10;BgBZAQAASwUAAAAA&#10;">
                <v:fill on="f" focussize="0,0"/>
                <v:stroke on="f"/>
                <v:imagedata o:title=""/>
                <o:lock v:ext="edit" aspectratio="f"/>
                <v:textbox inset="0mm,0mm,0mm,0mm">
                  <w:txbxContent>
                    <w:p>
                      <w:pPr>
                        <w:spacing w:before="72"/>
                        <w:ind w:left="0" w:right="-159" w:firstLine="0"/>
                        <w:jc w:val="right"/>
                        <w:rPr>
                          <w:b/>
                          <w:sz w:val="26"/>
                        </w:rPr>
                      </w:pPr>
                      <w:r>
                        <w:rPr>
                          <w:b/>
                          <w:spacing w:val="-5"/>
                          <w:sz w:val="26"/>
                        </w:rPr>
                        <w:t>20</w:t>
                      </w:r>
                    </w:p>
                  </w:txbxContent>
                </v:textbox>
              </v:shape>
            </w:pict>
          </mc:Fallback>
        </mc:AlternateContent>
      </w:r>
      <w:r>
        <w:rPr>
          <w:spacing w:val="-10"/>
        </w:rPr>
        <w:t>a</w:t>
      </w:r>
      <w:r>
        <w:tab/>
      </w:r>
      <w:r>
        <w:rPr>
          <w:spacing w:val="-10"/>
        </w:rPr>
        <w:t>b</w:t>
      </w:r>
    </w:p>
    <w:p>
      <w:pPr>
        <w:pStyle w:val="6"/>
        <w:rPr>
          <w:b/>
          <w:sz w:val="26"/>
        </w:rPr>
      </w:pPr>
    </w:p>
    <w:p>
      <w:pPr>
        <w:pStyle w:val="6"/>
        <w:rPr>
          <w:b/>
          <w:sz w:val="26"/>
        </w:rPr>
      </w:pPr>
    </w:p>
    <w:p>
      <w:pPr>
        <w:pStyle w:val="6"/>
        <w:spacing w:before="66"/>
        <w:rPr>
          <w:b/>
          <w:sz w:val="26"/>
        </w:rPr>
      </w:pPr>
    </w:p>
    <w:p>
      <w:pPr>
        <w:tabs>
          <w:tab w:val="left" w:pos="2266"/>
        </w:tabs>
        <w:spacing w:before="1"/>
        <w:ind w:left="106" w:right="0" w:firstLine="0"/>
        <w:jc w:val="left"/>
        <w:rPr>
          <w:b/>
          <w:sz w:val="26"/>
        </w:rPr>
      </w:pPr>
      <w:r>
        <w:rPr>
          <w:b/>
          <w:spacing w:val="-5"/>
          <w:sz w:val="26"/>
        </w:rPr>
        <w:t>pa</w:t>
      </w:r>
      <w:r>
        <w:rPr>
          <w:b/>
          <w:sz w:val="26"/>
        </w:rPr>
        <w:tab/>
      </w:r>
      <w:r>
        <w:rPr>
          <w:b/>
          <w:spacing w:val="-5"/>
          <w:sz w:val="26"/>
        </w:rPr>
        <w:t>pb</w:t>
      </w:r>
    </w:p>
    <w:p>
      <w:pPr>
        <w:pStyle w:val="6"/>
        <w:spacing w:before="265"/>
        <w:rPr>
          <w:b/>
          <w:sz w:val="26"/>
        </w:rPr>
      </w:pPr>
    </w:p>
    <w:p>
      <w:pPr>
        <w:spacing w:before="1"/>
        <w:ind w:left="653" w:right="0" w:firstLine="0"/>
        <w:jc w:val="left"/>
        <w:rPr>
          <w:b/>
          <w:sz w:val="26"/>
        </w:rPr>
      </w:pPr>
      <w:r>
        <w:rPr>
          <w:sz w:val="26"/>
        </w:rPr>
        <w:t>sum</w:t>
      </w:r>
      <w:r>
        <w:rPr>
          <w:spacing w:val="-3"/>
          <w:sz w:val="26"/>
        </w:rPr>
        <w:t xml:space="preserve"> </w:t>
      </w:r>
      <w:r>
        <w:rPr>
          <w:sz w:val="26"/>
        </w:rPr>
        <w:t>=</w:t>
      </w:r>
      <w:r>
        <w:rPr>
          <w:spacing w:val="61"/>
          <w:sz w:val="26"/>
        </w:rPr>
        <w:t xml:space="preserve"> </w:t>
      </w:r>
      <w:r>
        <w:rPr>
          <w:b/>
          <w:color w:val="FF00FF"/>
          <w:sz w:val="26"/>
        </w:rPr>
        <w:t>10</w:t>
      </w:r>
      <w:r>
        <w:rPr>
          <w:b/>
          <w:color w:val="FF00FF"/>
          <w:spacing w:val="-2"/>
          <w:sz w:val="26"/>
        </w:rPr>
        <w:t xml:space="preserve"> </w:t>
      </w:r>
      <w:r>
        <w:rPr>
          <w:b/>
          <w:color w:val="FF00FF"/>
          <w:sz w:val="26"/>
        </w:rPr>
        <w:t>+</w:t>
      </w:r>
      <w:r>
        <w:rPr>
          <w:b/>
          <w:color w:val="FF00FF"/>
          <w:spacing w:val="-2"/>
          <w:sz w:val="26"/>
        </w:rPr>
        <w:t xml:space="preserve"> </w:t>
      </w:r>
      <w:r>
        <w:rPr>
          <w:b/>
          <w:color w:val="FF00FF"/>
          <w:sz w:val="26"/>
        </w:rPr>
        <w:t>20</w:t>
      </w:r>
      <w:r>
        <w:rPr>
          <w:b/>
          <w:color w:val="FF00FF"/>
          <w:spacing w:val="-2"/>
          <w:sz w:val="26"/>
        </w:rPr>
        <w:t xml:space="preserve"> </w:t>
      </w:r>
      <w:r>
        <w:rPr>
          <w:b/>
          <w:color w:val="FF00FF"/>
          <w:spacing w:val="-5"/>
          <w:sz w:val="26"/>
        </w:rPr>
        <w:t>=30</w:t>
      </w:r>
    </w:p>
    <w:p>
      <w:pPr>
        <w:pStyle w:val="3"/>
        <w:spacing w:before="128" w:line="350" w:lineRule="auto"/>
        <w:ind w:left="152" w:right="722" w:hanging="85"/>
      </w:pPr>
      <w:r>
        <w:rPr>
          <w:b w:val="0"/>
        </w:rPr>
        <w:br w:type="column"/>
      </w:r>
      <w:r>
        <w:rPr>
          <w:spacing w:val="-4"/>
        </w:rPr>
        <w:t xml:space="preserve">sum </w:t>
      </w:r>
      <w:r>
        <w:rPr>
          <w:spacing w:val="-6"/>
        </w:rPr>
        <w:t>30</w:t>
      </w:r>
    </w:p>
    <w:p>
      <w:pPr>
        <w:pStyle w:val="3"/>
        <w:spacing w:after="0" w:line="350" w:lineRule="auto"/>
        <w:sectPr>
          <w:type w:val="continuous"/>
          <w:pgSz w:w="11910" w:h="16840"/>
          <w:pgMar w:top="1420" w:right="1133" w:bottom="280" w:left="1559" w:header="1880" w:footer="0" w:gutter="0"/>
          <w:cols w:equalWidth="0" w:num="3">
            <w:col w:w="3240" w:space="360"/>
            <w:col w:w="2892" w:space="1466"/>
            <w:col w:w="1260"/>
          </w:cols>
        </w:sectPr>
      </w:pPr>
    </w:p>
    <w:p>
      <w:pPr>
        <w:pStyle w:val="8"/>
        <w:numPr>
          <w:ilvl w:val="0"/>
          <w:numId w:val="15"/>
        </w:numPr>
        <w:tabs>
          <w:tab w:val="left" w:pos="3668"/>
        </w:tabs>
        <w:spacing w:before="0" w:after="0" w:line="296" w:lineRule="exact"/>
        <w:ind w:left="3668" w:right="0" w:hanging="3600"/>
        <w:jc w:val="left"/>
        <w:rPr>
          <w:b/>
          <w:sz w:val="26"/>
        </w:rPr>
      </w:pPr>
      <w:r>
        <w:rPr>
          <w:b/>
          <w:color w:val="FF00FF"/>
          <w:spacing w:val="-2"/>
          <w:sz w:val="26"/>
        </w:rPr>
        <w:t>Output</w:t>
      </w:r>
    </w:p>
    <w:p>
      <w:pPr>
        <w:pStyle w:val="8"/>
        <w:numPr>
          <w:ilvl w:val="0"/>
          <w:numId w:val="15"/>
        </w:numPr>
        <w:tabs>
          <w:tab w:val="left" w:pos="788"/>
          <w:tab w:val="left" w:pos="4388"/>
        </w:tabs>
        <w:spacing w:before="0" w:after="0" w:line="242" w:lineRule="auto"/>
        <w:ind w:left="68" w:right="3812" w:firstLine="0"/>
        <w:jc w:val="left"/>
        <w:rPr>
          <w:b/>
          <w:sz w:val="26"/>
        </w:rPr>
      </w:pPr>
      <w:r>
        <w:rPr>
          <w:b/>
          <w:sz w:val="26"/>
        </w:rPr>
        <w:t>printf</w:t>
      </w:r>
      <w:r>
        <w:rPr>
          <w:sz w:val="26"/>
        </w:rPr>
        <w:t>(“Sum = %d\n”, sum);</w:t>
      </w:r>
      <w:r>
        <w:rPr>
          <w:sz w:val="26"/>
        </w:rPr>
        <w:tab/>
      </w:r>
      <w:r>
        <w:rPr>
          <w:sz w:val="26"/>
        </w:rPr>
        <w:t>Sum</w:t>
      </w:r>
      <w:r>
        <w:rPr>
          <w:spacing w:val="-17"/>
          <w:sz w:val="26"/>
        </w:rPr>
        <w:t xml:space="preserve"> </w:t>
      </w:r>
      <w:r>
        <w:rPr>
          <w:sz w:val="26"/>
        </w:rPr>
        <w:t>=</w:t>
      </w:r>
      <w:r>
        <w:rPr>
          <w:spacing w:val="-16"/>
          <w:sz w:val="26"/>
        </w:rPr>
        <w:t xml:space="preserve"> </w:t>
      </w:r>
      <w:r>
        <w:rPr>
          <w:sz w:val="26"/>
        </w:rPr>
        <w:t xml:space="preserve">30 </w:t>
      </w:r>
      <w:r>
        <w:rPr>
          <w:spacing w:val="-4"/>
          <w:sz w:val="26"/>
        </w:rPr>
        <w:t>16.</w:t>
      </w:r>
      <w:r>
        <w:rPr>
          <w:b/>
          <w:spacing w:val="-4"/>
          <w:sz w:val="26"/>
        </w:rPr>
        <w:t>}</w:t>
      </w:r>
    </w:p>
    <w:p>
      <w:pPr>
        <w:pStyle w:val="6"/>
        <w:spacing w:before="192"/>
        <w:rPr>
          <w:b/>
          <w:sz w:val="20"/>
        </w:rPr>
      </w:pPr>
      <w:r>
        <w:rPr>
          <w:b/>
          <w:sz w:val="20"/>
        </w:rPr>
        <mc:AlternateContent>
          <mc:Choice Requires="wps">
            <w:drawing>
              <wp:anchor distT="0" distB="0" distL="0" distR="0" simplePos="0" relativeHeight="251827200" behindDoc="1" locked="0" layoutInCell="1" allowOverlap="1">
                <wp:simplePos x="0" y="0"/>
                <wp:positionH relativeFrom="page">
                  <wp:posOffset>1050290</wp:posOffset>
                </wp:positionH>
                <wp:positionV relativeFrom="paragraph">
                  <wp:posOffset>283210</wp:posOffset>
                </wp:positionV>
                <wp:extent cx="5459095" cy="1270"/>
                <wp:effectExtent l="0" t="0" r="0" b="0"/>
                <wp:wrapTopAndBottom/>
                <wp:docPr id="159" name="Graphic 159"/>
                <wp:cNvGraphicFramePr/>
                <a:graphic xmlns:a="http://schemas.openxmlformats.org/drawingml/2006/main">
                  <a:graphicData uri="http://schemas.microsoft.com/office/word/2010/wordprocessingShape">
                    <wps:wsp>
                      <wps:cNvSpPr/>
                      <wps:spPr>
                        <a:xfrm>
                          <a:off x="0" y="0"/>
                          <a:ext cx="5459095" cy="1270"/>
                        </a:xfrm>
                        <a:custGeom>
                          <a:avLst/>
                          <a:gdLst/>
                          <a:ahLst/>
                          <a:cxnLst/>
                          <a:rect l="l" t="t" r="r" b="b"/>
                          <a:pathLst>
                            <a:path w="5459095">
                              <a:moveTo>
                                <a:pt x="0" y="0"/>
                              </a:moveTo>
                              <a:lnTo>
                                <a:pt x="545909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59" o:spid="_x0000_s1026" o:spt="100" style="position:absolute;left:0pt;margin-left:82.7pt;margin-top:22.3pt;height:0.1pt;width:429.85pt;mso-position-horizontal-relative:page;mso-wrap-distance-bottom:0pt;mso-wrap-distance-top:0pt;z-index:-251489280;mso-width-relative:page;mso-height-relative:page;" filled="f" stroked="t" coordsize="5459095,1" o:gfxdata="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6kX/k1gAAAAoBAAAPAAAAAAAA&#10;AAEAIAAAACIAAABkcnMvZG93bnJldi54bWxQSwECFAAUAAAACACHTuJASZq0ERQCAAB/BAAADgAA&#10;AAAAAAABACAAAAAlAQAAZHJzL2Uyb0RvYy54bWxQSwUGAAAAAAYABgBZAQAAqwUAAAAA&#10;" path="m0,0l5459095,1e">
                <v:fill on="f" focussize="0,0"/>
                <v:stroke weight="1.5pt" color="#FF00FF" joinstyle="round"/>
                <v:imagedata o:title=""/>
                <o:lock v:ext="edit" aspectratio="f"/>
                <v:textbox inset="0mm,0mm,0mm,0mm"/>
                <w10:wrap type="topAndBottom"/>
              </v:shape>
            </w:pict>
          </mc:Fallback>
        </mc:AlternateContent>
      </w:r>
    </w:p>
    <w:p>
      <w:pPr>
        <w:pStyle w:val="6"/>
        <w:spacing w:after="0"/>
        <w:rPr>
          <w:b/>
          <w:sz w:val="20"/>
        </w:rPr>
        <w:sectPr>
          <w:type w:val="continuous"/>
          <w:pgSz w:w="11910" w:h="16840"/>
          <w:pgMar w:top="1420" w:right="1133" w:bottom="280" w:left="1559" w:header="1880" w:footer="0" w:gutter="0"/>
          <w:cols w:space="720" w:num="1"/>
        </w:sectPr>
      </w:pPr>
    </w:p>
    <w:p>
      <w:pPr>
        <w:spacing w:before="50"/>
        <w:ind w:left="68" w:right="0" w:firstLine="0"/>
        <w:jc w:val="left"/>
        <w:rPr>
          <w:sz w:val="26"/>
        </w:rPr>
      </w:pPr>
      <w:r>
        <w:rPr>
          <w:b/>
          <w:color w:val="FF00FF"/>
          <w:sz w:val="26"/>
        </w:rPr>
        <w:t>Example</w:t>
      </w:r>
      <w:r>
        <w:rPr>
          <w:b/>
          <w:color w:val="FF00FF"/>
          <w:spacing w:val="-6"/>
          <w:sz w:val="26"/>
        </w:rPr>
        <w:t xml:space="preserve"> </w:t>
      </w:r>
      <w:r>
        <w:rPr>
          <w:b/>
          <w:color w:val="FF00FF"/>
          <w:sz w:val="25"/>
        </w:rPr>
        <w:t>12.</w:t>
      </w:r>
      <w:r>
        <w:rPr>
          <w:b/>
          <w:color w:val="FF00FF"/>
          <w:sz w:val="26"/>
        </w:rPr>
        <w:t>8:</w:t>
      </w:r>
      <w:r>
        <w:rPr>
          <w:b/>
          <w:color w:val="FF00FF"/>
          <w:spacing w:val="-6"/>
          <w:sz w:val="26"/>
        </w:rPr>
        <w:t xml:space="preserve"> </w:t>
      </w:r>
      <w:r>
        <w:rPr>
          <w:sz w:val="26"/>
        </w:rPr>
        <w:t>Program</w:t>
      </w:r>
      <w:r>
        <w:rPr>
          <w:spacing w:val="-6"/>
          <w:sz w:val="26"/>
        </w:rPr>
        <w:t xml:space="preserve"> </w:t>
      </w:r>
      <w:r>
        <w:rPr>
          <w:sz w:val="26"/>
        </w:rPr>
        <w:t>to</w:t>
      </w:r>
      <w:r>
        <w:rPr>
          <w:spacing w:val="-6"/>
          <w:sz w:val="26"/>
        </w:rPr>
        <w:t xml:space="preserve"> </w:t>
      </w:r>
      <w:r>
        <w:rPr>
          <w:sz w:val="26"/>
        </w:rPr>
        <w:t>read</w:t>
      </w:r>
      <w:r>
        <w:rPr>
          <w:spacing w:val="-5"/>
          <w:sz w:val="26"/>
        </w:rPr>
        <w:t xml:space="preserve"> </w:t>
      </w:r>
      <w:r>
        <w:rPr>
          <w:sz w:val="26"/>
        </w:rPr>
        <w:t>two</w:t>
      </w:r>
      <w:r>
        <w:rPr>
          <w:spacing w:val="-6"/>
          <w:sz w:val="26"/>
        </w:rPr>
        <w:t xml:space="preserve"> </w:t>
      </w:r>
      <w:r>
        <w:rPr>
          <w:sz w:val="26"/>
        </w:rPr>
        <w:t>numbers</w:t>
      </w:r>
      <w:r>
        <w:rPr>
          <w:spacing w:val="-6"/>
          <w:sz w:val="26"/>
        </w:rPr>
        <w:t xml:space="preserve"> </w:t>
      </w:r>
      <w:r>
        <w:rPr>
          <w:sz w:val="26"/>
        </w:rPr>
        <w:t>and</w:t>
      </w:r>
      <w:r>
        <w:rPr>
          <w:spacing w:val="-6"/>
          <w:sz w:val="26"/>
        </w:rPr>
        <w:t xml:space="preserve"> </w:t>
      </w:r>
      <w:r>
        <w:rPr>
          <w:sz w:val="26"/>
        </w:rPr>
        <w:t>add</w:t>
      </w:r>
      <w:r>
        <w:rPr>
          <w:spacing w:val="-6"/>
          <w:sz w:val="26"/>
        </w:rPr>
        <w:t xml:space="preserve"> </w:t>
      </w:r>
      <w:r>
        <w:rPr>
          <w:sz w:val="26"/>
        </w:rPr>
        <w:t>two</w:t>
      </w:r>
      <w:r>
        <w:rPr>
          <w:spacing w:val="-5"/>
          <w:sz w:val="26"/>
        </w:rPr>
        <w:t xml:space="preserve"> </w:t>
      </w:r>
      <w:r>
        <w:rPr>
          <w:sz w:val="26"/>
        </w:rPr>
        <w:t>numbers</w:t>
      </w:r>
      <w:r>
        <w:rPr>
          <w:spacing w:val="-6"/>
          <w:sz w:val="26"/>
        </w:rPr>
        <w:t xml:space="preserve"> </w:t>
      </w:r>
      <w:r>
        <w:rPr>
          <w:sz w:val="26"/>
        </w:rPr>
        <w:t>using</w:t>
      </w:r>
      <w:r>
        <w:rPr>
          <w:spacing w:val="-6"/>
          <w:sz w:val="26"/>
        </w:rPr>
        <w:t xml:space="preserve"> </w:t>
      </w:r>
      <w:r>
        <w:rPr>
          <w:spacing w:val="-2"/>
          <w:sz w:val="26"/>
        </w:rPr>
        <w:t>pointers</w:t>
      </w:r>
    </w:p>
    <w:p>
      <w:pPr>
        <w:pStyle w:val="6"/>
        <w:spacing w:before="4"/>
        <w:rPr>
          <w:sz w:val="4"/>
        </w:rPr>
      </w:pPr>
      <w:r>
        <w:rPr>
          <w:sz w:val="4"/>
        </w:rPr>
        <mc:AlternateContent>
          <mc:Choice Requires="wps">
            <w:drawing>
              <wp:anchor distT="0" distB="0" distL="0" distR="0" simplePos="0" relativeHeight="251828224" behindDoc="1" locked="0" layoutInCell="1" allowOverlap="1">
                <wp:simplePos x="0" y="0"/>
                <wp:positionH relativeFrom="page">
                  <wp:posOffset>1050290</wp:posOffset>
                </wp:positionH>
                <wp:positionV relativeFrom="paragraph">
                  <wp:posOffset>46990</wp:posOffset>
                </wp:positionV>
                <wp:extent cx="5459095" cy="1270"/>
                <wp:effectExtent l="0" t="0" r="0" b="0"/>
                <wp:wrapTopAndBottom/>
                <wp:docPr id="160" name="Graphic 160"/>
                <wp:cNvGraphicFramePr/>
                <a:graphic xmlns:a="http://schemas.openxmlformats.org/drawingml/2006/main">
                  <a:graphicData uri="http://schemas.microsoft.com/office/word/2010/wordprocessingShape">
                    <wps:wsp>
                      <wps:cNvSpPr/>
                      <wps:spPr>
                        <a:xfrm>
                          <a:off x="0" y="0"/>
                          <a:ext cx="5459095" cy="1270"/>
                        </a:xfrm>
                        <a:custGeom>
                          <a:avLst/>
                          <a:gdLst/>
                          <a:ahLst/>
                          <a:cxnLst/>
                          <a:rect l="l" t="t" r="r" b="b"/>
                          <a:pathLst>
                            <a:path w="5459095">
                              <a:moveTo>
                                <a:pt x="0" y="0"/>
                              </a:moveTo>
                              <a:lnTo>
                                <a:pt x="545909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60" o:spid="_x0000_s1026" o:spt="100" style="position:absolute;left:0pt;margin-left:82.7pt;margin-top:3.7pt;height:0.1pt;width:429.85pt;mso-position-horizontal-relative:page;mso-wrap-distance-bottom:0pt;mso-wrap-distance-top:0pt;z-index:-251488256;mso-width-relative:page;mso-height-relative:page;" filled="f" stroked="t" coordsize="5459095,1" o:gfxdata="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UGeD7VAAAACAEAAA8AAAAAAAAA&#10;AQAgAAAAIgAAAGRycy9kb3ducmV2LnhtbFBLAQIUABQAAAAIAIdO4kCeVEdzFAIAAH8EAAAOAAAA&#10;AAAAAAEAIAAAACQBAABkcnMvZTJvRG9jLnhtbFBLBQYAAAAABgAGAFkBAACqBQAAAAA=&#10;" path="m0,0l5459095,1e">
                <v:fill on="f" focussize="0,0"/>
                <v:stroke weight="1.5pt" color="#FF00FF" joinstyle="round"/>
                <v:imagedata o:title=""/>
                <o:lock v:ext="edit" aspectratio="f"/>
                <v:textbox inset="0mm,0mm,0mm,0mm"/>
                <w10:wrap type="topAndBottom"/>
              </v:shape>
            </w:pict>
          </mc:Fallback>
        </mc:AlternateContent>
      </w:r>
    </w:p>
    <w:p>
      <w:pPr>
        <w:pStyle w:val="2"/>
        <w:tabs>
          <w:tab w:val="left" w:pos="5108"/>
        </w:tabs>
        <w:spacing w:before="232" w:line="322" w:lineRule="exact"/>
        <w:ind w:firstLine="0"/>
      </w:pPr>
      <w:r>
        <w:rPr>
          <w:color w:val="FF00FF"/>
          <w:u w:val="thick" w:color="FF00FF"/>
        </w:rPr>
        <w:t xml:space="preserve">PROGRAM </w:t>
      </w:r>
      <w:r>
        <w:rPr>
          <w:color w:val="FF00FF"/>
        </w:rPr>
        <w:tab/>
      </w:r>
      <w:r>
        <w:rPr>
          <w:color w:val="FF00FF"/>
          <w:spacing w:val="-2"/>
          <w:u w:val="thick" w:color="FF00FF"/>
        </w:rPr>
        <w:t>TRACING</w:t>
      </w:r>
    </w:p>
    <w:p>
      <w:pPr>
        <w:pStyle w:val="8"/>
        <w:numPr>
          <w:ilvl w:val="0"/>
          <w:numId w:val="16"/>
        </w:numPr>
        <w:tabs>
          <w:tab w:val="left" w:pos="327"/>
        </w:tabs>
        <w:spacing w:before="0" w:after="0" w:line="299" w:lineRule="exact"/>
        <w:ind w:left="327" w:right="0" w:hanging="259"/>
        <w:jc w:val="left"/>
        <w:rPr>
          <w:sz w:val="26"/>
        </w:rPr>
      </w:pPr>
      <w:r>
        <w:rPr>
          <w:sz w:val="26"/>
        </w:rPr>
        <w:t>#</w:t>
      </w:r>
      <w:r>
        <w:rPr>
          <w:b/>
          <w:sz w:val="26"/>
        </w:rPr>
        <w:t>include</w:t>
      </w:r>
      <w:r>
        <w:rPr>
          <w:b/>
          <w:spacing w:val="-10"/>
          <w:sz w:val="26"/>
        </w:rPr>
        <w:t xml:space="preserve"> </w:t>
      </w:r>
      <w:r>
        <w:rPr>
          <w:spacing w:val="-2"/>
          <w:sz w:val="26"/>
        </w:rPr>
        <w:t>&lt;stdio.h&gt;</w:t>
      </w:r>
    </w:p>
    <w:p>
      <w:pPr>
        <w:pStyle w:val="8"/>
        <w:numPr>
          <w:ilvl w:val="0"/>
          <w:numId w:val="16"/>
        </w:numPr>
        <w:tabs>
          <w:tab w:val="left" w:pos="262"/>
        </w:tabs>
        <w:spacing w:before="3" w:after="0" w:line="240" w:lineRule="auto"/>
        <w:ind w:left="262" w:right="0" w:hanging="194"/>
        <w:jc w:val="left"/>
        <w:rPr>
          <w:sz w:val="26"/>
        </w:rPr>
      </w:pPr>
    </w:p>
    <w:p>
      <w:pPr>
        <w:pStyle w:val="8"/>
        <w:spacing w:after="0" w:line="240" w:lineRule="auto"/>
        <w:jc w:val="left"/>
        <w:rPr>
          <w:sz w:val="26"/>
        </w:rPr>
        <w:sectPr>
          <w:pgSz w:w="11910" w:h="16840"/>
          <w:pgMar w:top="2240" w:right="1133" w:bottom="280" w:left="1559" w:header="1884" w:footer="0" w:gutter="0"/>
          <w:cols w:space="720" w:num="1"/>
        </w:sectPr>
      </w:pPr>
    </w:p>
    <w:p>
      <w:pPr>
        <w:pStyle w:val="8"/>
        <w:numPr>
          <w:ilvl w:val="0"/>
          <w:numId w:val="16"/>
        </w:numPr>
        <w:tabs>
          <w:tab w:val="left" w:pos="327"/>
        </w:tabs>
        <w:spacing w:before="0" w:after="0" w:line="297" w:lineRule="exact"/>
        <w:ind w:left="327" w:right="0" w:hanging="259"/>
        <w:jc w:val="left"/>
        <w:rPr>
          <w:sz w:val="26"/>
        </w:rPr>
      </w:pPr>
      <w:r>
        <w:rPr>
          <w:sz w:val="26"/>
        </w:rPr>
        <mc:AlternateContent>
          <mc:Choice Requires="wps">
            <w:drawing>
              <wp:anchor distT="0" distB="0" distL="0" distR="0" simplePos="0" relativeHeight="251675648" behindDoc="0" locked="0" layoutInCell="1" allowOverlap="1">
                <wp:simplePos x="0" y="0"/>
                <wp:positionH relativeFrom="page">
                  <wp:posOffset>3249295</wp:posOffset>
                </wp:positionH>
                <wp:positionV relativeFrom="paragraph">
                  <wp:posOffset>33020</wp:posOffset>
                </wp:positionV>
                <wp:extent cx="10795" cy="2233930"/>
                <wp:effectExtent l="0" t="0" r="0" b="0"/>
                <wp:wrapNone/>
                <wp:docPr id="161" name="Graphic 161"/>
                <wp:cNvGraphicFramePr/>
                <a:graphic xmlns:a="http://schemas.openxmlformats.org/drawingml/2006/main">
                  <a:graphicData uri="http://schemas.microsoft.com/office/word/2010/wordprocessingShape">
                    <wps:wsp>
                      <wps:cNvSpPr/>
                      <wps:spPr>
                        <a:xfrm>
                          <a:off x="0" y="0"/>
                          <a:ext cx="10795" cy="2233930"/>
                        </a:xfrm>
                        <a:custGeom>
                          <a:avLst/>
                          <a:gdLst/>
                          <a:ahLst/>
                          <a:cxnLst/>
                          <a:rect l="l" t="t" r="r" b="b"/>
                          <a:pathLst>
                            <a:path w="10795" h="2233930">
                              <a:moveTo>
                                <a:pt x="10795" y="0"/>
                              </a:moveTo>
                              <a:lnTo>
                                <a:pt x="0" y="2233930"/>
                              </a:lnTo>
                            </a:path>
                          </a:pathLst>
                        </a:custGeom>
                        <a:ln w="19050">
                          <a:solidFill>
                            <a:srgbClr val="FF00FF"/>
                          </a:solidFill>
                          <a:prstDash val="solid"/>
                        </a:ln>
                      </wps:spPr>
                      <wps:bodyPr wrap="square" lIns="0" tIns="0" rIns="0" bIns="0" rtlCol="0">
                        <a:noAutofit/>
                      </wps:bodyPr>
                    </wps:wsp>
                  </a:graphicData>
                </a:graphic>
              </wp:anchor>
            </w:drawing>
          </mc:Choice>
          <mc:Fallback>
            <w:pict>
              <v:shape id="Graphic 161" o:spid="_x0000_s1026" o:spt="100" style="position:absolute;left:0pt;margin-left:255.85pt;margin-top:2.6pt;height:175.9pt;width:0.85pt;mso-position-horizontal-relative:page;z-index:251675648;mso-width-relative:page;mso-height-relative:page;" filled="f" stroked="t" coordsize="10795,2233930" o:gfxdata="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L4u5XaAAAA&#10;CQEAAA8AAAAAAAAAAQAgAAAAIgAAAGRycy9kb3ducmV2LnhtbFBLAQIUABQAAAAIAIdO4kBEUOVy&#10;GwIAAI4EAAAOAAAAAAAAAAEAIAAAACkBAABkcnMvZTJvRG9jLnhtbFBLBQYAAAAABgAGAFkBAAC2&#10;BQAAAAA=&#10;" path="m10795,0l0,2233930e">
                <v:fill on="f" focussize="0,0"/>
                <v:stroke weight="1.5pt" color="#FF00FF" joinstyle="round"/>
                <v:imagedata o:title=""/>
                <o:lock v:ext="edit" aspectratio="f"/>
                <v:textbox inset="0mm,0mm,0mm,0mm"/>
              </v:shape>
            </w:pict>
          </mc:Fallback>
        </mc:AlternateContent>
      </w:r>
      <w:r>
        <w:rPr>
          <w:b/>
          <w:sz w:val="26"/>
        </w:rPr>
        <w:t>void</w:t>
      </w:r>
      <w:r>
        <w:rPr>
          <w:b/>
          <w:spacing w:val="-5"/>
          <w:sz w:val="26"/>
        </w:rPr>
        <w:t xml:space="preserve"> </w:t>
      </w:r>
      <w:r>
        <w:rPr>
          <w:spacing w:val="-2"/>
          <w:sz w:val="26"/>
        </w:rPr>
        <w:t>main()</w:t>
      </w:r>
    </w:p>
    <w:p>
      <w:pPr>
        <w:pStyle w:val="8"/>
        <w:numPr>
          <w:ilvl w:val="0"/>
          <w:numId w:val="16"/>
        </w:numPr>
        <w:tabs>
          <w:tab w:val="left" w:pos="262"/>
        </w:tabs>
        <w:spacing w:before="0" w:after="0" w:line="298" w:lineRule="exact"/>
        <w:ind w:left="262" w:right="0" w:hanging="194"/>
        <w:jc w:val="left"/>
        <w:rPr>
          <w:b/>
          <w:sz w:val="26"/>
        </w:rPr>
      </w:pPr>
      <w:r>
        <w:rPr>
          <w:b/>
          <w:spacing w:val="-10"/>
          <w:sz w:val="26"/>
        </w:rPr>
        <w:t>{</w:t>
      </w:r>
    </w:p>
    <w:p>
      <w:pPr>
        <w:pStyle w:val="8"/>
        <w:numPr>
          <w:ilvl w:val="0"/>
          <w:numId w:val="16"/>
        </w:numPr>
        <w:tabs>
          <w:tab w:val="left" w:pos="788"/>
        </w:tabs>
        <w:spacing w:before="3" w:after="0" w:line="240" w:lineRule="auto"/>
        <w:ind w:left="68" w:right="1276" w:firstLine="0"/>
        <w:jc w:val="left"/>
        <w:rPr>
          <w:sz w:val="26"/>
        </w:rPr>
      </w:pPr>
      <w:r>
        <w:rPr>
          <w:b/>
          <w:sz w:val="26"/>
        </w:rPr>
        <w:t>int</w:t>
      </w:r>
      <w:r>
        <w:rPr>
          <w:b/>
          <w:spacing w:val="-13"/>
          <w:sz w:val="26"/>
        </w:rPr>
        <w:t xml:space="preserve"> </w:t>
      </w:r>
      <w:r>
        <w:rPr>
          <w:sz w:val="26"/>
        </w:rPr>
        <w:t>a,</w:t>
      </w:r>
      <w:r>
        <w:rPr>
          <w:spacing w:val="-13"/>
          <w:sz w:val="26"/>
        </w:rPr>
        <w:t xml:space="preserve"> </w:t>
      </w:r>
      <w:r>
        <w:rPr>
          <w:sz w:val="26"/>
        </w:rPr>
        <w:t>b,</w:t>
      </w:r>
      <w:r>
        <w:rPr>
          <w:spacing w:val="-13"/>
          <w:sz w:val="26"/>
        </w:rPr>
        <w:t xml:space="preserve"> </w:t>
      </w:r>
      <w:r>
        <w:rPr>
          <w:sz w:val="26"/>
        </w:rPr>
        <w:t xml:space="preserve">sum; </w:t>
      </w:r>
      <w:r>
        <w:rPr>
          <w:spacing w:val="-10"/>
          <w:sz w:val="26"/>
        </w:rPr>
        <w:t>6</w:t>
      </w:r>
    </w:p>
    <w:p>
      <w:pPr>
        <w:tabs>
          <w:tab w:val="left" w:pos="788"/>
        </w:tabs>
        <w:spacing w:before="0" w:line="242" w:lineRule="auto"/>
        <w:ind w:left="68" w:right="1319" w:firstLine="0"/>
        <w:jc w:val="left"/>
        <w:rPr>
          <w:sz w:val="26"/>
        </w:rPr>
      </w:pPr>
      <w:r>
        <w:rPr>
          <w:spacing w:val="-6"/>
          <w:sz w:val="26"/>
        </w:rPr>
        <w:t>7.</w:t>
      </w:r>
      <w:r>
        <w:rPr>
          <w:sz w:val="26"/>
        </w:rPr>
        <w:tab/>
      </w:r>
      <w:r>
        <w:rPr>
          <w:b/>
          <w:sz w:val="26"/>
        </w:rPr>
        <w:t>int</w:t>
      </w:r>
      <w:r>
        <w:rPr>
          <w:b/>
          <w:spacing w:val="-17"/>
          <w:sz w:val="26"/>
        </w:rPr>
        <w:t xml:space="preserve"> </w:t>
      </w:r>
      <w:r>
        <w:rPr>
          <w:sz w:val="26"/>
        </w:rPr>
        <w:t>*pa,</w:t>
      </w:r>
      <w:r>
        <w:rPr>
          <w:spacing w:val="-16"/>
          <w:sz w:val="26"/>
        </w:rPr>
        <w:t xml:space="preserve"> </w:t>
      </w:r>
      <w:r>
        <w:rPr>
          <w:sz w:val="26"/>
        </w:rPr>
        <w:t xml:space="preserve">*pb; </w:t>
      </w:r>
      <w:r>
        <w:rPr>
          <w:spacing w:val="-6"/>
          <w:sz w:val="26"/>
        </w:rPr>
        <w:t>8.</w:t>
      </w:r>
    </w:p>
    <w:p>
      <w:pPr>
        <w:pStyle w:val="8"/>
        <w:numPr>
          <w:ilvl w:val="0"/>
          <w:numId w:val="17"/>
        </w:numPr>
        <w:tabs>
          <w:tab w:val="left" w:pos="788"/>
        </w:tabs>
        <w:spacing w:before="0" w:after="0" w:line="294" w:lineRule="exact"/>
        <w:ind w:left="788" w:right="0" w:hanging="720"/>
        <w:jc w:val="left"/>
        <w:rPr>
          <w:sz w:val="26"/>
        </w:rPr>
      </w:pPr>
      <w:r>
        <w:rPr>
          <w:sz w:val="26"/>
        </w:rPr>
        <w:t>pa</w:t>
      </w:r>
      <w:r>
        <w:rPr>
          <w:spacing w:val="-2"/>
          <w:sz w:val="26"/>
        </w:rPr>
        <w:t xml:space="preserve"> </w:t>
      </w:r>
      <w:r>
        <w:rPr>
          <w:sz w:val="26"/>
        </w:rPr>
        <w:t>=</w:t>
      </w:r>
      <w:r>
        <w:rPr>
          <w:spacing w:val="-2"/>
          <w:sz w:val="26"/>
        </w:rPr>
        <w:t xml:space="preserve"> </w:t>
      </w:r>
      <w:r>
        <w:rPr>
          <w:spacing w:val="-5"/>
          <w:sz w:val="26"/>
        </w:rPr>
        <w:t>&amp;a;</w:t>
      </w:r>
    </w:p>
    <w:p>
      <w:pPr>
        <w:pStyle w:val="8"/>
        <w:numPr>
          <w:ilvl w:val="0"/>
          <w:numId w:val="17"/>
        </w:numPr>
        <w:tabs>
          <w:tab w:val="left" w:pos="788"/>
        </w:tabs>
        <w:spacing w:before="0" w:after="0" w:line="240" w:lineRule="auto"/>
        <w:ind w:left="68" w:right="1714" w:firstLine="0"/>
        <w:jc w:val="left"/>
        <w:rPr>
          <w:sz w:val="26"/>
        </w:rPr>
      </w:pPr>
      <w:r>
        <w:rPr>
          <w:sz w:val="26"/>
        </w:rPr>
        <w:t>pb</w:t>
      </w:r>
      <w:r>
        <w:rPr>
          <w:spacing w:val="-17"/>
          <w:sz w:val="26"/>
        </w:rPr>
        <w:t xml:space="preserve"> </w:t>
      </w:r>
      <w:r>
        <w:rPr>
          <w:sz w:val="26"/>
        </w:rPr>
        <w:t>=</w:t>
      </w:r>
      <w:r>
        <w:rPr>
          <w:spacing w:val="-16"/>
          <w:sz w:val="26"/>
        </w:rPr>
        <w:t xml:space="preserve"> </w:t>
      </w:r>
      <w:r>
        <w:rPr>
          <w:sz w:val="26"/>
        </w:rPr>
        <w:t xml:space="preserve">&amp;b; </w:t>
      </w:r>
      <w:r>
        <w:rPr>
          <w:spacing w:val="-4"/>
          <w:sz w:val="26"/>
        </w:rPr>
        <w:t>11.</w:t>
      </w:r>
    </w:p>
    <w:p>
      <w:pPr>
        <w:tabs>
          <w:tab w:val="left" w:pos="788"/>
        </w:tabs>
        <w:spacing w:before="0"/>
        <w:ind w:left="68" w:right="0" w:firstLine="0"/>
        <w:jc w:val="left"/>
        <w:rPr>
          <w:sz w:val="26"/>
        </w:rPr>
      </w:pPr>
      <w:r>
        <w:rPr>
          <w:spacing w:val="-4"/>
          <w:sz w:val="26"/>
        </w:rPr>
        <w:t>12.</w:t>
      </w:r>
      <w:r>
        <w:rPr>
          <w:sz w:val="26"/>
        </w:rPr>
        <w:tab/>
      </w:r>
      <w:r>
        <w:rPr>
          <w:b/>
          <w:sz w:val="26"/>
        </w:rPr>
        <w:t>scanf</w:t>
      </w:r>
      <w:r>
        <w:rPr>
          <w:sz w:val="26"/>
        </w:rPr>
        <w:t>(“%d</w:t>
      </w:r>
      <w:r>
        <w:rPr>
          <w:spacing w:val="-17"/>
          <w:sz w:val="26"/>
        </w:rPr>
        <w:t xml:space="preserve"> </w:t>
      </w:r>
      <w:r>
        <w:rPr>
          <w:sz w:val="26"/>
        </w:rPr>
        <w:t>%d”,&amp;a,</w:t>
      </w:r>
      <w:r>
        <w:rPr>
          <w:spacing w:val="-16"/>
          <w:sz w:val="26"/>
        </w:rPr>
        <w:t xml:space="preserve"> </w:t>
      </w:r>
      <w:r>
        <w:rPr>
          <w:sz w:val="26"/>
        </w:rPr>
        <w:t xml:space="preserve">&amp;b); </w:t>
      </w:r>
      <w:r>
        <w:rPr>
          <w:spacing w:val="-4"/>
          <w:sz w:val="26"/>
        </w:rPr>
        <w:t>13.</w:t>
      </w:r>
    </w:p>
    <w:p>
      <w:pPr>
        <w:pStyle w:val="8"/>
        <w:numPr>
          <w:ilvl w:val="0"/>
          <w:numId w:val="18"/>
        </w:numPr>
        <w:tabs>
          <w:tab w:val="left" w:pos="788"/>
        </w:tabs>
        <w:spacing w:before="0" w:after="0" w:line="296" w:lineRule="exact"/>
        <w:ind w:left="788" w:right="0" w:hanging="720"/>
        <w:jc w:val="left"/>
        <w:rPr>
          <w:sz w:val="26"/>
        </w:rPr>
      </w:pPr>
      <w:r>
        <w:rPr>
          <w:sz w:val="26"/>
        </w:rPr>
        <w:t>sum</w:t>
      </w:r>
      <w:r>
        <w:rPr>
          <w:spacing w:val="-3"/>
          <w:sz w:val="26"/>
        </w:rPr>
        <w:t xml:space="preserve"> </w:t>
      </w:r>
      <w:r>
        <w:rPr>
          <w:sz w:val="26"/>
        </w:rPr>
        <w:t>=</w:t>
      </w:r>
      <w:r>
        <w:rPr>
          <w:spacing w:val="-3"/>
          <w:sz w:val="26"/>
        </w:rPr>
        <w:t xml:space="preserve"> </w:t>
      </w:r>
      <w:r>
        <w:rPr>
          <w:sz w:val="26"/>
        </w:rPr>
        <w:t>*pa</w:t>
      </w:r>
      <w:r>
        <w:rPr>
          <w:spacing w:val="-3"/>
          <w:sz w:val="26"/>
        </w:rPr>
        <w:t xml:space="preserve"> </w:t>
      </w:r>
      <w:r>
        <w:rPr>
          <w:sz w:val="26"/>
        </w:rPr>
        <w:t>+</w:t>
      </w:r>
      <w:r>
        <w:rPr>
          <w:spacing w:val="-3"/>
          <w:sz w:val="26"/>
        </w:rPr>
        <w:t xml:space="preserve"> </w:t>
      </w:r>
      <w:r>
        <w:rPr>
          <w:spacing w:val="-4"/>
          <w:sz w:val="26"/>
        </w:rPr>
        <w:t>*pb;</w:t>
      </w:r>
    </w:p>
    <w:p>
      <w:pPr>
        <w:spacing w:before="0" w:line="298" w:lineRule="exact"/>
        <w:ind w:left="68" w:right="0" w:firstLine="0"/>
        <w:jc w:val="left"/>
        <w:rPr>
          <w:sz w:val="26"/>
        </w:rPr>
      </w:pPr>
      <w:r>
        <w:br w:type="column"/>
      </w:r>
      <w:r>
        <w:rPr>
          <w:sz w:val="26"/>
        </w:rPr>
        <w:t>Execution</w:t>
      </w:r>
      <w:r>
        <w:rPr>
          <w:spacing w:val="-8"/>
          <w:sz w:val="26"/>
        </w:rPr>
        <w:t xml:space="preserve"> </w:t>
      </w:r>
      <w:r>
        <w:rPr>
          <w:sz w:val="26"/>
        </w:rPr>
        <w:t>starts</w:t>
      </w:r>
      <w:r>
        <w:rPr>
          <w:spacing w:val="-7"/>
          <w:sz w:val="26"/>
        </w:rPr>
        <w:t xml:space="preserve"> </w:t>
      </w:r>
      <w:r>
        <w:rPr>
          <w:sz w:val="26"/>
        </w:rPr>
        <w:t>from</w:t>
      </w:r>
      <w:r>
        <w:rPr>
          <w:spacing w:val="-7"/>
          <w:sz w:val="26"/>
        </w:rPr>
        <w:t xml:space="preserve"> </w:t>
      </w:r>
      <w:r>
        <w:rPr>
          <w:spacing w:val="-4"/>
          <w:sz w:val="26"/>
        </w:rPr>
        <w:t>main</w:t>
      </w:r>
    </w:p>
    <w:p>
      <w:pPr>
        <w:tabs>
          <w:tab w:val="left" w:pos="2140"/>
        </w:tabs>
        <w:spacing w:before="267"/>
        <w:ind w:left="0" w:right="301" w:firstLine="0"/>
        <w:jc w:val="right"/>
        <w:rPr>
          <w:b/>
          <w:sz w:val="26"/>
        </w:rPr>
      </w:pPr>
      <w:r>
        <w:rPr>
          <w:b/>
          <w:sz w:val="26"/>
        </w:rPr>
        <mc:AlternateContent>
          <mc:Choice Requires="wpg">
            <w:drawing>
              <wp:anchor distT="0" distB="0" distL="0" distR="0" simplePos="0" relativeHeight="251762688" behindDoc="1" locked="0" layoutInCell="1" allowOverlap="1">
                <wp:simplePos x="0" y="0"/>
                <wp:positionH relativeFrom="page">
                  <wp:posOffset>3585210</wp:posOffset>
                </wp:positionH>
                <wp:positionV relativeFrom="paragraph">
                  <wp:posOffset>93980</wp:posOffset>
                </wp:positionV>
                <wp:extent cx="734695" cy="1810385"/>
                <wp:effectExtent l="0" t="0" r="0" b="0"/>
                <wp:wrapNone/>
                <wp:docPr id="162" name="Group 162"/>
                <wp:cNvGraphicFramePr/>
                <a:graphic xmlns:a="http://schemas.openxmlformats.org/drawingml/2006/main">
                  <a:graphicData uri="http://schemas.microsoft.com/office/word/2010/wordprocessingGroup">
                    <wpg:wgp>
                      <wpg:cNvGrpSpPr/>
                      <wpg:grpSpPr>
                        <a:xfrm>
                          <a:off x="0" y="0"/>
                          <a:ext cx="734695" cy="1810385"/>
                          <a:chOff x="0" y="0"/>
                          <a:chExt cx="734695" cy="1810385"/>
                        </a:xfrm>
                      </wpg:grpSpPr>
                      <wps:wsp>
                        <wps:cNvPr id="163" name="Graphic 163"/>
                        <wps:cNvSpPr/>
                        <wps:spPr>
                          <a:xfrm>
                            <a:off x="9525" y="952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64" name="Graphic 164"/>
                        <wps:cNvSpPr/>
                        <wps:spPr>
                          <a:xfrm>
                            <a:off x="276225" y="9525"/>
                            <a:ext cx="1270" cy="342900"/>
                          </a:xfrm>
                          <a:custGeom>
                            <a:avLst/>
                            <a:gdLst/>
                            <a:ahLst/>
                            <a:cxnLst/>
                            <a:rect l="l" t="t" r="r" b="b"/>
                            <a:pathLst>
                              <a:path h="342900">
                                <a:moveTo>
                                  <a:pt x="0" y="0"/>
                                </a:moveTo>
                                <a:lnTo>
                                  <a:pt x="1" y="342900"/>
                                </a:lnTo>
                              </a:path>
                            </a:pathLst>
                          </a:custGeom>
                          <a:ln w="12700">
                            <a:solidFill>
                              <a:srgbClr val="FF00FF"/>
                            </a:solidFill>
                            <a:prstDash val="solid"/>
                          </a:ln>
                        </wps:spPr>
                        <wps:bodyPr wrap="square" lIns="0" tIns="0" rIns="0" bIns="0" rtlCol="0">
                          <a:noAutofit/>
                        </wps:bodyPr>
                      </wps:wsp>
                      <wps:wsp>
                        <wps:cNvPr id="165" name="Graphic 165"/>
                        <wps:cNvSpPr/>
                        <wps:spPr>
                          <a:xfrm>
                            <a:off x="9525" y="80962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66" name="Graphic 166"/>
                        <wps:cNvSpPr/>
                        <wps:spPr>
                          <a:xfrm>
                            <a:off x="243135" y="371410"/>
                            <a:ext cx="85725" cy="572135"/>
                          </a:xfrm>
                          <a:custGeom>
                            <a:avLst/>
                            <a:gdLst/>
                            <a:ahLst/>
                            <a:cxnLst/>
                            <a:rect l="l" t="t" r="r" b="b"/>
                            <a:pathLst>
                              <a:path w="85725" h="572135">
                                <a:moveTo>
                                  <a:pt x="42615" y="35943"/>
                                </a:moveTo>
                                <a:lnTo>
                                  <a:pt x="33091" y="51183"/>
                                </a:lnTo>
                                <a:lnTo>
                                  <a:pt x="33089" y="571564"/>
                                </a:lnTo>
                                <a:lnTo>
                                  <a:pt x="52139" y="571564"/>
                                </a:lnTo>
                                <a:lnTo>
                                  <a:pt x="52141" y="51183"/>
                                </a:lnTo>
                                <a:lnTo>
                                  <a:pt x="42615" y="35943"/>
                                </a:lnTo>
                                <a:close/>
                              </a:path>
                              <a:path w="85725" h="572135">
                                <a:moveTo>
                                  <a:pt x="42616" y="0"/>
                                </a:moveTo>
                                <a:lnTo>
                                  <a:pt x="0" y="68183"/>
                                </a:lnTo>
                                <a:lnTo>
                                  <a:pt x="1356" y="74060"/>
                                </a:lnTo>
                                <a:lnTo>
                                  <a:pt x="10278" y="79636"/>
                                </a:lnTo>
                                <a:lnTo>
                                  <a:pt x="16154" y="78280"/>
                                </a:lnTo>
                                <a:lnTo>
                                  <a:pt x="33090" y="51183"/>
                                </a:lnTo>
                                <a:lnTo>
                                  <a:pt x="33091" y="17971"/>
                                </a:lnTo>
                                <a:lnTo>
                                  <a:pt x="53848" y="17971"/>
                                </a:lnTo>
                                <a:lnTo>
                                  <a:pt x="42616" y="0"/>
                                </a:lnTo>
                                <a:close/>
                              </a:path>
                              <a:path w="85725" h="572135">
                                <a:moveTo>
                                  <a:pt x="53848" y="17971"/>
                                </a:moveTo>
                                <a:lnTo>
                                  <a:pt x="52141" y="17971"/>
                                </a:lnTo>
                                <a:lnTo>
                                  <a:pt x="52141" y="51183"/>
                                </a:lnTo>
                                <a:lnTo>
                                  <a:pt x="69076" y="78280"/>
                                </a:lnTo>
                                <a:lnTo>
                                  <a:pt x="74952" y="79636"/>
                                </a:lnTo>
                                <a:lnTo>
                                  <a:pt x="83874" y="74060"/>
                                </a:lnTo>
                                <a:lnTo>
                                  <a:pt x="85230" y="68183"/>
                                </a:lnTo>
                                <a:lnTo>
                                  <a:pt x="53848" y="17971"/>
                                </a:lnTo>
                                <a:close/>
                              </a:path>
                              <a:path w="85725" h="572135">
                                <a:moveTo>
                                  <a:pt x="52141" y="17971"/>
                                </a:moveTo>
                                <a:lnTo>
                                  <a:pt x="33091" y="17971"/>
                                </a:lnTo>
                                <a:lnTo>
                                  <a:pt x="33091" y="51183"/>
                                </a:lnTo>
                                <a:lnTo>
                                  <a:pt x="42615" y="35943"/>
                                </a:lnTo>
                                <a:lnTo>
                                  <a:pt x="34538" y="23020"/>
                                </a:lnTo>
                                <a:lnTo>
                                  <a:pt x="52141" y="23020"/>
                                </a:lnTo>
                                <a:lnTo>
                                  <a:pt x="52141" y="17971"/>
                                </a:lnTo>
                                <a:close/>
                              </a:path>
                              <a:path w="85725" h="572135">
                                <a:moveTo>
                                  <a:pt x="52141" y="23020"/>
                                </a:moveTo>
                                <a:lnTo>
                                  <a:pt x="50693" y="23020"/>
                                </a:lnTo>
                                <a:lnTo>
                                  <a:pt x="42615" y="35943"/>
                                </a:lnTo>
                                <a:lnTo>
                                  <a:pt x="52141" y="51183"/>
                                </a:lnTo>
                                <a:lnTo>
                                  <a:pt x="52141" y="23020"/>
                                </a:lnTo>
                                <a:close/>
                              </a:path>
                              <a:path w="85725" h="572135">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167" name="Graphic 167"/>
                        <wps:cNvSpPr/>
                        <wps:spPr>
                          <a:xfrm>
                            <a:off x="352425" y="257177"/>
                            <a:ext cx="342900" cy="571500"/>
                          </a:xfrm>
                          <a:custGeom>
                            <a:avLst/>
                            <a:gdLst/>
                            <a:ahLst/>
                            <a:cxnLst/>
                            <a:rect l="l" t="t" r="r" b="b"/>
                            <a:pathLst>
                              <a:path w="342900" h="571500">
                                <a:moveTo>
                                  <a:pt x="0" y="0"/>
                                </a:moveTo>
                                <a:lnTo>
                                  <a:pt x="342900" y="571500"/>
                                </a:lnTo>
                              </a:path>
                            </a:pathLst>
                          </a:custGeom>
                          <a:ln w="12700">
                            <a:solidFill>
                              <a:srgbClr val="000000"/>
                            </a:solidFill>
                            <a:prstDash val="solid"/>
                          </a:ln>
                        </wps:spPr>
                        <wps:bodyPr wrap="square" lIns="0" tIns="0" rIns="0" bIns="0" rtlCol="0">
                          <a:noAutofit/>
                        </wps:bodyPr>
                      </wps:wsp>
                      <wps:wsp>
                        <wps:cNvPr id="168" name="Graphic 168"/>
                        <wps:cNvSpPr/>
                        <wps:spPr>
                          <a:xfrm>
                            <a:off x="656332" y="829320"/>
                            <a:ext cx="78105" cy="981075"/>
                          </a:xfrm>
                          <a:custGeom>
                            <a:avLst/>
                            <a:gdLst/>
                            <a:ahLst/>
                            <a:cxnLst/>
                            <a:rect l="l" t="t" r="r" b="b"/>
                            <a:pathLst>
                              <a:path w="78105" h="981075">
                                <a:moveTo>
                                  <a:pt x="6851" y="910457"/>
                                </a:moveTo>
                                <a:lnTo>
                                  <a:pt x="904" y="914175"/>
                                </a:lnTo>
                                <a:lnTo>
                                  <a:pt x="0" y="918093"/>
                                </a:lnTo>
                                <a:lnTo>
                                  <a:pt x="38994" y="980483"/>
                                </a:lnTo>
                                <a:lnTo>
                                  <a:pt x="46483" y="968499"/>
                                </a:lnTo>
                                <a:lnTo>
                                  <a:pt x="32644" y="968499"/>
                                </a:lnTo>
                                <a:lnTo>
                                  <a:pt x="32644" y="946360"/>
                                </a:lnTo>
                                <a:lnTo>
                                  <a:pt x="10769" y="911362"/>
                                </a:lnTo>
                                <a:lnTo>
                                  <a:pt x="6851" y="910457"/>
                                </a:lnTo>
                                <a:close/>
                              </a:path>
                              <a:path w="78105" h="981075">
                                <a:moveTo>
                                  <a:pt x="32644" y="946360"/>
                                </a:moveTo>
                                <a:lnTo>
                                  <a:pt x="32644" y="968499"/>
                                </a:lnTo>
                                <a:lnTo>
                                  <a:pt x="45344" y="968499"/>
                                </a:lnTo>
                                <a:lnTo>
                                  <a:pt x="45344" y="965136"/>
                                </a:lnTo>
                                <a:lnTo>
                                  <a:pt x="33609" y="965136"/>
                                </a:lnTo>
                                <a:lnTo>
                                  <a:pt x="38993" y="956520"/>
                                </a:lnTo>
                                <a:lnTo>
                                  <a:pt x="32644" y="946360"/>
                                </a:lnTo>
                                <a:close/>
                              </a:path>
                              <a:path w="78105" h="981075">
                                <a:moveTo>
                                  <a:pt x="71135" y="910457"/>
                                </a:moveTo>
                                <a:lnTo>
                                  <a:pt x="67217" y="911362"/>
                                </a:lnTo>
                                <a:lnTo>
                                  <a:pt x="45344" y="946360"/>
                                </a:lnTo>
                                <a:lnTo>
                                  <a:pt x="45344" y="968499"/>
                                </a:lnTo>
                                <a:lnTo>
                                  <a:pt x="46483" y="968499"/>
                                </a:lnTo>
                                <a:lnTo>
                                  <a:pt x="77986" y="918093"/>
                                </a:lnTo>
                                <a:lnTo>
                                  <a:pt x="77082" y="914175"/>
                                </a:lnTo>
                                <a:lnTo>
                                  <a:pt x="71135" y="910457"/>
                                </a:lnTo>
                                <a:close/>
                              </a:path>
                              <a:path w="78105" h="981075">
                                <a:moveTo>
                                  <a:pt x="38993" y="956520"/>
                                </a:moveTo>
                                <a:lnTo>
                                  <a:pt x="33609" y="965136"/>
                                </a:lnTo>
                                <a:lnTo>
                                  <a:pt x="44378" y="965136"/>
                                </a:lnTo>
                                <a:lnTo>
                                  <a:pt x="38993" y="956520"/>
                                </a:lnTo>
                                <a:close/>
                              </a:path>
                              <a:path w="78105" h="981075">
                                <a:moveTo>
                                  <a:pt x="45344" y="946360"/>
                                </a:moveTo>
                                <a:lnTo>
                                  <a:pt x="38993" y="956520"/>
                                </a:lnTo>
                                <a:lnTo>
                                  <a:pt x="44378" y="965136"/>
                                </a:lnTo>
                                <a:lnTo>
                                  <a:pt x="45344" y="965136"/>
                                </a:lnTo>
                                <a:lnTo>
                                  <a:pt x="45344" y="946360"/>
                                </a:lnTo>
                                <a:close/>
                              </a:path>
                              <a:path w="78105" h="981075">
                                <a:moveTo>
                                  <a:pt x="45342" y="0"/>
                                </a:moveTo>
                                <a:lnTo>
                                  <a:pt x="32642" y="0"/>
                                </a:lnTo>
                                <a:lnTo>
                                  <a:pt x="32644" y="946360"/>
                                </a:lnTo>
                                <a:lnTo>
                                  <a:pt x="38993" y="956520"/>
                                </a:lnTo>
                                <a:lnTo>
                                  <a:pt x="45343" y="946360"/>
                                </a:lnTo>
                                <a:lnTo>
                                  <a:pt x="45342"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82.3pt;margin-top:7.4pt;height:142.55pt;width:57.85pt;mso-position-horizontal-relative:page;z-index:-251553792;mso-width-relative:page;mso-height-relative:page;" coordsize="734695,1810385" o:gfxdata="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">
                <o:lock v:ext="edit" aspectratio="f"/>
                <v:shape id="Graphic 163" o:spid="_x0000_s1026" o:spt="100" style="position:absolute;left:9525;top:9525;height:342900;width:571500;" filled="f" stroked="t" coordsize="571500,342900" o:gfxdata="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dyGZ7sAAADc&#10;AAAADwAAAAAAAAABACAAAAAiAAAAZHJzL2Rvd25yZXYueG1sUEsBAhQAFAAAAAgAh07iQDMvBZ47&#10;AAAAOQAAABAAAAAAAAAAAQAgAAAACgEAAGRycy9zaGFwZXhtbC54bWxQSwUGAAAAAAYABgBbAQAA&#10;tAMAAAAA&#10;" path="m0,0l571500,0,571500,342900,0,342900,0,0xe">
                  <v:fill on="f" focussize="0,0"/>
                  <v:stroke weight="1.5pt" color="#FF00FF" joinstyle="round"/>
                  <v:imagedata o:title=""/>
                  <o:lock v:ext="edit" aspectratio="f"/>
                  <v:textbox inset="0mm,0mm,0mm,0mm"/>
                </v:shape>
                <v:shape id="Graphic 164" o:spid="_x0000_s1026" o:spt="100" style="position:absolute;left:276225;top:9525;height:342900;width:1270;" filled="f" stroked="t" coordsize="1,342900" o:gfxdata="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1e28AAAA&#10;3AAAAA8AAAAAAAAAAQAgAAAAIgAAAGRycy9kb3ducmV2LnhtbFBLAQIUABQAAAAIAIdO4kAzLwWe&#10;OwAAADkAAAAQAAAAAAAAAAEAIAAAAAsBAABkcnMvc2hhcGV4bWwueG1sUEsFBgAAAAAGAAYAWwEA&#10;ALUDAAAAAA==&#10;" path="m0,0l1,342900e">
                  <v:fill on="f" focussize="0,0"/>
                  <v:stroke weight="1pt" color="#FF00FF" joinstyle="round"/>
                  <v:imagedata o:title=""/>
                  <o:lock v:ext="edit" aspectratio="f"/>
                  <v:textbox inset="0mm,0mm,0mm,0mm"/>
                </v:shape>
                <v:shape id="Graphic 165" o:spid="_x0000_s1026" o:spt="100" style="position:absolute;left:9525;top:809625;height:342900;width:571500;" filled="f" stroked="t" coordsize="571500,342900" o:gfxdata="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Xm7iLsAAADc&#10;AAAADwAAAAAAAAABACAAAAAiAAAAZHJzL2Rvd25yZXYueG1sUEsBAhQAFAAAAAgAh07iQDMvBZ47&#10;AAAAOQAAABAAAAAAAAAAAQAgAAAACgEAAGRycy9zaGFwZXhtbC54bWxQSwUGAAAAAAYABgBbAQAA&#10;tAMAAAAA&#10;" path="m0,0l571500,0,571500,342900,0,342900,0,0xe">
                  <v:fill on="f" focussize="0,0"/>
                  <v:stroke weight="1.5pt" color="#FF00FF" joinstyle="round"/>
                  <v:imagedata o:title=""/>
                  <o:lock v:ext="edit" aspectratio="f"/>
                  <v:textbox inset="0mm,0mm,0mm,0mm"/>
                </v:shape>
                <v:shape id="Graphic 166" o:spid="_x0000_s1026" o:spt="100" style="position:absolute;left:243135;top:371410;height:572135;width:85725;" fillcolor="#FF00FF" filled="t" stroked="f" coordsize="85725,572135" o:gfxdata="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RVkLsAAADc&#10;AAAADwAAAAAAAAABACAAAAAiAAAAZHJzL2Rvd25yZXYueG1sUEsBAhQAFAAAAAgAh07iQDMvBZ47&#10;AAAAOQAAABAAAAAAAAAAAQAgAAAACgEAAGRycy9zaGFwZXhtbC54bWxQSwUGAAAAAAYABgBbAQAA&#10;tAMAAAAA&#10;" path="m42615,35943l33091,51183,33089,571564,52139,571564,52141,51183,42615,35943xem42616,0l0,68183,1356,74060,10278,79636,16154,78280,33090,51183,33091,17971,53848,17971,42616,0xem53848,17971l52141,17971,52141,51183,69076,78280,74952,79636,83874,74060,85230,68183,53848,17971xem52141,17971l33091,17971,33091,51183,42615,35943,34538,23020,52141,23020,52141,17971xem52141,23020l50693,23020,42615,35943,52141,51183,52141,23020xem50693,23020l34538,23020,42615,35943,50693,23020xe">
                  <v:fill on="t" focussize="0,0"/>
                  <v:stroke on="f"/>
                  <v:imagedata o:title=""/>
                  <o:lock v:ext="edit" aspectratio="f"/>
                  <v:textbox inset="0mm,0mm,0mm,0mm"/>
                </v:shape>
                <v:shape id="Graphic 167" o:spid="_x0000_s1026" o:spt="100" style="position:absolute;left:352425;top:257177;height:571500;width:342900;" filled="f" stroked="t" coordsize="342900,571500" o:gfxdata="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dom74A&#10;AADcAAAADwAAAAAAAAABACAAAAAiAAAAZHJzL2Rvd25yZXYueG1sUEsBAhQAFAAAAAgAh07iQDMv&#10;BZ47AAAAOQAAABAAAAAAAAAAAQAgAAAADQEAAGRycy9zaGFwZXhtbC54bWxQSwUGAAAAAAYABgBb&#10;AQAAtwMAAAAA&#10;" path="m0,0l342900,571500e">
                  <v:fill on="f" focussize="0,0"/>
                  <v:stroke weight="1pt" color="#000000" joinstyle="round"/>
                  <v:imagedata o:title=""/>
                  <o:lock v:ext="edit" aspectratio="f"/>
                  <v:textbox inset="0mm,0mm,0mm,0mm"/>
                </v:shape>
                <v:shape id="Graphic 168" o:spid="_x0000_s1026" o:spt="100" style="position:absolute;left:656332;top:829320;height:981075;width:78105;" fillcolor="#000000" filled="t" stroked="f" coordsize="78105,981075" o:gfxdata="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JacK8AAAA&#10;3AAAAA8AAAAAAAAAAQAgAAAAIgAAAGRycy9kb3ducmV2LnhtbFBLAQIUABQAAAAIAIdO4kAzLwWe&#10;OwAAADkAAAAQAAAAAAAAAAEAIAAAAAsBAABkcnMvc2hhcGV4bWwueG1sUEsFBgAAAAAGAAYAWwEA&#10;ALUDAAAAAA==&#10;" path="m6851,910457l904,914175,0,918093,38994,980483,46483,968499,32644,968499,32644,946360,10769,911362,6851,910457xem32644,946360l32644,968499,45344,968499,45344,965136,33609,965136,38993,956520,32644,946360xem71135,910457l67217,911362,45344,946360,45344,968499,46483,968499,77986,918093,77082,914175,71135,910457xem38993,956520l33609,965136,44378,965136,38993,956520xem45344,946360l38993,956520,44378,965136,45344,965136,45344,946360xem45342,0l32642,0,32644,946360,38993,956520,45343,946360,45342,0xe">
                  <v:fill on="t" focussize="0,0"/>
                  <v:stroke on="f"/>
                  <v:imagedata o:title=""/>
                  <o:lock v:ext="edit" aspectratio="f"/>
                  <v:textbox inset="0mm,0mm,0mm,0mm"/>
                </v:shape>
              </v:group>
            </w:pict>
          </mc:Fallback>
        </mc:AlternateContent>
      </w:r>
      <w:r>
        <w:rPr>
          <w:b/>
          <w:sz w:val="26"/>
        </w:rPr>
        <mc:AlternateContent>
          <mc:Choice Requires="wpg">
            <w:drawing>
              <wp:anchor distT="0" distB="0" distL="0" distR="0" simplePos="0" relativeHeight="251762688" behindDoc="1" locked="0" layoutInCell="1" allowOverlap="1">
                <wp:simplePos x="0" y="0"/>
                <wp:positionH relativeFrom="page">
                  <wp:posOffset>4536440</wp:posOffset>
                </wp:positionH>
                <wp:positionV relativeFrom="paragraph">
                  <wp:posOffset>103505</wp:posOffset>
                </wp:positionV>
                <wp:extent cx="1982470" cy="1925320"/>
                <wp:effectExtent l="0" t="0" r="0" b="0"/>
                <wp:wrapNone/>
                <wp:docPr id="169" name="Group 169"/>
                <wp:cNvGraphicFramePr/>
                <a:graphic xmlns:a="http://schemas.openxmlformats.org/drawingml/2006/main">
                  <a:graphicData uri="http://schemas.microsoft.com/office/word/2010/wordprocessingGroup">
                    <wpg:wgp>
                      <wpg:cNvGrpSpPr/>
                      <wpg:grpSpPr>
                        <a:xfrm>
                          <a:off x="0" y="0"/>
                          <a:ext cx="1982470" cy="1925320"/>
                          <a:chOff x="0" y="0"/>
                          <a:chExt cx="1982470" cy="1925320"/>
                        </a:xfrm>
                      </wpg:grpSpPr>
                      <wps:wsp>
                        <wps:cNvPr id="170" name="Graphic 170"/>
                        <wps:cNvSpPr/>
                        <wps:spPr>
                          <a:xfrm>
                            <a:off x="429517" y="19688"/>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71" name="Graphic 171"/>
                        <wps:cNvSpPr/>
                        <wps:spPr>
                          <a:xfrm>
                            <a:off x="715267" y="19688"/>
                            <a:ext cx="1270" cy="342900"/>
                          </a:xfrm>
                          <a:custGeom>
                            <a:avLst/>
                            <a:gdLst/>
                            <a:ahLst/>
                            <a:cxnLst/>
                            <a:rect l="l" t="t" r="r" b="b"/>
                            <a:pathLst>
                              <a:path h="342900">
                                <a:moveTo>
                                  <a:pt x="0" y="0"/>
                                </a:moveTo>
                                <a:lnTo>
                                  <a:pt x="1" y="342900"/>
                                </a:lnTo>
                              </a:path>
                            </a:pathLst>
                          </a:custGeom>
                          <a:ln w="12700">
                            <a:solidFill>
                              <a:srgbClr val="FF00FF"/>
                            </a:solidFill>
                            <a:prstDash val="solid"/>
                          </a:ln>
                        </wps:spPr>
                        <wps:bodyPr wrap="square" lIns="0" tIns="0" rIns="0" bIns="0" rtlCol="0">
                          <a:noAutofit/>
                        </wps:bodyPr>
                      </wps:wsp>
                      <wps:wsp>
                        <wps:cNvPr id="172" name="Graphic 172"/>
                        <wps:cNvSpPr/>
                        <wps:spPr>
                          <a:xfrm>
                            <a:off x="429517" y="81979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73" name="Graphic 173"/>
                        <wps:cNvSpPr/>
                        <wps:spPr>
                          <a:xfrm>
                            <a:off x="682178" y="362524"/>
                            <a:ext cx="85725" cy="572135"/>
                          </a:xfrm>
                          <a:custGeom>
                            <a:avLst/>
                            <a:gdLst/>
                            <a:ahLst/>
                            <a:cxnLst/>
                            <a:rect l="l" t="t" r="r" b="b"/>
                            <a:pathLst>
                              <a:path w="85725" h="572135">
                                <a:moveTo>
                                  <a:pt x="42615" y="35943"/>
                                </a:moveTo>
                                <a:lnTo>
                                  <a:pt x="33090" y="51184"/>
                                </a:lnTo>
                                <a:lnTo>
                                  <a:pt x="33089" y="571564"/>
                                </a:lnTo>
                                <a:lnTo>
                                  <a:pt x="52139" y="571564"/>
                                </a:lnTo>
                                <a:lnTo>
                                  <a:pt x="52140" y="51184"/>
                                </a:lnTo>
                                <a:lnTo>
                                  <a:pt x="42615" y="35943"/>
                                </a:lnTo>
                                <a:close/>
                              </a:path>
                              <a:path w="85725" h="572135">
                                <a:moveTo>
                                  <a:pt x="42615" y="0"/>
                                </a:moveTo>
                                <a:lnTo>
                                  <a:pt x="0" y="68185"/>
                                </a:lnTo>
                                <a:lnTo>
                                  <a:pt x="1356" y="74061"/>
                                </a:lnTo>
                                <a:lnTo>
                                  <a:pt x="10277" y="79636"/>
                                </a:lnTo>
                                <a:lnTo>
                                  <a:pt x="16148" y="78281"/>
                                </a:lnTo>
                                <a:lnTo>
                                  <a:pt x="33089" y="51184"/>
                                </a:lnTo>
                                <a:lnTo>
                                  <a:pt x="33090" y="17971"/>
                                </a:lnTo>
                                <a:lnTo>
                                  <a:pt x="53847" y="17971"/>
                                </a:lnTo>
                                <a:lnTo>
                                  <a:pt x="42615" y="0"/>
                                </a:lnTo>
                                <a:close/>
                              </a:path>
                              <a:path w="85725" h="572135">
                                <a:moveTo>
                                  <a:pt x="53847" y="17971"/>
                                </a:moveTo>
                                <a:lnTo>
                                  <a:pt x="52140" y="17971"/>
                                </a:lnTo>
                                <a:lnTo>
                                  <a:pt x="52140" y="51184"/>
                                </a:lnTo>
                                <a:lnTo>
                                  <a:pt x="69076" y="78281"/>
                                </a:lnTo>
                                <a:lnTo>
                                  <a:pt x="74952" y="79636"/>
                                </a:lnTo>
                                <a:lnTo>
                                  <a:pt x="83874" y="74061"/>
                                </a:lnTo>
                                <a:lnTo>
                                  <a:pt x="85230" y="68185"/>
                                </a:lnTo>
                                <a:lnTo>
                                  <a:pt x="53847" y="17971"/>
                                </a:lnTo>
                                <a:close/>
                              </a:path>
                              <a:path w="85725" h="572135">
                                <a:moveTo>
                                  <a:pt x="52140" y="17971"/>
                                </a:moveTo>
                                <a:lnTo>
                                  <a:pt x="33090" y="17971"/>
                                </a:lnTo>
                                <a:lnTo>
                                  <a:pt x="33090" y="51184"/>
                                </a:lnTo>
                                <a:lnTo>
                                  <a:pt x="42615" y="35943"/>
                                </a:lnTo>
                                <a:lnTo>
                                  <a:pt x="34538" y="23020"/>
                                </a:lnTo>
                                <a:lnTo>
                                  <a:pt x="52140" y="23020"/>
                                </a:lnTo>
                                <a:lnTo>
                                  <a:pt x="52140" y="17971"/>
                                </a:lnTo>
                                <a:close/>
                              </a:path>
                              <a:path w="85725" h="572135">
                                <a:moveTo>
                                  <a:pt x="52140" y="23020"/>
                                </a:moveTo>
                                <a:lnTo>
                                  <a:pt x="50693" y="23020"/>
                                </a:lnTo>
                                <a:lnTo>
                                  <a:pt x="42615" y="35943"/>
                                </a:lnTo>
                                <a:lnTo>
                                  <a:pt x="52140" y="51184"/>
                                </a:lnTo>
                                <a:lnTo>
                                  <a:pt x="52140" y="23020"/>
                                </a:lnTo>
                                <a:close/>
                              </a:path>
                              <a:path w="85725" h="572135">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174" name="Graphic 174"/>
                        <wps:cNvSpPr/>
                        <wps:spPr>
                          <a:xfrm>
                            <a:off x="1401067" y="9525"/>
                            <a:ext cx="571500" cy="342900"/>
                          </a:xfrm>
                          <a:custGeom>
                            <a:avLst/>
                            <a:gdLst/>
                            <a:ahLst/>
                            <a:cxnLst/>
                            <a:rect l="l" t="t" r="r" b="b"/>
                            <a:pathLst>
                              <a:path w="571500" h="342900">
                                <a:moveTo>
                                  <a:pt x="0" y="0"/>
                                </a:moveTo>
                                <a:lnTo>
                                  <a:pt x="571500" y="0"/>
                                </a:lnTo>
                                <a:lnTo>
                                  <a:pt x="5715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75" name="Graphic 175"/>
                        <wps:cNvSpPr/>
                        <wps:spPr>
                          <a:xfrm>
                            <a:off x="1686817" y="9525"/>
                            <a:ext cx="1270" cy="342900"/>
                          </a:xfrm>
                          <a:custGeom>
                            <a:avLst/>
                            <a:gdLst/>
                            <a:ahLst/>
                            <a:cxnLst/>
                            <a:rect l="l" t="t" r="r" b="b"/>
                            <a:pathLst>
                              <a:path h="342900">
                                <a:moveTo>
                                  <a:pt x="0" y="0"/>
                                </a:moveTo>
                                <a:lnTo>
                                  <a:pt x="1" y="342900"/>
                                </a:lnTo>
                              </a:path>
                            </a:pathLst>
                          </a:custGeom>
                          <a:ln w="12700">
                            <a:solidFill>
                              <a:srgbClr val="FF00FF"/>
                            </a:solidFill>
                            <a:prstDash val="solid"/>
                          </a:ln>
                        </wps:spPr>
                        <wps:bodyPr wrap="square" lIns="0" tIns="0" rIns="0" bIns="0" rtlCol="0">
                          <a:noAutofit/>
                        </wps:bodyPr>
                      </wps:wsp>
                      <wps:wsp>
                        <wps:cNvPr id="176" name="Graphic 176"/>
                        <wps:cNvSpPr/>
                        <wps:spPr>
                          <a:xfrm>
                            <a:off x="543817" y="1915185"/>
                            <a:ext cx="1143000" cy="1270"/>
                          </a:xfrm>
                          <a:custGeom>
                            <a:avLst/>
                            <a:gdLst/>
                            <a:ahLst/>
                            <a:cxnLst/>
                            <a:rect l="l" t="t" r="r" b="b"/>
                            <a:pathLst>
                              <a:path w="1143000">
                                <a:moveTo>
                                  <a:pt x="0" y="0"/>
                                </a:moveTo>
                                <a:lnTo>
                                  <a:pt x="1143000" y="1"/>
                                </a:lnTo>
                              </a:path>
                            </a:pathLst>
                          </a:custGeom>
                          <a:ln w="19050">
                            <a:solidFill>
                              <a:srgbClr val="000000"/>
                            </a:solidFill>
                            <a:prstDash val="solid"/>
                          </a:ln>
                        </wps:spPr>
                        <wps:bodyPr wrap="square" lIns="0" tIns="0" rIns="0" bIns="0" rtlCol="0">
                          <a:noAutofit/>
                        </wps:bodyPr>
                      </wps:wsp>
                      <wps:wsp>
                        <wps:cNvPr id="177" name="Graphic 177"/>
                        <wps:cNvSpPr/>
                        <wps:spPr>
                          <a:xfrm>
                            <a:off x="1644202" y="362524"/>
                            <a:ext cx="85725" cy="1551940"/>
                          </a:xfrm>
                          <a:custGeom>
                            <a:avLst/>
                            <a:gdLst/>
                            <a:ahLst/>
                            <a:cxnLst/>
                            <a:rect l="l" t="t" r="r" b="b"/>
                            <a:pathLst>
                              <a:path w="85725" h="1551940">
                                <a:moveTo>
                                  <a:pt x="42615" y="35943"/>
                                </a:moveTo>
                                <a:lnTo>
                                  <a:pt x="33091" y="51183"/>
                                </a:lnTo>
                                <a:lnTo>
                                  <a:pt x="33089" y="1551369"/>
                                </a:lnTo>
                                <a:lnTo>
                                  <a:pt x="52139" y="1551369"/>
                                </a:lnTo>
                                <a:lnTo>
                                  <a:pt x="52141" y="51183"/>
                                </a:lnTo>
                                <a:lnTo>
                                  <a:pt x="42615" y="35943"/>
                                </a:lnTo>
                                <a:close/>
                              </a:path>
                              <a:path w="85725" h="1551940">
                                <a:moveTo>
                                  <a:pt x="42616" y="0"/>
                                </a:moveTo>
                                <a:lnTo>
                                  <a:pt x="0" y="68183"/>
                                </a:lnTo>
                                <a:lnTo>
                                  <a:pt x="1356" y="74060"/>
                                </a:lnTo>
                                <a:lnTo>
                                  <a:pt x="10278" y="79636"/>
                                </a:lnTo>
                                <a:lnTo>
                                  <a:pt x="16154" y="78280"/>
                                </a:lnTo>
                                <a:lnTo>
                                  <a:pt x="33090" y="51183"/>
                                </a:lnTo>
                                <a:lnTo>
                                  <a:pt x="33091" y="17970"/>
                                </a:lnTo>
                                <a:lnTo>
                                  <a:pt x="53847" y="17970"/>
                                </a:lnTo>
                                <a:lnTo>
                                  <a:pt x="42616" y="0"/>
                                </a:lnTo>
                                <a:close/>
                              </a:path>
                              <a:path w="85725" h="1551940">
                                <a:moveTo>
                                  <a:pt x="53847" y="17970"/>
                                </a:moveTo>
                                <a:lnTo>
                                  <a:pt x="52141" y="17970"/>
                                </a:lnTo>
                                <a:lnTo>
                                  <a:pt x="52141" y="51183"/>
                                </a:lnTo>
                                <a:lnTo>
                                  <a:pt x="69076" y="78280"/>
                                </a:lnTo>
                                <a:lnTo>
                                  <a:pt x="74952" y="79636"/>
                                </a:lnTo>
                                <a:lnTo>
                                  <a:pt x="83874" y="74060"/>
                                </a:lnTo>
                                <a:lnTo>
                                  <a:pt x="85230" y="68183"/>
                                </a:lnTo>
                                <a:lnTo>
                                  <a:pt x="53847" y="17970"/>
                                </a:lnTo>
                                <a:close/>
                              </a:path>
                              <a:path w="85725" h="1551940">
                                <a:moveTo>
                                  <a:pt x="52141" y="17970"/>
                                </a:moveTo>
                                <a:lnTo>
                                  <a:pt x="33091" y="17970"/>
                                </a:lnTo>
                                <a:lnTo>
                                  <a:pt x="33091" y="51183"/>
                                </a:lnTo>
                                <a:lnTo>
                                  <a:pt x="42615" y="35943"/>
                                </a:lnTo>
                                <a:lnTo>
                                  <a:pt x="34538" y="23020"/>
                                </a:lnTo>
                                <a:lnTo>
                                  <a:pt x="52141" y="23020"/>
                                </a:lnTo>
                                <a:lnTo>
                                  <a:pt x="52141" y="17970"/>
                                </a:lnTo>
                                <a:close/>
                              </a:path>
                              <a:path w="85725" h="1551940">
                                <a:moveTo>
                                  <a:pt x="52141" y="23020"/>
                                </a:moveTo>
                                <a:lnTo>
                                  <a:pt x="50693" y="23020"/>
                                </a:lnTo>
                                <a:lnTo>
                                  <a:pt x="42615" y="35943"/>
                                </a:lnTo>
                                <a:lnTo>
                                  <a:pt x="52141" y="51183"/>
                                </a:lnTo>
                                <a:lnTo>
                                  <a:pt x="52141" y="23020"/>
                                </a:lnTo>
                                <a:close/>
                              </a:path>
                              <a:path w="85725" h="1551940">
                                <a:moveTo>
                                  <a:pt x="50693" y="23020"/>
                                </a:moveTo>
                                <a:lnTo>
                                  <a:pt x="34538" y="23020"/>
                                </a:lnTo>
                                <a:lnTo>
                                  <a:pt x="42615" y="35943"/>
                                </a:lnTo>
                                <a:lnTo>
                                  <a:pt x="50693" y="23020"/>
                                </a:lnTo>
                                <a:close/>
                              </a:path>
                            </a:pathLst>
                          </a:custGeom>
                          <a:solidFill>
                            <a:srgbClr val="000000"/>
                          </a:solidFill>
                        </wps:spPr>
                        <wps:bodyPr wrap="square" lIns="0" tIns="0" rIns="0" bIns="0" rtlCol="0">
                          <a:noAutofit/>
                        </wps:bodyPr>
                      </wps:wsp>
                      <wps:wsp>
                        <wps:cNvPr id="178" name="Graphic 178"/>
                        <wps:cNvSpPr/>
                        <wps:spPr>
                          <a:xfrm>
                            <a:off x="48517" y="247652"/>
                            <a:ext cx="571500" cy="571500"/>
                          </a:xfrm>
                          <a:custGeom>
                            <a:avLst/>
                            <a:gdLst/>
                            <a:ahLst/>
                            <a:cxnLst/>
                            <a:rect l="l" t="t" r="r" b="b"/>
                            <a:pathLst>
                              <a:path w="571500" h="571500">
                                <a:moveTo>
                                  <a:pt x="571500" y="0"/>
                                </a:moveTo>
                                <a:lnTo>
                                  <a:pt x="0" y="571500"/>
                                </a:lnTo>
                              </a:path>
                            </a:pathLst>
                          </a:custGeom>
                          <a:ln w="12700">
                            <a:solidFill>
                              <a:srgbClr val="000000"/>
                            </a:solidFill>
                            <a:prstDash val="solid"/>
                          </a:ln>
                        </wps:spPr>
                        <wps:bodyPr wrap="square" lIns="0" tIns="0" rIns="0" bIns="0" rtlCol="0">
                          <a:noAutofit/>
                        </wps:bodyPr>
                      </wps:wsp>
                      <wps:wsp>
                        <wps:cNvPr id="179" name="Graphic 179"/>
                        <wps:cNvSpPr/>
                        <wps:spPr>
                          <a:xfrm>
                            <a:off x="0" y="819795"/>
                            <a:ext cx="78105" cy="981075"/>
                          </a:xfrm>
                          <a:custGeom>
                            <a:avLst/>
                            <a:gdLst/>
                            <a:ahLst/>
                            <a:cxnLst/>
                            <a:rect l="l" t="t" r="r" b="b"/>
                            <a:pathLst>
                              <a:path w="78105" h="981075">
                                <a:moveTo>
                                  <a:pt x="6851" y="910457"/>
                                </a:moveTo>
                                <a:lnTo>
                                  <a:pt x="904" y="914175"/>
                                </a:lnTo>
                                <a:lnTo>
                                  <a:pt x="0" y="918093"/>
                                </a:lnTo>
                                <a:lnTo>
                                  <a:pt x="38994" y="980483"/>
                                </a:lnTo>
                                <a:lnTo>
                                  <a:pt x="46483" y="968499"/>
                                </a:lnTo>
                                <a:lnTo>
                                  <a:pt x="32644" y="968499"/>
                                </a:lnTo>
                                <a:lnTo>
                                  <a:pt x="32644" y="946360"/>
                                </a:lnTo>
                                <a:lnTo>
                                  <a:pt x="10769" y="911362"/>
                                </a:lnTo>
                                <a:lnTo>
                                  <a:pt x="6851" y="910457"/>
                                </a:lnTo>
                                <a:close/>
                              </a:path>
                              <a:path w="78105" h="981075">
                                <a:moveTo>
                                  <a:pt x="32644" y="946360"/>
                                </a:moveTo>
                                <a:lnTo>
                                  <a:pt x="32644" y="968499"/>
                                </a:lnTo>
                                <a:lnTo>
                                  <a:pt x="45344" y="968499"/>
                                </a:lnTo>
                                <a:lnTo>
                                  <a:pt x="45344" y="965136"/>
                                </a:lnTo>
                                <a:lnTo>
                                  <a:pt x="33609" y="965136"/>
                                </a:lnTo>
                                <a:lnTo>
                                  <a:pt x="38993" y="956520"/>
                                </a:lnTo>
                                <a:lnTo>
                                  <a:pt x="32644" y="946360"/>
                                </a:lnTo>
                                <a:close/>
                              </a:path>
                              <a:path w="78105" h="981075">
                                <a:moveTo>
                                  <a:pt x="71135" y="910457"/>
                                </a:moveTo>
                                <a:lnTo>
                                  <a:pt x="67217" y="911362"/>
                                </a:lnTo>
                                <a:lnTo>
                                  <a:pt x="45344" y="946360"/>
                                </a:lnTo>
                                <a:lnTo>
                                  <a:pt x="45344" y="968499"/>
                                </a:lnTo>
                                <a:lnTo>
                                  <a:pt x="46483" y="968499"/>
                                </a:lnTo>
                                <a:lnTo>
                                  <a:pt x="77986" y="918093"/>
                                </a:lnTo>
                                <a:lnTo>
                                  <a:pt x="77082" y="914175"/>
                                </a:lnTo>
                                <a:lnTo>
                                  <a:pt x="71135" y="910457"/>
                                </a:lnTo>
                                <a:close/>
                              </a:path>
                              <a:path w="78105" h="981075">
                                <a:moveTo>
                                  <a:pt x="38993" y="956520"/>
                                </a:moveTo>
                                <a:lnTo>
                                  <a:pt x="33609" y="965136"/>
                                </a:lnTo>
                                <a:lnTo>
                                  <a:pt x="44378" y="965136"/>
                                </a:lnTo>
                                <a:lnTo>
                                  <a:pt x="38993" y="956520"/>
                                </a:lnTo>
                                <a:close/>
                              </a:path>
                              <a:path w="78105" h="981075">
                                <a:moveTo>
                                  <a:pt x="45344" y="946360"/>
                                </a:moveTo>
                                <a:lnTo>
                                  <a:pt x="38993" y="956520"/>
                                </a:lnTo>
                                <a:lnTo>
                                  <a:pt x="44378" y="965136"/>
                                </a:lnTo>
                                <a:lnTo>
                                  <a:pt x="45344" y="965136"/>
                                </a:lnTo>
                                <a:lnTo>
                                  <a:pt x="45344" y="946360"/>
                                </a:lnTo>
                                <a:close/>
                              </a:path>
                              <a:path w="78105" h="981075">
                                <a:moveTo>
                                  <a:pt x="45342" y="0"/>
                                </a:moveTo>
                                <a:lnTo>
                                  <a:pt x="32642" y="0"/>
                                </a:lnTo>
                                <a:lnTo>
                                  <a:pt x="32644" y="946360"/>
                                </a:lnTo>
                                <a:lnTo>
                                  <a:pt x="38993" y="956520"/>
                                </a:lnTo>
                                <a:lnTo>
                                  <a:pt x="45343" y="946360"/>
                                </a:lnTo>
                                <a:lnTo>
                                  <a:pt x="45342"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57.2pt;margin-top:8.15pt;height:151.6pt;width:156.1pt;mso-position-horizontal-relative:page;z-index:-251553792;mso-width-relative:page;mso-height-relative:page;" coordsize="1982470,1925320" o:gfxdata="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">
                <o:lock v:ext="edit" aspectratio="f"/>
                <v:shape id="Graphic 170" o:spid="_x0000_s1026" o:spt="100" style="position:absolute;left:429517;top:19688;height:342900;width:571500;" filled="f" stroked="t" coordsize="571500,342900" o:gfxdata="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Xjs2/&#10;AAAA3AAAAA8AAAAAAAAAAQAgAAAAIgAAAGRycy9kb3ducmV2LnhtbFBLAQIUABQAAAAIAIdO4kAz&#10;LwWeOwAAADkAAAAQAAAAAAAAAAEAIAAAAA4BAABkcnMvc2hhcGV4bWwueG1sUEsFBgAAAAAGAAYA&#10;WwEAALgDAAAAAA==&#10;" path="m0,0l571500,0,571500,342900,0,342900,0,0xe">
                  <v:fill on="f" focussize="0,0"/>
                  <v:stroke weight="1.5pt" color="#FF00FF" joinstyle="round"/>
                  <v:imagedata o:title=""/>
                  <o:lock v:ext="edit" aspectratio="f"/>
                  <v:textbox inset="0mm,0mm,0mm,0mm"/>
                </v:shape>
                <v:shape id="Graphic 171" o:spid="_x0000_s1026" o:spt="100" style="position:absolute;left:715267;top:19688;height:342900;width:1270;" filled="f" stroked="t" coordsize="1,342900" o:gfxdata="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D+CovQAA&#10;ANwAAAAPAAAAAAAAAAEAIAAAACIAAABkcnMvZG93bnJldi54bWxQSwECFAAUAAAACACHTuJAMy8F&#10;njsAAAA5AAAAEAAAAAAAAAABACAAAAAMAQAAZHJzL3NoYXBleG1sLnhtbFBLBQYAAAAABgAGAFsB&#10;AAC2AwAAAAA=&#10;" path="m0,0l1,342900e">
                  <v:fill on="f" focussize="0,0"/>
                  <v:stroke weight="1pt" color="#FF00FF" joinstyle="round"/>
                  <v:imagedata o:title=""/>
                  <o:lock v:ext="edit" aspectratio="f"/>
                  <v:textbox inset="0mm,0mm,0mm,0mm"/>
                </v:shape>
                <v:shape id="Graphic 172" o:spid="_x0000_s1026" o:spt="100" style="position:absolute;left:429517;top:819795;height:342900;width:571500;" filled="f" stroked="t" coordsize="571500,342900" o:gfxdata="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0m1IbsAAADc&#10;AAAADwAAAAAAAAABACAAAAAiAAAAZHJzL2Rvd25yZXYueG1sUEsBAhQAFAAAAAgAh07iQDMvBZ47&#10;AAAAOQAAABAAAAAAAAAAAQAgAAAACgEAAGRycy9zaGFwZXhtbC54bWxQSwUGAAAAAAYABgBbAQAA&#10;tAMAAAAA&#10;" path="m0,0l571500,0,571500,342900,0,342900,0,0xe">
                  <v:fill on="f" focussize="0,0"/>
                  <v:stroke weight="1.5pt" color="#FF00FF" joinstyle="round"/>
                  <v:imagedata o:title=""/>
                  <o:lock v:ext="edit" aspectratio="f"/>
                  <v:textbox inset="0mm,0mm,0mm,0mm"/>
                </v:shape>
                <v:shape id="Graphic 173" o:spid="_x0000_s1026" o:spt="100" style="position:absolute;left:682178;top:362524;height:572135;width:85725;" fillcolor="#FF00FF" filled="t" stroked="f" coordsize="85725,572135" o:gfxdata="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pg1bsAAADc&#10;AAAADwAAAAAAAAABACAAAAAiAAAAZHJzL2Rvd25yZXYueG1sUEsBAhQAFAAAAAgAh07iQDMvBZ47&#10;AAAAOQAAABAAAAAAAAAAAQAgAAAACgEAAGRycy9zaGFwZXhtbC54bWxQSwUGAAAAAAYABgBbAQAA&#10;tAMAAAAA&#10;" path="m42615,35943l33090,51184,33089,571564,52139,571564,52140,51184,42615,35943xem42615,0l0,68185,1356,74061,10277,79636,16148,78281,33089,51184,33090,17971,53847,17971,42615,0xem53847,17971l52140,17971,52140,51184,69076,78281,74952,79636,83874,74061,85230,68185,53847,17971xem52140,17971l33090,17971,33090,51184,42615,35943,34538,23020,52140,23020,52140,17971xem52140,23020l50693,23020,42615,35943,52140,51184,52140,23020xem50693,23020l34538,23020,42615,35943,50693,23020xe">
                  <v:fill on="t" focussize="0,0"/>
                  <v:stroke on="f"/>
                  <v:imagedata o:title=""/>
                  <o:lock v:ext="edit" aspectratio="f"/>
                  <v:textbox inset="0mm,0mm,0mm,0mm"/>
                </v:shape>
                <v:shape id="Graphic 174" o:spid="_x0000_s1026" o:spt="100" style="position:absolute;left:1401067;top:9525;height:342900;width:571500;" filled="f" stroked="t" coordsize="571500,342900" o:gfxdata="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IzrsAAADc&#10;AAAADwAAAAAAAAABACAAAAAiAAAAZHJzL2Rvd25yZXYueG1sUEsBAhQAFAAAAAgAh07iQDMvBZ47&#10;AAAAOQAAABAAAAAAAAAAAQAgAAAACgEAAGRycy9zaGFwZXhtbC54bWxQSwUGAAAAAAYABgBbAQAA&#10;tAMAAAAA&#10;" path="m0,0l571500,0,571500,342900,0,342900,0,0xe">
                  <v:fill on="f" focussize="0,0"/>
                  <v:stroke weight="1.5pt" color="#FF00FF" joinstyle="round"/>
                  <v:imagedata o:title=""/>
                  <o:lock v:ext="edit" aspectratio="f"/>
                  <v:textbox inset="0mm,0mm,0mm,0mm"/>
                </v:shape>
                <v:shape id="Graphic 175" o:spid="_x0000_s1026" o:spt="100" style="position:absolute;left:1686817;top:9525;height:342900;width:1270;" filled="f" stroked="t" coordsize="1,342900" o:gfxdata="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NOarvQAA&#10;ANwAAAAPAAAAAAAAAAEAIAAAACIAAABkcnMvZG93bnJldi54bWxQSwECFAAUAAAACACHTuJAMy8F&#10;njsAAAA5AAAAEAAAAAAAAAABACAAAAAMAQAAZHJzL3NoYXBleG1sLnhtbFBLBQYAAAAABgAGAFsB&#10;AAC2AwAAAAA=&#10;" path="m0,0l1,342900e">
                  <v:fill on="f" focussize="0,0"/>
                  <v:stroke weight="1pt" color="#FF00FF" joinstyle="round"/>
                  <v:imagedata o:title=""/>
                  <o:lock v:ext="edit" aspectratio="f"/>
                  <v:textbox inset="0mm,0mm,0mm,0mm"/>
                </v:shape>
                <v:shape id="Graphic 176" o:spid="_x0000_s1026" o:spt="100" style="position:absolute;left:543817;top:1915185;height:1270;width:1143000;" filled="f" stroked="t" coordsize="1143000,1" o:gfxdata="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o1XC/&#10;AAAA3AAAAA8AAAAAAAAAAQAgAAAAIgAAAGRycy9kb3ducmV2LnhtbFBLAQIUABQAAAAIAIdO4kAz&#10;LwWeOwAAADkAAAAQAAAAAAAAAAEAIAAAAA4BAABkcnMvc2hhcGV4bWwueG1sUEsFBgAAAAAGAAYA&#10;WwEAALgDAAAAAA==&#10;" path="m0,0l1143000,1e">
                  <v:fill on="f" focussize="0,0"/>
                  <v:stroke weight="1.5pt" color="#000000" joinstyle="round"/>
                  <v:imagedata o:title=""/>
                  <o:lock v:ext="edit" aspectratio="f"/>
                  <v:textbox inset="0mm,0mm,0mm,0mm"/>
                </v:shape>
                <v:shape id="Graphic 177" o:spid="_x0000_s1026" o:spt="100" style="position:absolute;left:1644202;top:362524;height:1551940;width:85725;" fillcolor="#000000" filled="t" stroked="f" coordsize="85725,1551940" o:gfxdata="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9hjr7sAAADc&#10;AAAADwAAAAAAAAABACAAAAAiAAAAZHJzL2Rvd25yZXYueG1sUEsBAhQAFAAAAAgAh07iQDMvBZ47&#10;AAAAOQAAABAAAAAAAAAAAQAgAAAACgEAAGRycy9zaGFwZXhtbC54bWxQSwUGAAAAAAYABgBbAQAA&#10;tAMAAAAA&#10;" path="m42615,35943l33091,51183,33089,1551369,52139,1551369,52141,51183,42615,35943xem42616,0l0,68183,1356,74060,10278,79636,16154,78280,33090,51183,33091,17970,53847,17970,42616,0xem53847,17970l52141,17970,52141,51183,69076,78280,74952,79636,83874,74060,85230,68183,53847,17970xem52141,17970l33091,17970,33091,51183,42615,35943,34538,23020,52141,23020,52141,17970xem52141,23020l50693,23020,42615,35943,52141,51183,52141,23020xem50693,23020l34538,23020,42615,35943,50693,23020xe">
                  <v:fill on="t" focussize="0,0"/>
                  <v:stroke on="f"/>
                  <v:imagedata o:title=""/>
                  <o:lock v:ext="edit" aspectratio="f"/>
                  <v:textbox inset="0mm,0mm,0mm,0mm"/>
                </v:shape>
                <v:shape id="Graphic 178" o:spid="_x0000_s1026" o:spt="100" style="position:absolute;left:48517;top:247652;height:571500;width:571500;" filled="f" stroked="t" coordsize="571500,571500" o:gfxdata="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vLNK&#10;wAAAANwAAAAPAAAAAAAAAAEAIAAAACIAAABkcnMvZG93bnJldi54bWxQSwECFAAUAAAACACHTuJA&#10;My8FnjsAAAA5AAAAEAAAAAAAAAABACAAAAAPAQAAZHJzL3NoYXBleG1sLnhtbFBLBQYAAAAABgAG&#10;AFsBAAC5AwAAAAA=&#10;" path="m571500,0l0,571500e">
                  <v:fill on="f" focussize="0,0"/>
                  <v:stroke weight="1pt" color="#000000" joinstyle="round"/>
                  <v:imagedata o:title=""/>
                  <o:lock v:ext="edit" aspectratio="f"/>
                  <v:textbox inset="0mm,0mm,0mm,0mm"/>
                </v:shape>
                <v:shape id="Graphic 179" o:spid="_x0000_s1026" o:spt="100" style="position:absolute;left:0;top:819795;height:981075;width:78105;" fillcolor="#000000" filled="t" stroked="f" coordsize="78105,981075" o:gfxdata="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cWoS5AAAA3AAA&#10;AA8AAAAAAAAAAQAgAAAAIgAAAGRycy9kb3ducmV2LnhtbFBLAQIUABQAAAAIAIdO4kAzLwWeOwAA&#10;ADkAAAAQAAAAAAAAAAEAIAAAAAgBAABkcnMvc2hhcGV4bWwueG1sUEsFBgAAAAAGAAYAWwEAALID&#10;AAAAAA==&#10;" path="m6851,910457l904,914175,0,918093,38994,980483,46483,968499,32644,968499,32644,946360,10769,911362,6851,910457xem32644,946360l32644,968499,45344,968499,45344,965136,33609,965136,38993,956520,32644,946360xem71135,910457l67217,911362,45344,946360,45344,968499,46483,968499,77986,918093,77082,914175,71135,910457xem38993,956520l33609,965136,44378,965136,38993,956520xem45344,946360l38993,956520,44378,965136,45344,965136,45344,946360xem45342,0l32642,0,32644,946360,38993,956520,45343,946360,45342,0xe">
                  <v:fill on="t" focussize="0,0"/>
                  <v:stroke on="f"/>
                  <v:imagedata o:title=""/>
                  <o:lock v:ext="edit" aspectratio="f"/>
                  <v:textbox inset="0mm,0mm,0mm,0mm"/>
                </v:shape>
              </v:group>
            </w:pict>
          </mc:Fallback>
        </mc:AlternateContent>
      </w:r>
      <w:r>
        <w:rPr>
          <w:b/>
          <w:sz w:val="26"/>
        </w:rPr>
        <mc:AlternateContent>
          <mc:Choice Requires="wps">
            <w:drawing>
              <wp:anchor distT="0" distB="0" distL="0" distR="0" simplePos="0" relativeHeight="251676672" behindDoc="0" locked="0" layoutInCell="1" allowOverlap="1">
                <wp:simplePos x="0" y="0"/>
                <wp:positionH relativeFrom="page">
                  <wp:posOffset>4975860</wp:posOffset>
                </wp:positionH>
                <wp:positionV relativeFrom="paragraph">
                  <wp:posOffset>132715</wp:posOffset>
                </wp:positionV>
                <wp:extent cx="269875" cy="323850"/>
                <wp:effectExtent l="0" t="0" r="0" b="0"/>
                <wp:wrapNone/>
                <wp:docPr id="180" name="Textbox 180"/>
                <wp:cNvGraphicFramePr/>
                <a:graphic xmlns:a="http://schemas.openxmlformats.org/drawingml/2006/main">
                  <a:graphicData uri="http://schemas.microsoft.com/office/word/2010/wordprocessingShape">
                    <wps:wsp>
                      <wps:cNvSpPr txBox="1"/>
                      <wps:spPr>
                        <a:xfrm>
                          <a:off x="0" y="0"/>
                          <a:ext cx="269875" cy="323850"/>
                        </a:xfrm>
                        <a:prstGeom prst="rect">
                          <a:avLst/>
                        </a:prstGeom>
                      </wps:spPr>
                      <wps:txbx>
                        <w:txbxContent>
                          <w:p>
                            <w:pPr>
                              <w:spacing w:before="72"/>
                              <w:ind w:left="0" w:right="-144" w:firstLine="0"/>
                              <w:jc w:val="right"/>
                              <w:rPr>
                                <w:b/>
                                <w:sz w:val="26"/>
                              </w:rPr>
                            </w:pPr>
                            <w:r>
                              <w:rPr>
                                <w:b/>
                                <w:spacing w:val="-5"/>
                                <w:sz w:val="26"/>
                              </w:rPr>
                              <w:t>20</w:t>
                            </w:r>
                          </w:p>
                        </w:txbxContent>
                      </wps:txbx>
                      <wps:bodyPr wrap="square" lIns="0" tIns="0" rIns="0" bIns="0" rtlCol="0">
                        <a:noAutofit/>
                      </wps:bodyPr>
                    </wps:wsp>
                  </a:graphicData>
                </a:graphic>
              </wp:anchor>
            </w:drawing>
          </mc:Choice>
          <mc:Fallback>
            <w:pict>
              <v:shape id="Textbox 180" o:spid="_x0000_s1026" o:spt="202" type="#_x0000_t202" style="position:absolute;left:0pt;margin-left:391.8pt;margin-top:10.45pt;height:25.5pt;width:21.25pt;mso-position-horizontal-relative:page;z-index:251676672;mso-width-relative:page;mso-height-relative:page;" filled="f" stroked="f" coordsize="21600,21600" o:gfxdata="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e+xnzYAAAACQEAAA8AAAAAAAAAAQAgAAAAIgAAAGRycy9kb3ducmV2LnhtbFBLAQIUABQAAAAI&#10;AIdO4kBRuKmWtAEAAHcDAAAOAAAAAAAAAAEAIAAAACcBAABkcnMvZTJvRG9jLnhtbFBLBQYAAAAA&#10;BgAGAFkBAABNBQAAAAA=&#10;">
                <v:fill on="f" focussize="0,0"/>
                <v:stroke on="f"/>
                <v:imagedata o:title=""/>
                <o:lock v:ext="edit" aspectratio="f"/>
                <v:textbox inset="0mm,0mm,0mm,0mm">
                  <w:txbxContent>
                    <w:p>
                      <w:pPr>
                        <w:spacing w:before="72"/>
                        <w:ind w:left="0" w:right="-144" w:firstLine="0"/>
                        <w:jc w:val="right"/>
                        <w:rPr>
                          <w:b/>
                          <w:sz w:val="26"/>
                        </w:rPr>
                      </w:pPr>
                      <w:r>
                        <w:rPr>
                          <w:b/>
                          <w:spacing w:val="-5"/>
                          <w:sz w:val="26"/>
                        </w:rPr>
                        <w:t>20</w:t>
                      </w:r>
                    </w:p>
                  </w:txbxContent>
                </v:textbox>
              </v:shape>
            </w:pict>
          </mc:Fallback>
        </mc:AlternateContent>
      </w:r>
      <w:r>
        <w:rPr>
          <w:b/>
          <w:sz w:val="26"/>
        </w:rPr>
        <mc:AlternateContent>
          <mc:Choice Requires="wps">
            <w:drawing>
              <wp:anchor distT="0" distB="0" distL="0" distR="0" simplePos="0" relativeHeight="251763712" behindDoc="1" locked="0" layoutInCell="1" allowOverlap="1">
                <wp:simplePos x="0" y="0"/>
                <wp:positionH relativeFrom="page">
                  <wp:posOffset>3604260</wp:posOffset>
                </wp:positionH>
                <wp:positionV relativeFrom="paragraph">
                  <wp:posOffset>113030</wp:posOffset>
                </wp:positionV>
                <wp:extent cx="250825" cy="323850"/>
                <wp:effectExtent l="0" t="0" r="0" b="0"/>
                <wp:wrapNone/>
                <wp:docPr id="181" name="Textbox 181"/>
                <wp:cNvGraphicFramePr/>
                <a:graphic xmlns:a="http://schemas.openxmlformats.org/drawingml/2006/main">
                  <a:graphicData uri="http://schemas.microsoft.com/office/word/2010/wordprocessingShape">
                    <wps:wsp>
                      <wps:cNvSpPr txBox="1"/>
                      <wps:spPr>
                        <a:xfrm>
                          <a:off x="0" y="0"/>
                          <a:ext cx="250825" cy="323850"/>
                        </a:xfrm>
                        <a:prstGeom prst="rect">
                          <a:avLst/>
                        </a:prstGeom>
                      </wps:spPr>
                      <wps:txbx>
                        <w:txbxContent>
                          <w:p>
                            <w:pPr>
                              <w:spacing w:before="74"/>
                              <w:ind w:left="0" w:right="-173" w:firstLine="0"/>
                              <w:jc w:val="right"/>
                              <w:rPr>
                                <w:b/>
                                <w:sz w:val="26"/>
                              </w:rPr>
                            </w:pPr>
                            <w:r>
                              <w:rPr>
                                <w:b/>
                                <w:spacing w:val="-5"/>
                                <w:sz w:val="26"/>
                              </w:rPr>
                              <w:t>10</w:t>
                            </w:r>
                          </w:p>
                        </w:txbxContent>
                      </wps:txbx>
                      <wps:bodyPr wrap="square" lIns="0" tIns="0" rIns="0" bIns="0" rtlCol="0">
                        <a:noAutofit/>
                      </wps:bodyPr>
                    </wps:wsp>
                  </a:graphicData>
                </a:graphic>
              </wp:anchor>
            </w:drawing>
          </mc:Choice>
          <mc:Fallback>
            <w:pict>
              <v:shape id="Textbox 181" o:spid="_x0000_s1026" o:spt="202" type="#_x0000_t202" style="position:absolute;left:0pt;margin-left:283.8pt;margin-top:8.9pt;height:25.5pt;width:19.75pt;mso-position-horizontal-relative:page;z-index:-251552768;mso-width-relative:page;mso-height-relative:page;" filled="f" stroked="f" coordsize="21600,21600" o:gfxdata="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MQ19NcAAAAJAQAADwAAAAAAAAABACAAAAAiAAAAZHJzL2Rvd25yZXYueG1sUEsBAhQAFAAAAAgA&#10;h07iQNWHqOy0AQAAdwMAAA4AAAAAAAAAAQAgAAAAJgEAAGRycy9lMm9Eb2MueG1sUEsFBgAAAAAG&#10;AAYAWQEAAEwFAAAAAA==&#10;">
                <v:fill on="f" focussize="0,0"/>
                <v:stroke on="f"/>
                <v:imagedata o:title=""/>
                <o:lock v:ext="edit" aspectratio="f"/>
                <v:textbox inset="0mm,0mm,0mm,0mm">
                  <w:txbxContent>
                    <w:p>
                      <w:pPr>
                        <w:spacing w:before="74"/>
                        <w:ind w:left="0" w:right="-173" w:firstLine="0"/>
                        <w:jc w:val="right"/>
                        <w:rPr>
                          <w:b/>
                          <w:sz w:val="26"/>
                        </w:rPr>
                      </w:pPr>
                      <w:r>
                        <w:rPr>
                          <w:b/>
                          <w:spacing w:val="-5"/>
                          <w:sz w:val="26"/>
                        </w:rPr>
                        <w:t>10</w:t>
                      </w:r>
                    </w:p>
                  </w:txbxContent>
                </v:textbox>
              </v:shape>
            </w:pict>
          </mc:Fallback>
        </mc:AlternateContent>
      </w:r>
      <w:r>
        <w:rPr>
          <w:b/>
          <w:spacing w:val="-10"/>
          <w:sz w:val="26"/>
        </w:rPr>
        <w:t>a</w:t>
      </w:r>
      <w:r>
        <w:rPr>
          <w:b/>
          <w:sz w:val="26"/>
        </w:rPr>
        <w:tab/>
      </w:r>
      <w:r>
        <w:rPr>
          <w:b/>
          <w:spacing w:val="-10"/>
          <w:sz w:val="26"/>
        </w:rPr>
        <w:t>b</w:t>
      </w:r>
    </w:p>
    <w:p>
      <w:pPr>
        <w:pStyle w:val="6"/>
        <w:rPr>
          <w:b/>
          <w:sz w:val="26"/>
        </w:rPr>
      </w:pPr>
    </w:p>
    <w:p>
      <w:pPr>
        <w:pStyle w:val="6"/>
        <w:rPr>
          <w:b/>
          <w:sz w:val="26"/>
        </w:rPr>
      </w:pPr>
    </w:p>
    <w:p>
      <w:pPr>
        <w:pStyle w:val="6"/>
        <w:spacing w:before="66"/>
        <w:rPr>
          <w:b/>
          <w:sz w:val="26"/>
        </w:rPr>
      </w:pPr>
    </w:p>
    <w:p>
      <w:pPr>
        <w:tabs>
          <w:tab w:val="left" w:pos="2159"/>
        </w:tabs>
        <w:spacing w:before="1"/>
        <w:ind w:left="0" w:right="333" w:firstLine="0"/>
        <w:jc w:val="right"/>
        <w:rPr>
          <w:b/>
          <w:sz w:val="26"/>
        </w:rPr>
      </w:pPr>
      <w:r>
        <w:rPr>
          <w:b/>
          <w:spacing w:val="-5"/>
          <w:sz w:val="26"/>
        </w:rPr>
        <w:t>pa</w:t>
      </w:r>
      <w:r>
        <w:rPr>
          <w:b/>
          <w:sz w:val="26"/>
        </w:rPr>
        <w:tab/>
      </w:r>
      <w:r>
        <w:rPr>
          <w:b/>
          <w:spacing w:val="-5"/>
          <w:sz w:val="26"/>
        </w:rPr>
        <w:t>pb</w:t>
      </w:r>
    </w:p>
    <w:p>
      <w:pPr>
        <w:spacing w:before="262"/>
        <w:ind w:left="68" w:right="0" w:firstLine="0"/>
        <w:jc w:val="left"/>
        <w:rPr>
          <w:b/>
          <w:sz w:val="26"/>
        </w:rPr>
      </w:pPr>
      <w:r>
        <w:rPr>
          <w:b/>
          <w:color w:val="FF00FF"/>
          <w:spacing w:val="-2"/>
          <w:sz w:val="26"/>
        </w:rPr>
        <w:t>Input</w:t>
      </w:r>
    </w:p>
    <w:p>
      <w:pPr>
        <w:spacing w:before="4" w:line="298" w:lineRule="exact"/>
        <w:ind w:left="105" w:right="0" w:firstLine="0"/>
        <w:jc w:val="left"/>
        <w:rPr>
          <w:b/>
          <w:sz w:val="26"/>
        </w:rPr>
      </w:pPr>
      <w:r>
        <w:rPr>
          <w:b/>
          <w:sz w:val="26"/>
        </w:rPr>
        <w:t>10</w:t>
      </w:r>
      <w:r>
        <w:rPr>
          <w:b/>
          <w:spacing w:val="62"/>
          <w:sz w:val="26"/>
        </w:rPr>
        <w:t xml:space="preserve"> </w:t>
      </w:r>
      <w:r>
        <w:rPr>
          <w:b/>
          <w:spacing w:val="-5"/>
          <w:sz w:val="26"/>
        </w:rPr>
        <w:t>20</w:t>
      </w:r>
    </w:p>
    <w:p>
      <w:pPr>
        <w:spacing w:before="0" w:line="298" w:lineRule="exact"/>
        <w:ind w:left="68" w:right="0" w:firstLine="0"/>
        <w:jc w:val="left"/>
        <w:rPr>
          <w:sz w:val="26"/>
        </w:rPr>
      </w:pPr>
      <w:r>
        <w:rPr>
          <w:sz w:val="26"/>
        </w:rPr>
        <w:t>a</w:t>
      </w:r>
      <w:r>
        <w:rPr>
          <w:spacing w:val="-2"/>
          <w:sz w:val="26"/>
        </w:rPr>
        <w:t xml:space="preserve"> </w:t>
      </w:r>
      <w:r>
        <w:rPr>
          <w:sz w:val="26"/>
        </w:rPr>
        <w:t>=</w:t>
      </w:r>
      <w:r>
        <w:rPr>
          <w:spacing w:val="-2"/>
          <w:sz w:val="26"/>
        </w:rPr>
        <w:t xml:space="preserve"> </w:t>
      </w:r>
      <w:r>
        <w:rPr>
          <w:sz w:val="26"/>
        </w:rPr>
        <w:t>10</w:t>
      </w:r>
      <w:r>
        <w:rPr>
          <w:spacing w:val="-1"/>
          <w:sz w:val="26"/>
        </w:rPr>
        <w:t xml:space="preserve"> </w:t>
      </w:r>
      <w:r>
        <w:rPr>
          <w:sz w:val="26"/>
        </w:rPr>
        <w:t>b</w:t>
      </w:r>
      <w:r>
        <w:rPr>
          <w:spacing w:val="-2"/>
          <w:sz w:val="26"/>
        </w:rPr>
        <w:t xml:space="preserve"> </w:t>
      </w:r>
      <w:r>
        <w:rPr>
          <w:sz w:val="26"/>
        </w:rPr>
        <w:t>=</w:t>
      </w:r>
      <w:r>
        <w:rPr>
          <w:spacing w:val="-1"/>
          <w:sz w:val="26"/>
        </w:rPr>
        <w:t xml:space="preserve"> </w:t>
      </w:r>
      <w:r>
        <w:rPr>
          <w:spacing w:val="-5"/>
          <w:sz w:val="26"/>
        </w:rPr>
        <w:t>20</w:t>
      </w:r>
    </w:p>
    <w:p>
      <w:pPr>
        <w:spacing w:before="0" w:line="298" w:lineRule="exact"/>
        <w:ind w:left="653" w:right="0" w:firstLine="0"/>
        <w:jc w:val="left"/>
        <w:rPr>
          <w:b/>
          <w:sz w:val="26"/>
        </w:rPr>
      </w:pPr>
      <w:r>
        <w:rPr>
          <w:sz w:val="26"/>
        </w:rPr>
        <w:t>sum</w:t>
      </w:r>
      <w:r>
        <w:rPr>
          <w:spacing w:val="-3"/>
          <w:sz w:val="26"/>
        </w:rPr>
        <w:t xml:space="preserve"> </w:t>
      </w:r>
      <w:r>
        <w:rPr>
          <w:sz w:val="26"/>
        </w:rPr>
        <w:t>=</w:t>
      </w:r>
      <w:r>
        <w:rPr>
          <w:spacing w:val="61"/>
          <w:sz w:val="26"/>
        </w:rPr>
        <w:t xml:space="preserve"> </w:t>
      </w:r>
      <w:r>
        <w:rPr>
          <w:b/>
          <w:color w:val="FF00FF"/>
          <w:sz w:val="26"/>
        </w:rPr>
        <w:t>10</w:t>
      </w:r>
      <w:r>
        <w:rPr>
          <w:b/>
          <w:color w:val="FF00FF"/>
          <w:spacing w:val="-2"/>
          <w:sz w:val="26"/>
        </w:rPr>
        <w:t xml:space="preserve"> </w:t>
      </w:r>
      <w:r>
        <w:rPr>
          <w:b/>
          <w:color w:val="FF00FF"/>
          <w:sz w:val="26"/>
        </w:rPr>
        <w:t>+</w:t>
      </w:r>
      <w:r>
        <w:rPr>
          <w:b/>
          <w:color w:val="FF00FF"/>
          <w:spacing w:val="-2"/>
          <w:sz w:val="26"/>
        </w:rPr>
        <w:t xml:space="preserve"> </w:t>
      </w:r>
      <w:r>
        <w:rPr>
          <w:b/>
          <w:color w:val="FF00FF"/>
          <w:sz w:val="26"/>
        </w:rPr>
        <w:t>20</w:t>
      </w:r>
      <w:r>
        <w:rPr>
          <w:b/>
          <w:color w:val="FF00FF"/>
          <w:spacing w:val="-2"/>
          <w:sz w:val="26"/>
        </w:rPr>
        <w:t xml:space="preserve"> </w:t>
      </w:r>
      <w:r>
        <w:rPr>
          <w:b/>
          <w:color w:val="FF00FF"/>
          <w:spacing w:val="-5"/>
          <w:sz w:val="26"/>
        </w:rPr>
        <w:t>=30</w:t>
      </w:r>
    </w:p>
    <w:p>
      <w:pPr>
        <w:pStyle w:val="3"/>
        <w:spacing w:before="205" w:line="288" w:lineRule="auto"/>
        <w:ind w:left="152" w:right="722" w:hanging="85"/>
      </w:pPr>
      <w:r>
        <w:rPr>
          <w:b w:val="0"/>
        </w:rPr>
        <w:br w:type="column"/>
      </w:r>
      <w:r>
        <w:rPr>
          <w:spacing w:val="-4"/>
        </w:rPr>
        <w:t xml:space="preserve">sum </w:t>
      </w:r>
      <w:r>
        <w:rPr>
          <w:spacing w:val="-6"/>
        </w:rPr>
        <w:t>30</w:t>
      </w:r>
    </w:p>
    <w:p>
      <w:pPr>
        <w:pStyle w:val="3"/>
        <w:spacing w:after="0" w:line="288" w:lineRule="auto"/>
        <w:sectPr>
          <w:type w:val="continuous"/>
          <w:pgSz w:w="11910" w:h="16840"/>
          <w:pgMar w:top="1420" w:right="1133" w:bottom="280" w:left="1559" w:header="1884" w:footer="0" w:gutter="0"/>
          <w:cols w:equalWidth="0" w:num="3">
            <w:col w:w="3446" w:space="154"/>
            <w:col w:w="2892" w:space="1466"/>
            <w:col w:w="1260"/>
          </w:cols>
        </w:sectPr>
      </w:pPr>
    </w:p>
    <w:p>
      <w:pPr>
        <w:pStyle w:val="8"/>
        <w:numPr>
          <w:ilvl w:val="0"/>
          <w:numId w:val="18"/>
        </w:numPr>
        <w:tabs>
          <w:tab w:val="left" w:pos="3668"/>
        </w:tabs>
        <w:spacing w:before="2" w:after="0" w:line="298" w:lineRule="exact"/>
        <w:ind w:left="3668" w:right="0" w:hanging="3600"/>
        <w:jc w:val="left"/>
        <w:rPr>
          <w:b/>
          <w:sz w:val="26"/>
        </w:rPr>
      </w:pPr>
      <w:r>
        <w:rPr>
          <w:b/>
          <w:color w:val="FF00FF"/>
          <w:spacing w:val="-2"/>
          <w:sz w:val="26"/>
        </w:rPr>
        <w:t>Output</w:t>
      </w:r>
    </w:p>
    <w:p>
      <w:pPr>
        <w:pStyle w:val="8"/>
        <w:numPr>
          <w:ilvl w:val="0"/>
          <w:numId w:val="18"/>
        </w:numPr>
        <w:tabs>
          <w:tab w:val="left" w:pos="788"/>
          <w:tab w:val="left" w:pos="4388"/>
        </w:tabs>
        <w:spacing w:before="0" w:after="0" w:line="240" w:lineRule="auto"/>
        <w:ind w:left="68" w:right="3812" w:firstLine="0"/>
        <w:jc w:val="left"/>
        <w:rPr>
          <w:b/>
          <w:sz w:val="26"/>
        </w:rPr>
      </w:pPr>
      <w:r>
        <w:rPr>
          <w:b/>
          <w:sz w:val="26"/>
        </w:rPr>
        <w:t>printf</w:t>
      </w:r>
      <w:r>
        <w:rPr>
          <w:sz w:val="26"/>
        </w:rPr>
        <w:t>(“Sum = %d\n”, sum);</w:t>
      </w:r>
      <w:r>
        <w:rPr>
          <w:sz w:val="26"/>
        </w:rPr>
        <w:tab/>
      </w:r>
      <w:r>
        <w:rPr>
          <w:sz w:val="26"/>
        </w:rPr>
        <w:t>Sum</w:t>
      </w:r>
      <w:r>
        <w:rPr>
          <w:spacing w:val="-17"/>
          <w:sz w:val="26"/>
        </w:rPr>
        <w:t xml:space="preserve"> </w:t>
      </w:r>
      <w:r>
        <w:rPr>
          <w:sz w:val="26"/>
        </w:rPr>
        <w:t>=</w:t>
      </w:r>
      <w:r>
        <w:rPr>
          <w:spacing w:val="-16"/>
          <w:sz w:val="26"/>
        </w:rPr>
        <w:t xml:space="preserve"> </w:t>
      </w:r>
      <w:r>
        <w:rPr>
          <w:sz w:val="26"/>
        </w:rPr>
        <w:t xml:space="preserve">30 </w:t>
      </w:r>
      <w:r>
        <w:rPr>
          <w:spacing w:val="-4"/>
          <w:sz w:val="26"/>
        </w:rPr>
        <w:t>17.</w:t>
      </w:r>
      <w:r>
        <w:rPr>
          <w:b/>
          <w:spacing w:val="-4"/>
          <w:sz w:val="26"/>
        </w:rPr>
        <w:t>}</w:t>
      </w:r>
    </w:p>
    <w:p>
      <w:pPr>
        <w:pStyle w:val="6"/>
        <w:spacing w:before="232"/>
        <w:ind w:left="68" w:right="505"/>
        <w:jc w:val="both"/>
      </w:pPr>
      <w:r>
        <w:rPr>
          <w:b/>
          <w:color w:val="FF00FF"/>
        </w:rPr>
        <w:t xml:space="preserve">Note: </w:t>
      </w:r>
      <w:r>
        <w:t xml:space="preserve">After executing statement 12, the values 10 and 20 which are read from the keyboard are copied into memory locations identified by </w:t>
      </w:r>
      <w:r>
        <w:rPr>
          <w:i/>
        </w:rPr>
        <w:t xml:space="preserve">a </w:t>
      </w:r>
      <w:r>
        <w:t xml:space="preserve">and </w:t>
      </w:r>
      <w:r>
        <w:rPr>
          <w:i/>
        </w:rPr>
        <w:t>b</w:t>
      </w:r>
      <w:r>
        <w:t xml:space="preserve">. Then those values are accessed using pointer variables </w:t>
      </w:r>
      <w:r>
        <w:rPr>
          <w:i/>
        </w:rPr>
        <w:t xml:space="preserve">pa </w:t>
      </w:r>
      <w:r>
        <w:t xml:space="preserve">and </w:t>
      </w:r>
      <w:r>
        <w:rPr>
          <w:i/>
        </w:rPr>
        <w:t>pb</w:t>
      </w:r>
      <w:r>
        <w:t xml:space="preserve">, added and result is stored in the variable </w:t>
      </w:r>
      <w:r>
        <w:rPr>
          <w:i/>
        </w:rPr>
        <w:t>sum</w:t>
      </w:r>
      <w:r>
        <w:t>.</w:t>
      </w:r>
    </w:p>
    <w:p>
      <w:pPr>
        <w:spacing w:before="213"/>
        <w:ind w:left="68" w:right="0" w:firstLine="0"/>
        <w:jc w:val="both"/>
        <w:rPr>
          <w:sz w:val="26"/>
        </w:rPr>
      </w:pPr>
      <w:r>
        <w:rPr>
          <w:b/>
          <w:color w:val="FF00FF"/>
          <w:sz w:val="25"/>
        </w:rPr>
        <w:t>Note:</w:t>
      </w:r>
      <w:r>
        <w:rPr>
          <w:b/>
          <w:color w:val="FF00FF"/>
          <w:spacing w:val="-4"/>
          <w:sz w:val="25"/>
        </w:rPr>
        <w:t xml:space="preserve"> </w:t>
      </w:r>
      <w:r>
        <w:rPr>
          <w:sz w:val="25"/>
        </w:rPr>
        <w:t>In</w:t>
      </w:r>
      <w:r>
        <w:rPr>
          <w:spacing w:val="-4"/>
          <w:sz w:val="25"/>
        </w:rPr>
        <w:t xml:space="preserve"> </w:t>
      </w:r>
      <w:r>
        <w:rPr>
          <w:sz w:val="25"/>
        </w:rPr>
        <w:t>the</w:t>
      </w:r>
      <w:r>
        <w:rPr>
          <w:spacing w:val="-4"/>
          <w:sz w:val="25"/>
        </w:rPr>
        <w:t xml:space="preserve"> </w:t>
      </w:r>
      <w:r>
        <w:rPr>
          <w:sz w:val="25"/>
        </w:rPr>
        <w:t>statement</w:t>
      </w:r>
      <w:r>
        <w:rPr>
          <w:spacing w:val="-4"/>
          <w:sz w:val="25"/>
        </w:rPr>
        <w:t xml:space="preserve"> </w:t>
      </w:r>
      <w:r>
        <w:rPr>
          <w:sz w:val="25"/>
        </w:rPr>
        <w:t>in</w:t>
      </w:r>
      <w:r>
        <w:rPr>
          <w:spacing w:val="-4"/>
          <w:sz w:val="25"/>
        </w:rPr>
        <w:t xml:space="preserve"> </w:t>
      </w:r>
      <w:r>
        <w:rPr>
          <w:sz w:val="25"/>
        </w:rPr>
        <w:t>line</w:t>
      </w:r>
      <w:r>
        <w:rPr>
          <w:spacing w:val="-4"/>
          <w:sz w:val="25"/>
        </w:rPr>
        <w:t xml:space="preserve"> </w:t>
      </w:r>
      <w:r>
        <w:rPr>
          <w:sz w:val="25"/>
        </w:rPr>
        <w:t>12</w:t>
      </w:r>
      <w:r>
        <w:rPr>
          <w:spacing w:val="-4"/>
          <w:sz w:val="25"/>
        </w:rPr>
        <w:t xml:space="preserve"> </w:t>
      </w:r>
      <w:r>
        <w:rPr>
          <w:sz w:val="25"/>
        </w:rPr>
        <w:t>i.e.,</w:t>
      </w:r>
      <w:r>
        <w:rPr>
          <w:spacing w:val="54"/>
          <w:sz w:val="25"/>
        </w:rPr>
        <w:t xml:space="preserve"> </w:t>
      </w:r>
      <w:r>
        <w:rPr>
          <w:b/>
          <w:sz w:val="26"/>
        </w:rPr>
        <w:t>scanf</w:t>
      </w:r>
      <w:r>
        <w:rPr>
          <w:sz w:val="26"/>
        </w:rPr>
        <w:t>(“%d</w:t>
      </w:r>
      <w:r>
        <w:rPr>
          <w:spacing w:val="-4"/>
          <w:sz w:val="26"/>
        </w:rPr>
        <w:t xml:space="preserve"> </w:t>
      </w:r>
      <w:r>
        <w:rPr>
          <w:sz w:val="26"/>
        </w:rPr>
        <w:t>%d”,</w:t>
      </w:r>
      <w:r>
        <w:rPr>
          <w:spacing w:val="-5"/>
          <w:sz w:val="26"/>
        </w:rPr>
        <w:t xml:space="preserve"> </w:t>
      </w:r>
      <w:r>
        <w:rPr>
          <w:b/>
          <w:sz w:val="26"/>
        </w:rPr>
        <w:t>&amp;a,</w:t>
      </w:r>
      <w:r>
        <w:rPr>
          <w:b/>
          <w:spacing w:val="56"/>
          <w:sz w:val="26"/>
        </w:rPr>
        <w:t xml:space="preserve"> </w:t>
      </w:r>
      <w:r>
        <w:rPr>
          <w:b/>
          <w:sz w:val="26"/>
        </w:rPr>
        <w:t>&amp;b</w:t>
      </w:r>
      <w:r>
        <w:rPr>
          <w:b/>
          <w:spacing w:val="-4"/>
          <w:sz w:val="26"/>
        </w:rPr>
        <w:t xml:space="preserve"> </w:t>
      </w:r>
      <w:r>
        <w:rPr>
          <w:spacing w:val="-5"/>
          <w:sz w:val="26"/>
        </w:rPr>
        <w:t>);</w:t>
      </w:r>
    </w:p>
    <w:p>
      <w:pPr>
        <w:pStyle w:val="6"/>
        <w:spacing w:before="109"/>
        <w:ind w:left="68" w:right="504"/>
        <w:jc w:val="both"/>
      </w:pPr>
      <w:r>
        <w:t xml:space="preserve">we are using &amp;a and &amp;b. In line 9 and 10, &amp;a and &amp;b are already copied into pointer variables </w:t>
      </w:r>
      <w:r>
        <w:rPr>
          <w:i/>
        </w:rPr>
        <w:t xml:space="preserve">pa </w:t>
      </w:r>
      <w:r>
        <w:t xml:space="preserve">and </w:t>
      </w:r>
      <w:r>
        <w:rPr>
          <w:i/>
        </w:rPr>
        <w:t>pb</w:t>
      </w:r>
      <w:r>
        <w:t xml:space="preserve">. So, in place of &amp;a and &amp;b, we can use the pointer variables </w:t>
      </w:r>
      <w:r>
        <w:rPr>
          <w:i/>
        </w:rPr>
        <w:t xml:space="preserve">pa </w:t>
      </w:r>
      <w:r>
        <w:t xml:space="preserve">and </w:t>
      </w:r>
      <w:r>
        <w:rPr>
          <w:i/>
        </w:rPr>
        <w:t xml:space="preserve">pb </w:t>
      </w:r>
      <w:r>
        <w:t>as shown below:</w:t>
      </w:r>
    </w:p>
    <w:p>
      <w:pPr>
        <w:tabs>
          <w:tab w:val="left" w:pos="3876"/>
        </w:tabs>
        <w:spacing w:before="170"/>
        <w:ind w:left="850" w:right="0" w:firstLine="0"/>
        <w:jc w:val="left"/>
        <w:rPr>
          <w:sz w:val="26"/>
        </w:rPr>
      </w:pPr>
      <w:r>
        <w:rPr>
          <w:b/>
          <w:sz w:val="26"/>
        </w:rPr>
        <w:t>scanf</w:t>
      </w:r>
      <w:r>
        <w:rPr>
          <w:sz w:val="26"/>
        </w:rPr>
        <w:t>(“%d</w:t>
      </w:r>
      <w:r>
        <w:rPr>
          <w:spacing w:val="-5"/>
          <w:sz w:val="26"/>
        </w:rPr>
        <w:t xml:space="preserve"> </w:t>
      </w:r>
      <w:r>
        <w:rPr>
          <w:sz w:val="26"/>
        </w:rPr>
        <w:t>%d”,</w:t>
      </w:r>
      <w:r>
        <w:rPr>
          <w:spacing w:val="-6"/>
          <w:sz w:val="26"/>
        </w:rPr>
        <w:t xml:space="preserve"> </w:t>
      </w:r>
      <w:r>
        <w:rPr>
          <w:b/>
          <w:sz w:val="26"/>
        </w:rPr>
        <w:t>pa,</w:t>
      </w:r>
      <w:r>
        <w:rPr>
          <w:b/>
          <w:spacing w:val="56"/>
          <w:sz w:val="26"/>
        </w:rPr>
        <w:t xml:space="preserve"> </w:t>
      </w:r>
      <w:r>
        <w:rPr>
          <w:b/>
          <w:sz w:val="26"/>
        </w:rPr>
        <w:t>pb</w:t>
      </w:r>
      <w:r>
        <w:rPr>
          <w:b/>
          <w:spacing w:val="-4"/>
          <w:sz w:val="26"/>
        </w:rPr>
        <w:t xml:space="preserve"> </w:t>
      </w:r>
      <w:r>
        <w:rPr>
          <w:spacing w:val="-5"/>
          <w:sz w:val="26"/>
        </w:rPr>
        <w:t>);</w:t>
      </w:r>
      <w:r>
        <w:rPr>
          <w:sz w:val="26"/>
        </w:rPr>
        <w:tab/>
      </w:r>
      <w:r>
        <w:rPr>
          <w:color w:val="FF00FF"/>
          <w:sz w:val="26"/>
        </w:rPr>
        <w:t>/*</w:t>
      </w:r>
      <w:r>
        <w:rPr>
          <w:color w:val="FF00FF"/>
          <w:spacing w:val="-5"/>
          <w:sz w:val="26"/>
        </w:rPr>
        <w:t xml:space="preserve"> </w:t>
      </w:r>
      <w:r>
        <w:rPr>
          <w:color w:val="FF00FF"/>
          <w:sz w:val="26"/>
        </w:rPr>
        <w:t>Since</w:t>
      </w:r>
      <w:r>
        <w:rPr>
          <w:color w:val="FF00FF"/>
          <w:spacing w:val="-5"/>
          <w:sz w:val="26"/>
        </w:rPr>
        <w:t xml:space="preserve"> </w:t>
      </w:r>
      <w:r>
        <w:rPr>
          <w:color w:val="FF00FF"/>
          <w:sz w:val="26"/>
        </w:rPr>
        <w:t>pa</w:t>
      </w:r>
      <w:r>
        <w:rPr>
          <w:color w:val="FF00FF"/>
          <w:spacing w:val="-4"/>
          <w:sz w:val="26"/>
        </w:rPr>
        <w:t xml:space="preserve"> </w:t>
      </w:r>
      <w:r>
        <w:rPr>
          <w:color w:val="FF00FF"/>
          <w:sz w:val="26"/>
        </w:rPr>
        <w:t>contains</w:t>
      </w:r>
      <w:r>
        <w:rPr>
          <w:color w:val="FF00FF"/>
          <w:spacing w:val="-5"/>
          <w:sz w:val="26"/>
        </w:rPr>
        <w:t xml:space="preserve"> </w:t>
      </w:r>
      <w:r>
        <w:rPr>
          <w:color w:val="FF00FF"/>
          <w:sz w:val="26"/>
        </w:rPr>
        <w:t>&amp;a,</w:t>
      </w:r>
      <w:r>
        <w:rPr>
          <w:color w:val="FF00FF"/>
          <w:spacing w:val="-5"/>
          <w:sz w:val="26"/>
        </w:rPr>
        <w:t xml:space="preserve"> </w:t>
      </w:r>
      <w:r>
        <w:rPr>
          <w:color w:val="FF00FF"/>
          <w:sz w:val="26"/>
        </w:rPr>
        <w:t>pb</w:t>
      </w:r>
      <w:r>
        <w:rPr>
          <w:color w:val="FF00FF"/>
          <w:spacing w:val="-4"/>
          <w:sz w:val="26"/>
        </w:rPr>
        <w:t xml:space="preserve"> </w:t>
      </w:r>
      <w:r>
        <w:rPr>
          <w:color w:val="FF00FF"/>
          <w:sz w:val="26"/>
        </w:rPr>
        <w:t>contains</w:t>
      </w:r>
      <w:r>
        <w:rPr>
          <w:color w:val="FF00FF"/>
          <w:spacing w:val="-5"/>
          <w:sz w:val="26"/>
        </w:rPr>
        <w:t xml:space="preserve"> </w:t>
      </w:r>
      <w:r>
        <w:rPr>
          <w:color w:val="FF00FF"/>
          <w:sz w:val="26"/>
        </w:rPr>
        <w:t>&amp;b</w:t>
      </w:r>
      <w:r>
        <w:rPr>
          <w:color w:val="FF00FF"/>
          <w:spacing w:val="-5"/>
          <w:sz w:val="26"/>
        </w:rPr>
        <w:t xml:space="preserve"> */</w:t>
      </w:r>
    </w:p>
    <w:p>
      <w:pPr>
        <w:pStyle w:val="6"/>
        <w:spacing w:before="224"/>
        <w:ind w:left="68" w:right="507"/>
        <w:jc w:val="both"/>
      </w:pPr>
      <w:r>
        <w:rPr>
          <w:b/>
          <w:color w:val="FF00FF"/>
        </w:rPr>
        <w:t xml:space="preserve">Note: </w:t>
      </w:r>
      <w:r>
        <w:t xml:space="preserve">there is no need of writing &amp;pa and &amp;pb, since </w:t>
      </w:r>
      <w:r>
        <w:rPr>
          <w:i/>
        </w:rPr>
        <w:t xml:space="preserve">pa </w:t>
      </w:r>
      <w:r>
        <w:t xml:space="preserve">and </w:t>
      </w:r>
      <w:r>
        <w:rPr>
          <w:i/>
        </w:rPr>
        <w:t xml:space="preserve">pb </w:t>
      </w:r>
      <w:r>
        <w:t xml:space="preserve">already contains the </w:t>
      </w:r>
      <w:r>
        <w:rPr>
          <w:spacing w:val="-2"/>
        </w:rPr>
        <w:t>addresses.</w:t>
      </w:r>
    </w:p>
    <w:p>
      <w:pPr>
        <w:pStyle w:val="2"/>
        <w:numPr>
          <w:ilvl w:val="1"/>
          <w:numId w:val="19"/>
        </w:numPr>
        <w:tabs>
          <w:tab w:val="left" w:pos="647"/>
        </w:tabs>
        <w:spacing w:before="270" w:after="0" w:line="240" w:lineRule="auto"/>
        <w:ind w:left="647" w:right="0" w:hanging="579"/>
        <w:jc w:val="left"/>
      </w:pPr>
      <w:r>
        <w:rPr>
          <w:color w:val="FF00FF"/>
        </w:rPr>
        <w:t>Pointers</w:t>
      </w:r>
      <w:r>
        <w:rPr>
          <w:color w:val="FF00FF"/>
          <w:spacing w:val="16"/>
        </w:rPr>
        <w:t xml:space="preserve"> </w:t>
      </w:r>
      <w:r>
        <w:rPr>
          <w:color w:val="FF00FF"/>
        </w:rPr>
        <w:t>are</w:t>
      </w:r>
      <w:r>
        <w:rPr>
          <w:color w:val="FF00FF"/>
          <w:spacing w:val="18"/>
        </w:rPr>
        <w:t xml:space="preserve"> </w:t>
      </w:r>
      <w:r>
        <w:rPr>
          <w:color w:val="FF00FF"/>
          <w:spacing w:val="-2"/>
        </w:rPr>
        <w:t>flexible</w:t>
      </w:r>
    </w:p>
    <w:p>
      <w:pPr>
        <w:pStyle w:val="6"/>
        <w:spacing w:before="143"/>
        <w:ind w:left="68" w:right="152"/>
      </w:pPr>
      <w:r>
        <w:t>The</w:t>
      </w:r>
      <w:r>
        <w:rPr>
          <w:spacing w:val="40"/>
        </w:rPr>
        <w:t xml:space="preserve"> </w:t>
      </w:r>
      <w:r>
        <w:t>pointers</w:t>
      </w:r>
      <w:r>
        <w:rPr>
          <w:spacing w:val="40"/>
        </w:rPr>
        <w:t xml:space="preserve"> </w:t>
      </w:r>
      <w:r>
        <w:t>are</w:t>
      </w:r>
      <w:r>
        <w:rPr>
          <w:spacing w:val="40"/>
        </w:rPr>
        <w:t xml:space="preserve"> </w:t>
      </w:r>
      <w:r>
        <w:t>very</w:t>
      </w:r>
      <w:r>
        <w:rPr>
          <w:spacing w:val="40"/>
        </w:rPr>
        <w:t xml:space="preserve"> </w:t>
      </w:r>
      <w:r>
        <w:t>flexible</w:t>
      </w:r>
      <w:r>
        <w:rPr>
          <w:spacing w:val="40"/>
        </w:rPr>
        <w:t xml:space="preserve"> </w:t>
      </w:r>
      <w:r>
        <w:t>and</w:t>
      </w:r>
      <w:r>
        <w:rPr>
          <w:spacing w:val="40"/>
        </w:rPr>
        <w:t xml:space="preserve"> </w:t>
      </w:r>
      <w:r>
        <w:t>can</w:t>
      </w:r>
      <w:r>
        <w:rPr>
          <w:spacing w:val="40"/>
        </w:rPr>
        <w:t xml:space="preserve"> </w:t>
      </w:r>
      <w:r>
        <w:t>be</w:t>
      </w:r>
      <w:r>
        <w:rPr>
          <w:spacing w:val="40"/>
        </w:rPr>
        <w:t xml:space="preserve"> </w:t>
      </w:r>
      <w:r>
        <w:t>used</w:t>
      </w:r>
      <w:r>
        <w:rPr>
          <w:spacing w:val="40"/>
        </w:rPr>
        <w:t xml:space="preserve"> </w:t>
      </w:r>
      <w:r>
        <w:t>in</w:t>
      </w:r>
      <w:r>
        <w:rPr>
          <w:spacing w:val="40"/>
        </w:rPr>
        <w:t xml:space="preserve"> </w:t>
      </w:r>
      <w:r>
        <w:t>variety</w:t>
      </w:r>
      <w:r>
        <w:rPr>
          <w:spacing w:val="40"/>
        </w:rPr>
        <w:t xml:space="preserve"> </w:t>
      </w:r>
      <w:r>
        <w:t>of</w:t>
      </w:r>
      <w:r>
        <w:rPr>
          <w:spacing w:val="40"/>
        </w:rPr>
        <w:t xml:space="preserve"> </w:t>
      </w:r>
      <w:r>
        <w:t>situations</w:t>
      </w:r>
      <w:r>
        <w:rPr>
          <w:spacing w:val="40"/>
        </w:rPr>
        <w:t xml:space="preserve"> </w:t>
      </w:r>
      <w:r>
        <w:t>as</w:t>
      </w:r>
      <w:r>
        <w:rPr>
          <w:spacing w:val="40"/>
        </w:rPr>
        <w:t xml:space="preserve"> </w:t>
      </w:r>
      <w:r>
        <w:t xml:space="preserve">shown </w:t>
      </w:r>
      <w:r>
        <w:rPr>
          <w:spacing w:val="-2"/>
        </w:rPr>
        <w:t>below:</w:t>
      </w:r>
    </w:p>
    <w:p>
      <w:pPr>
        <w:pStyle w:val="8"/>
        <w:numPr>
          <w:ilvl w:val="0"/>
          <w:numId w:val="20"/>
        </w:numPr>
        <w:tabs>
          <w:tab w:val="left" w:pos="427"/>
        </w:tabs>
        <w:spacing w:before="0" w:after="0" w:line="304" w:lineRule="exact"/>
        <w:ind w:left="427" w:right="0" w:hanging="359"/>
        <w:jc w:val="left"/>
        <w:rPr>
          <w:sz w:val="25"/>
        </w:rPr>
      </w:pPr>
      <w:r>
        <w:rPr>
          <w:sz w:val="25"/>
        </w:rPr>
        <w:t>A</w:t>
      </w:r>
      <w:r>
        <w:rPr>
          <w:spacing w:val="-6"/>
          <w:sz w:val="25"/>
        </w:rPr>
        <w:t xml:space="preserve"> </w:t>
      </w:r>
      <w:r>
        <w:rPr>
          <w:sz w:val="25"/>
        </w:rPr>
        <w:t>pointer</w:t>
      </w:r>
      <w:r>
        <w:rPr>
          <w:spacing w:val="-6"/>
          <w:sz w:val="25"/>
        </w:rPr>
        <w:t xml:space="preserve"> </w:t>
      </w:r>
      <w:r>
        <w:rPr>
          <w:sz w:val="25"/>
        </w:rPr>
        <w:t>can</w:t>
      </w:r>
      <w:r>
        <w:rPr>
          <w:spacing w:val="-5"/>
          <w:sz w:val="25"/>
        </w:rPr>
        <w:t xml:space="preserve"> </w:t>
      </w:r>
      <w:r>
        <w:rPr>
          <w:sz w:val="25"/>
        </w:rPr>
        <w:t>point</w:t>
      </w:r>
      <w:r>
        <w:rPr>
          <w:spacing w:val="-5"/>
          <w:sz w:val="25"/>
        </w:rPr>
        <w:t xml:space="preserve"> </w:t>
      </w:r>
      <w:r>
        <w:rPr>
          <w:sz w:val="25"/>
        </w:rPr>
        <w:t>to</w:t>
      </w:r>
      <w:r>
        <w:rPr>
          <w:spacing w:val="-5"/>
          <w:sz w:val="25"/>
        </w:rPr>
        <w:t xml:space="preserve"> </w:t>
      </w:r>
      <w:r>
        <w:rPr>
          <w:sz w:val="25"/>
        </w:rPr>
        <w:t>different</w:t>
      </w:r>
      <w:r>
        <w:rPr>
          <w:spacing w:val="-6"/>
          <w:sz w:val="25"/>
        </w:rPr>
        <w:t xml:space="preserve"> </w:t>
      </w:r>
      <w:r>
        <w:rPr>
          <w:sz w:val="25"/>
        </w:rPr>
        <w:t>memory</w:t>
      </w:r>
      <w:r>
        <w:rPr>
          <w:spacing w:val="-5"/>
          <w:sz w:val="25"/>
        </w:rPr>
        <w:t xml:space="preserve"> </w:t>
      </w:r>
      <w:r>
        <w:rPr>
          <w:spacing w:val="-2"/>
          <w:sz w:val="25"/>
        </w:rPr>
        <w:t>locations</w:t>
      </w:r>
    </w:p>
    <w:p>
      <w:pPr>
        <w:pStyle w:val="8"/>
        <w:numPr>
          <w:ilvl w:val="0"/>
          <w:numId w:val="20"/>
        </w:numPr>
        <w:tabs>
          <w:tab w:val="left" w:pos="427"/>
        </w:tabs>
        <w:spacing w:before="1" w:after="0" w:line="240" w:lineRule="auto"/>
        <w:ind w:left="427" w:right="0" w:hanging="359"/>
        <w:jc w:val="left"/>
        <w:rPr>
          <w:sz w:val="25"/>
        </w:rPr>
      </w:pPr>
      <w:r>
        <w:rPr>
          <w:sz w:val="25"/>
        </w:rPr>
        <w:t>Two</w:t>
      </w:r>
      <w:r>
        <w:rPr>
          <w:spacing w:val="-5"/>
          <w:sz w:val="25"/>
        </w:rPr>
        <w:t xml:space="preserve"> </w:t>
      </w:r>
      <w:r>
        <w:rPr>
          <w:sz w:val="25"/>
        </w:rPr>
        <w:t>or</w:t>
      </w:r>
      <w:r>
        <w:rPr>
          <w:spacing w:val="-6"/>
          <w:sz w:val="25"/>
        </w:rPr>
        <w:t xml:space="preserve"> </w:t>
      </w:r>
      <w:r>
        <w:rPr>
          <w:sz w:val="25"/>
        </w:rPr>
        <w:t>more</w:t>
      </w:r>
      <w:r>
        <w:rPr>
          <w:spacing w:val="-5"/>
          <w:sz w:val="25"/>
        </w:rPr>
        <w:t xml:space="preserve"> </w:t>
      </w:r>
      <w:r>
        <w:rPr>
          <w:sz w:val="25"/>
        </w:rPr>
        <w:t>pointers</w:t>
      </w:r>
      <w:r>
        <w:rPr>
          <w:spacing w:val="-5"/>
          <w:sz w:val="25"/>
        </w:rPr>
        <w:t xml:space="preserve"> </w:t>
      </w:r>
      <w:r>
        <w:rPr>
          <w:sz w:val="25"/>
        </w:rPr>
        <w:t>can</w:t>
      </w:r>
      <w:r>
        <w:rPr>
          <w:spacing w:val="-5"/>
          <w:sz w:val="25"/>
        </w:rPr>
        <w:t xml:space="preserve"> </w:t>
      </w:r>
      <w:r>
        <w:rPr>
          <w:sz w:val="25"/>
        </w:rPr>
        <w:t>point</w:t>
      </w:r>
      <w:r>
        <w:rPr>
          <w:spacing w:val="-6"/>
          <w:sz w:val="25"/>
        </w:rPr>
        <w:t xml:space="preserve"> </w:t>
      </w:r>
      <w:r>
        <w:rPr>
          <w:sz w:val="25"/>
        </w:rPr>
        <w:t>to</w:t>
      </w:r>
      <w:r>
        <w:rPr>
          <w:spacing w:val="-5"/>
          <w:sz w:val="25"/>
        </w:rPr>
        <w:t xml:space="preserve"> </w:t>
      </w:r>
      <w:r>
        <w:rPr>
          <w:sz w:val="25"/>
        </w:rPr>
        <w:t>same</w:t>
      </w:r>
      <w:r>
        <w:rPr>
          <w:spacing w:val="-4"/>
          <w:sz w:val="25"/>
        </w:rPr>
        <w:t xml:space="preserve"> </w:t>
      </w:r>
      <w:r>
        <w:rPr>
          <w:sz w:val="25"/>
        </w:rPr>
        <w:t>memory</w:t>
      </w:r>
      <w:r>
        <w:rPr>
          <w:spacing w:val="-5"/>
          <w:sz w:val="25"/>
        </w:rPr>
        <w:t xml:space="preserve"> </w:t>
      </w:r>
      <w:r>
        <w:rPr>
          <w:spacing w:val="-2"/>
          <w:sz w:val="25"/>
        </w:rPr>
        <w:t>location</w:t>
      </w:r>
    </w:p>
    <w:p>
      <w:pPr>
        <w:pStyle w:val="8"/>
        <w:spacing w:after="0" w:line="240" w:lineRule="auto"/>
        <w:jc w:val="left"/>
        <w:rPr>
          <w:sz w:val="25"/>
        </w:rPr>
        <w:sectPr>
          <w:type w:val="continuous"/>
          <w:pgSz w:w="11910" w:h="16840"/>
          <w:pgMar w:top="1420" w:right="1133" w:bottom="280" w:left="1559" w:header="1884" w:footer="0" w:gutter="0"/>
          <w:cols w:space="720" w:num="1"/>
        </w:sectPr>
      </w:pPr>
    </w:p>
    <w:p>
      <w:pPr>
        <w:pStyle w:val="8"/>
        <w:numPr>
          <w:ilvl w:val="0"/>
          <w:numId w:val="20"/>
        </w:numPr>
        <w:tabs>
          <w:tab w:val="left" w:pos="427"/>
        </w:tabs>
        <w:spacing w:before="56" w:after="0" w:line="304" w:lineRule="exact"/>
        <w:ind w:left="427" w:right="0" w:hanging="359"/>
        <w:jc w:val="left"/>
        <w:rPr>
          <w:sz w:val="25"/>
        </w:rPr>
      </w:pPr>
      <w:r>
        <w:rPr>
          <w:sz w:val="25"/>
        </w:rPr>
        <w:t>Altering</w:t>
      </w:r>
      <w:r>
        <w:rPr>
          <w:spacing w:val="-9"/>
          <w:sz w:val="25"/>
        </w:rPr>
        <w:t xml:space="preserve"> </w:t>
      </w:r>
      <w:r>
        <w:rPr>
          <w:sz w:val="25"/>
        </w:rPr>
        <w:t>functional</w:t>
      </w:r>
      <w:r>
        <w:rPr>
          <w:spacing w:val="-8"/>
          <w:sz w:val="25"/>
        </w:rPr>
        <w:t xml:space="preserve"> </w:t>
      </w:r>
      <w:r>
        <w:rPr>
          <w:sz w:val="25"/>
        </w:rPr>
        <w:t>arguments</w:t>
      </w:r>
      <w:r>
        <w:rPr>
          <w:spacing w:val="-9"/>
          <w:sz w:val="25"/>
        </w:rPr>
        <w:t xml:space="preserve"> </w:t>
      </w:r>
      <w:r>
        <w:rPr>
          <w:sz w:val="25"/>
        </w:rPr>
        <w:t>using</w:t>
      </w:r>
      <w:r>
        <w:rPr>
          <w:spacing w:val="-8"/>
          <w:sz w:val="25"/>
        </w:rPr>
        <w:t xml:space="preserve"> </w:t>
      </w:r>
      <w:r>
        <w:rPr>
          <w:sz w:val="25"/>
        </w:rPr>
        <w:t>pointers</w:t>
      </w:r>
      <w:r>
        <w:rPr>
          <w:spacing w:val="-9"/>
          <w:sz w:val="25"/>
        </w:rPr>
        <w:t xml:space="preserve"> </w:t>
      </w:r>
      <w:r>
        <w:rPr>
          <w:sz w:val="25"/>
        </w:rPr>
        <w:t>(Pointers</w:t>
      </w:r>
      <w:r>
        <w:rPr>
          <w:spacing w:val="-8"/>
          <w:sz w:val="25"/>
        </w:rPr>
        <w:t xml:space="preserve"> </w:t>
      </w:r>
      <w:r>
        <w:rPr>
          <w:sz w:val="25"/>
        </w:rPr>
        <w:t>and</w:t>
      </w:r>
      <w:r>
        <w:rPr>
          <w:spacing w:val="-8"/>
          <w:sz w:val="25"/>
        </w:rPr>
        <w:t xml:space="preserve"> </w:t>
      </w:r>
      <w:r>
        <w:rPr>
          <w:sz w:val="25"/>
        </w:rPr>
        <w:t>function</w:t>
      </w:r>
      <w:r>
        <w:rPr>
          <w:spacing w:val="-8"/>
          <w:sz w:val="25"/>
        </w:rPr>
        <w:t xml:space="preserve"> </w:t>
      </w:r>
      <w:r>
        <w:rPr>
          <w:spacing w:val="-2"/>
          <w:sz w:val="25"/>
        </w:rPr>
        <w:t>arguments)</w:t>
      </w:r>
    </w:p>
    <w:p>
      <w:pPr>
        <w:pStyle w:val="8"/>
        <w:numPr>
          <w:ilvl w:val="0"/>
          <w:numId w:val="20"/>
        </w:numPr>
        <w:tabs>
          <w:tab w:val="left" w:pos="427"/>
        </w:tabs>
        <w:spacing w:before="0" w:after="0" w:line="304" w:lineRule="exact"/>
        <w:ind w:left="427" w:right="0" w:hanging="359"/>
        <w:jc w:val="left"/>
        <w:rPr>
          <w:sz w:val="25"/>
        </w:rPr>
      </w:pPr>
      <w:r>
        <w:rPr>
          <w:sz w:val="25"/>
        </w:rPr>
        <w:t>Functions</w:t>
      </w:r>
      <w:r>
        <w:rPr>
          <w:spacing w:val="-10"/>
          <w:sz w:val="25"/>
        </w:rPr>
        <w:t xml:space="preserve"> </w:t>
      </w:r>
      <w:r>
        <w:rPr>
          <w:sz w:val="25"/>
        </w:rPr>
        <w:t>returning</w:t>
      </w:r>
      <w:r>
        <w:rPr>
          <w:spacing w:val="-10"/>
          <w:sz w:val="25"/>
        </w:rPr>
        <w:t xml:space="preserve"> </w:t>
      </w:r>
      <w:r>
        <w:rPr>
          <w:spacing w:val="-2"/>
          <w:sz w:val="25"/>
        </w:rPr>
        <w:t>pointers</w:t>
      </w:r>
    </w:p>
    <w:p>
      <w:pPr>
        <w:pStyle w:val="8"/>
        <w:numPr>
          <w:ilvl w:val="0"/>
          <w:numId w:val="20"/>
        </w:numPr>
        <w:tabs>
          <w:tab w:val="left" w:pos="427"/>
        </w:tabs>
        <w:spacing w:before="1" w:after="0" w:line="304" w:lineRule="exact"/>
        <w:ind w:left="427" w:right="0" w:hanging="359"/>
        <w:jc w:val="left"/>
        <w:rPr>
          <w:sz w:val="25"/>
        </w:rPr>
      </w:pPr>
      <w:r>
        <w:rPr>
          <w:sz w:val="25"/>
        </w:rPr>
        <w:t>Pointers</w:t>
      </w:r>
      <w:r>
        <w:rPr>
          <w:spacing w:val="-6"/>
          <w:sz w:val="25"/>
        </w:rPr>
        <w:t xml:space="preserve"> </w:t>
      </w:r>
      <w:r>
        <w:rPr>
          <w:sz w:val="25"/>
        </w:rPr>
        <w:t>to</w:t>
      </w:r>
      <w:r>
        <w:rPr>
          <w:spacing w:val="-5"/>
          <w:sz w:val="25"/>
        </w:rPr>
        <w:t xml:space="preserve"> </w:t>
      </w:r>
      <w:r>
        <w:rPr>
          <w:spacing w:val="-2"/>
          <w:sz w:val="25"/>
        </w:rPr>
        <w:t>pointers</w:t>
      </w:r>
    </w:p>
    <w:p>
      <w:pPr>
        <w:pStyle w:val="8"/>
        <w:numPr>
          <w:ilvl w:val="0"/>
          <w:numId w:val="20"/>
        </w:numPr>
        <w:tabs>
          <w:tab w:val="left" w:pos="427"/>
        </w:tabs>
        <w:spacing w:before="0" w:after="0" w:line="304" w:lineRule="exact"/>
        <w:ind w:left="427" w:right="0" w:hanging="359"/>
        <w:jc w:val="left"/>
        <w:rPr>
          <w:sz w:val="25"/>
        </w:rPr>
      </w:pPr>
      <w:r>
        <w:rPr>
          <w:sz w:val="25"/>
        </w:rPr>
        <w:t>Arrays</w:t>
      </w:r>
      <w:r>
        <w:rPr>
          <w:spacing w:val="-7"/>
          <w:sz w:val="25"/>
        </w:rPr>
        <w:t xml:space="preserve"> </w:t>
      </w:r>
      <w:r>
        <w:rPr>
          <w:sz w:val="25"/>
        </w:rPr>
        <w:t>and</w:t>
      </w:r>
      <w:r>
        <w:rPr>
          <w:spacing w:val="-5"/>
          <w:sz w:val="25"/>
        </w:rPr>
        <w:t xml:space="preserve"> </w:t>
      </w:r>
      <w:r>
        <w:rPr>
          <w:spacing w:val="-2"/>
          <w:sz w:val="25"/>
        </w:rPr>
        <w:t>pointers</w:t>
      </w:r>
    </w:p>
    <w:p>
      <w:pPr>
        <w:pStyle w:val="8"/>
        <w:numPr>
          <w:ilvl w:val="0"/>
          <w:numId w:val="20"/>
        </w:numPr>
        <w:tabs>
          <w:tab w:val="left" w:pos="427"/>
        </w:tabs>
        <w:spacing w:before="1" w:after="0" w:line="240" w:lineRule="auto"/>
        <w:ind w:left="427" w:right="0" w:hanging="359"/>
        <w:jc w:val="left"/>
        <w:rPr>
          <w:sz w:val="25"/>
        </w:rPr>
      </w:pPr>
      <w:r>
        <w:rPr>
          <w:sz w:val="25"/>
        </w:rPr>
        <w:t>Pointer</w:t>
      </w:r>
      <w:r>
        <w:rPr>
          <w:spacing w:val="-6"/>
          <w:sz w:val="25"/>
        </w:rPr>
        <w:t xml:space="preserve"> </w:t>
      </w:r>
      <w:r>
        <w:rPr>
          <w:sz w:val="25"/>
        </w:rPr>
        <w:t>can</w:t>
      </w:r>
      <w:r>
        <w:rPr>
          <w:spacing w:val="-5"/>
          <w:sz w:val="25"/>
        </w:rPr>
        <w:t xml:space="preserve"> </w:t>
      </w:r>
      <w:r>
        <w:rPr>
          <w:sz w:val="25"/>
        </w:rPr>
        <w:t>point</w:t>
      </w:r>
      <w:r>
        <w:rPr>
          <w:spacing w:val="-6"/>
          <w:sz w:val="25"/>
        </w:rPr>
        <w:t xml:space="preserve"> </w:t>
      </w:r>
      <w:r>
        <w:rPr>
          <w:sz w:val="25"/>
        </w:rPr>
        <w:t>to</w:t>
      </w:r>
      <w:r>
        <w:rPr>
          <w:spacing w:val="-6"/>
          <w:sz w:val="25"/>
        </w:rPr>
        <w:t xml:space="preserve"> </w:t>
      </w:r>
      <w:r>
        <w:rPr>
          <w:sz w:val="25"/>
        </w:rPr>
        <w:t>a</w:t>
      </w:r>
      <w:r>
        <w:rPr>
          <w:spacing w:val="-5"/>
          <w:sz w:val="25"/>
        </w:rPr>
        <w:t xml:space="preserve"> </w:t>
      </w:r>
      <w:r>
        <w:rPr>
          <w:sz w:val="25"/>
        </w:rPr>
        <w:t>single</w:t>
      </w:r>
      <w:r>
        <w:rPr>
          <w:spacing w:val="-5"/>
          <w:sz w:val="25"/>
        </w:rPr>
        <w:t xml:space="preserve"> </w:t>
      </w:r>
      <w:r>
        <w:rPr>
          <w:sz w:val="25"/>
        </w:rPr>
        <w:t>dimensional</w:t>
      </w:r>
      <w:r>
        <w:rPr>
          <w:spacing w:val="-7"/>
          <w:sz w:val="25"/>
        </w:rPr>
        <w:t xml:space="preserve"> </w:t>
      </w:r>
      <w:r>
        <w:rPr>
          <w:spacing w:val="-2"/>
          <w:sz w:val="25"/>
        </w:rPr>
        <w:t>array</w:t>
      </w:r>
    </w:p>
    <w:p>
      <w:pPr>
        <w:pStyle w:val="8"/>
        <w:numPr>
          <w:ilvl w:val="0"/>
          <w:numId w:val="20"/>
        </w:numPr>
        <w:tabs>
          <w:tab w:val="left" w:pos="427"/>
        </w:tabs>
        <w:spacing w:before="1" w:after="0" w:line="304" w:lineRule="exact"/>
        <w:ind w:left="427" w:right="0" w:hanging="359"/>
        <w:jc w:val="left"/>
        <w:rPr>
          <w:sz w:val="25"/>
        </w:rPr>
      </w:pPr>
      <w:r>
        <w:rPr>
          <w:sz w:val="25"/>
        </w:rPr>
        <w:t>Arrays</w:t>
      </w:r>
      <w:r>
        <w:rPr>
          <w:spacing w:val="-6"/>
          <w:sz w:val="25"/>
        </w:rPr>
        <w:t xml:space="preserve"> </w:t>
      </w:r>
      <w:r>
        <w:rPr>
          <w:sz w:val="25"/>
        </w:rPr>
        <w:t>of</w:t>
      </w:r>
      <w:r>
        <w:rPr>
          <w:spacing w:val="-5"/>
          <w:sz w:val="25"/>
        </w:rPr>
        <w:t xml:space="preserve"> </w:t>
      </w:r>
      <w:r>
        <w:rPr>
          <w:spacing w:val="-2"/>
          <w:sz w:val="25"/>
        </w:rPr>
        <w:t>pointers</w:t>
      </w:r>
    </w:p>
    <w:p>
      <w:pPr>
        <w:pStyle w:val="8"/>
        <w:numPr>
          <w:ilvl w:val="0"/>
          <w:numId w:val="20"/>
        </w:numPr>
        <w:tabs>
          <w:tab w:val="left" w:pos="427"/>
        </w:tabs>
        <w:spacing w:before="0" w:after="0" w:line="304" w:lineRule="exact"/>
        <w:ind w:left="427" w:right="0" w:hanging="359"/>
        <w:jc w:val="left"/>
        <w:rPr>
          <w:sz w:val="25"/>
        </w:rPr>
      </w:pPr>
      <w:r>
        <w:rPr>
          <w:sz w:val="25"/>
        </w:rPr>
        <w:t>Pointer</w:t>
      </w:r>
      <w:r>
        <w:rPr>
          <w:spacing w:val="-4"/>
          <w:sz w:val="25"/>
        </w:rPr>
        <w:t xml:space="preserve"> </w:t>
      </w:r>
      <w:r>
        <w:rPr>
          <w:sz w:val="25"/>
        </w:rPr>
        <w:t>can</w:t>
      </w:r>
      <w:r>
        <w:rPr>
          <w:spacing w:val="-4"/>
          <w:sz w:val="25"/>
        </w:rPr>
        <w:t xml:space="preserve"> </w:t>
      </w:r>
      <w:r>
        <w:rPr>
          <w:sz w:val="25"/>
        </w:rPr>
        <w:t>point</w:t>
      </w:r>
      <w:r>
        <w:rPr>
          <w:spacing w:val="-5"/>
          <w:sz w:val="25"/>
        </w:rPr>
        <w:t xml:space="preserve"> </w:t>
      </w:r>
      <w:r>
        <w:rPr>
          <w:sz w:val="25"/>
        </w:rPr>
        <w:t>to</w:t>
      </w:r>
      <w:r>
        <w:rPr>
          <w:spacing w:val="-4"/>
          <w:sz w:val="25"/>
        </w:rPr>
        <w:t xml:space="preserve"> </w:t>
      </w:r>
      <w:r>
        <w:rPr>
          <w:sz w:val="25"/>
        </w:rPr>
        <w:t>a</w:t>
      </w:r>
      <w:r>
        <w:rPr>
          <w:spacing w:val="-3"/>
          <w:sz w:val="25"/>
        </w:rPr>
        <w:t xml:space="preserve"> </w:t>
      </w:r>
      <w:r>
        <w:rPr>
          <w:spacing w:val="-2"/>
          <w:sz w:val="25"/>
        </w:rPr>
        <w:t>function</w:t>
      </w:r>
    </w:p>
    <w:p>
      <w:pPr>
        <w:pStyle w:val="8"/>
        <w:numPr>
          <w:ilvl w:val="2"/>
          <w:numId w:val="19"/>
        </w:numPr>
        <w:tabs>
          <w:tab w:val="left" w:pos="754"/>
        </w:tabs>
        <w:spacing w:before="148" w:after="0" w:line="240" w:lineRule="auto"/>
        <w:ind w:left="754" w:right="0" w:hanging="686"/>
        <w:jc w:val="left"/>
        <w:rPr>
          <w:b/>
          <w:sz w:val="25"/>
        </w:rPr>
      </w:pPr>
      <w:r>
        <w:rPr>
          <w:b/>
          <w:color w:val="FF00FF"/>
          <w:sz w:val="25"/>
        </w:rPr>
        <w:t>A</w:t>
      </w:r>
      <w:r>
        <w:rPr>
          <w:b/>
          <w:color w:val="FF00FF"/>
          <w:spacing w:val="-7"/>
          <w:sz w:val="25"/>
        </w:rPr>
        <w:t xml:space="preserve"> </w:t>
      </w:r>
      <w:r>
        <w:rPr>
          <w:b/>
          <w:color w:val="FF00FF"/>
          <w:sz w:val="25"/>
        </w:rPr>
        <w:t>pointer</w:t>
      </w:r>
      <w:r>
        <w:rPr>
          <w:b/>
          <w:color w:val="FF00FF"/>
          <w:spacing w:val="-6"/>
          <w:sz w:val="25"/>
        </w:rPr>
        <w:t xml:space="preserve"> </w:t>
      </w:r>
      <w:r>
        <w:rPr>
          <w:b/>
          <w:color w:val="FF00FF"/>
          <w:sz w:val="25"/>
        </w:rPr>
        <w:t>pointing</w:t>
      </w:r>
      <w:r>
        <w:rPr>
          <w:b/>
          <w:color w:val="FF00FF"/>
          <w:spacing w:val="-7"/>
          <w:sz w:val="25"/>
        </w:rPr>
        <w:t xml:space="preserve"> </w:t>
      </w:r>
      <w:r>
        <w:rPr>
          <w:b/>
          <w:color w:val="FF00FF"/>
          <w:sz w:val="25"/>
        </w:rPr>
        <w:t>to</w:t>
      </w:r>
      <w:r>
        <w:rPr>
          <w:b/>
          <w:color w:val="FF00FF"/>
          <w:spacing w:val="-6"/>
          <w:sz w:val="25"/>
        </w:rPr>
        <w:t xml:space="preserve"> </w:t>
      </w:r>
      <w:r>
        <w:rPr>
          <w:b/>
          <w:color w:val="FF00FF"/>
          <w:sz w:val="25"/>
        </w:rPr>
        <w:t>different</w:t>
      </w:r>
      <w:r>
        <w:rPr>
          <w:b/>
          <w:color w:val="FF00FF"/>
          <w:spacing w:val="-7"/>
          <w:sz w:val="25"/>
        </w:rPr>
        <w:t xml:space="preserve"> </w:t>
      </w:r>
      <w:r>
        <w:rPr>
          <w:b/>
          <w:color w:val="FF00FF"/>
          <w:sz w:val="25"/>
        </w:rPr>
        <w:t>memory</w:t>
      </w:r>
      <w:r>
        <w:rPr>
          <w:b/>
          <w:color w:val="FF00FF"/>
          <w:spacing w:val="-6"/>
          <w:sz w:val="25"/>
        </w:rPr>
        <w:t xml:space="preserve"> </w:t>
      </w:r>
      <w:r>
        <w:rPr>
          <w:b/>
          <w:color w:val="FF00FF"/>
          <w:spacing w:val="-2"/>
          <w:sz w:val="25"/>
        </w:rPr>
        <w:t>locations</w:t>
      </w:r>
    </w:p>
    <w:p>
      <w:pPr>
        <w:pStyle w:val="6"/>
        <w:spacing w:before="149"/>
        <w:ind w:left="68"/>
      </w:pPr>
      <w:r>
        <w:t>A</w:t>
      </w:r>
      <w:r>
        <w:rPr>
          <w:spacing w:val="24"/>
        </w:rPr>
        <w:t xml:space="preserve"> </w:t>
      </w:r>
      <w:r>
        <w:t>pointer</w:t>
      </w:r>
      <w:r>
        <w:rPr>
          <w:spacing w:val="24"/>
        </w:rPr>
        <w:t xml:space="preserve"> </w:t>
      </w:r>
      <w:r>
        <w:t>can</w:t>
      </w:r>
      <w:r>
        <w:rPr>
          <w:spacing w:val="24"/>
        </w:rPr>
        <w:t xml:space="preserve"> </w:t>
      </w:r>
      <w:r>
        <w:t>point</w:t>
      </w:r>
      <w:r>
        <w:rPr>
          <w:spacing w:val="24"/>
        </w:rPr>
        <w:t xml:space="preserve"> </w:t>
      </w:r>
      <w:r>
        <w:t>to</w:t>
      </w:r>
      <w:r>
        <w:rPr>
          <w:spacing w:val="24"/>
        </w:rPr>
        <w:t xml:space="preserve"> </w:t>
      </w:r>
      <w:r>
        <w:t>different</w:t>
      </w:r>
      <w:r>
        <w:rPr>
          <w:spacing w:val="24"/>
        </w:rPr>
        <w:t xml:space="preserve"> </w:t>
      </w:r>
      <w:r>
        <w:t>data</w:t>
      </w:r>
      <w:r>
        <w:rPr>
          <w:spacing w:val="24"/>
        </w:rPr>
        <w:t xml:space="preserve"> </w:t>
      </w:r>
      <w:r>
        <w:t>variables</w:t>
      </w:r>
      <w:r>
        <w:rPr>
          <w:spacing w:val="24"/>
        </w:rPr>
        <w:t xml:space="preserve"> </w:t>
      </w:r>
      <w:r>
        <w:t>by</w:t>
      </w:r>
      <w:r>
        <w:rPr>
          <w:spacing w:val="24"/>
        </w:rPr>
        <w:t xml:space="preserve"> </w:t>
      </w:r>
      <w:r>
        <w:t>storing</w:t>
      </w:r>
      <w:r>
        <w:rPr>
          <w:spacing w:val="24"/>
        </w:rPr>
        <w:t xml:space="preserve"> </w:t>
      </w:r>
      <w:r>
        <w:t>the</w:t>
      </w:r>
      <w:r>
        <w:rPr>
          <w:spacing w:val="24"/>
        </w:rPr>
        <w:t xml:space="preserve"> </w:t>
      </w:r>
      <w:r>
        <w:t>address</w:t>
      </w:r>
      <w:r>
        <w:rPr>
          <w:spacing w:val="24"/>
        </w:rPr>
        <w:t xml:space="preserve"> </w:t>
      </w:r>
      <w:r>
        <w:t>of</w:t>
      </w:r>
      <w:r>
        <w:rPr>
          <w:spacing w:val="24"/>
        </w:rPr>
        <w:t xml:space="preserve"> </w:t>
      </w:r>
      <w:r>
        <w:t>appropriate variables. This can be explained using the following program segment:</w:t>
      </w:r>
    </w:p>
    <w:p>
      <w:pPr>
        <w:pStyle w:val="6"/>
        <w:tabs>
          <w:tab w:val="left" w:pos="1508"/>
        </w:tabs>
        <w:spacing w:before="1"/>
        <w:ind w:left="788"/>
      </w:pPr>
      <w:r>
        <w:rPr>
          <w:b/>
          <w:spacing w:val="-5"/>
        </w:rPr>
        <w:t>int</w:t>
      </w:r>
      <w:r>
        <w:rPr>
          <w:b/>
        </w:rPr>
        <w:tab/>
      </w:r>
      <w:r>
        <w:t>x</w:t>
      </w:r>
      <w:r>
        <w:rPr>
          <w:spacing w:val="-2"/>
        </w:rPr>
        <w:t xml:space="preserve"> </w:t>
      </w:r>
      <w:r>
        <w:t>=</w:t>
      </w:r>
      <w:r>
        <w:rPr>
          <w:spacing w:val="-2"/>
        </w:rPr>
        <w:t xml:space="preserve"> </w:t>
      </w:r>
      <w:r>
        <w:t>10,</w:t>
      </w:r>
      <w:r>
        <w:rPr>
          <w:spacing w:val="-2"/>
        </w:rPr>
        <w:t xml:space="preserve"> </w:t>
      </w:r>
      <w:r>
        <w:t>y</w:t>
      </w:r>
      <w:r>
        <w:rPr>
          <w:spacing w:val="-2"/>
        </w:rPr>
        <w:t xml:space="preserve"> </w:t>
      </w:r>
      <w:r>
        <w:t>=</w:t>
      </w:r>
      <w:r>
        <w:rPr>
          <w:spacing w:val="-1"/>
        </w:rPr>
        <w:t xml:space="preserve"> </w:t>
      </w:r>
      <w:r>
        <w:t>20,</w:t>
      </w:r>
      <w:r>
        <w:rPr>
          <w:spacing w:val="-2"/>
        </w:rPr>
        <w:t xml:space="preserve"> </w:t>
      </w:r>
      <w:r>
        <w:t>z</w:t>
      </w:r>
      <w:r>
        <w:rPr>
          <w:spacing w:val="-2"/>
        </w:rPr>
        <w:t xml:space="preserve"> </w:t>
      </w:r>
      <w:r>
        <w:t>=</w:t>
      </w:r>
      <w:r>
        <w:rPr>
          <w:spacing w:val="-2"/>
        </w:rPr>
        <w:t xml:space="preserve"> </w:t>
      </w:r>
      <w:r>
        <w:rPr>
          <w:spacing w:val="-5"/>
        </w:rPr>
        <w:t>30;</w:t>
      </w:r>
    </w:p>
    <w:p>
      <w:pPr>
        <w:tabs>
          <w:tab w:val="left" w:pos="1508"/>
        </w:tabs>
        <w:spacing w:before="1" w:line="285" w:lineRule="exact"/>
        <w:ind w:left="788" w:right="0" w:firstLine="0"/>
        <w:jc w:val="left"/>
        <w:rPr>
          <w:sz w:val="25"/>
        </w:rPr>
      </w:pPr>
      <w:r>
        <w:rPr>
          <w:sz w:val="25"/>
        </w:rPr>
        <mc:AlternateContent>
          <mc:Choice Requires="wpg">
            <w:drawing>
              <wp:anchor distT="0" distB="0" distL="0" distR="0" simplePos="0" relativeHeight="251764736" behindDoc="1" locked="0" layoutInCell="1" allowOverlap="1">
                <wp:simplePos x="0" y="0"/>
                <wp:positionH relativeFrom="page">
                  <wp:posOffset>3587750</wp:posOffset>
                </wp:positionH>
                <wp:positionV relativeFrom="paragraph">
                  <wp:posOffset>118745</wp:posOffset>
                </wp:positionV>
                <wp:extent cx="2735580" cy="1504315"/>
                <wp:effectExtent l="0" t="0" r="0" b="0"/>
                <wp:wrapNone/>
                <wp:docPr id="182" name="Group 182"/>
                <wp:cNvGraphicFramePr/>
                <a:graphic xmlns:a="http://schemas.openxmlformats.org/drawingml/2006/main">
                  <a:graphicData uri="http://schemas.microsoft.com/office/word/2010/wordprocessingGroup">
                    <wpg:wgp>
                      <wpg:cNvGrpSpPr/>
                      <wpg:grpSpPr>
                        <a:xfrm>
                          <a:off x="0" y="0"/>
                          <a:ext cx="2735580" cy="1504315"/>
                          <a:chOff x="0" y="0"/>
                          <a:chExt cx="2735580" cy="1504315"/>
                        </a:xfrm>
                      </wpg:grpSpPr>
                      <wps:wsp>
                        <wps:cNvPr id="183" name="Graphic 183"/>
                        <wps:cNvSpPr/>
                        <wps:spPr>
                          <a:xfrm>
                            <a:off x="1811656" y="1151892"/>
                            <a:ext cx="914400" cy="342900"/>
                          </a:xfrm>
                          <a:custGeom>
                            <a:avLst/>
                            <a:gdLst/>
                            <a:ahLst/>
                            <a:cxnLst/>
                            <a:rect l="l" t="t" r="r" b="b"/>
                            <a:pathLst>
                              <a:path w="914400" h="342900">
                                <a:moveTo>
                                  <a:pt x="0" y="0"/>
                                </a:moveTo>
                                <a:lnTo>
                                  <a:pt x="914400" y="0"/>
                                </a:lnTo>
                                <a:lnTo>
                                  <a:pt x="9144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84" name="Graphic 184"/>
                        <wps:cNvSpPr/>
                        <wps:spPr>
                          <a:xfrm>
                            <a:off x="1811656" y="581025"/>
                            <a:ext cx="914400" cy="342900"/>
                          </a:xfrm>
                          <a:custGeom>
                            <a:avLst/>
                            <a:gdLst/>
                            <a:ahLst/>
                            <a:cxnLst/>
                            <a:rect l="l" t="t" r="r" b="b"/>
                            <a:pathLst>
                              <a:path w="914400" h="342900">
                                <a:moveTo>
                                  <a:pt x="0" y="0"/>
                                </a:moveTo>
                                <a:lnTo>
                                  <a:pt x="914400" y="0"/>
                                </a:lnTo>
                                <a:lnTo>
                                  <a:pt x="9144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85" name="Graphic 185"/>
                        <wps:cNvSpPr/>
                        <wps:spPr>
                          <a:xfrm>
                            <a:off x="1811656" y="9525"/>
                            <a:ext cx="914400" cy="342900"/>
                          </a:xfrm>
                          <a:custGeom>
                            <a:avLst/>
                            <a:gdLst/>
                            <a:ahLst/>
                            <a:cxnLst/>
                            <a:rect l="l" t="t" r="r" b="b"/>
                            <a:pathLst>
                              <a:path w="914400" h="342900">
                                <a:moveTo>
                                  <a:pt x="0" y="0"/>
                                </a:moveTo>
                                <a:lnTo>
                                  <a:pt x="914400" y="0"/>
                                </a:lnTo>
                                <a:lnTo>
                                  <a:pt x="9144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86" name="Graphic 186"/>
                        <wps:cNvSpPr/>
                        <wps:spPr>
                          <a:xfrm>
                            <a:off x="9525" y="581345"/>
                            <a:ext cx="773430" cy="342900"/>
                          </a:xfrm>
                          <a:custGeom>
                            <a:avLst/>
                            <a:gdLst/>
                            <a:ahLst/>
                            <a:cxnLst/>
                            <a:rect l="l" t="t" r="r" b="b"/>
                            <a:pathLst>
                              <a:path w="773430" h="342900">
                                <a:moveTo>
                                  <a:pt x="0" y="0"/>
                                </a:moveTo>
                                <a:lnTo>
                                  <a:pt x="773430" y="0"/>
                                </a:lnTo>
                                <a:lnTo>
                                  <a:pt x="773430" y="342900"/>
                                </a:lnTo>
                                <a:lnTo>
                                  <a:pt x="0" y="342900"/>
                                </a:lnTo>
                                <a:lnTo>
                                  <a:pt x="0" y="0"/>
                                </a:lnTo>
                                <a:close/>
                              </a:path>
                            </a:pathLst>
                          </a:custGeom>
                          <a:ln w="19050">
                            <a:solidFill>
                              <a:srgbClr val="FF00FF"/>
                            </a:solidFill>
                            <a:prstDash val="solid"/>
                          </a:ln>
                        </wps:spPr>
                        <wps:bodyPr wrap="square" lIns="0" tIns="0" rIns="0" bIns="0" rtlCol="0">
                          <a:noAutofit/>
                        </wps:bodyPr>
                      </wps:wsp>
                      <wps:wsp>
                        <wps:cNvPr id="187" name="Graphic 187"/>
                        <wps:cNvSpPr/>
                        <wps:spPr>
                          <a:xfrm>
                            <a:off x="664057" y="173326"/>
                            <a:ext cx="1148080" cy="1212850"/>
                          </a:xfrm>
                          <a:custGeom>
                            <a:avLst/>
                            <a:gdLst/>
                            <a:ahLst/>
                            <a:cxnLst/>
                            <a:rect l="l" t="t" r="r" b="b"/>
                            <a:pathLst>
                              <a:path w="1148080" h="1212850">
                                <a:moveTo>
                                  <a:pt x="59258" y="598347"/>
                                </a:moveTo>
                                <a:lnTo>
                                  <a:pt x="42570" y="589165"/>
                                </a:lnTo>
                                <a:lnTo>
                                  <a:pt x="33388" y="605866"/>
                                </a:lnTo>
                                <a:lnTo>
                                  <a:pt x="50076" y="615035"/>
                                </a:lnTo>
                                <a:lnTo>
                                  <a:pt x="59258" y="598347"/>
                                </a:lnTo>
                                <a:close/>
                              </a:path>
                              <a:path w="1148080" h="1212850">
                                <a:moveTo>
                                  <a:pt x="92646" y="616712"/>
                                </a:moveTo>
                                <a:lnTo>
                                  <a:pt x="75946" y="607529"/>
                                </a:lnTo>
                                <a:lnTo>
                                  <a:pt x="66776" y="624217"/>
                                </a:lnTo>
                                <a:lnTo>
                                  <a:pt x="83464" y="633399"/>
                                </a:lnTo>
                                <a:lnTo>
                                  <a:pt x="92646" y="616712"/>
                                </a:lnTo>
                                <a:close/>
                              </a:path>
                              <a:path w="1148080" h="1212850">
                                <a:moveTo>
                                  <a:pt x="126022" y="635076"/>
                                </a:moveTo>
                                <a:lnTo>
                                  <a:pt x="109334" y="625894"/>
                                </a:lnTo>
                                <a:lnTo>
                                  <a:pt x="100152" y="642581"/>
                                </a:lnTo>
                                <a:lnTo>
                                  <a:pt x="116852" y="651764"/>
                                </a:lnTo>
                                <a:lnTo>
                                  <a:pt x="126022" y="635076"/>
                                </a:lnTo>
                                <a:close/>
                              </a:path>
                              <a:path w="1148080" h="1212850">
                                <a:moveTo>
                                  <a:pt x="159410" y="653427"/>
                                </a:moveTo>
                                <a:lnTo>
                                  <a:pt x="142722" y="644258"/>
                                </a:lnTo>
                                <a:lnTo>
                                  <a:pt x="133540" y="660946"/>
                                </a:lnTo>
                                <a:lnTo>
                                  <a:pt x="150228" y="670128"/>
                                </a:lnTo>
                                <a:lnTo>
                                  <a:pt x="159410" y="653427"/>
                                </a:lnTo>
                                <a:close/>
                              </a:path>
                              <a:path w="1148080" h="1212850">
                                <a:moveTo>
                                  <a:pt x="192798" y="671791"/>
                                </a:moveTo>
                                <a:lnTo>
                                  <a:pt x="176098" y="662609"/>
                                </a:lnTo>
                                <a:lnTo>
                                  <a:pt x="166916" y="679310"/>
                                </a:lnTo>
                                <a:lnTo>
                                  <a:pt x="183616" y="688492"/>
                                </a:lnTo>
                                <a:lnTo>
                                  <a:pt x="192798" y="671791"/>
                                </a:lnTo>
                                <a:close/>
                              </a:path>
                              <a:path w="1148080" h="1212850">
                                <a:moveTo>
                                  <a:pt x="214147" y="569633"/>
                                </a:moveTo>
                                <a:lnTo>
                                  <a:pt x="137947" y="569633"/>
                                </a:lnTo>
                                <a:lnTo>
                                  <a:pt x="137947" y="588683"/>
                                </a:lnTo>
                                <a:lnTo>
                                  <a:pt x="214147" y="588683"/>
                                </a:lnTo>
                                <a:lnTo>
                                  <a:pt x="214147" y="569633"/>
                                </a:lnTo>
                                <a:close/>
                              </a:path>
                              <a:path w="1148080" h="1212850">
                                <a:moveTo>
                                  <a:pt x="226174" y="690156"/>
                                </a:moveTo>
                                <a:lnTo>
                                  <a:pt x="209486" y="680974"/>
                                </a:lnTo>
                                <a:lnTo>
                                  <a:pt x="200304" y="697661"/>
                                </a:lnTo>
                                <a:lnTo>
                                  <a:pt x="216992" y="706843"/>
                                </a:lnTo>
                                <a:lnTo>
                                  <a:pt x="226174" y="690156"/>
                                </a:lnTo>
                                <a:close/>
                              </a:path>
                              <a:path w="1148080" h="1212850">
                                <a:moveTo>
                                  <a:pt x="259562" y="708520"/>
                                </a:moveTo>
                                <a:lnTo>
                                  <a:pt x="242874" y="699338"/>
                                </a:lnTo>
                                <a:lnTo>
                                  <a:pt x="233692" y="716026"/>
                                </a:lnTo>
                                <a:lnTo>
                                  <a:pt x="250380" y="725208"/>
                                </a:lnTo>
                                <a:lnTo>
                                  <a:pt x="259562" y="708520"/>
                                </a:lnTo>
                                <a:close/>
                              </a:path>
                              <a:path w="1148080" h="1212850">
                                <a:moveTo>
                                  <a:pt x="292950" y="726871"/>
                                </a:moveTo>
                                <a:lnTo>
                                  <a:pt x="276250" y="717702"/>
                                </a:lnTo>
                                <a:lnTo>
                                  <a:pt x="267068" y="734390"/>
                                </a:lnTo>
                                <a:lnTo>
                                  <a:pt x="283768" y="743572"/>
                                </a:lnTo>
                                <a:lnTo>
                                  <a:pt x="292950" y="726871"/>
                                </a:lnTo>
                                <a:close/>
                              </a:path>
                              <a:path w="1148080" h="1212850">
                                <a:moveTo>
                                  <a:pt x="326326" y="745236"/>
                                </a:moveTo>
                                <a:lnTo>
                                  <a:pt x="309638" y="736053"/>
                                </a:lnTo>
                                <a:lnTo>
                                  <a:pt x="300456" y="752754"/>
                                </a:lnTo>
                                <a:lnTo>
                                  <a:pt x="317144" y="761936"/>
                                </a:lnTo>
                                <a:lnTo>
                                  <a:pt x="326326" y="745236"/>
                                </a:lnTo>
                                <a:close/>
                              </a:path>
                              <a:path w="1148080" h="1212850">
                                <a:moveTo>
                                  <a:pt x="347497" y="569633"/>
                                </a:moveTo>
                                <a:lnTo>
                                  <a:pt x="271297" y="569633"/>
                                </a:lnTo>
                                <a:lnTo>
                                  <a:pt x="271297" y="588683"/>
                                </a:lnTo>
                                <a:lnTo>
                                  <a:pt x="347497" y="588683"/>
                                </a:lnTo>
                                <a:lnTo>
                                  <a:pt x="347497" y="569633"/>
                                </a:lnTo>
                                <a:close/>
                              </a:path>
                              <a:path w="1148080" h="1212850">
                                <a:moveTo>
                                  <a:pt x="359714" y="763600"/>
                                </a:moveTo>
                                <a:lnTo>
                                  <a:pt x="343027" y="754418"/>
                                </a:lnTo>
                                <a:lnTo>
                                  <a:pt x="333844" y="771105"/>
                                </a:lnTo>
                                <a:lnTo>
                                  <a:pt x="350532" y="780288"/>
                                </a:lnTo>
                                <a:lnTo>
                                  <a:pt x="359714" y="763600"/>
                                </a:lnTo>
                                <a:close/>
                              </a:path>
                              <a:path w="1148080" h="1212850">
                                <a:moveTo>
                                  <a:pt x="393103" y="781964"/>
                                </a:moveTo>
                                <a:lnTo>
                                  <a:pt x="376402" y="772782"/>
                                </a:lnTo>
                                <a:lnTo>
                                  <a:pt x="367220" y="789470"/>
                                </a:lnTo>
                                <a:lnTo>
                                  <a:pt x="383921" y="798652"/>
                                </a:lnTo>
                                <a:lnTo>
                                  <a:pt x="393103" y="781964"/>
                                </a:lnTo>
                                <a:close/>
                              </a:path>
                              <a:path w="1148080" h="1212850">
                                <a:moveTo>
                                  <a:pt x="426478" y="800315"/>
                                </a:moveTo>
                                <a:lnTo>
                                  <a:pt x="409790" y="791146"/>
                                </a:lnTo>
                                <a:lnTo>
                                  <a:pt x="400608" y="807834"/>
                                </a:lnTo>
                                <a:lnTo>
                                  <a:pt x="417296" y="817016"/>
                                </a:lnTo>
                                <a:lnTo>
                                  <a:pt x="426478" y="800315"/>
                                </a:lnTo>
                                <a:close/>
                              </a:path>
                              <a:path w="1148080" h="1212850">
                                <a:moveTo>
                                  <a:pt x="459867" y="818680"/>
                                </a:moveTo>
                                <a:lnTo>
                                  <a:pt x="443179" y="809498"/>
                                </a:lnTo>
                                <a:lnTo>
                                  <a:pt x="433997" y="826198"/>
                                </a:lnTo>
                                <a:lnTo>
                                  <a:pt x="450684" y="835380"/>
                                </a:lnTo>
                                <a:lnTo>
                                  <a:pt x="459867" y="818680"/>
                                </a:lnTo>
                                <a:close/>
                              </a:path>
                              <a:path w="1148080" h="1212850">
                                <a:moveTo>
                                  <a:pt x="480847" y="569633"/>
                                </a:moveTo>
                                <a:lnTo>
                                  <a:pt x="404647" y="569633"/>
                                </a:lnTo>
                                <a:lnTo>
                                  <a:pt x="404647" y="588683"/>
                                </a:lnTo>
                                <a:lnTo>
                                  <a:pt x="480847" y="588683"/>
                                </a:lnTo>
                                <a:lnTo>
                                  <a:pt x="480847" y="569633"/>
                                </a:lnTo>
                                <a:close/>
                              </a:path>
                              <a:path w="1148080" h="1212850">
                                <a:moveTo>
                                  <a:pt x="493255" y="837044"/>
                                </a:moveTo>
                                <a:lnTo>
                                  <a:pt x="476554" y="827862"/>
                                </a:lnTo>
                                <a:lnTo>
                                  <a:pt x="467372" y="844550"/>
                                </a:lnTo>
                                <a:lnTo>
                                  <a:pt x="484073" y="853732"/>
                                </a:lnTo>
                                <a:lnTo>
                                  <a:pt x="493255" y="837044"/>
                                </a:lnTo>
                                <a:close/>
                              </a:path>
                              <a:path w="1148080" h="1212850">
                                <a:moveTo>
                                  <a:pt x="526630" y="855408"/>
                                </a:moveTo>
                                <a:lnTo>
                                  <a:pt x="509943" y="846226"/>
                                </a:lnTo>
                                <a:lnTo>
                                  <a:pt x="500761" y="862914"/>
                                </a:lnTo>
                                <a:lnTo>
                                  <a:pt x="517448" y="872096"/>
                                </a:lnTo>
                                <a:lnTo>
                                  <a:pt x="526630" y="855408"/>
                                </a:lnTo>
                                <a:close/>
                              </a:path>
                              <a:path w="1148080" h="1212850">
                                <a:moveTo>
                                  <a:pt x="560019" y="873772"/>
                                </a:moveTo>
                                <a:lnTo>
                                  <a:pt x="543318" y="864590"/>
                                </a:lnTo>
                                <a:lnTo>
                                  <a:pt x="534149" y="881278"/>
                                </a:lnTo>
                                <a:lnTo>
                                  <a:pt x="550837" y="890460"/>
                                </a:lnTo>
                                <a:lnTo>
                                  <a:pt x="560019" y="873772"/>
                                </a:lnTo>
                                <a:close/>
                              </a:path>
                              <a:path w="1148080" h="1212850">
                                <a:moveTo>
                                  <a:pt x="593394" y="892124"/>
                                </a:moveTo>
                                <a:lnTo>
                                  <a:pt x="576707" y="882942"/>
                                </a:lnTo>
                                <a:lnTo>
                                  <a:pt x="567524" y="899642"/>
                                </a:lnTo>
                                <a:lnTo>
                                  <a:pt x="584225" y="908824"/>
                                </a:lnTo>
                                <a:lnTo>
                                  <a:pt x="593394" y="892124"/>
                                </a:lnTo>
                                <a:close/>
                              </a:path>
                              <a:path w="1148080" h="1212850">
                                <a:moveTo>
                                  <a:pt x="614197" y="569633"/>
                                </a:moveTo>
                                <a:lnTo>
                                  <a:pt x="537997" y="569633"/>
                                </a:lnTo>
                                <a:lnTo>
                                  <a:pt x="537997" y="588683"/>
                                </a:lnTo>
                                <a:lnTo>
                                  <a:pt x="614197" y="588683"/>
                                </a:lnTo>
                                <a:lnTo>
                                  <a:pt x="614197" y="569633"/>
                                </a:lnTo>
                                <a:close/>
                              </a:path>
                              <a:path w="1148080" h="1212850">
                                <a:moveTo>
                                  <a:pt x="626783" y="910488"/>
                                </a:moveTo>
                                <a:lnTo>
                                  <a:pt x="610095" y="901306"/>
                                </a:lnTo>
                                <a:lnTo>
                                  <a:pt x="600913" y="917994"/>
                                </a:lnTo>
                                <a:lnTo>
                                  <a:pt x="617601" y="927176"/>
                                </a:lnTo>
                                <a:lnTo>
                                  <a:pt x="626783" y="910488"/>
                                </a:lnTo>
                                <a:close/>
                              </a:path>
                              <a:path w="1148080" h="1212850">
                                <a:moveTo>
                                  <a:pt x="660171" y="928852"/>
                                </a:moveTo>
                                <a:lnTo>
                                  <a:pt x="643470" y="919670"/>
                                </a:lnTo>
                                <a:lnTo>
                                  <a:pt x="634301" y="936358"/>
                                </a:lnTo>
                                <a:lnTo>
                                  <a:pt x="650989" y="945540"/>
                                </a:lnTo>
                                <a:lnTo>
                                  <a:pt x="660171" y="928852"/>
                                </a:lnTo>
                                <a:close/>
                              </a:path>
                              <a:path w="1148080" h="1212850">
                                <a:moveTo>
                                  <a:pt x="693547" y="947216"/>
                                </a:moveTo>
                                <a:lnTo>
                                  <a:pt x="676859" y="938034"/>
                                </a:lnTo>
                                <a:lnTo>
                                  <a:pt x="667677" y="954722"/>
                                </a:lnTo>
                                <a:lnTo>
                                  <a:pt x="684377" y="963904"/>
                                </a:lnTo>
                                <a:lnTo>
                                  <a:pt x="693547" y="947216"/>
                                </a:lnTo>
                                <a:close/>
                              </a:path>
                              <a:path w="1148080" h="1212850">
                                <a:moveTo>
                                  <a:pt x="726935" y="965568"/>
                                </a:moveTo>
                                <a:lnTo>
                                  <a:pt x="710247" y="956386"/>
                                </a:lnTo>
                                <a:lnTo>
                                  <a:pt x="701065" y="973086"/>
                                </a:lnTo>
                                <a:lnTo>
                                  <a:pt x="717753" y="982268"/>
                                </a:lnTo>
                                <a:lnTo>
                                  <a:pt x="726935" y="965568"/>
                                </a:lnTo>
                                <a:close/>
                              </a:path>
                              <a:path w="1148080" h="1212850">
                                <a:moveTo>
                                  <a:pt x="747547" y="569633"/>
                                </a:moveTo>
                                <a:lnTo>
                                  <a:pt x="671347" y="569633"/>
                                </a:lnTo>
                                <a:lnTo>
                                  <a:pt x="671347" y="588683"/>
                                </a:lnTo>
                                <a:lnTo>
                                  <a:pt x="747547" y="588683"/>
                                </a:lnTo>
                                <a:lnTo>
                                  <a:pt x="747547" y="569633"/>
                                </a:lnTo>
                                <a:close/>
                              </a:path>
                              <a:path w="1148080" h="1212850">
                                <a:moveTo>
                                  <a:pt x="760323" y="983932"/>
                                </a:moveTo>
                                <a:lnTo>
                                  <a:pt x="743623" y="974750"/>
                                </a:lnTo>
                                <a:lnTo>
                                  <a:pt x="734453" y="991450"/>
                                </a:lnTo>
                                <a:lnTo>
                                  <a:pt x="751141" y="1000620"/>
                                </a:lnTo>
                                <a:lnTo>
                                  <a:pt x="760323" y="983932"/>
                                </a:lnTo>
                                <a:close/>
                              </a:path>
                              <a:path w="1148080" h="1212850">
                                <a:moveTo>
                                  <a:pt x="793699" y="1002296"/>
                                </a:moveTo>
                                <a:lnTo>
                                  <a:pt x="777011" y="993114"/>
                                </a:lnTo>
                                <a:lnTo>
                                  <a:pt x="767829" y="1009802"/>
                                </a:lnTo>
                                <a:lnTo>
                                  <a:pt x="784517" y="1018984"/>
                                </a:lnTo>
                                <a:lnTo>
                                  <a:pt x="793699" y="1002296"/>
                                </a:lnTo>
                                <a:close/>
                              </a:path>
                              <a:path w="1148080" h="1212850">
                                <a:moveTo>
                                  <a:pt x="827087" y="1020660"/>
                                </a:moveTo>
                                <a:lnTo>
                                  <a:pt x="810399" y="1011478"/>
                                </a:lnTo>
                                <a:lnTo>
                                  <a:pt x="801217" y="1028166"/>
                                </a:lnTo>
                                <a:lnTo>
                                  <a:pt x="817905" y="1037348"/>
                                </a:lnTo>
                                <a:lnTo>
                                  <a:pt x="827087" y="1020660"/>
                                </a:lnTo>
                                <a:close/>
                              </a:path>
                              <a:path w="1148080" h="1212850">
                                <a:moveTo>
                                  <a:pt x="860475" y="1039012"/>
                                </a:moveTo>
                                <a:lnTo>
                                  <a:pt x="843775" y="1029830"/>
                                </a:lnTo>
                                <a:lnTo>
                                  <a:pt x="834593" y="1046530"/>
                                </a:lnTo>
                                <a:lnTo>
                                  <a:pt x="851293" y="1055712"/>
                                </a:lnTo>
                                <a:lnTo>
                                  <a:pt x="860475" y="1039012"/>
                                </a:lnTo>
                                <a:close/>
                              </a:path>
                              <a:path w="1148080" h="1212850">
                                <a:moveTo>
                                  <a:pt x="880897" y="569633"/>
                                </a:moveTo>
                                <a:lnTo>
                                  <a:pt x="804697" y="569633"/>
                                </a:lnTo>
                                <a:lnTo>
                                  <a:pt x="804697" y="588683"/>
                                </a:lnTo>
                                <a:lnTo>
                                  <a:pt x="880897" y="588683"/>
                                </a:lnTo>
                                <a:lnTo>
                                  <a:pt x="880897" y="569633"/>
                                </a:lnTo>
                                <a:close/>
                              </a:path>
                              <a:path w="1148080" h="1212850">
                                <a:moveTo>
                                  <a:pt x="893851" y="1057376"/>
                                </a:moveTo>
                                <a:lnTo>
                                  <a:pt x="877163" y="1048194"/>
                                </a:lnTo>
                                <a:lnTo>
                                  <a:pt x="867981" y="1064895"/>
                                </a:lnTo>
                                <a:lnTo>
                                  <a:pt x="884669" y="1074064"/>
                                </a:lnTo>
                                <a:lnTo>
                                  <a:pt x="893851" y="1057376"/>
                                </a:lnTo>
                                <a:close/>
                              </a:path>
                              <a:path w="1148080" h="1212850">
                                <a:moveTo>
                                  <a:pt x="927239" y="1075740"/>
                                </a:moveTo>
                                <a:lnTo>
                                  <a:pt x="910551" y="1066558"/>
                                </a:lnTo>
                                <a:lnTo>
                                  <a:pt x="901369" y="1083246"/>
                                </a:lnTo>
                                <a:lnTo>
                                  <a:pt x="918057" y="1092428"/>
                                </a:lnTo>
                                <a:lnTo>
                                  <a:pt x="927239" y="1075740"/>
                                </a:lnTo>
                                <a:close/>
                              </a:path>
                              <a:path w="1148080" h="1212850">
                                <a:moveTo>
                                  <a:pt x="960628" y="1094105"/>
                                </a:moveTo>
                                <a:lnTo>
                                  <a:pt x="943927" y="1084922"/>
                                </a:lnTo>
                                <a:lnTo>
                                  <a:pt x="934745" y="1101610"/>
                                </a:lnTo>
                                <a:lnTo>
                                  <a:pt x="951445" y="1110792"/>
                                </a:lnTo>
                                <a:lnTo>
                                  <a:pt x="960628" y="1094105"/>
                                </a:lnTo>
                                <a:close/>
                              </a:path>
                              <a:path w="1148080" h="1212850">
                                <a:moveTo>
                                  <a:pt x="994003" y="1112456"/>
                                </a:moveTo>
                                <a:lnTo>
                                  <a:pt x="977315" y="1103274"/>
                                </a:lnTo>
                                <a:lnTo>
                                  <a:pt x="968133" y="1119974"/>
                                </a:lnTo>
                                <a:lnTo>
                                  <a:pt x="984821" y="1129157"/>
                                </a:lnTo>
                                <a:lnTo>
                                  <a:pt x="994003" y="1112456"/>
                                </a:lnTo>
                                <a:close/>
                              </a:path>
                              <a:path w="1148080" h="1212850">
                                <a:moveTo>
                                  <a:pt x="1014247" y="569633"/>
                                </a:moveTo>
                                <a:lnTo>
                                  <a:pt x="938047" y="569633"/>
                                </a:lnTo>
                                <a:lnTo>
                                  <a:pt x="938047" y="588683"/>
                                </a:lnTo>
                                <a:lnTo>
                                  <a:pt x="1014247" y="588683"/>
                                </a:lnTo>
                                <a:lnTo>
                                  <a:pt x="1014247" y="569633"/>
                                </a:lnTo>
                                <a:close/>
                              </a:path>
                              <a:path w="1148080" h="1212850">
                                <a:moveTo>
                                  <a:pt x="1027391" y="1130820"/>
                                </a:moveTo>
                                <a:lnTo>
                                  <a:pt x="1010704" y="1121638"/>
                                </a:lnTo>
                                <a:lnTo>
                                  <a:pt x="1001522" y="1138339"/>
                                </a:lnTo>
                                <a:lnTo>
                                  <a:pt x="1018209" y="1147508"/>
                                </a:lnTo>
                                <a:lnTo>
                                  <a:pt x="1027391" y="1130820"/>
                                </a:lnTo>
                                <a:close/>
                              </a:path>
                              <a:path w="1148080" h="1212850">
                                <a:moveTo>
                                  <a:pt x="1060780" y="1149184"/>
                                </a:moveTo>
                                <a:lnTo>
                                  <a:pt x="1044079" y="1140002"/>
                                </a:lnTo>
                                <a:lnTo>
                                  <a:pt x="1034897" y="1156690"/>
                                </a:lnTo>
                                <a:lnTo>
                                  <a:pt x="1051598" y="1165872"/>
                                </a:lnTo>
                                <a:lnTo>
                                  <a:pt x="1060780" y="1149184"/>
                                </a:lnTo>
                                <a:close/>
                              </a:path>
                              <a:path w="1148080" h="1212850">
                                <a:moveTo>
                                  <a:pt x="1094155" y="1167549"/>
                                </a:moveTo>
                                <a:lnTo>
                                  <a:pt x="1077468" y="1158367"/>
                                </a:lnTo>
                                <a:lnTo>
                                  <a:pt x="1068285" y="1175054"/>
                                </a:lnTo>
                                <a:lnTo>
                                  <a:pt x="1084973" y="1184236"/>
                                </a:lnTo>
                                <a:lnTo>
                                  <a:pt x="1094155" y="1167549"/>
                                </a:lnTo>
                                <a:close/>
                              </a:path>
                              <a:path w="1148080" h="1212850">
                                <a:moveTo>
                                  <a:pt x="1147648" y="1207833"/>
                                </a:moveTo>
                                <a:lnTo>
                                  <a:pt x="1145400" y="1203820"/>
                                </a:lnTo>
                                <a:lnTo>
                                  <a:pt x="1137500" y="1189659"/>
                                </a:lnTo>
                                <a:lnTo>
                                  <a:pt x="1130274" y="1176718"/>
                                </a:lnTo>
                                <a:lnTo>
                                  <a:pt x="1108443" y="1137640"/>
                                </a:lnTo>
                                <a:lnTo>
                                  <a:pt x="1102639" y="1135989"/>
                                </a:lnTo>
                                <a:lnTo>
                                  <a:pt x="1093457" y="1141120"/>
                                </a:lnTo>
                                <a:lnTo>
                                  <a:pt x="1091806" y="1146924"/>
                                </a:lnTo>
                                <a:lnTo>
                                  <a:pt x="1109662" y="1178890"/>
                                </a:lnTo>
                                <a:lnTo>
                                  <a:pt x="1102855" y="1191260"/>
                                </a:lnTo>
                                <a:lnTo>
                                  <a:pt x="1064120" y="1193419"/>
                                </a:lnTo>
                                <a:lnTo>
                                  <a:pt x="1066203" y="1193419"/>
                                </a:lnTo>
                                <a:lnTo>
                                  <a:pt x="1062291" y="1197787"/>
                                </a:lnTo>
                                <a:lnTo>
                                  <a:pt x="1062850" y="1207833"/>
                                </a:lnTo>
                                <a:lnTo>
                                  <a:pt x="1062875" y="1208290"/>
                                </a:lnTo>
                                <a:lnTo>
                                  <a:pt x="1067371" y="1212316"/>
                                </a:lnTo>
                                <a:lnTo>
                                  <a:pt x="1147648" y="1207833"/>
                                </a:lnTo>
                                <a:close/>
                              </a:path>
                              <a:path w="1148080" h="1212850">
                                <a:moveTo>
                                  <a:pt x="1147648" y="7632"/>
                                </a:moveTo>
                                <a:lnTo>
                                  <a:pt x="1142568" y="7137"/>
                                </a:lnTo>
                                <a:lnTo>
                                  <a:pt x="1067612" y="0"/>
                                </a:lnTo>
                                <a:lnTo>
                                  <a:pt x="1062951" y="3848"/>
                                </a:lnTo>
                                <a:lnTo>
                                  <a:pt x="1061961" y="14312"/>
                                </a:lnTo>
                                <a:lnTo>
                                  <a:pt x="1065796" y="18961"/>
                                </a:lnTo>
                                <a:lnTo>
                                  <a:pt x="1097610" y="21996"/>
                                </a:lnTo>
                                <a:lnTo>
                                  <a:pt x="330" y="570636"/>
                                </a:lnTo>
                                <a:lnTo>
                                  <a:pt x="4584" y="579158"/>
                                </a:lnTo>
                                <a:lnTo>
                                  <a:pt x="0" y="587502"/>
                                </a:lnTo>
                                <a:lnTo>
                                  <a:pt x="16700" y="596684"/>
                                </a:lnTo>
                                <a:lnTo>
                                  <a:pt x="21082" y="588683"/>
                                </a:lnTo>
                                <a:lnTo>
                                  <a:pt x="80797" y="588683"/>
                                </a:lnTo>
                                <a:lnTo>
                                  <a:pt x="80797" y="569633"/>
                                </a:lnTo>
                                <a:lnTo>
                                  <a:pt x="44945" y="569633"/>
                                </a:lnTo>
                                <a:lnTo>
                                  <a:pt x="1106131" y="39039"/>
                                </a:lnTo>
                                <a:lnTo>
                                  <a:pt x="1089469" y="66306"/>
                                </a:lnTo>
                                <a:lnTo>
                                  <a:pt x="1090777" y="71742"/>
                                </a:lnTo>
                                <a:lnTo>
                                  <a:pt x="1090879" y="72161"/>
                                </a:lnTo>
                                <a:lnTo>
                                  <a:pt x="1099858" y="77647"/>
                                </a:lnTo>
                                <a:lnTo>
                                  <a:pt x="1105725" y="76238"/>
                                </a:lnTo>
                                <a:lnTo>
                                  <a:pt x="1147648" y="7632"/>
                                </a:lnTo>
                                <a:close/>
                              </a:path>
                              <a:path w="1148080" h="1212850">
                                <a:moveTo>
                                  <a:pt x="1147660" y="579158"/>
                                </a:moveTo>
                                <a:lnTo>
                                  <a:pt x="1132420" y="569633"/>
                                </a:lnTo>
                                <a:lnTo>
                                  <a:pt x="1079474" y="536536"/>
                                </a:lnTo>
                                <a:lnTo>
                                  <a:pt x="1073594" y="537895"/>
                                </a:lnTo>
                                <a:lnTo>
                                  <a:pt x="1068019" y="546811"/>
                                </a:lnTo>
                                <a:lnTo>
                                  <a:pt x="1069378" y="552691"/>
                                </a:lnTo>
                                <a:lnTo>
                                  <a:pt x="1096479" y="569633"/>
                                </a:lnTo>
                                <a:lnTo>
                                  <a:pt x="1071397" y="569633"/>
                                </a:lnTo>
                                <a:lnTo>
                                  <a:pt x="1071397" y="588683"/>
                                </a:lnTo>
                                <a:lnTo>
                                  <a:pt x="1096467" y="588683"/>
                                </a:lnTo>
                                <a:lnTo>
                                  <a:pt x="1069378" y="605612"/>
                                </a:lnTo>
                                <a:lnTo>
                                  <a:pt x="1068019" y="611492"/>
                                </a:lnTo>
                                <a:lnTo>
                                  <a:pt x="1073594" y="620407"/>
                                </a:lnTo>
                                <a:lnTo>
                                  <a:pt x="1079474" y="621766"/>
                                </a:lnTo>
                                <a:lnTo>
                                  <a:pt x="1132420" y="588683"/>
                                </a:lnTo>
                                <a:lnTo>
                                  <a:pt x="1147660" y="579158"/>
                                </a:lnTo>
                                <a:close/>
                              </a:path>
                            </a:pathLst>
                          </a:custGeom>
                          <a:solidFill>
                            <a:srgbClr val="FF00FF"/>
                          </a:solidFill>
                        </wps:spPr>
                        <wps:bodyPr wrap="square" lIns="0" tIns="0" rIns="0" bIns="0" rtlCol="0">
                          <a:noAutofit/>
                        </wps:bodyPr>
                      </wps:wsp>
                      <wps:wsp>
                        <wps:cNvPr id="188" name="Graphic 188"/>
                        <wps:cNvSpPr/>
                        <wps:spPr>
                          <a:xfrm>
                            <a:off x="2287906" y="9525"/>
                            <a:ext cx="1270" cy="342900"/>
                          </a:xfrm>
                          <a:custGeom>
                            <a:avLst/>
                            <a:gdLst/>
                            <a:ahLst/>
                            <a:cxnLst/>
                            <a:rect l="l" t="t" r="r" b="b"/>
                            <a:pathLst>
                              <a:path h="342900">
                                <a:moveTo>
                                  <a:pt x="0" y="0"/>
                                </a:moveTo>
                                <a:lnTo>
                                  <a:pt x="1" y="342900"/>
                                </a:lnTo>
                              </a:path>
                            </a:pathLst>
                          </a:custGeom>
                          <a:ln w="12700">
                            <a:solidFill>
                              <a:srgbClr val="000000"/>
                            </a:solidFill>
                            <a:prstDash val="solid"/>
                          </a:ln>
                        </wps:spPr>
                        <wps:bodyPr wrap="square" lIns="0" tIns="0" rIns="0" bIns="0" rtlCol="0">
                          <a:noAutofit/>
                        </wps:bodyPr>
                      </wps:wsp>
                      <wps:wsp>
                        <wps:cNvPr id="189" name="Graphic 189"/>
                        <wps:cNvSpPr/>
                        <wps:spPr>
                          <a:xfrm>
                            <a:off x="2268856" y="581025"/>
                            <a:ext cx="1270" cy="342900"/>
                          </a:xfrm>
                          <a:custGeom>
                            <a:avLst/>
                            <a:gdLst/>
                            <a:ahLst/>
                            <a:cxnLst/>
                            <a:rect l="l" t="t" r="r" b="b"/>
                            <a:pathLst>
                              <a:path h="342900">
                                <a:moveTo>
                                  <a:pt x="0" y="0"/>
                                </a:moveTo>
                                <a:lnTo>
                                  <a:pt x="1" y="342900"/>
                                </a:lnTo>
                              </a:path>
                            </a:pathLst>
                          </a:custGeom>
                          <a:ln w="12700">
                            <a:solidFill>
                              <a:srgbClr val="000000"/>
                            </a:solidFill>
                            <a:prstDash val="solid"/>
                          </a:ln>
                        </wps:spPr>
                        <wps:bodyPr wrap="square" lIns="0" tIns="0" rIns="0" bIns="0" rtlCol="0">
                          <a:noAutofit/>
                        </wps:bodyPr>
                      </wps:wsp>
                      <wps:wsp>
                        <wps:cNvPr id="190" name="Graphic 190"/>
                        <wps:cNvSpPr/>
                        <wps:spPr>
                          <a:xfrm>
                            <a:off x="2268856" y="1153160"/>
                            <a:ext cx="1270" cy="342900"/>
                          </a:xfrm>
                          <a:custGeom>
                            <a:avLst/>
                            <a:gdLst/>
                            <a:ahLst/>
                            <a:cxnLst/>
                            <a:rect l="l" t="t" r="r" b="b"/>
                            <a:pathLst>
                              <a:path h="342900">
                                <a:moveTo>
                                  <a:pt x="0" y="0"/>
                                </a:moveTo>
                                <a:lnTo>
                                  <a:pt x="1" y="342900"/>
                                </a:lnTo>
                              </a:path>
                            </a:pathLst>
                          </a:custGeom>
                          <a:ln w="12700">
                            <a:solidFill>
                              <a:srgbClr val="000000"/>
                            </a:solidFill>
                            <a:prstDash val="solid"/>
                          </a:ln>
                        </wps:spPr>
                        <wps:bodyPr wrap="square" lIns="0" tIns="0" rIns="0" bIns="0" rtlCol="0">
                          <a:noAutofit/>
                        </wps:bodyPr>
                      </wps:wsp>
                      <pic:pic xmlns:pic="http://schemas.openxmlformats.org/drawingml/2006/picture">
                        <pic:nvPicPr>
                          <pic:cNvPr id="191" name="Image 191"/>
                          <pic:cNvPicPr/>
                        </pic:nvPicPr>
                        <pic:blipFill>
                          <a:blip r:embed="rId93" cstate="print"/>
                          <a:stretch>
                            <a:fillRect/>
                          </a:stretch>
                        </pic:blipFill>
                        <pic:spPr>
                          <a:xfrm>
                            <a:off x="1160782" y="198121"/>
                            <a:ext cx="232410" cy="226694"/>
                          </a:xfrm>
                          <a:prstGeom prst="rect">
                            <a:avLst/>
                          </a:prstGeom>
                        </pic:spPr>
                      </pic:pic>
                      <wps:wsp>
                        <wps:cNvPr id="192" name="Graphic 192"/>
                        <wps:cNvSpPr/>
                        <wps:spPr>
                          <a:xfrm>
                            <a:off x="1160782" y="198121"/>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pic:pic xmlns:pic="http://schemas.openxmlformats.org/drawingml/2006/picture">
                        <pic:nvPicPr>
                          <pic:cNvPr id="193" name="Image 193"/>
                          <pic:cNvPicPr/>
                        </pic:nvPicPr>
                        <pic:blipFill>
                          <a:blip r:embed="rId94" cstate="print"/>
                          <a:stretch>
                            <a:fillRect/>
                          </a:stretch>
                        </pic:blipFill>
                        <pic:spPr>
                          <a:xfrm>
                            <a:off x="1459867" y="770256"/>
                            <a:ext cx="232410" cy="226694"/>
                          </a:xfrm>
                          <a:prstGeom prst="rect">
                            <a:avLst/>
                          </a:prstGeom>
                        </pic:spPr>
                      </pic:pic>
                      <wps:wsp>
                        <wps:cNvPr id="194" name="Graphic 194"/>
                        <wps:cNvSpPr/>
                        <wps:spPr>
                          <a:xfrm>
                            <a:off x="1459867" y="770256"/>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pic:pic xmlns:pic="http://schemas.openxmlformats.org/drawingml/2006/picture">
                        <pic:nvPicPr>
                          <pic:cNvPr id="195" name="Image 195"/>
                          <pic:cNvPicPr/>
                        </pic:nvPicPr>
                        <pic:blipFill>
                          <a:blip r:embed="rId93" cstate="print"/>
                          <a:stretch>
                            <a:fillRect/>
                          </a:stretch>
                        </pic:blipFill>
                        <pic:spPr>
                          <a:xfrm>
                            <a:off x="1160782" y="1105535"/>
                            <a:ext cx="232410" cy="226694"/>
                          </a:xfrm>
                          <a:prstGeom prst="rect">
                            <a:avLst/>
                          </a:prstGeom>
                        </pic:spPr>
                      </pic:pic>
                      <wps:wsp>
                        <wps:cNvPr id="196" name="Graphic 196"/>
                        <wps:cNvSpPr/>
                        <wps:spPr>
                          <a:xfrm>
                            <a:off x="1160782" y="1105535"/>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197" name="Textbox 197"/>
                        <wps:cNvSpPr txBox="1"/>
                        <wps:spPr>
                          <a:xfrm>
                            <a:off x="2190749" y="74570"/>
                            <a:ext cx="171450" cy="175895"/>
                          </a:xfrm>
                          <a:prstGeom prst="rect">
                            <a:avLst/>
                          </a:prstGeom>
                        </wps:spPr>
                        <wps:txbx>
                          <w:txbxContent>
                            <w:p>
                              <w:pPr>
                                <w:spacing w:before="0" w:line="276" w:lineRule="exact"/>
                                <w:ind w:left="0" w:right="0" w:firstLine="0"/>
                                <w:jc w:val="left"/>
                                <w:rPr>
                                  <w:b/>
                                  <w:sz w:val="25"/>
                                </w:rPr>
                              </w:pPr>
                              <w:r>
                                <w:rPr>
                                  <w:b/>
                                  <w:spacing w:val="-5"/>
                                  <w:sz w:val="25"/>
                                </w:rPr>
                                <w:t>10</w:t>
                              </w:r>
                            </w:p>
                          </w:txbxContent>
                        </wps:txbx>
                        <wps:bodyPr wrap="square" lIns="0" tIns="0" rIns="0" bIns="0" rtlCol="0">
                          <a:noAutofit/>
                        </wps:bodyPr>
                      </wps:wsp>
                      <wps:wsp>
                        <wps:cNvPr id="198" name="Textbox 198"/>
                        <wps:cNvSpPr txBox="1"/>
                        <wps:spPr>
                          <a:xfrm>
                            <a:off x="1237233" y="236114"/>
                            <a:ext cx="92075" cy="175895"/>
                          </a:xfrm>
                          <a:prstGeom prst="rect">
                            <a:avLst/>
                          </a:prstGeom>
                        </wps:spPr>
                        <wps:txbx>
                          <w:txbxContent>
                            <w:p>
                              <w:pPr>
                                <w:spacing w:before="0" w:line="276" w:lineRule="exact"/>
                                <w:ind w:left="0" w:right="0" w:firstLine="0"/>
                                <w:jc w:val="left"/>
                                <w:rPr>
                                  <w:b/>
                                  <w:sz w:val="25"/>
                                </w:rPr>
                              </w:pPr>
                              <w:r>
                                <w:rPr>
                                  <w:b/>
                                  <w:spacing w:val="-10"/>
                                  <w:sz w:val="25"/>
                                </w:rPr>
                                <w:t>1</w:t>
                              </w:r>
                            </w:p>
                          </w:txbxContent>
                        </wps:txbx>
                        <wps:bodyPr wrap="square" lIns="0" tIns="0" rIns="0" bIns="0" rtlCol="0">
                          <a:noAutofit/>
                        </wps:bodyPr>
                      </wps:wsp>
                      <wps:wsp>
                        <wps:cNvPr id="199" name="Textbox 199"/>
                        <wps:cNvSpPr txBox="1"/>
                        <wps:spPr>
                          <a:xfrm>
                            <a:off x="338074" y="388514"/>
                            <a:ext cx="100965" cy="175895"/>
                          </a:xfrm>
                          <a:prstGeom prst="rect">
                            <a:avLst/>
                          </a:prstGeom>
                        </wps:spPr>
                        <wps:txbx>
                          <w:txbxContent>
                            <w:p>
                              <w:pPr>
                                <w:spacing w:before="0" w:line="276" w:lineRule="exact"/>
                                <w:ind w:left="0" w:right="0" w:firstLine="0"/>
                                <w:jc w:val="left"/>
                                <w:rPr>
                                  <w:b/>
                                  <w:sz w:val="25"/>
                                </w:rPr>
                              </w:pPr>
                              <w:r>
                                <w:rPr>
                                  <w:b/>
                                  <w:spacing w:val="-10"/>
                                  <w:sz w:val="25"/>
                                </w:rPr>
                                <w:t>p</w:t>
                              </w:r>
                            </w:p>
                          </w:txbxContent>
                        </wps:txbx>
                        <wps:bodyPr wrap="square" lIns="0" tIns="0" rIns="0" bIns="0" rtlCol="0">
                          <a:noAutofit/>
                        </wps:bodyPr>
                      </wps:wsp>
                      <wps:wsp>
                        <wps:cNvPr id="200" name="Textbox 200"/>
                        <wps:cNvSpPr txBox="1"/>
                        <wps:spPr>
                          <a:xfrm>
                            <a:off x="1535938" y="806090"/>
                            <a:ext cx="92075" cy="175895"/>
                          </a:xfrm>
                          <a:prstGeom prst="rect">
                            <a:avLst/>
                          </a:prstGeom>
                        </wps:spPr>
                        <wps:txbx>
                          <w:txbxContent>
                            <w:p>
                              <w:pPr>
                                <w:spacing w:before="0" w:line="276" w:lineRule="exact"/>
                                <w:ind w:left="0" w:right="0" w:firstLine="0"/>
                                <w:jc w:val="left"/>
                                <w:rPr>
                                  <w:b/>
                                  <w:sz w:val="25"/>
                                </w:rPr>
                              </w:pPr>
                              <w:r>
                                <w:rPr>
                                  <w:b/>
                                  <w:spacing w:val="-10"/>
                                  <w:sz w:val="25"/>
                                </w:rPr>
                                <w:t>2</w:t>
                              </w:r>
                            </w:p>
                          </w:txbxContent>
                        </wps:txbx>
                        <wps:bodyPr wrap="square" lIns="0" tIns="0" rIns="0" bIns="0" rtlCol="0">
                          <a:noAutofit/>
                        </wps:bodyPr>
                      </wps:wsp>
                      <wps:wsp>
                        <wps:cNvPr id="201" name="Textbox 201"/>
                        <wps:cNvSpPr txBox="1"/>
                        <wps:spPr>
                          <a:xfrm>
                            <a:off x="1237233" y="1141370"/>
                            <a:ext cx="92075" cy="175895"/>
                          </a:xfrm>
                          <a:prstGeom prst="rect">
                            <a:avLst/>
                          </a:prstGeom>
                        </wps:spPr>
                        <wps:txbx>
                          <w:txbxContent>
                            <w:p>
                              <w:pPr>
                                <w:spacing w:before="0" w:line="276" w:lineRule="exact"/>
                                <w:ind w:left="0" w:right="0" w:firstLine="0"/>
                                <w:jc w:val="left"/>
                                <w:rPr>
                                  <w:b/>
                                  <w:sz w:val="25"/>
                                </w:rPr>
                              </w:pPr>
                              <w:r>
                                <w:rPr>
                                  <w:b/>
                                  <w:spacing w:val="-10"/>
                                  <w:sz w:val="25"/>
                                </w:rPr>
                                <w:t>3</w:t>
                              </w:r>
                            </w:p>
                          </w:txbxContent>
                        </wps:txbx>
                        <wps:bodyPr wrap="square" lIns="0" tIns="0" rIns="0" bIns="0" rtlCol="0">
                          <a:noAutofit/>
                        </wps:bodyPr>
                      </wps:wsp>
                      <wps:wsp>
                        <wps:cNvPr id="202" name="Textbox 202"/>
                        <wps:cNvSpPr txBox="1"/>
                        <wps:spPr>
                          <a:xfrm>
                            <a:off x="1821181" y="1161417"/>
                            <a:ext cx="441325" cy="323850"/>
                          </a:xfrm>
                          <a:prstGeom prst="rect">
                            <a:avLst/>
                          </a:prstGeom>
                        </wps:spPr>
                        <wps:txbx>
                          <w:txbxContent>
                            <w:p>
                              <w:pPr>
                                <w:spacing w:before="72"/>
                                <w:ind w:left="0" w:right="-144" w:firstLine="0"/>
                                <w:jc w:val="right"/>
                                <w:rPr>
                                  <w:b/>
                                  <w:sz w:val="25"/>
                                </w:rPr>
                              </w:pPr>
                              <w:r>
                                <w:rPr>
                                  <w:b/>
                                  <w:spacing w:val="-5"/>
                                  <w:sz w:val="25"/>
                                </w:rPr>
                                <w:t>30</w:t>
                              </w:r>
                            </w:p>
                          </w:txbxContent>
                        </wps:txbx>
                        <wps:bodyPr wrap="square" lIns="0" tIns="0" rIns="0" bIns="0" rtlCol="0">
                          <a:noAutofit/>
                        </wps:bodyPr>
                      </wps:wsp>
                      <wps:wsp>
                        <wps:cNvPr id="203" name="Textbox 203"/>
                        <wps:cNvSpPr txBox="1"/>
                        <wps:spPr>
                          <a:xfrm>
                            <a:off x="1821181" y="590550"/>
                            <a:ext cx="441325" cy="323850"/>
                          </a:xfrm>
                          <a:prstGeom prst="rect">
                            <a:avLst/>
                          </a:prstGeom>
                        </wps:spPr>
                        <wps:txbx>
                          <w:txbxContent>
                            <w:p>
                              <w:pPr>
                                <w:spacing w:before="74"/>
                                <w:ind w:left="0" w:right="-144" w:firstLine="0"/>
                                <w:jc w:val="right"/>
                                <w:rPr>
                                  <w:b/>
                                  <w:sz w:val="25"/>
                                </w:rPr>
                              </w:pPr>
                              <w:r>
                                <w:rPr>
                                  <w:b/>
                                  <w:spacing w:val="-5"/>
                                  <w:sz w:val="25"/>
                                </w:rPr>
                                <w:t>20</w:t>
                              </w:r>
                            </w:p>
                          </w:txbxContent>
                        </wps:txbx>
                        <wps:bodyPr wrap="square" lIns="0" tIns="0" rIns="0" bIns="0" rtlCol="0">
                          <a:noAutofit/>
                        </wps:bodyPr>
                      </wps:wsp>
                    </wpg:wgp>
                  </a:graphicData>
                </a:graphic>
              </wp:anchor>
            </w:drawing>
          </mc:Choice>
          <mc:Fallback>
            <w:pict>
              <v:group id="_x0000_s1026" o:spid="_x0000_s1026" o:spt="203" style="position:absolute;left:0pt;margin-left:282.5pt;margin-top:9.35pt;height:118.45pt;width:215.4pt;mso-position-horizontal-relative:page;z-index:-251551744;mso-width-relative:page;mso-height-relative:page;" coordsize="2735580,1504315" o:gfxdata="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">
                <o:lock v:ext="edit" aspectratio="f"/>
                <v:shape id="Graphic 183" o:spid="_x0000_s1026" o:spt="100" style="position:absolute;left:1811656;top:1151892;height:342900;width:914400;" filled="f" stroked="t" coordsize="914400,342900" o:gfxdata="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zyhQugAAANwA&#10;AAAPAAAAAAAAAAEAIAAAACIAAABkcnMvZG93bnJldi54bWxQSwECFAAUAAAACACHTuJAMy8FnjsA&#10;AAA5AAAAEAAAAAAAAAABACAAAAAJAQAAZHJzL3NoYXBleG1sLnhtbFBLBQYAAAAABgAGAFsBAACz&#10;AwAAAAA=&#10;" path="m0,0l914400,0,914400,342900,0,342900,0,0xe">
                  <v:fill on="f" focussize="0,0"/>
                  <v:stroke weight="1.5pt" color="#FF00FF" joinstyle="round"/>
                  <v:imagedata o:title=""/>
                  <o:lock v:ext="edit" aspectratio="f"/>
                  <v:textbox inset="0mm,0mm,0mm,0mm"/>
                </v:shape>
                <v:shape id="Graphic 184" o:spid="_x0000_s1026" o:spt="100" style="position:absolute;left:1811656;top:581025;height:342900;width:914400;" filled="f" stroked="t" coordsize="914400,342900" o:gfxdata="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JrAkugAAANwA&#10;AAAPAAAAAAAAAAEAIAAAACIAAABkcnMvZG93bnJldi54bWxQSwECFAAUAAAACACHTuJAMy8FnjsA&#10;AAA5AAAAEAAAAAAAAAABACAAAAAJAQAAZHJzL3NoYXBleG1sLnhtbFBLBQYAAAAABgAGAFsBAACz&#10;AwAAAAA=&#10;" path="m0,0l914400,0,914400,342900,0,342900,0,0xe">
                  <v:fill on="f" focussize="0,0"/>
                  <v:stroke weight="1.5pt" color="#FF00FF" joinstyle="round"/>
                  <v:imagedata o:title=""/>
                  <o:lock v:ext="edit" aspectratio="f"/>
                  <v:textbox inset="0mm,0mm,0mm,0mm"/>
                </v:shape>
                <v:shape id="Graphic 185" o:spid="_x0000_s1026" o:spt="100" style="position:absolute;left:1811656;top:9525;height:342900;width:914400;" filled="f" stroked="t" coordsize="914400,342900" o:gfxdata="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ahW/ugAAANwA&#10;AAAPAAAAAAAAAAEAIAAAACIAAABkcnMvZG93bnJldi54bWxQSwECFAAUAAAACACHTuJAMy8FnjsA&#10;AAA5AAAAEAAAAAAAAAABACAAAAAJAQAAZHJzL3NoYXBleG1sLnhtbFBLBQYAAAAABgAGAFsBAACz&#10;AwAAAAA=&#10;" path="m0,0l914400,0,914400,342900,0,342900,0,0xe">
                  <v:fill on="f" focussize="0,0"/>
                  <v:stroke weight="1.5pt" color="#FF00FF" joinstyle="round"/>
                  <v:imagedata o:title=""/>
                  <o:lock v:ext="edit" aspectratio="f"/>
                  <v:textbox inset="0mm,0mm,0mm,0mm"/>
                </v:shape>
                <v:shape id="Graphic 186" o:spid="_x0000_s1026" o:spt="100" style="position:absolute;left:9525;top:581345;height:342900;width:773430;" filled="f" stroked="t" coordsize="773430,342900" o:gfxdata="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FyDxLtwAAANwAAAAP&#10;AAAAAAAAAAEAIAAAACIAAABkcnMvZG93bnJldi54bWxQSwECFAAUAAAACACHTuJAMy8FnjsAAAA5&#10;AAAAEAAAAAAAAAABACAAAAAGAQAAZHJzL3NoYXBleG1sLnhtbFBLBQYAAAAABgAGAFsBAACwAwAA&#10;AAA=&#10;" path="m0,0l773430,0,773430,342900,0,342900,0,0xe">
                  <v:fill on="f" focussize="0,0"/>
                  <v:stroke weight="1.5pt" color="#FF00FF" joinstyle="round"/>
                  <v:imagedata o:title=""/>
                  <o:lock v:ext="edit" aspectratio="f"/>
                  <v:textbox inset="0mm,0mm,0mm,0mm"/>
                </v:shape>
                <v:shape id="Graphic 187" o:spid="_x0000_s1026" o:spt="100" style="position:absolute;left:664057;top:173326;height:1212850;width:1148080;" fillcolor="#FF00FF" filled="t" stroked="f" coordsize="1148080,1212850" o:gfxdata="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RH5rsAAADc&#10;AAAADwAAAAAAAAABACAAAAAiAAAAZHJzL2Rvd25yZXYueG1sUEsBAhQAFAAAAAgAh07iQDMvBZ47&#10;AAAAOQAAABAAAAAAAAAAAQAgAAAACgEAAGRycy9zaGFwZXhtbC54bWxQSwUGAAAAAAYABgBbAQAA&#10;tAMAAAAA&#10;" path="m59258,598347l42570,589165,33388,605866,50076,615035,59258,598347xem92646,616712l75946,607529,66776,624217,83464,633399,92646,616712xem126022,635076l109334,625894,100152,642581,116852,651764,126022,635076xem159410,653427l142722,644258,133540,660946,150228,670128,159410,653427xem192798,671791l176098,662609,166916,679310,183616,688492,192798,671791xem214147,569633l137947,569633,137947,588683,214147,588683,214147,569633xem226174,690156l209486,680974,200304,697661,216992,706843,226174,690156xem259562,708520l242874,699338,233692,716026,250380,725208,259562,708520xem292950,726871l276250,717702,267068,734390,283768,743572,292950,726871xem326326,745236l309638,736053,300456,752754,317144,761936,326326,745236xem347497,569633l271297,569633,271297,588683,347497,588683,347497,569633xem359714,763600l343027,754418,333844,771105,350532,780288,359714,763600xem393103,781964l376402,772782,367220,789470,383921,798652,393103,781964xem426478,800315l409790,791146,400608,807834,417296,817016,426478,800315xem459867,818680l443179,809498,433997,826198,450684,835380,459867,818680xem480847,569633l404647,569633,404647,588683,480847,588683,480847,569633xem493255,837044l476554,827862,467372,844550,484073,853732,493255,837044xem526630,855408l509943,846226,500761,862914,517448,872096,526630,855408xem560019,873772l543318,864590,534149,881278,550837,890460,560019,873772xem593394,892124l576707,882942,567524,899642,584225,908824,593394,892124xem614197,569633l537997,569633,537997,588683,614197,588683,614197,569633xem626783,910488l610095,901306,600913,917994,617601,927176,626783,910488xem660171,928852l643470,919670,634301,936358,650989,945540,660171,928852xem693547,947216l676859,938034,667677,954722,684377,963904,693547,947216xem726935,965568l710247,956386,701065,973086,717753,982268,726935,965568xem747547,569633l671347,569633,671347,588683,747547,588683,747547,569633xem760323,983932l743623,974750,734453,991450,751141,1000620,760323,983932xem793699,1002296l777011,993114,767829,1009802,784517,1018984,793699,1002296xem827087,1020660l810399,1011478,801217,1028166,817905,1037348,827087,1020660xem860475,1039012l843775,1029830,834593,1046530,851293,1055712,860475,1039012xem880897,569633l804697,569633,804697,588683,880897,588683,880897,569633xem893851,1057376l877163,1048194,867981,1064895,884669,1074064,893851,1057376xem927239,1075740l910551,1066558,901369,1083246,918057,1092428,927239,1075740xem960628,1094105l943927,1084922,934745,1101610,951445,1110792,960628,1094105xem994003,1112456l977315,1103274,968133,1119974,984821,1129157,994003,1112456xem1014247,569633l938047,569633,938047,588683,1014247,588683,1014247,569633xem1027391,1130820l1010704,1121638,1001522,1138339,1018209,1147508,1027391,1130820xem1060780,1149184l1044079,1140002,1034897,1156690,1051598,1165872,1060780,1149184xem1094155,1167549l1077468,1158367,1068285,1175054,1084973,1184236,1094155,1167549xem1147648,1207833l1145400,1203820,1137500,1189659,1130274,1176718,1108443,1137640,1102639,1135989,1093457,1141120,1091806,1146924,1109662,1178890,1102855,1191260,1064120,1193419,1066203,1193419,1062291,1197787,1062850,1207833,1062875,1208290,1067371,1212316,1147648,1207833xem1147648,7632l1142568,7137,1067612,0,1062951,3848,1061961,14312,1065796,18961,1097610,21996,330,570636,4584,579158,0,587502,16700,596684,21082,588683,80797,588683,80797,569633,44945,569633,1106131,39039,1089469,66306,1090777,71742,1090879,72161,1099858,77647,1105725,76238,1147648,7632xem1147660,579158l1132420,569633,1079474,536536,1073594,537895,1068019,546811,1069378,552691,1096479,569633,1071397,569633,1071397,588683,1096467,588683,1069378,605612,1068019,611492,1073594,620407,1079474,621766,1132420,588683,1147660,579158xe">
                  <v:fill on="t" focussize="0,0"/>
                  <v:stroke on="f"/>
                  <v:imagedata o:title=""/>
                  <o:lock v:ext="edit" aspectratio="f"/>
                  <v:textbox inset="0mm,0mm,0mm,0mm"/>
                </v:shape>
                <v:shape id="Graphic 188" o:spid="_x0000_s1026" o:spt="100" style="position:absolute;left:2287906;top:9525;height:342900;width:1270;" filled="f" stroked="t" coordsize="1,342900" o:gfxdata="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qaW28AAAA&#10;3AAAAA8AAAAAAAAAAQAgAAAAIgAAAGRycy9kb3ducmV2LnhtbFBLAQIUABQAAAAIAIdO4kAzLwWe&#10;OwAAADkAAAAQAAAAAAAAAAEAIAAAAAsBAABkcnMvc2hhcGV4bWwueG1sUEsFBgAAAAAGAAYAWwEA&#10;ALUDAAAAAA==&#10;" path="m0,0l1,342900e">
                  <v:fill on="f" focussize="0,0"/>
                  <v:stroke weight="1pt" color="#000000" joinstyle="round"/>
                  <v:imagedata o:title=""/>
                  <o:lock v:ext="edit" aspectratio="f"/>
                  <v:textbox inset="0mm,0mm,0mm,0mm"/>
                </v:shape>
                <v:shape id="Graphic 189" o:spid="_x0000_s1026" o:spt="100" style="position:absolute;left:2268856;top:581025;height:342900;width:1270;" filled="f" stroked="t" coordsize="1,342900" o:gfxdata="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x6bM9rUAAADcAAAADwAA&#10;AAAAAAABACAAAAAiAAAAZHJzL2Rvd25yZXYueG1sUEsBAhQAFAAAAAgAh07iQDMvBZ47AAAAOQAA&#10;ABAAAAAAAAAAAQAgAAAABAEAAGRycy9zaGFwZXhtbC54bWxQSwUGAAAAAAYABgBbAQAArgMAAAAA&#10;" path="m0,0l1,342900e">
                  <v:fill on="f" focussize="0,0"/>
                  <v:stroke weight="1pt" color="#000000" joinstyle="round"/>
                  <v:imagedata o:title=""/>
                  <o:lock v:ext="edit" aspectratio="f"/>
                  <v:textbox inset="0mm,0mm,0mm,0mm"/>
                </v:shape>
                <v:shape id="Graphic 190" o:spid="_x0000_s1026" o:spt="100" style="position:absolute;left:2268856;top:1153160;height:342900;width:1270;" filled="f" stroked="t" coordsize="1,342900" o:gfxdata="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87a8AAAA&#10;3AAAAA8AAAAAAAAAAQAgAAAAIgAAAGRycy9kb3ducmV2LnhtbFBLAQIUABQAAAAIAIdO4kAzLwWe&#10;OwAAADkAAAAQAAAAAAAAAAEAIAAAAAsBAABkcnMvc2hhcGV4bWwueG1sUEsFBgAAAAAGAAYAWwEA&#10;ALUDAAAAAA==&#10;" path="m0,0l1,342900e">
                  <v:fill on="f" focussize="0,0"/>
                  <v:stroke weight="1pt" color="#000000" joinstyle="round"/>
                  <v:imagedata o:title=""/>
                  <o:lock v:ext="edit" aspectratio="f"/>
                  <v:textbox inset="0mm,0mm,0mm,0mm"/>
                </v:shape>
                <v:shape id="Image 191" o:spid="_x0000_s1026" o:spt="75" type="#_x0000_t75" style="position:absolute;left:1160782;top:198121;height:226694;width:232410;" filled="f" o:preferrelative="t" stroked="f" coordsize="21600,21600" o:gfxdata="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7egC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Graphic 192" o:spid="_x0000_s1026" o:spt="100" style="position:absolute;left:1160782;top:198121;height:226695;width:232410;" filled="f" stroked="t" coordsize="232410,226695" o:gfxdata="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NhHPy5AAAA3AAA&#10;AA8AAAAAAAAAAQAgAAAAIgAAAGRycy9kb3ducmV2LnhtbFBLAQIUABQAAAAIAIdO4kAzLwWeOwAA&#10;ADkAAAAQAAAAAAAAAAEAIAAAAAgBAABkcnMvc2hhcGV4bWwueG1sUEsFBgAAAAAGAAYAWwEAALID&#10;A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Image 193" o:spid="_x0000_s1026" o:spt="75" type="#_x0000_t75" style="position:absolute;left:1459867;top:770256;height:226694;width:232410;" filled="f" o:preferrelative="t" stroked="f" coordsize="21600,21600" o:gfxdata="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1O76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Graphic 194" o:spid="_x0000_s1026" o:spt="100" style="position:absolute;left:1459867;top:770256;height:226695;width:232410;" filled="f" stroked="t" coordsize="232410,226695" o:gfxdata="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xCETugAAANwA&#10;AAAPAAAAAAAAAAEAIAAAACIAAABkcnMvZG93bnJldi54bWxQSwECFAAUAAAACACHTuJAMy8FnjsA&#10;AAA5AAAAEAAAAAAAAAABACAAAAAJAQAAZHJzL3NoYXBleG1sLnhtbFBLBQYAAAAABgAGAFsBAACz&#10;Aw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Image 195" o:spid="_x0000_s1026" o:spt="75" type="#_x0000_t75" style="position:absolute;left:1160782;top:1105535;height:226694;width:232410;" filled="f" o:preferrelative="t" stroked="f" coordsize="21600,21600" o:gfxdata="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1u4B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Graphic 196" o:spid="_x0000_s1026" o:spt="100" style="position:absolute;left:1160782;top:1105535;height:226695;width:232410;" filled="f" stroked="t" coordsize="232410,226695" o:gfxdata="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aGv+8AAAA&#10;3AAAAA8AAAAAAAAAAQAgAAAAIgAAAGRycy9kb3ducmV2LnhtbFBLAQIUABQAAAAIAIdO4kAzLwWe&#10;OwAAADkAAAAQAAAAAAAAAAEAIAAAAAsBAABkcnMvc2hhcGV4bWwueG1sUEsFBgAAAAAGAAYAWwEA&#10;ALUDA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Textbox 197" o:spid="_x0000_s1026" o:spt="202" type="#_x0000_t202" style="position:absolute;left:2190749;top:74570;height:175895;width:171450;" filled="f" stroked="f" coordsize="21600,21600" o:gfxdata="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jW5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0" w:line="276" w:lineRule="exact"/>
                          <w:ind w:left="0" w:right="0" w:firstLine="0"/>
                          <w:jc w:val="left"/>
                          <w:rPr>
                            <w:b/>
                            <w:sz w:val="25"/>
                          </w:rPr>
                        </w:pPr>
                        <w:r>
                          <w:rPr>
                            <w:b/>
                            <w:spacing w:val="-5"/>
                            <w:sz w:val="25"/>
                          </w:rPr>
                          <w:t>10</w:t>
                        </w:r>
                      </w:p>
                    </w:txbxContent>
                  </v:textbox>
                </v:shape>
                <v:shape id="Textbox 198" o:spid="_x0000_s1026" o:spt="202" type="#_x0000_t202" style="position:absolute;left:1237233;top:236114;height:175895;width:92075;" filled="f" stroked="f" coordsize="21600,21600" o:gfxdata="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8z+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76" w:lineRule="exact"/>
                          <w:ind w:left="0" w:right="0" w:firstLine="0"/>
                          <w:jc w:val="left"/>
                          <w:rPr>
                            <w:b/>
                            <w:sz w:val="25"/>
                          </w:rPr>
                        </w:pPr>
                        <w:r>
                          <w:rPr>
                            <w:b/>
                            <w:spacing w:val="-10"/>
                            <w:sz w:val="25"/>
                          </w:rPr>
                          <w:t>1</w:t>
                        </w:r>
                      </w:p>
                    </w:txbxContent>
                  </v:textbox>
                </v:shape>
                <v:shape id="Textbox 199" o:spid="_x0000_s1026" o:spt="202" type="#_x0000_t202" style="position:absolute;left:338074;top:388514;height:175895;width:100965;" filled="f" stroked="f" coordsize="21600,21600" o:gfxdata="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sGp4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76" w:lineRule="exact"/>
                          <w:ind w:left="0" w:right="0" w:firstLine="0"/>
                          <w:jc w:val="left"/>
                          <w:rPr>
                            <w:b/>
                            <w:sz w:val="25"/>
                          </w:rPr>
                        </w:pPr>
                        <w:r>
                          <w:rPr>
                            <w:b/>
                            <w:spacing w:val="-10"/>
                            <w:sz w:val="25"/>
                          </w:rPr>
                          <w:t>p</w:t>
                        </w:r>
                      </w:p>
                    </w:txbxContent>
                  </v:textbox>
                </v:shape>
                <v:shape id="Textbox 200" o:spid="_x0000_s1026" o:spt="202" type="#_x0000_t202" style="position:absolute;left:1535938;top:806090;height:175895;width:92075;" filled="f" stroked="f" coordsize="21600,21600" o:gfxdata="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U3H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76" w:lineRule="exact"/>
                          <w:ind w:left="0" w:right="0" w:firstLine="0"/>
                          <w:jc w:val="left"/>
                          <w:rPr>
                            <w:b/>
                            <w:sz w:val="25"/>
                          </w:rPr>
                        </w:pPr>
                        <w:r>
                          <w:rPr>
                            <w:b/>
                            <w:spacing w:val="-10"/>
                            <w:sz w:val="25"/>
                          </w:rPr>
                          <w:t>2</w:t>
                        </w:r>
                      </w:p>
                    </w:txbxContent>
                  </v:textbox>
                </v:shape>
                <v:shape id="Textbox 201" o:spid="_x0000_s1026" o:spt="202" type="#_x0000_t202" style="position:absolute;left:1237233;top:1141370;height:175895;width:92075;" filled="f" stroked="f" coordsize="21600,21600" o:gfxdata="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Sh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76" w:lineRule="exact"/>
                          <w:ind w:left="0" w:right="0" w:firstLine="0"/>
                          <w:jc w:val="left"/>
                          <w:rPr>
                            <w:b/>
                            <w:sz w:val="25"/>
                          </w:rPr>
                        </w:pPr>
                        <w:r>
                          <w:rPr>
                            <w:b/>
                            <w:spacing w:val="-10"/>
                            <w:sz w:val="25"/>
                          </w:rPr>
                          <w:t>3</w:t>
                        </w:r>
                      </w:p>
                    </w:txbxContent>
                  </v:textbox>
                </v:shape>
                <v:shape id="Textbox 202" o:spid="_x0000_s1026" o:spt="202" type="#_x0000_t202" style="position:absolute;left:1821181;top:1161417;height:323850;width:441325;" filled="f" stroked="f" coordsize="21600,21600" o:gfxdata="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zsM8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72"/>
                          <w:ind w:left="0" w:right="-144" w:firstLine="0"/>
                          <w:jc w:val="right"/>
                          <w:rPr>
                            <w:b/>
                            <w:sz w:val="25"/>
                          </w:rPr>
                        </w:pPr>
                        <w:r>
                          <w:rPr>
                            <w:b/>
                            <w:spacing w:val="-5"/>
                            <w:sz w:val="25"/>
                          </w:rPr>
                          <w:t>30</w:t>
                        </w:r>
                      </w:p>
                    </w:txbxContent>
                  </v:textbox>
                </v:shape>
                <v:shape id="Textbox 203" o:spid="_x0000_s1026" o:spt="202" type="#_x0000_t202" style="position:absolute;left:1821181;top:590550;height:323850;width:441325;" filled="f" stroked="f" coordsize="21600,21600" o:gfxdata="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epa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74"/>
                          <w:ind w:left="0" w:right="-144" w:firstLine="0"/>
                          <w:jc w:val="right"/>
                          <w:rPr>
                            <w:b/>
                            <w:sz w:val="25"/>
                          </w:rPr>
                        </w:pPr>
                        <w:r>
                          <w:rPr>
                            <w:b/>
                            <w:spacing w:val="-5"/>
                            <w:sz w:val="25"/>
                          </w:rPr>
                          <w:t>20</w:t>
                        </w:r>
                      </w:p>
                    </w:txbxContent>
                  </v:textbox>
                </v:shape>
              </v:group>
            </w:pict>
          </mc:Fallback>
        </mc:AlternateContent>
      </w:r>
      <w:r>
        <w:rPr>
          <w:b/>
          <w:spacing w:val="-5"/>
          <w:sz w:val="25"/>
        </w:rPr>
        <w:t>int</w:t>
      </w:r>
      <w:r>
        <w:rPr>
          <w:b/>
          <w:sz w:val="25"/>
        </w:rPr>
        <w:tab/>
      </w:r>
      <w:r>
        <w:rPr>
          <w:spacing w:val="-5"/>
          <w:sz w:val="25"/>
        </w:rPr>
        <w:t>*p;</w:t>
      </w:r>
    </w:p>
    <w:p>
      <w:pPr>
        <w:spacing w:after="0" w:line="285" w:lineRule="exact"/>
        <w:jc w:val="left"/>
        <w:rPr>
          <w:sz w:val="25"/>
        </w:rPr>
        <w:sectPr>
          <w:pgSz w:w="11910" w:h="16840"/>
          <w:pgMar w:top="2240" w:right="1133" w:bottom="280" w:left="1559" w:header="1880" w:footer="0" w:gutter="0"/>
          <w:cols w:space="720" w:num="1"/>
        </w:sectPr>
      </w:pPr>
    </w:p>
    <w:p>
      <w:pPr>
        <w:pStyle w:val="6"/>
        <w:spacing w:before="4"/>
      </w:pPr>
    </w:p>
    <w:p>
      <w:pPr>
        <w:pStyle w:val="6"/>
        <w:ind w:left="788" w:right="-4"/>
      </w:pPr>
      <w:r>
        <mc:AlternateContent>
          <mc:Choice Requires="wpg">
            <w:drawing>
              <wp:anchor distT="0" distB="0" distL="0" distR="0" simplePos="0" relativeHeight="251677696" behindDoc="0" locked="0" layoutInCell="1" allowOverlap="1">
                <wp:simplePos x="0" y="0"/>
                <wp:positionH relativeFrom="page">
                  <wp:posOffset>1130935</wp:posOffset>
                </wp:positionH>
                <wp:positionV relativeFrom="paragraph">
                  <wp:posOffset>90805</wp:posOffset>
                </wp:positionV>
                <wp:extent cx="260985" cy="255270"/>
                <wp:effectExtent l="0" t="0" r="0" b="0"/>
                <wp:wrapNone/>
                <wp:docPr id="204" name="Group 204"/>
                <wp:cNvGraphicFramePr/>
                <a:graphic xmlns:a="http://schemas.openxmlformats.org/drawingml/2006/main">
                  <a:graphicData uri="http://schemas.microsoft.com/office/word/2010/wordprocessingGroup">
                    <wpg:wgp>
                      <wpg:cNvGrpSpPr/>
                      <wpg:grpSpPr>
                        <a:xfrm>
                          <a:off x="0" y="0"/>
                          <a:ext cx="260985" cy="255270"/>
                          <a:chOff x="0" y="0"/>
                          <a:chExt cx="260985" cy="255270"/>
                        </a:xfrm>
                      </wpg:grpSpPr>
                      <wps:wsp>
                        <wps:cNvPr id="205" name="Graphic 205"/>
                        <wps:cNvSpPr/>
                        <wps:spPr>
                          <a:xfrm>
                            <a:off x="14287" y="14287"/>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206" name="Textbox 206"/>
                        <wps:cNvSpPr txBox="1"/>
                        <wps:spPr>
                          <a:xfrm>
                            <a:off x="0" y="0"/>
                            <a:ext cx="260985" cy="255270"/>
                          </a:xfrm>
                          <a:prstGeom prst="rect">
                            <a:avLst/>
                          </a:prstGeom>
                        </wps:spPr>
                        <wps:txbx>
                          <w:txbxContent>
                            <w:p>
                              <w:pPr>
                                <w:spacing w:before="68"/>
                                <w:ind w:left="7" w:right="7" w:firstLine="0"/>
                                <w:jc w:val="center"/>
                                <w:rPr>
                                  <w:b/>
                                  <w:sz w:val="25"/>
                                </w:rPr>
                              </w:pPr>
                              <w:r>
                                <w:rPr>
                                  <w:b/>
                                  <w:spacing w:val="-10"/>
                                  <w:sz w:val="25"/>
                                </w:rPr>
                                <w:t>1</w:t>
                              </w:r>
                            </w:p>
                          </w:txbxContent>
                        </wps:txbx>
                        <wps:bodyPr wrap="square" lIns="0" tIns="0" rIns="0" bIns="0" rtlCol="0">
                          <a:noAutofit/>
                        </wps:bodyPr>
                      </wps:wsp>
                    </wpg:wgp>
                  </a:graphicData>
                </a:graphic>
              </wp:anchor>
            </w:drawing>
          </mc:Choice>
          <mc:Fallback>
            <w:pict>
              <v:group id="_x0000_s1026" o:spid="_x0000_s1026" o:spt="203" style="position:absolute;left:0pt;margin-left:89.05pt;margin-top:7.15pt;height:20.1pt;width:20.55pt;mso-position-horizontal-relative:page;z-index:251677696;mso-width-relative:page;mso-height-relative:page;" coordsize="260985,255270" o:gfxdata="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JSYpGTZAAAACQEAAA8AAAAA&#10;AAAAAQAgAAAAIgAAAGRycy9kb3ducmV2LnhtbFBLAQIUABQAAAAIAIdO4kBX1JMGaQMAAAYKAAAO&#10;AAAAAAAAAAEAIAAAACgBAABkcnMvZTJvRG9jLnhtbFBLBQYAAAAABgAGAFkBAAADBwAAAAA=&#10;">
                <o:lock v:ext="edit" aspectratio="f"/>
                <v:shape id="Graphic 205" o:spid="_x0000_s1026" o:spt="100" style="position:absolute;left:14287;top:14287;height:226695;width:232410;" filled="f" stroked="t" coordsize="232410,226695" o:gfxdata="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p3BzvQAA&#10;ANwAAAAPAAAAAAAAAAEAIAAAACIAAABkcnMvZG93bnJldi54bWxQSwECFAAUAAAACACHTuJAMy8F&#10;njsAAAA5AAAAEAAAAAAAAAABACAAAAAMAQAAZHJzL3NoYXBleG1sLnhtbFBLBQYAAAAABgAGAFsB&#10;AAC2Aw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Textbox 206" o:spid="_x0000_s1026" o:spt="202" type="#_x0000_t202" style="position:absolute;left:0;top:0;height:255270;width:260985;" filled="f" stroked="f" coordsize="21600,21600" o:gfxdata="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AK8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68"/>
                          <w:ind w:left="7" w:right="7" w:firstLine="0"/>
                          <w:jc w:val="center"/>
                          <w:rPr>
                            <w:b/>
                            <w:sz w:val="25"/>
                          </w:rPr>
                        </w:pPr>
                        <w:r>
                          <w:rPr>
                            <w:b/>
                            <w:spacing w:val="-10"/>
                            <w:sz w:val="25"/>
                          </w:rPr>
                          <w:t>1</w:t>
                        </w:r>
                      </w:p>
                    </w:txbxContent>
                  </v:textbox>
                </v:shape>
              </v:group>
            </w:pict>
          </mc:Fallback>
        </mc:AlternateContent>
      </w:r>
      <w:r>
        <w:t>p = &amp;x; printf(“%d\n”,</w:t>
      </w:r>
      <w:r>
        <w:rPr>
          <w:spacing w:val="-16"/>
        </w:rPr>
        <w:t xml:space="preserve"> </w:t>
      </w:r>
      <w:r>
        <w:t>*p);</w:t>
      </w:r>
    </w:p>
    <w:p>
      <w:pPr>
        <w:pStyle w:val="6"/>
        <w:spacing w:before="284"/>
        <w:ind w:left="788" w:right="-4"/>
      </w:pPr>
      <w:r>
        <mc:AlternateContent>
          <mc:Choice Requires="wpg">
            <w:drawing>
              <wp:anchor distT="0" distB="0" distL="0" distR="0" simplePos="0" relativeHeight="251678720" behindDoc="0" locked="0" layoutInCell="1" allowOverlap="1">
                <wp:simplePos x="0" y="0"/>
                <wp:positionH relativeFrom="page">
                  <wp:posOffset>1109980</wp:posOffset>
                </wp:positionH>
                <wp:positionV relativeFrom="paragraph">
                  <wp:posOffset>271145</wp:posOffset>
                </wp:positionV>
                <wp:extent cx="260985" cy="255270"/>
                <wp:effectExtent l="0" t="0" r="0" b="0"/>
                <wp:wrapNone/>
                <wp:docPr id="207" name="Group 207"/>
                <wp:cNvGraphicFramePr/>
                <a:graphic xmlns:a="http://schemas.openxmlformats.org/drawingml/2006/main">
                  <a:graphicData uri="http://schemas.microsoft.com/office/word/2010/wordprocessingGroup">
                    <wpg:wgp>
                      <wpg:cNvGrpSpPr/>
                      <wpg:grpSpPr>
                        <a:xfrm>
                          <a:off x="0" y="0"/>
                          <a:ext cx="260985" cy="255270"/>
                          <a:chOff x="0" y="0"/>
                          <a:chExt cx="260985" cy="255270"/>
                        </a:xfrm>
                      </wpg:grpSpPr>
                      <wps:wsp>
                        <wps:cNvPr id="208" name="Graphic 208"/>
                        <wps:cNvSpPr/>
                        <wps:spPr>
                          <a:xfrm>
                            <a:off x="14287" y="14287"/>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209" name="Textbox 209"/>
                        <wps:cNvSpPr txBox="1"/>
                        <wps:spPr>
                          <a:xfrm>
                            <a:off x="0" y="0"/>
                            <a:ext cx="260985" cy="255270"/>
                          </a:xfrm>
                          <a:prstGeom prst="rect">
                            <a:avLst/>
                          </a:prstGeom>
                        </wps:spPr>
                        <wps:txbx>
                          <w:txbxContent>
                            <w:p>
                              <w:pPr>
                                <w:spacing w:before="68"/>
                                <w:ind w:left="7" w:right="7" w:firstLine="0"/>
                                <w:jc w:val="center"/>
                                <w:rPr>
                                  <w:b/>
                                  <w:sz w:val="25"/>
                                </w:rPr>
                              </w:pPr>
                              <w:r>
                                <w:rPr>
                                  <w:b/>
                                  <w:spacing w:val="-10"/>
                                  <w:sz w:val="25"/>
                                </w:rPr>
                                <w:t>2</w:t>
                              </w:r>
                            </w:p>
                          </w:txbxContent>
                        </wps:txbx>
                        <wps:bodyPr wrap="square" lIns="0" tIns="0" rIns="0" bIns="0" rtlCol="0">
                          <a:noAutofit/>
                        </wps:bodyPr>
                      </wps:wsp>
                    </wpg:wgp>
                  </a:graphicData>
                </a:graphic>
              </wp:anchor>
            </w:drawing>
          </mc:Choice>
          <mc:Fallback>
            <w:pict>
              <v:group id="_x0000_s1026" o:spid="_x0000_s1026" o:spt="203" style="position:absolute;left:0pt;margin-left:87.4pt;margin-top:21.35pt;height:20.1pt;width:20.55pt;mso-position-horizontal-relative:page;z-index:251678720;mso-width-relative:page;mso-height-relative:page;" coordsize="260985,255270" o:gfxdata="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">
                <o:lock v:ext="edit" aspectratio="f"/>
                <v:shape id="Graphic 208" o:spid="_x0000_s1026" o:spt="100" style="position:absolute;left:14287;top:14287;height:226695;width:232410;" filled="f" stroked="t" coordsize="232410,226695" o:gfxdata="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bf7bsAAADc&#10;AAAADwAAAAAAAAABACAAAAAiAAAAZHJzL2Rvd25yZXYueG1sUEsBAhQAFAAAAAgAh07iQDMvBZ47&#10;AAAAOQAAABAAAAAAAAAAAQAgAAAACgEAAGRycy9zaGFwZXhtbC54bWxQSwUGAAAAAAYABgBbAQAA&#10;tAM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Textbox 209" o:spid="_x0000_s1026" o:spt="202" type="#_x0000_t202" style="position:absolute;left:0;top:0;height:255270;width:260985;" filled="f" stroked="f" coordsize="21600,21600" o:gfxdata="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n56D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68"/>
                          <w:ind w:left="7" w:right="7" w:firstLine="0"/>
                          <w:jc w:val="center"/>
                          <w:rPr>
                            <w:b/>
                            <w:sz w:val="25"/>
                          </w:rPr>
                        </w:pPr>
                        <w:r>
                          <w:rPr>
                            <w:b/>
                            <w:spacing w:val="-10"/>
                            <w:sz w:val="25"/>
                          </w:rPr>
                          <w:t>2</w:t>
                        </w:r>
                      </w:p>
                    </w:txbxContent>
                  </v:textbox>
                </v:shape>
              </v:group>
            </w:pict>
          </mc:Fallback>
        </mc:AlternateContent>
      </w:r>
      <w:r>
        <w:t>p = &amp;y; printf(“%d\n”,</w:t>
      </w:r>
      <w:r>
        <w:rPr>
          <w:spacing w:val="-16"/>
        </w:rPr>
        <w:t xml:space="preserve"> </w:t>
      </w:r>
      <w:r>
        <w:t>*p);</w:t>
      </w:r>
    </w:p>
    <w:p>
      <w:pPr>
        <w:pStyle w:val="6"/>
        <w:spacing w:before="1"/>
      </w:pPr>
    </w:p>
    <w:p>
      <w:pPr>
        <w:pStyle w:val="6"/>
        <w:spacing w:before="1"/>
        <w:ind w:left="788" w:right="-4"/>
      </w:pPr>
      <w:r>
        <mc:AlternateContent>
          <mc:Choice Requires="wpg">
            <w:drawing>
              <wp:anchor distT="0" distB="0" distL="0" distR="0" simplePos="0" relativeHeight="251678720" behindDoc="0" locked="0" layoutInCell="1" allowOverlap="1">
                <wp:simplePos x="0" y="0"/>
                <wp:positionH relativeFrom="page">
                  <wp:posOffset>1130935</wp:posOffset>
                </wp:positionH>
                <wp:positionV relativeFrom="paragraph">
                  <wp:posOffset>65405</wp:posOffset>
                </wp:positionV>
                <wp:extent cx="260985" cy="255270"/>
                <wp:effectExtent l="0" t="0" r="0" b="0"/>
                <wp:wrapNone/>
                <wp:docPr id="210" name="Group 210"/>
                <wp:cNvGraphicFramePr/>
                <a:graphic xmlns:a="http://schemas.openxmlformats.org/drawingml/2006/main">
                  <a:graphicData uri="http://schemas.microsoft.com/office/word/2010/wordprocessingGroup">
                    <wpg:wgp>
                      <wpg:cNvGrpSpPr/>
                      <wpg:grpSpPr>
                        <a:xfrm>
                          <a:off x="0" y="0"/>
                          <a:ext cx="260985" cy="255270"/>
                          <a:chOff x="0" y="0"/>
                          <a:chExt cx="260985" cy="255270"/>
                        </a:xfrm>
                      </wpg:grpSpPr>
                      <wps:wsp>
                        <wps:cNvPr id="211" name="Graphic 211"/>
                        <wps:cNvSpPr/>
                        <wps:spPr>
                          <a:xfrm>
                            <a:off x="14287" y="14287"/>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212" name="Textbox 212"/>
                        <wps:cNvSpPr txBox="1"/>
                        <wps:spPr>
                          <a:xfrm>
                            <a:off x="0" y="0"/>
                            <a:ext cx="260985" cy="255270"/>
                          </a:xfrm>
                          <a:prstGeom prst="rect">
                            <a:avLst/>
                          </a:prstGeom>
                        </wps:spPr>
                        <wps:txbx>
                          <w:txbxContent>
                            <w:p>
                              <w:pPr>
                                <w:spacing w:before="70"/>
                                <w:ind w:left="7" w:right="7" w:firstLine="0"/>
                                <w:jc w:val="center"/>
                                <w:rPr>
                                  <w:b/>
                                  <w:sz w:val="25"/>
                                </w:rPr>
                              </w:pPr>
                              <w:r>
                                <w:rPr>
                                  <w:b/>
                                  <w:spacing w:val="-10"/>
                                  <w:sz w:val="25"/>
                                </w:rPr>
                                <w:t>3</w:t>
                              </w:r>
                            </w:p>
                          </w:txbxContent>
                        </wps:txbx>
                        <wps:bodyPr wrap="square" lIns="0" tIns="0" rIns="0" bIns="0" rtlCol="0">
                          <a:noAutofit/>
                        </wps:bodyPr>
                      </wps:wsp>
                    </wpg:wgp>
                  </a:graphicData>
                </a:graphic>
              </wp:anchor>
            </w:drawing>
          </mc:Choice>
          <mc:Fallback>
            <w:pict>
              <v:group id="_x0000_s1026" o:spid="_x0000_s1026" o:spt="203" style="position:absolute;left:0pt;margin-left:89.05pt;margin-top:5.15pt;height:20.1pt;width:20.55pt;mso-position-horizontal-relative:page;z-index:251678720;mso-width-relative:page;mso-height-relative:page;" coordsize="260985,255270" o:gfxdata="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ByJRpE2QAAAAkBAAAPAAAA&#10;AAAAAAEAIAAAACIAAABkcnMvZG93bnJldi54bWxQSwECFAAUAAAACACHTuJAOSe+zmoDAAAGCgAA&#10;DgAAAAAAAAABACAAAAAoAQAAZHJzL2Uyb0RvYy54bWxQSwUGAAAAAAYABgBZAQAABAcAAAAA&#10;">
                <o:lock v:ext="edit" aspectratio="f"/>
                <v:shape id="Graphic 211" o:spid="_x0000_s1026" o:spt="100" style="position:absolute;left:14287;top:14287;height:226695;width:232410;" filled="f" stroked="t" coordsize="232410,226695" o:gfxdata="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Xgrb4A&#10;AADcAAAADwAAAAAAAAABACAAAAAiAAAAZHJzL2Rvd25yZXYueG1sUEsBAhQAFAAAAAgAh07iQDMv&#10;BZ47AAAAOQAAABAAAAAAAAAAAQAgAAAADQEAAGRycy9zaGFwZXhtbC54bWxQSwUGAAAAAAYABgBb&#10;AQAAtwM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Textbox 212" o:spid="_x0000_s1026" o:spt="202" type="#_x0000_t202" style="position:absolute;left:0;top:0;height:255270;width:260985;" filled="f" stroked="f" coordsize="21600,21600" o:gfxdata="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im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70"/>
                          <w:ind w:left="7" w:right="7" w:firstLine="0"/>
                          <w:jc w:val="center"/>
                          <w:rPr>
                            <w:b/>
                            <w:sz w:val="25"/>
                          </w:rPr>
                        </w:pPr>
                        <w:r>
                          <w:rPr>
                            <w:b/>
                            <w:spacing w:val="-10"/>
                            <w:sz w:val="25"/>
                          </w:rPr>
                          <w:t>3</w:t>
                        </w:r>
                      </w:p>
                    </w:txbxContent>
                  </v:textbox>
                </v:shape>
              </v:group>
            </w:pict>
          </mc:Fallback>
        </mc:AlternateContent>
      </w:r>
      <w:r>
        <w:t>p = &amp;z; printf(“%d\n”,</w:t>
      </w:r>
      <w:r>
        <w:rPr>
          <w:spacing w:val="-16"/>
        </w:rPr>
        <w:t xml:space="preserve"> </w:t>
      </w:r>
      <w:r>
        <w:t>*p);</w:t>
      </w:r>
    </w:p>
    <w:p>
      <w:pPr>
        <w:tabs>
          <w:tab w:val="left" w:pos="5780"/>
        </w:tabs>
        <w:spacing w:before="0" w:line="291" w:lineRule="exact"/>
        <w:ind w:left="203" w:right="0" w:firstLine="0"/>
        <w:jc w:val="left"/>
        <w:rPr>
          <w:b/>
          <w:position w:val="1"/>
          <w:sz w:val="25"/>
        </w:rPr>
      </w:pPr>
      <w:r>
        <w:br w:type="column"/>
      </w:r>
      <w:r>
        <w:rPr>
          <w:b/>
          <w:color w:val="FF00FF"/>
          <w:spacing w:val="-2"/>
          <w:sz w:val="25"/>
          <w:u w:val="thick" w:color="FF00FF"/>
        </w:rPr>
        <w:t>Output</w:t>
      </w:r>
      <w:r>
        <w:rPr>
          <w:color w:val="FF00FF"/>
          <w:sz w:val="25"/>
        </w:rPr>
        <w:tab/>
      </w:r>
      <w:r>
        <w:rPr>
          <w:b/>
          <w:spacing w:val="-10"/>
          <w:position w:val="1"/>
          <w:sz w:val="25"/>
        </w:rPr>
        <w:t>x</w:t>
      </w:r>
    </w:p>
    <w:p>
      <w:pPr>
        <w:pStyle w:val="6"/>
        <w:spacing w:before="1"/>
        <w:rPr>
          <w:b/>
        </w:rPr>
      </w:pPr>
    </w:p>
    <w:p>
      <w:pPr>
        <w:spacing w:before="0"/>
        <w:ind w:left="203" w:right="0" w:firstLine="0"/>
        <w:jc w:val="left"/>
        <w:rPr>
          <w:b/>
          <w:sz w:val="25"/>
        </w:rPr>
      </w:pPr>
      <w:r>
        <w:rPr>
          <w:b/>
          <w:sz w:val="25"/>
        </w:rPr>
        <mc:AlternateContent>
          <mc:Choice Requires="wps">
            <w:drawing>
              <wp:anchor distT="0" distB="0" distL="0" distR="0" simplePos="0" relativeHeight="251680768" behindDoc="0" locked="0" layoutInCell="1" allowOverlap="1">
                <wp:simplePos x="0" y="0"/>
                <wp:positionH relativeFrom="page">
                  <wp:posOffset>2803525</wp:posOffset>
                </wp:positionH>
                <wp:positionV relativeFrom="paragraph">
                  <wp:posOffset>-93980</wp:posOffset>
                </wp:positionV>
                <wp:extent cx="1270" cy="1359535"/>
                <wp:effectExtent l="0" t="0" r="0" b="0"/>
                <wp:wrapNone/>
                <wp:docPr id="213" name="Graphic 213"/>
                <wp:cNvGraphicFramePr/>
                <a:graphic xmlns:a="http://schemas.openxmlformats.org/drawingml/2006/main">
                  <a:graphicData uri="http://schemas.microsoft.com/office/word/2010/wordprocessingShape">
                    <wps:wsp>
                      <wps:cNvSpPr/>
                      <wps:spPr>
                        <a:xfrm>
                          <a:off x="0" y="0"/>
                          <a:ext cx="1270" cy="1359535"/>
                        </a:xfrm>
                        <a:custGeom>
                          <a:avLst/>
                          <a:gdLst/>
                          <a:ahLst/>
                          <a:cxnLst/>
                          <a:rect l="l" t="t" r="r" b="b"/>
                          <a:pathLst>
                            <a:path h="1359535">
                              <a:moveTo>
                                <a:pt x="0" y="0"/>
                              </a:moveTo>
                              <a:lnTo>
                                <a:pt x="1" y="1359535"/>
                              </a:lnTo>
                            </a:path>
                          </a:pathLst>
                        </a:custGeom>
                        <a:ln w="19050">
                          <a:solidFill>
                            <a:srgbClr val="000000"/>
                          </a:solidFill>
                          <a:prstDash val="solid"/>
                        </a:ln>
                      </wps:spPr>
                      <wps:bodyPr wrap="square" lIns="0" tIns="0" rIns="0" bIns="0" rtlCol="0">
                        <a:noAutofit/>
                      </wps:bodyPr>
                    </wps:wsp>
                  </a:graphicData>
                </a:graphic>
              </wp:anchor>
            </w:drawing>
          </mc:Choice>
          <mc:Fallback>
            <w:pict>
              <v:shape id="Graphic 213" o:spid="_x0000_s1026" o:spt="100" style="position:absolute;left:0pt;margin-left:220.75pt;margin-top:-7.4pt;height:107.05pt;width:0.1pt;mso-position-horizontal-relative:page;z-index:251680768;mso-width-relative:page;mso-height-relative:page;" filled="f" stroked="t" coordsize="1,1359535" o:gfxdata="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70MEtkAAAALAQAADwAAAAAA&#10;AAABACAAAAAiAAAAZHJzL2Rvd25yZXYueG1sUEsBAhQAFAAAAAgAh07iQAGwy1wSAgAAfwQAAA4A&#10;AAAAAAAAAQAgAAAAKAEAAGRycy9lMm9Eb2MueG1sUEsFBgAAAAAGAAYAWQEAAKwFAAAAAA==&#10;" path="m0,0l1,1359535e">
                <v:fill on="f" focussize="0,0"/>
                <v:stroke weight="1.5pt" color="#000000" joinstyle="round"/>
                <v:imagedata o:title=""/>
                <o:lock v:ext="edit" aspectratio="f"/>
                <v:textbox inset="0mm,0mm,0mm,0mm"/>
              </v:shape>
            </w:pict>
          </mc:Fallback>
        </mc:AlternateContent>
      </w:r>
      <w:r>
        <w:rPr>
          <w:b/>
          <w:color w:val="FF00FF"/>
          <w:spacing w:val="-4"/>
          <w:sz w:val="25"/>
        </w:rPr>
        <w:t>//10</w:t>
      </w:r>
    </w:p>
    <w:p>
      <w:pPr>
        <w:spacing w:before="24"/>
        <w:ind w:left="5780" w:right="0" w:firstLine="0"/>
        <w:jc w:val="left"/>
        <w:rPr>
          <w:b/>
          <w:sz w:val="25"/>
        </w:rPr>
      </w:pPr>
      <w:r>
        <w:rPr>
          <w:b/>
          <w:spacing w:val="-10"/>
          <w:sz w:val="25"/>
        </w:rPr>
        <w:t>y</w:t>
      </w:r>
    </w:p>
    <w:p>
      <w:pPr>
        <w:spacing w:before="260"/>
        <w:ind w:left="203" w:right="0" w:firstLine="0"/>
        <w:jc w:val="left"/>
        <w:rPr>
          <w:b/>
          <w:sz w:val="25"/>
        </w:rPr>
      </w:pPr>
      <w:r>
        <w:rPr>
          <w:b/>
          <w:color w:val="FF00FF"/>
          <w:spacing w:val="-4"/>
          <w:sz w:val="25"/>
        </w:rPr>
        <w:t>//20</w:t>
      </w:r>
    </w:p>
    <w:p>
      <w:pPr>
        <w:spacing w:before="63"/>
        <w:ind w:left="5780" w:right="0" w:firstLine="0"/>
        <w:jc w:val="left"/>
        <w:rPr>
          <w:b/>
          <w:sz w:val="25"/>
        </w:rPr>
      </w:pPr>
      <w:r>
        <w:rPr>
          <w:b/>
          <w:spacing w:val="-10"/>
          <w:sz w:val="25"/>
        </w:rPr>
        <w:t>z</w:t>
      </w:r>
    </w:p>
    <w:p>
      <w:pPr>
        <w:spacing w:before="226"/>
        <w:ind w:left="203" w:right="0" w:firstLine="0"/>
        <w:jc w:val="left"/>
        <w:rPr>
          <w:b/>
          <w:sz w:val="25"/>
        </w:rPr>
      </w:pPr>
      <w:r>
        <w:rPr>
          <w:b/>
          <w:color w:val="FF00FF"/>
          <w:spacing w:val="-4"/>
          <w:sz w:val="25"/>
        </w:rPr>
        <w:t>//30</w:t>
      </w:r>
    </w:p>
    <w:p>
      <w:pPr>
        <w:spacing w:after="0"/>
        <w:jc w:val="left"/>
        <w:rPr>
          <w:b/>
          <w:sz w:val="25"/>
        </w:rPr>
        <w:sectPr>
          <w:type w:val="continuous"/>
          <w:pgSz w:w="11910" w:h="16840"/>
          <w:pgMar w:top="1420" w:right="1133" w:bottom="280" w:left="1559" w:header="1880" w:footer="0" w:gutter="0"/>
          <w:cols w:equalWidth="0" w:num="2">
            <w:col w:w="2705" w:space="40"/>
            <w:col w:w="6473"/>
          </w:cols>
        </w:sectPr>
      </w:pPr>
    </w:p>
    <w:p>
      <w:pPr>
        <w:pStyle w:val="6"/>
        <w:spacing w:before="217"/>
        <w:ind w:left="68"/>
      </w:pPr>
      <w:r>
        <mc:AlternateContent>
          <mc:Choice Requires="wpg">
            <w:drawing>
              <wp:anchor distT="0" distB="0" distL="0" distR="0" simplePos="0" relativeHeight="251765760" behindDoc="1" locked="0" layoutInCell="1" allowOverlap="1">
                <wp:simplePos x="0" y="0"/>
                <wp:positionH relativeFrom="page">
                  <wp:posOffset>1014730</wp:posOffset>
                </wp:positionH>
                <wp:positionV relativeFrom="paragraph">
                  <wp:posOffset>295910</wp:posOffset>
                </wp:positionV>
                <wp:extent cx="264160" cy="835660"/>
                <wp:effectExtent l="0" t="0" r="0" b="0"/>
                <wp:wrapNone/>
                <wp:docPr id="214" name="Group 214"/>
                <wp:cNvGraphicFramePr/>
                <a:graphic xmlns:a="http://schemas.openxmlformats.org/drawingml/2006/main">
                  <a:graphicData uri="http://schemas.microsoft.com/office/word/2010/wordprocessingGroup">
                    <wpg:wgp>
                      <wpg:cNvGrpSpPr/>
                      <wpg:grpSpPr>
                        <a:xfrm>
                          <a:off x="0" y="0"/>
                          <a:ext cx="264160" cy="835660"/>
                          <a:chOff x="0" y="0"/>
                          <a:chExt cx="264160" cy="835660"/>
                        </a:xfrm>
                      </wpg:grpSpPr>
                      <wps:wsp>
                        <wps:cNvPr id="215" name="Graphic 215"/>
                        <wps:cNvSpPr/>
                        <wps:spPr>
                          <a:xfrm>
                            <a:off x="17462" y="14287"/>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216" name="Graphic 216"/>
                        <wps:cNvSpPr/>
                        <wps:spPr>
                          <a:xfrm>
                            <a:off x="14287" y="301782"/>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217" name="Graphic 217"/>
                        <wps:cNvSpPr/>
                        <wps:spPr>
                          <a:xfrm>
                            <a:off x="17462" y="594359"/>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9.9pt;margin-top:23.3pt;height:65.8pt;width:20.8pt;mso-position-horizontal-relative:page;z-index:-251550720;mso-width-relative:page;mso-height-relative:page;" coordsize="264160,835660" o:gfxdata="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MdTVw7ZAAAACgEAAA8AAAAAAAAAAQAgAAAAIgAAAGRycy9kb3du&#10;cmV2LnhtbFBLAQIUABQAAAAIAIdO4kDcgfSsjQMAAC0TAAAOAAAAAAAAAAEAIAAAACgBAABkcnMv&#10;ZTJvRG9jLnhtbFBLBQYAAAAABgAGAFkBAAAnBwAAAAA=&#10;">
                <o:lock v:ext="edit" aspectratio="f"/>
                <v:shape id="Graphic 215" o:spid="_x0000_s1026" o:spt="100" style="position:absolute;left:17462;top:14287;height:226695;width:232410;" filled="f" stroked="t" coordsize="232410,226695" o:gfxdata="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uauvQAA&#10;ANwAAAAPAAAAAAAAAAEAIAAAACIAAABkcnMvZG93bnJldi54bWxQSwECFAAUAAAACACHTuJAMy8F&#10;njsAAAA5AAAAEAAAAAAAAAABACAAAAAMAQAAZHJzL3NoYXBleG1sLnhtbFBLBQYAAAAABgAGAFsB&#10;AAC2Aw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Graphic 216" o:spid="_x0000_s1026" o:spt="100" style="position:absolute;left:14287;top:301782;height:226695;width:232410;" filled="f" stroked="t" coordsize="232410,226695" o:gfxdata="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seNm8AAAA&#10;3AAAAA8AAAAAAAAAAQAgAAAAIgAAAGRycy9kb3ducmV2LnhtbFBLAQIUABQAAAAIAIdO4kAzLwWe&#10;OwAAADkAAAAQAAAAAAAAAAEAIAAAAAsBAABkcnMvc2hhcGV4bWwueG1sUEsFBgAAAAAGAAYAWwEA&#10;ALUDA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Graphic 217" o:spid="_x0000_s1026" o:spt="100" style="position:absolute;left:17462;top:594359;height:226695;width:232410;" filled="f" stroked="t" coordsize="232410,226695" o:gfxdata="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4N1CvQAA&#10;ANwAAAAPAAAAAAAAAAEAIAAAACIAAABkcnMvZG93bnJldi54bWxQSwECFAAUAAAACACHTuJAMy8F&#10;njsAAAA5AAAAEAAAAAAAAAABACAAAAAMAQAAZHJzL3NoYXBleG1sLnhtbFBLBQYAAAAABgAGAFsB&#10;AAC2Aw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group>
            </w:pict>
          </mc:Fallback>
        </mc:AlternateContent>
      </w:r>
      <w:r>
        <w:t>Observe</w:t>
      </w:r>
      <w:r>
        <w:rPr>
          <w:spacing w:val="-8"/>
        </w:rPr>
        <w:t xml:space="preserve"> </w:t>
      </w:r>
      <w:r>
        <w:t>the</w:t>
      </w:r>
      <w:r>
        <w:rPr>
          <w:spacing w:val="-7"/>
        </w:rPr>
        <w:t xml:space="preserve"> </w:t>
      </w:r>
      <w:r>
        <w:t>following</w:t>
      </w:r>
      <w:r>
        <w:rPr>
          <w:spacing w:val="-8"/>
        </w:rPr>
        <w:t xml:space="preserve"> </w:t>
      </w:r>
      <w:r>
        <w:rPr>
          <w:spacing w:val="-2"/>
        </w:rPr>
        <w:t>points:</w:t>
      </w:r>
    </w:p>
    <w:p>
      <w:pPr>
        <w:pStyle w:val="8"/>
        <w:numPr>
          <w:ilvl w:val="3"/>
          <w:numId w:val="19"/>
        </w:numPr>
        <w:tabs>
          <w:tab w:val="left" w:pos="427"/>
        </w:tabs>
        <w:spacing w:before="1" w:after="0" w:line="240" w:lineRule="auto"/>
        <w:ind w:left="427" w:right="0" w:hanging="239"/>
        <w:jc w:val="left"/>
        <w:rPr>
          <w:b/>
          <w:sz w:val="25"/>
        </w:rPr>
      </w:pPr>
      <w:r>
        <w:rPr>
          <w:rFonts w:ascii="Symbol" w:hAnsi="Symbol"/>
          <w:color w:val="FF00FF"/>
          <w:position w:val="1"/>
          <w:sz w:val="25"/>
        </w:rPr>
        <w:t></w:t>
      </w:r>
      <w:r>
        <w:rPr>
          <w:color w:val="FF00FF"/>
          <w:spacing w:val="67"/>
          <w:w w:val="150"/>
          <w:position w:val="1"/>
          <w:sz w:val="25"/>
        </w:rPr>
        <w:t xml:space="preserve"> </w:t>
      </w:r>
      <w:r>
        <w:rPr>
          <w:position w:val="1"/>
          <w:sz w:val="25"/>
        </w:rPr>
        <w:t>The</w:t>
      </w:r>
      <w:r>
        <w:rPr>
          <w:spacing w:val="-4"/>
          <w:position w:val="1"/>
          <w:sz w:val="25"/>
        </w:rPr>
        <w:t xml:space="preserve"> </w:t>
      </w:r>
      <w:r>
        <w:rPr>
          <w:position w:val="1"/>
          <w:sz w:val="25"/>
        </w:rPr>
        <w:t>pointer</w:t>
      </w:r>
      <w:r>
        <w:rPr>
          <w:spacing w:val="-5"/>
          <w:position w:val="1"/>
          <w:sz w:val="25"/>
        </w:rPr>
        <w:t xml:space="preserve"> </w:t>
      </w:r>
      <w:r>
        <w:rPr>
          <w:position w:val="1"/>
          <w:sz w:val="25"/>
        </w:rPr>
        <w:t>variable</w:t>
      </w:r>
      <w:r>
        <w:rPr>
          <w:spacing w:val="-4"/>
          <w:position w:val="1"/>
          <w:sz w:val="25"/>
        </w:rPr>
        <w:t xml:space="preserve"> </w:t>
      </w:r>
      <w:r>
        <w:rPr>
          <w:i/>
          <w:position w:val="1"/>
          <w:sz w:val="25"/>
        </w:rPr>
        <w:t>p</w:t>
      </w:r>
      <w:r>
        <w:rPr>
          <w:i/>
          <w:spacing w:val="-3"/>
          <w:position w:val="1"/>
          <w:sz w:val="25"/>
        </w:rPr>
        <w:t xml:space="preserve"> </w:t>
      </w:r>
      <w:r>
        <w:rPr>
          <w:position w:val="1"/>
          <w:sz w:val="25"/>
        </w:rPr>
        <w:t>contains</w:t>
      </w:r>
      <w:r>
        <w:rPr>
          <w:spacing w:val="-4"/>
          <w:position w:val="1"/>
          <w:sz w:val="25"/>
        </w:rPr>
        <w:t xml:space="preserve"> </w:t>
      </w:r>
      <w:r>
        <w:rPr>
          <w:position w:val="1"/>
          <w:sz w:val="25"/>
        </w:rPr>
        <w:t>the</w:t>
      </w:r>
      <w:r>
        <w:rPr>
          <w:spacing w:val="-4"/>
          <w:position w:val="1"/>
          <w:sz w:val="25"/>
        </w:rPr>
        <w:t xml:space="preserve"> </w:t>
      </w:r>
      <w:r>
        <w:rPr>
          <w:position w:val="1"/>
          <w:sz w:val="25"/>
        </w:rPr>
        <w:t>address</w:t>
      </w:r>
      <w:r>
        <w:rPr>
          <w:spacing w:val="-4"/>
          <w:position w:val="1"/>
          <w:sz w:val="25"/>
        </w:rPr>
        <w:t xml:space="preserve"> </w:t>
      </w:r>
      <w:r>
        <w:rPr>
          <w:position w:val="1"/>
          <w:sz w:val="25"/>
        </w:rPr>
        <w:t>of</w:t>
      </w:r>
      <w:r>
        <w:rPr>
          <w:spacing w:val="-4"/>
          <w:position w:val="1"/>
          <w:sz w:val="25"/>
        </w:rPr>
        <w:t xml:space="preserve"> </w:t>
      </w:r>
      <w:r>
        <w:rPr>
          <w:i/>
          <w:position w:val="1"/>
          <w:sz w:val="25"/>
        </w:rPr>
        <w:t>x.</w:t>
      </w:r>
      <w:r>
        <w:rPr>
          <w:i/>
          <w:spacing w:val="-4"/>
          <w:position w:val="1"/>
          <w:sz w:val="25"/>
        </w:rPr>
        <w:t xml:space="preserve"> </w:t>
      </w:r>
      <w:r>
        <w:rPr>
          <w:position w:val="1"/>
          <w:sz w:val="25"/>
        </w:rPr>
        <w:t>So,</w:t>
      </w:r>
      <w:r>
        <w:rPr>
          <w:spacing w:val="-4"/>
          <w:position w:val="1"/>
          <w:sz w:val="25"/>
        </w:rPr>
        <w:t xml:space="preserve"> </w:t>
      </w:r>
      <w:r>
        <w:rPr>
          <w:position w:val="1"/>
          <w:sz w:val="25"/>
        </w:rPr>
        <w:t>output</w:t>
      </w:r>
      <w:r>
        <w:rPr>
          <w:spacing w:val="-5"/>
          <w:position w:val="1"/>
          <w:sz w:val="25"/>
        </w:rPr>
        <w:t xml:space="preserve"> </w:t>
      </w:r>
      <w:r>
        <w:rPr>
          <w:position w:val="1"/>
          <w:sz w:val="25"/>
        </w:rPr>
        <w:t>is</w:t>
      </w:r>
      <w:r>
        <w:rPr>
          <w:spacing w:val="-4"/>
          <w:position w:val="1"/>
          <w:sz w:val="25"/>
        </w:rPr>
        <w:t xml:space="preserve"> </w:t>
      </w:r>
      <w:r>
        <w:rPr>
          <w:spacing w:val="-5"/>
          <w:position w:val="1"/>
          <w:sz w:val="25"/>
        </w:rPr>
        <w:t>10</w:t>
      </w:r>
    </w:p>
    <w:p>
      <w:pPr>
        <w:pStyle w:val="8"/>
        <w:numPr>
          <w:ilvl w:val="3"/>
          <w:numId w:val="19"/>
        </w:numPr>
        <w:tabs>
          <w:tab w:val="left" w:pos="427"/>
        </w:tabs>
        <w:spacing w:before="141" w:after="0" w:line="240" w:lineRule="auto"/>
        <w:ind w:left="427" w:right="0" w:hanging="244"/>
        <w:jc w:val="left"/>
        <w:rPr>
          <w:b/>
          <w:sz w:val="25"/>
        </w:rPr>
      </w:pPr>
      <w:r>
        <w:rPr>
          <w:rFonts w:ascii="Symbol" w:hAnsi="Symbol"/>
          <w:color w:val="FF00FF"/>
          <w:position w:val="1"/>
          <w:sz w:val="25"/>
        </w:rPr>
        <w:t></w:t>
      </w:r>
      <w:r>
        <w:rPr>
          <w:color w:val="FF00FF"/>
          <w:spacing w:val="67"/>
          <w:w w:val="150"/>
          <w:position w:val="1"/>
          <w:sz w:val="25"/>
        </w:rPr>
        <w:t xml:space="preserve"> </w:t>
      </w:r>
      <w:r>
        <w:rPr>
          <w:position w:val="1"/>
          <w:sz w:val="25"/>
        </w:rPr>
        <w:t>The</w:t>
      </w:r>
      <w:r>
        <w:rPr>
          <w:spacing w:val="-4"/>
          <w:position w:val="1"/>
          <w:sz w:val="25"/>
        </w:rPr>
        <w:t xml:space="preserve"> </w:t>
      </w:r>
      <w:r>
        <w:rPr>
          <w:position w:val="1"/>
          <w:sz w:val="25"/>
        </w:rPr>
        <w:t>pointer</w:t>
      </w:r>
      <w:r>
        <w:rPr>
          <w:spacing w:val="-5"/>
          <w:position w:val="1"/>
          <w:sz w:val="25"/>
        </w:rPr>
        <w:t xml:space="preserve"> </w:t>
      </w:r>
      <w:r>
        <w:rPr>
          <w:position w:val="1"/>
          <w:sz w:val="25"/>
        </w:rPr>
        <w:t>variable</w:t>
      </w:r>
      <w:r>
        <w:rPr>
          <w:spacing w:val="-4"/>
          <w:position w:val="1"/>
          <w:sz w:val="25"/>
        </w:rPr>
        <w:t xml:space="preserve"> </w:t>
      </w:r>
      <w:r>
        <w:rPr>
          <w:i/>
          <w:position w:val="1"/>
          <w:sz w:val="25"/>
        </w:rPr>
        <w:t>p</w:t>
      </w:r>
      <w:r>
        <w:rPr>
          <w:i/>
          <w:spacing w:val="-3"/>
          <w:position w:val="1"/>
          <w:sz w:val="25"/>
        </w:rPr>
        <w:t xml:space="preserve"> </w:t>
      </w:r>
      <w:r>
        <w:rPr>
          <w:position w:val="1"/>
          <w:sz w:val="25"/>
        </w:rPr>
        <w:t>contains</w:t>
      </w:r>
      <w:r>
        <w:rPr>
          <w:spacing w:val="-4"/>
          <w:position w:val="1"/>
          <w:sz w:val="25"/>
        </w:rPr>
        <w:t xml:space="preserve"> </w:t>
      </w:r>
      <w:r>
        <w:rPr>
          <w:position w:val="1"/>
          <w:sz w:val="25"/>
        </w:rPr>
        <w:t>the</w:t>
      </w:r>
      <w:r>
        <w:rPr>
          <w:spacing w:val="-4"/>
          <w:position w:val="1"/>
          <w:sz w:val="25"/>
        </w:rPr>
        <w:t xml:space="preserve"> </w:t>
      </w:r>
      <w:r>
        <w:rPr>
          <w:position w:val="1"/>
          <w:sz w:val="25"/>
        </w:rPr>
        <w:t>address</w:t>
      </w:r>
      <w:r>
        <w:rPr>
          <w:spacing w:val="-4"/>
          <w:position w:val="1"/>
          <w:sz w:val="25"/>
        </w:rPr>
        <w:t xml:space="preserve"> </w:t>
      </w:r>
      <w:r>
        <w:rPr>
          <w:position w:val="1"/>
          <w:sz w:val="25"/>
        </w:rPr>
        <w:t>of</w:t>
      </w:r>
      <w:r>
        <w:rPr>
          <w:spacing w:val="-4"/>
          <w:position w:val="1"/>
          <w:sz w:val="25"/>
        </w:rPr>
        <w:t xml:space="preserve"> </w:t>
      </w:r>
      <w:r>
        <w:rPr>
          <w:i/>
          <w:position w:val="1"/>
          <w:sz w:val="25"/>
        </w:rPr>
        <w:t>y.</w:t>
      </w:r>
      <w:r>
        <w:rPr>
          <w:i/>
          <w:spacing w:val="-4"/>
          <w:position w:val="1"/>
          <w:sz w:val="25"/>
        </w:rPr>
        <w:t xml:space="preserve"> </w:t>
      </w:r>
      <w:r>
        <w:rPr>
          <w:position w:val="1"/>
          <w:sz w:val="25"/>
        </w:rPr>
        <w:t>So,</w:t>
      </w:r>
      <w:r>
        <w:rPr>
          <w:spacing w:val="-4"/>
          <w:position w:val="1"/>
          <w:sz w:val="25"/>
        </w:rPr>
        <w:t xml:space="preserve"> </w:t>
      </w:r>
      <w:r>
        <w:rPr>
          <w:position w:val="1"/>
          <w:sz w:val="25"/>
        </w:rPr>
        <w:t>output</w:t>
      </w:r>
      <w:r>
        <w:rPr>
          <w:spacing w:val="-5"/>
          <w:position w:val="1"/>
          <w:sz w:val="25"/>
        </w:rPr>
        <w:t xml:space="preserve"> </w:t>
      </w:r>
      <w:r>
        <w:rPr>
          <w:position w:val="1"/>
          <w:sz w:val="25"/>
        </w:rPr>
        <w:t>is</w:t>
      </w:r>
      <w:r>
        <w:rPr>
          <w:spacing w:val="-4"/>
          <w:position w:val="1"/>
          <w:sz w:val="25"/>
        </w:rPr>
        <w:t xml:space="preserve"> </w:t>
      </w:r>
      <w:r>
        <w:rPr>
          <w:spacing w:val="-5"/>
          <w:position w:val="1"/>
          <w:sz w:val="25"/>
        </w:rPr>
        <w:t>20</w:t>
      </w:r>
    </w:p>
    <w:p>
      <w:pPr>
        <w:pStyle w:val="8"/>
        <w:numPr>
          <w:ilvl w:val="3"/>
          <w:numId w:val="19"/>
        </w:numPr>
        <w:tabs>
          <w:tab w:val="left" w:pos="427"/>
        </w:tabs>
        <w:spacing w:before="135" w:after="0" w:line="240" w:lineRule="auto"/>
        <w:ind w:left="427" w:right="0" w:hanging="239"/>
        <w:jc w:val="left"/>
        <w:rPr>
          <w:b/>
          <w:sz w:val="25"/>
        </w:rPr>
      </w:pPr>
      <w:r>
        <w:rPr>
          <w:rFonts w:ascii="Symbol" w:hAnsi="Symbol"/>
          <w:color w:val="FF00FF"/>
          <w:position w:val="2"/>
          <w:sz w:val="25"/>
        </w:rPr>
        <w:t></w:t>
      </w:r>
      <w:r>
        <w:rPr>
          <w:color w:val="FF00FF"/>
          <w:spacing w:val="67"/>
          <w:w w:val="150"/>
          <w:position w:val="2"/>
          <w:sz w:val="25"/>
        </w:rPr>
        <w:t xml:space="preserve"> </w:t>
      </w:r>
      <w:r>
        <w:rPr>
          <w:position w:val="2"/>
          <w:sz w:val="25"/>
        </w:rPr>
        <w:t>The</w:t>
      </w:r>
      <w:r>
        <w:rPr>
          <w:spacing w:val="-4"/>
          <w:position w:val="2"/>
          <w:sz w:val="25"/>
        </w:rPr>
        <w:t xml:space="preserve"> </w:t>
      </w:r>
      <w:r>
        <w:rPr>
          <w:position w:val="2"/>
          <w:sz w:val="25"/>
        </w:rPr>
        <w:t>pointer</w:t>
      </w:r>
      <w:r>
        <w:rPr>
          <w:spacing w:val="-5"/>
          <w:position w:val="2"/>
          <w:sz w:val="25"/>
        </w:rPr>
        <w:t xml:space="preserve"> </w:t>
      </w:r>
      <w:r>
        <w:rPr>
          <w:position w:val="2"/>
          <w:sz w:val="25"/>
        </w:rPr>
        <w:t>variable</w:t>
      </w:r>
      <w:r>
        <w:rPr>
          <w:spacing w:val="-4"/>
          <w:position w:val="2"/>
          <w:sz w:val="25"/>
        </w:rPr>
        <w:t xml:space="preserve"> </w:t>
      </w:r>
      <w:r>
        <w:rPr>
          <w:i/>
          <w:position w:val="2"/>
          <w:sz w:val="25"/>
        </w:rPr>
        <w:t>p</w:t>
      </w:r>
      <w:r>
        <w:rPr>
          <w:i/>
          <w:spacing w:val="-3"/>
          <w:position w:val="2"/>
          <w:sz w:val="25"/>
        </w:rPr>
        <w:t xml:space="preserve"> </w:t>
      </w:r>
      <w:r>
        <w:rPr>
          <w:position w:val="2"/>
          <w:sz w:val="25"/>
        </w:rPr>
        <w:t>contains</w:t>
      </w:r>
      <w:r>
        <w:rPr>
          <w:spacing w:val="-4"/>
          <w:position w:val="2"/>
          <w:sz w:val="25"/>
        </w:rPr>
        <w:t xml:space="preserve"> </w:t>
      </w:r>
      <w:r>
        <w:rPr>
          <w:position w:val="2"/>
          <w:sz w:val="25"/>
        </w:rPr>
        <w:t>the</w:t>
      </w:r>
      <w:r>
        <w:rPr>
          <w:spacing w:val="-4"/>
          <w:position w:val="2"/>
          <w:sz w:val="25"/>
        </w:rPr>
        <w:t xml:space="preserve"> </w:t>
      </w:r>
      <w:r>
        <w:rPr>
          <w:position w:val="2"/>
          <w:sz w:val="25"/>
        </w:rPr>
        <w:t>address</w:t>
      </w:r>
      <w:r>
        <w:rPr>
          <w:spacing w:val="-4"/>
          <w:position w:val="2"/>
          <w:sz w:val="25"/>
        </w:rPr>
        <w:t xml:space="preserve"> </w:t>
      </w:r>
      <w:r>
        <w:rPr>
          <w:position w:val="2"/>
          <w:sz w:val="25"/>
        </w:rPr>
        <w:t>of</w:t>
      </w:r>
      <w:r>
        <w:rPr>
          <w:spacing w:val="-4"/>
          <w:position w:val="2"/>
          <w:sz w:val="25"/>
        </w:rPr>
        <w:t xml:space="preserve"> </w:t>
      </w:r>
      <w:r>
        <w:rPr>
          <w:i/>
          <w:position w:val="2"/>
          <w:sz w:val="25"/>
        </w:rPr>
        <w:t>y.</w:t>
      </w:r>
      <w:r>
        <w:rPr>
          <w:i/>
          <w:spacing w:val="-4"/>
          <w:position w:val="2"/>
          <w:sz w:val="25"/>
        </w:rPr>
        <w:t xml:space="preserve"> </w:t>
      </w:r>
      <w:r>
        <w:rPr>
          <w:position w:val="2"/>
          <w:sz w:val="25"/>
        </w:rPr>
        <w:t>So,</w:t>
      </w:r>
      <w:r>
        <w:rPr>
          <w:spacing w:val="-4"/>
          <w:position w:val="2"/>
          <w:sz w:val="25"/>
        </w:rPr>
        <w:t xml:space="preserve"> </w:t>
      </w:r>
      <w:r>
        <w:rPr>
          <w:position w:val="2"/>
          <w:sz w:val="25"/>
        </w:rPr>
        <w:t>output</w:t>
      </w:r>
      <w:r>
        <w:rPr>
          <w:spacing w:val="-5"/>
          <w:position w:val="2"/>
          <w:sz w:val="25"/>
        </w:rPr>
        <w:t xml:space="preserve"> </w:t>
      </w:r>
      <w:r>
        <w:rPr>
          <w:position w:val="2"/>
          <w:sz w:val="25"/>
        </w:rPr>
        <w:t>is</w:t>
      </w:r>
      <w:r>
        <w:rPr>
          <w:spacing w:val="-4"/>
          <w:position w:val="2"/>
          <w:sz w:val="25"/>
        </w:rPr>
        <w:t xml:space="preserve"> </w:t>
      </w:r>
      <w:r>
        <w:rPr>
          <w:spacing w:val="-5"/>
          <w:position w:val="2"/>
          <w:sz w:val="25"/>
        </w:rPr>
        <w:t>30</w:t>
      </w:r>
    </w:p>
    <w:p>
      <w:pPr>
        <w:pStyle w:val="6"/>
        <w:spacing w:before="135"/>
        <w:ind w:left="68" w:right="505"/>
        <w:jc w:val="both"/>
      </w:pPr>
      <w:r>
        <w:t xml:space="preserve">It is observed from above example that the </w:t>
      </w:r>
      <w:r>
        <w:rPr>
          <w:color w:val="FF00FF"/>
        </w:rPr>
        <w:t xml:space="preserve">pointer variable </w:t>
      </w:r>
      <w:r>
        <w:rPr>
          <w:i/>
          <w:color w:val="FF00FF"/>
        </w:rPr>
        <w:t xml:space="preserve">p </w:t>
      </w:r>
      <w:r>
        <w:rPr>
          <w:color w:val="FF00FF"/>
        </w:rPr>
        <w:t xml:space="preserve">points to different memory locations </w:t>
      </w:r>
      <w:r>
        <w:t xml:space="preserve">by storing the addresses of different variables. But, at any point of time, </w:t>
      </w:r>
      <w:r>
        <w:rPr>
          <w:i/>
        </w:rPr>
        <w:t xml:space="preserve">p </w:t>
      </w:r>
      <w:r>
        <w:t>points to only one memory location. Thus, same pointer can be pointed to different data variables.</w:t>
      </w:r>
    </w:p>
    <w:p>
      <w:pPr>
        <w:pStyle w:val="8"/>
        <w:numPr>
          <w:ilvl w:val="2"/>
          <w:numId w:val="19"/>
        </w:numPr>
        <w:tabs>
          <w:tab w:val="left" w:pos="754"/>
        </w:tabs>
        <w:spacing w:before="122" w:after="0" w:line="240" w:lineRule="auto"/>
        <w:ind w:left="754" w:right="0" w:hanging="686"/>
        <w:jc w:val="both"/>
        <w:rPr>
          <w:b/>
          <w:sz w:val="25"/>
        </w:rPr>
      </w:pPr>
      <w:r>
        <w:rPr>
          <w:b/>
          <w:color w:val="FF00FF"/>
          <w:sz w:val="25"/>
        </w:rPr>
        <w:t>Two</w:t>
      </w:r>
      <w:r>
        <w:rPr>
          <w:b/>
          <w:color w:val="FF00FF"/>
          <w:spacing w:val="-6"/>
          <w:sz w:val="25"/>
        </w:rPr>
        <w:t xml:space="preserve"> </w:t>
      </w:r>
      <w:r>
        <w:rPr>
          <w:b/>
          <w:color w:val="FF00FF"/>
          <w:sz w:val="25"/>
        </w:rPr>
        <w:t>or</w:t>
      </w:r>
      <w:r>
        <w:rPr>
          <w:b/>
          <w:color w:val="FF00FF"/>
          <w:spacing w:val="-5"/>
          <w:sz w:val="25"/>
        </w:rPr>
        <w:t xml:space="preserve"> </w:t>
      </w:r>
      <w:r>
        <w:rPr>
          <w:b/>
          <w:color w:val="FF00FF"/>
          <w:sz w:val="25"/>
        </w:rPr>
        <w:t>more</w:t>
      </w:r>
      <w:r>
        <w:rPr>
          <w:b/>
          <w:color w:val="FF00FF"/>
          <w:spacing w:val="-5"/>
          <w:sz w:val="25"/>
        </w:rPr>
        <w:t xml:space="preserve"> </w:t>
      </w:r>
      <w:r>
        <w:rPr>
          <w:b/>
          <w:color w:val="FF00FF"/>
          <w:sz w:val="25"/>
        </w:rPr>
        <w:t>pointers</w:t>
      </w:r>
      <w:r>
        <w:rPr>
          <w:b/>
          <w:color w:val="FF00FF"/>
          <w:spacing w:val="-5"/>
          <w:sz w:val="25"/>
        </w:rPr>
        <w:t xml:space="preserve"> </w:t>
      </w:r>
      <w:r>
        <w:rPr>
          <w:b/>
          <w:color w:val="FF00FF"/>
          <w:sz w:val="25"/>
        </w:rPr>
        <w:t>can</w:t>
      </w:r>
      <w:r>
        <w:rPr>
          <w:b/>
          <w:color w:val="FF00FF"/>
          <w:spacing w:val="-6"/>
          <w:sz w:val="25"/>
        </w:rPr>
        <w:t xml:space="preserve"> </w:t>
      </w:r>
      <w:r>
        <w:rPr>
          <w:b/>
          <w:color w:val="FF00FF"/>
          <w:sz w:val="25"/>
        </w:rPr>
        <w:t>point</w:t>
      </w:r>
      <w:r>
        <w:rPr>
          <w:b/>
          <w:color w:val="FF00FF"/>
          <w:spacing w:val="-5"/>
          <w:sz w:val="25"/>
        </w:rPr>
        <w:t xml:space="preserve"> </w:t>
      </w:r>
      <w:r>
        <w:rPr>
          <w:b/>
          <w:color w:val="FF00FF"/>
          <w:sz w:val="25"/>
        </w:rPr>
        <w:t>to</w:t>
      </w:r>
      <w:r>
        <w:rPr>
          <w:b/>
          <w:color w:val="FF00FF"/>
          <w:spacing w:val="-5"/>
          <w:sz w:val="25"/>
        </w:rPr>
        <w:t xml:space="preserve"> </w:t>
      </w:r>
      <w:r>
        <w:rPr>
          <w:b/>
          <w:color w:val="FF00FF"/>
          <w:sz w:val="25"/>
        </w:rPr>
        <w:t>same</w:t>
      </w:r>
      <w:r>
        <w:rPr>
          <w:b/>
          <w:color w:val="FF00FF"/>
          <w:spacing w:val="-5"/>
          <w:sz w:val="25"/>
        </w:rPr>
        <w:t xml:space="preserve"> </w:t>
      </w:r>
      <w:r>
        <w:rPr>
          <w:b/>
          <w:color w:val="FF00FF"/>
          <w:sz w:val="25"/>
        </w:rPr>
        <w:t>memory</w:t>
      </w:r>
      <w:r>
        <w:rPr>
          <w:b/>
          <w:color w:val="FF00FF"/>
          <w:spacing w:val="-6"/>
          <w:sz w:val="25"/>
        </w:rPr>
        <w:t xml:space="preserve"> </w:t>
      </w:r>
      <w:r>
        <w:rPr>
          <w:b/>
          <w:color w:val="FF00FF"/>
          <w:spacing w:val="-2"/>
          <w:sz w:val="25"/>
        </w:rPr>
        <w:t>locations</w:t>
      </w:r>
    </w:p>
    <w:p>
      <w:pPr>
        <w:pStyle w:val="8"/>
        <w:spacing w:after="0" w:line="240" w:lineRule="auto"/>
        <w:jc w:val="both"/>
        <w:rPr>
          <w:b/>
          <w:sz w:val="25"/>
        </w:rPr>
        <w:sectPr>
          <w:type w:val="continuous"/>
          <w:pgSz w:w="11910" w:h="16840"/>
          <w:pgMar w:top="1420" w:right="1133" w:bottom="280" w:left="1559" w:header="1880" w:footer="0" w:gutter="0"/>
          <w:cols w:space="720" w:num="1"/>
        </w:sectPr>
      </w:pPr>
    </w:p>
    <w:p>
      <w:pPr>
        <w:pStyle w:val="6"/>
        <w:spacing w:before="221"/>
        <w:ind w:left="68"/>
      </w:pPr>
      <w:r>
        <mc:AlternateContent>
          <mc:Choice Requires="wps">
            <w:drawing>
              <wp:anchor distT="0" distB="0" distL="0" distR="0" simplePos="0" relativeHeight="251681792" behindDoc="0" locked="0" layoutInCell="1" allowOverlap="1">
                <wp:simplePos x="0" y="0"/>
                <wp:positionH relativeFrom="page">
                  <wp:posOffset>963295</wp:posOffset>
                </wp:positionH>
                <wp:positionV relativeFrom="paragraph">
                  <wp:posOffset>314960</wp:posOffset>
                </wp:positionV>
                <wp:extent cx="4676775" cy="1388110"/>
                <wp:effectExtent l="0" t="0" r="0" b="0"/>
                <wp:wrapNone/>
                <wp:docPr id="218" name="Textbox 218"/>
                <wp:cNvGraphicFramePr/>
                <a:graphic xmlns:a="http://schemas.openxmlformats.org/drawingml/2006/main">
                  <a:graphicData uri="http://schemas.microsoft.com/office/word/2010/wordprocessingShape">
                    <wps:wsp>
                      <wps:cNvSpPr txBox="1"/>
                      <wps:spPr>
                        <a:xfrm>
                          <a:off x="0" y="0"/>
                          <a:ext cx="4676775" cy="1388110"/>
                        </a:xfrm>
                        <a:prstGeom prst="rect">
                          <a:avLst/>
                        </a:prstGeom>
                      </wps:spPr>
                      <wps:txbx>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56"/>
                              <w:gridCol w:w="2438"/>
                              <w:gridCol w:w="2123"/>
                              <w:gridCol w:w="673"/>
                              <w:gridCol w:w="1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2" w:hRule="atLeast"/>
                              </w:trPr>
                              <w:tc>
                                <w:tcPr>
                                  <w:tcW w:w="556" w:type="dxa"/>
                                </w:tcPr>
                                <w:p>
                                  <w:pPr>
                                    <w:pStyle w:val="9"/>
                                    <w:spacing w:before="223" w:line="258" w:lineRule="exact"/>
                                    <w:ind w:right="230"/>
                                    <w:jc w:val="right"/>
                                    <w:rPr>
                                      <w:b/>
                                      <w:sz w:val="25"/>
                                    </w:rPr>
                                  </w:pPr>
                                  <w:r>
                                    <w:rPr>
                                      <w:b/>
                                      <w:spacing w:val="-10"/>
                                      <w:sz w:val="25"/>
                                    </w:rPr>
                                    <w:t>1</w:t>
                                  </w:r>
                                </w:p>
                              </w:tc>
                              <w:tc>
                                <w:tcPr>
                                  <w:tcW w:w="2438" w:type="dxa"/>
                                </w:tcPr>
                                <w:p>
                                  <w:pPr>
                                    <w:pStyle w:val="9"/>
                                    <w:spacing w:before="0"/>
                                    <w:rPr>
                                      <w:sz w:val="24"/>
                                    </w:rPr>
                                  </w:pPr>
                                </w:p>
                              </w:tc>
                              <w:tc>
                                <w:tcPr>
                                  <w:tcW w:w="2123" w:type="dxa"/>
                                </w:tcPr>
                                <w:p>
                                  <w:pPr>
                                    <w:pStyle w:val="9"/>
                                    <w:spacing w:before="60"/>
                                    <w:ind w:right="78"/>
                                    <w:jc w:val="right"/>
                                    <w:rPr>
                                      <w:b/>
                                      <w:sz w:val="25"/>
                                    </w:rPr>
                                  </w:pPr>
                                  <w:r>
                                    <w:rPr>
                                      <w:b/>
                                      <w:spacing w:val="-10"/>
                                      <w:sz w:val="25"/>
                                    </w:rPr>
                                    <w:t>p</w:t>
                                  </w:r>
                                </w:p>
                              </w:tc>
                              <w:tc>
                                <w:tcPr>
                                  <w:tcW w:w="673" w:type="dxa"/>
                                  <w:tcBorders>
                                    <w:right w:val="single" w:color="FF00FF" w:sz="12" w:space="0"/>
                                  </w:tcBorders>
                                </w:tcPr>
                                <w:p>
                                  <w:pPr>
                                    <w:pStyle w:val="9"/>
                                    <w:spacing w:before="60"/>
                                    <w:ind w:left="56"/>
                                    <w:jc w:val="center"/>
                                    <w:rPr>
                                      <w:b/>
                                      <w:sz w:val="25"/>
                                    </w:rPr>
                                  </w:pPr>
                                  <w:r>
                                    <w:rPr>
                                      <w:b/>
                                      <w:spacing w:val="-4"/>
                                      <w:sz w:val="25"/>
                                    </w:rPr>
                                    <w:t>5000</w:t>
                                  </w:r>
                                </w:p>
                              </w:tc>
                              <w:tc>
                                <w:tcPr>
                                  <w:tcW w:w="1440" w:type="dxa"/>
                                  <w:tcBorders>
                                    <w:top w:val="single" w:color="FF00FF" w:sz="12" w:space="0"/>
                                    <w:left w:val="single" w:color="FF00FF" w:sz="12" w:space="0"/>
                                    <w:bottom w:val="single" w:color="FF00FF" w:sz="18" w:space="0"/>
                                    <w:right w:val="single" w:color="FF00FF" w:sz="12" w:space="0"/>
                                  </w:tcBorders>
                                </w:tcPr>
                                <w:p>
                                  <w:pPr>
                                    <w:pStyle w:val="9"/>
                                    <w:spacing w:before="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5" w:hRule="atLeast"/>
                              </w:trPr>
                              <w:tc>
                                <w:tcPr>
                                  <w:tcW w:w="556" w:type="dxa"/>
                                </w:tcPr>
                                <w:p>
                                  <w:pPr>
                                    <w:pStyle w:val="9"/>
                                    <w:spacing w:before="27"/>
                                    <w:ind w:right="212"/>
                                    <w:jc w:val="right"/>
                                    <w:rPr>
                                      <w:b/>
                                      <w:sz w:val="25"/>
                                    </w:rPr>
                                  </w:pPr>
                                  <w:r>
                                    <w:rPr>
                                      <w:b/>
                                      <w:spacing w:val="-5"/>
                                      <w:sz w:val="25"/>
                                    </w:rPr>
                                    <w:t>int</w:t>
                                  </w:r>
                                </w:p>
                              </w:tc>
                              <w:tc>
                                <w:tcPr>
                                  <w:tcW w:w="2438" w:type="dxa"/>
                                </w:tcPr>
                                <w:p>
                                  <w:pPr>
                                    <w:pStyle w:val="9"/>
                                    <w:spacing w:before="27"/>
                                    <w:ind w:left="214"/>
                                    <w:rPr>
                                      <w:sz w:val="25"/>
                                    </w:rPr>
                                  </w:pPr>
                                  <w:r>
                                    <w:rPr>
                                      <w:spacing w:val="-5"/>
                                      <w:sz w:val="25"/>
                                    </w:rPr>
                                    <w:t>*p;</w:t>
                                  </w:r>
                                </w:p>
                              </w:tc>
                              <w:tc>
                                <w:tcPr>
                                  <w:tcW w:w="2123" w:type="dxa"/>
                                </w:tcPr>
                                <w:p>
                                  <w:pPr>
                                    <w:pStyle w:val="9"/>
                                    <w:spacing w:before="51"/>
                                    <w:ind w:right="78"/>
                                    <w:jc w:val="right"/>
                                    <w:rPr>
                                      <w:b/>
                                      <w:sz w:val="25"/>
                                    </w:rPr>
                                  </w:pPr>
                                  <w:r>
                                    <w:rPr>
                                      <w:b/>
                                      <w:spacing w:val="-10"/>
                                      <w:sz w:val="25"/>
                                    </w:rPr>
                                    <w:t>q</w:t>
                                  </w:r>
                                </w:p>
                              </w:tc>
                              <w:tc>
                                <w:tcPr>
                                  <w:tcW w:w="673" w:type="dxa"/>
                                  <w:tcBorders>
                                    <w:right w:val="single" w:color="FF00FF" w:sz="12" w:space="0"/>
                                  </w:tcBorders>
                                </w:tcPr>
                                <w:p>
                                  <w:pPr>
                                    <w:pStyle w:val="9"/>
                                    <w:spacing w:before="51"/>
                                    <w:ind w:left="56"/>
                                    <w:jc w:val="center"/>
                                    <w:rPr>
                                      <w:b/>
                                      <w:sz w:val="25"/>
                                    </w:rPr>
                                  </w:pPr>
                                  <w:r>
                                    <w:rPr>
                                      <w:b/>
                                      <w:spacing w:val="-4"/>
                                      <w:sz w:val="25"/>
                                    </w:rPr>
                                    <w:t>5002</w:t>
                                  </w:r>
                                </w:p>
                              </w:tc>
                              <w:tc>
                                <w:tcPr>
                                  <w:tcW w:w="1440" w:type="dxa"/>
                                  <w:tcBorders>
                                    <w:top w:val="single" w:color="FF00FF" w:sz="18" w:space="0"/>
                                    <w:left w:val="single" w:color="FF00FF" w:sz="12" w:space="0"/>
                                    <w:bottom w:val="single" w:color="FF00FF" w:sz="18" w:space="0"/>
                                    <w:right w:val="single" w:color="FF00FF" w:sz="12" w:space="0"/>
                                  </w:tcBorders>
                                </w:tcPr>
                                <w:p>
                                  <w:pPr>
                                    <w:pStyle w:val="9"/>
                                    <w:spacing w:before="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9" w:hRule="atLeast"/>
                              </w:trPr>
                              <w:tc>
                                <w:tcPr>
                                  <w:tcW w:w="556" w:type="dxa"/>
                                </w:tcPr>
                                <w:p>
                                  <w:pPr>
                                    <w:pStyle w:val="9"/>
                                    <w:spacing w:before="58"/>
                                    <w:ind w:right="212"/>
                                    <w:jc w:val="right"/>
                                    <w:rPr>
                                      <w:b/>
                                      <w:sz w:val="25"/>
                                    </w:rPr>
                                  </w:pPr>
                                  <w:r>
                                    <w:rPr>
                                      <w:b/>
                                      <w:spacing w:val="-5"/>
                                      <w:sz w:val="25"/>
                                    </w:rPr>
                                    <w:t>int</w:t>
                                  </w:r>
                                </w:p>
                              </w:tc>
                              <w:tc>
                                <w:tcPr>
                                  <w:tcW w:w="2438" w:type="dxa"/>
                                </w:tcPr>
                                <w:p>
                                  <w:pPr>
                                    <w:pStyle w:val="9"/>
                                    <w:spacing w:before="58"/>
                                    <w:ind w:left="214"/>
                                    <w:rPr>
                                      <w:sz w:val="25"/>
                                    </w:rPr>
                                  </w:pPr>
                                  <w:r>
                                    <w:rPr>
                                      <w:spacing w:val="-5"/>
                                      <w:sz w:val="25"/>
                                    </w:rPr>
                                    <w:t>*q;</w:t>
                                  </w:r>
                                </w:p>
                              </w:tc>
                              <w:tc>
                                <w:tcPr>
                                  <w:tcW w:w="2123" w:type="dxa"/>
                                </w:tcPr>
                                <w:p>
                                  <w:pPr>
                                    <w:pStyle w:val="9"/>
                                    <w:spacing w:before="48"/>
                                    <w:ind w:right="106"/>
                                    <w:jc w:val="right"/>
                                    <w:rPr>
                                      <w:b/>
                                      <w:sz w:val="25"/>
                                    </w:rPr>
                                  </w:pPr>
                                  <w:r>
                                    <w:rPr>
                                      <w:b/>
                                      <w:spacing w:val="-10"/>
                                      <w:sz w:val="25"/>
                                    </w:rPr>
                                    <w:t>r</w:t>
                                  </w:r>
                                </w:p>
                              </w:tc>
                              <w:tc>
                                <w:tcPr>
                                  <w:tcW w:w="673" w:type="dxa"/>
                                  <w:tcBorders>
                                    <w:right w:val="single" w:color="FF00FF" w:sz="12" w:space="0"/>
                                  </w:tcBorders>
                                </w:tcPr>
                                <w:p>
                                  <w:pPr>
                                    <w:pStyle w:val="9"/>
                                    <w:spacing w:before="48"/>
                                    <w:ind w:left="1"/>
                                    <w:jc w:val="center"/>
                                    <w:rPr>
                                      <w:b/>
                                      <w:sz w:val="25"/>
                                    </w:rPr>
                                  </w:pPr>
                                  <w:r>
                                    <w:rPr>
                                      <w:b/>
                                      <w:spacing w:val="-4"/>
                                      <w:sz w:val="25"/>
                                    </w:rPr>
                                    <w:t>5004</w:t>
                                  </w:r>
                                </w:p>
                              </w:tc>
                              <w:tc>
                                <w:tcPr>
                                  <w:tcW w:w="1440" w:type="dxa"/>
                                  <w:tcBorders>
                                    <w:top w:val="single" w:color="FF00FF" w:sz="18" w:space="0"/>
                                    <w:left w:val="single" w:color="FF00FF" w:sz="12" w:space="0"/>
                                    <w:bottom w:val="single" w:color="FF00FF" w:sz="12" w:space="0"/>
                                    <w:right w:val="single" w:color="FF00FF" w:sz="12" w:space="0"/>
                                  </w:tcBorders>
                                </w:tcPr>
                                <w:p>
                                  <w:pPr>
                                    <w:pStyle w:val="9"/>
                                    <w:spacing w:before="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556" w:type="dxa"/>
                                </w:tcPr>
                                <w:p>
                                  <w:pPr>
                                    <w:pStyle w:val="9"/>
                                    <w:spacing w:before="0"/>
                                    <w:rPr>
                                      <w:sz w:val="24"/>
                                    </w:rPr>
                                  </w:pPr>
                                </w:p>
                              </w:tc>
                              <w:tc>
                                <w:tcPr>
                                  <w:tcW w:w="2438" w:type="dxa"/>
                                </w:tcPr>
                                <w:p>
                                  <w:pPr>
                                    <w:pStyle w:val="9"/>
                                    <w:spacing w:before="0"/>
                                    <w:rPr>
                                      <w:sz w:val="24"/>
                                    </w:rPr>
                                  </w:pPr>
                                </w:p>
                              </w:tc>
                              <w:tc>
                                <w:tcPr>
                                  <w:tcW w:w="2123" w:type="dxa"/>
                                </w:tcPr>
                                <w:p>
                                  <w:pPr>
                                    <w:pStyle w:val="9"/>
                                    <w:spacing w:before="56"/>
                                    <w:ind w:right="92"/>
                                    <w:jc w:val="right"/>
                                    <w:rPr>
                                      <w:b/>
                                      <w:sz w:val="25"/>
                                    </w:rPr>
                                  </w:pPr>
                                  <w:r>
                                    <w:rPr>
                                      <w:b/>
                                      <w:spacing w:val="-10"/>
                                      <w:sz w:val="25"/>
                                    </w:rPr>
                                    <w:t>x</w:t>
                                  </w:r>
                                </w:p>
                              </w:tc>
                              <w:tc>
                                <w:tcPr>
                                  <w:tcW w:w="673" w:type="dxa"/>
                                  <w:tcBorders>
                                    <w:right w:val="single" w:color="FF00FF" w:sz="12" w:space="0"/>
                                  </w:tcBorders>
                                </w:tcPr>
                                <w:p>
                                  <w:pPr>
                                    <w:pStyle w:val="9"/>
                                    <w:spacing w:before="56"/>
                                    <w:ind w:left="56" w:right="28"/>
                                    <w:jc w:val="center"/>
                                    <w:rPr>
                                      <w:b/>
                                      <w:sz w:val="25"/>
                                    </w:rPr>
                                  </w:pPr>
                                  <w:r>
                                    <w:rPr>
                                      <w:b/>
                                      <w:spacing w:val="-4"/>
                                      <w:sz w:val="25"/>
                                    </w:rPr>
                                    <w:t>5006</w:t>
                                  </w:r>
                                </w:p>
                              </w:tc>
                              <w:tc>
                                <w:tcPr>
                                  <w:tcW w:w="1440" w:type="dxa"/>
                                  <w:tcBorders>
                                    <w:top w:val="single" w:color="FF00FF" w:sz="12" w:space="0"/>
                                    <w:left w:val="single" w:color="FF00FF" w:sz="12" w:space="0"/>
                                    <w:bottom w:val="single" w:color="FF00FF" w:sz="12" w:space="0"/>
                                    <w:right w:val="single" w:color="FF00FF" w:sz="12" w:space="0"/>
                                  </w:tcBorders>
                                </w:tcPr>
                                <w:p>
                                  <w:pPr>
                                    <w:pStyle w:val="9"/>
                                    <w:spacing w:before="75"/>
                                    <w:ind w:left="33" w:right="33"/>
                                    <w:jc w:val="center"/>
                                    <w:rPr>
                                      <w:b/>
                                      <w:sz w:val="25"/>
                                    </w:rPr>
                                  </w:pPr>
                                  <w:r>
                                    <w:rPr>
                                      <w:b/>
                                      <w:spacing w:val="-5"/>
                                      <w:sz w:val="25"/>
                                    </w:rPr>
                                    <w:t>10</w:t>
                                  </w:r>
                                </w:p>
                              </w:tc>
                            </w:tr>
                          </w:tbl>
                          <w:p>
                            <w:pPr>
                              <w:pStyle w:val="6"/>
                            </w:pPr>
                          </w:p>
                        </w:txbxContent>
                      </wps:txbx>
                      <wps:bodyPr wrap="square" lIns="0" tIns="0" rIns="0" bIns="0" rtlCol="0">
                        <a:noAutofit/>
                      </wps:bodyPr>
                    </wps:wsp>
                  </a:graphicData>
                </a:graphic>
              </wp:anchor>
            </w:drawing>
          </mc:Choice>
          <mc:Fallback>
            <w:pict>
              <v:shape id="Textbox 218" o:spid="_x0000_s1026" o:spt="202" type="#_x0000_t202" style="position:absolute;left:0pt;margin-left:75.85pt;margin-top:24.8pt;height:109.3pt;width:368.25pt;mso-position-horizontal-relative:page;z-index:251681792;mso-width-relative:page;mso-height-relative:page;" filled="f" stroked="f" coordsize="21600,21600" o:gfxdata="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yvO4NgAAAAKAQAADwAAAAAAAAABACAAAAAiAAAAZHJzL2Rvd25yZXYueG1sUEsBAhQAFAAA&#10;AAgAh07iQNErK8i2AQAAeQMAAA4AAAAAAAAAAQAgAAAAJwEAAGRycy9lMm9Eb2MueG1sUEsFBgAA&#10;AAAGAAYAWQEAAE8FAAAAAA==&#10;">
                <v:fill on="f" focussize="0,0"/>
                <v:stroke on="f"/>
                <v:imagedata o:title=""/>
                <o:lock v:ext="edit" aspectratio="f"/>
                <v:textbox inset="0mm,0mm,0mm,0mm">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56"/>
                        <w:gridCol w:w="2438"/>
                        <w:gridCol w:w="2123"/>
                        <w:gridCol w:w="673"/>
                        <w:gridCol w:w="1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2" w:hRule="atLeast"/>
                        </w:trPr>
                        <w:tc>
                          <w:tcPr>
                            <w:tcW w:w="556" w:type="dxa"/>
                          </w:tcPr>
                          <w:p>
                            <w:pPr>
                              <w:pStyle w:val="9"/>
                              <w:spacing w:before="223" w:line="258" w:lineRule="exact"/>
                              <w:ind w:right="230"/>
                              <w:jc w:val="right"/>
                              <w:rPr>
                                <w:b/>
                                <w:sz w:val="25"/>
                              </w:rPr>
                            </w:pPr>
                            <w:r>
                              <w:rPr>
                                <w:b/>
                                <w:spacing w:val="-10"/>
                                <w:sz w:val="25"/>
                              </w:rPr>
                              <w:t>1</w:t>
                            </w:r>
                          </w:p>
                        </w:tc>
                        <w:tc>
                          <w:tcPr>
                            <w:tcW w:w="2438" w:type="dxa"/>
                          </w:tcPr>
                          <w:p>
                            <w:pPr>
                              <w:pStyle w:val="9"/>
                              <w:spacing w:before="0"/>
                              <w:rPr>
                                <w:sz w:val="24"/>
                              </w:rPr>
                            </w:pPr>
                          </w:p>
                        </w:tc>
                        <w:tc>
                          <w:tcPr>
                            <w:tcW w:w="2123" w:type="dxa"/>
                          </w:tcPr>
                          <w:p>
                            <w:pPr>
                              <w:pStyle w:val="9"/>
                              <w:spacing w:before="60"/>
                              <w:ind w:right="78"/>
                              <w:jc w:val="right"/>
                              <w:rPr>
                                <w:b/>
                                <w:sz w:val="25"/>
                              </w:rPr>
                            </w:pPr>
                            <w:r>
                              <w:rPr>
                                <w:b/>
                                <w:spacing w:val="-10"/>
                                <w:sz w:val="25"/>
                              </w:rPr>
                              <w:t>p</w:t>
                            </w:r>
                          </w:p>
                        </w:tc>
                        <w:tc>
                          <w:tcPr>
                            <w:tcW w:w="673" w:type="dxa"/>
                            <w:tcBorders>
                              <w:right w:val="single" w:color="FF00FF" w:sz="12" w:space="0"/>
                            </w:tcBorders>
                          </w:tcPr>
                          <w:p>
                            <w:pPr>
                              <w:pStyle w:val="9"/>
                              <w:spacing w:before="60"/>
                              <w:ind w:left="56"/>
                              <w:jc w:val="center"/>
                              <w:rPr>
                                <w:b/>
                                <w:sz w:val="25"/>
                              </w:rPr>
                            </w:pPr>
                            <w:r>
                              <w:rPr>
                                <w:b/>
                                <w:spacing w:val="-4"/>
                                <w:sz w:val="25"/>
                              </w:rPr>
                              <w:t>5000</w:t>
                            </w:r>
                          </w:p>
                        </w:tc>
                        <w:tc>
                          <w:tcPr>
                            <w:tcW w:w="1440" w:type="dxa"/>
                            <w:tcBorders>
                              <w:top w:val="single" w:color="FF00FF" w:sz="12" w:space="0"/>
                              <w:left w:val="single" w:color="FF00FF" w:sz="12" w:space="0"/>
                              <w:bottom w:val="single" w:color="FF00FF" w:sz="18" w:space="0"/>
                              <w:right w:val="single" w:color="FF00FF" w:sz="12" w:space="0"/>
                            </w:tcBorders>
                          </w:tcPr>
                          <w:p>
                            <w:pPr>
                              <w:pStyle w:val="9"/>
                              <w:spacing w:before="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5" w:hRule="atLeast"/>
                        </w:trPr>
                        <w:tc>
                          <w:tcPr>
                            <w:tcW w:w="556" w:type="dxa"/>
                          </w:tcPr>
                          <w:p>
                            <w:pPr>
                              <w:pStyle w:val="9"/>
                              <w:spacing w:before="27"/>
                              <w:ind w:right="212"/>
                              <w:jc w:val="right"/>
                              <w:rPr>
                                <w:b/>
                                <w:sz w:val="25"/>
                              </w:rPr>
                            </w:pPr>
                            <w:r>
                              <w:rPr>
                                <w:b/>
                                <w:spacing w:val="-5"/>
                                <w:sz w:val="25"/>
                              </w:rPr>
                              <w:t>int</w:t>
                            </w:r>
                          </w:p>
                        </w:tc>
                        <w:tc>
                          <w:tcPr>
                            <w:tcW w:w="2438" w:type="dxa"/>
                          </w:tcPr>
                          <w:p>
                            <w:pPr>
                              <w:pStyle w:val="9"/>
                              <w:spacing w:before="27"/>
                              <w:ind w:left="214"/>
                              <w:rPr>
                                <w:sz w:val="25"/>
                              </w:rPr>
                            </w:pPr>
                            <w:r>
                              <w:rPr>
                                <w:spacing w:val="-5"/>
                                <w:sz w:val="25"/>
                              </w:rPr>
                              <w:t>*p;</w:t>
                            </w:r>
                          </w:p>
                        </w:tc>
                        <w:tc>
                          <w:tcPr>
                            <w:tcW w:w="2123" w:type="dxa"/>
                          </w:tcPr>
                          <w:p>
                            <w:pPr>
                              <w:pStyle w:val="9"/>
                              <w:spacing w:before="51"/>
                              <w:ind w:right="78"/>
                              <w:jc w:val="right"/>
                              <w:rPr>
                                <w:b/>
                                <w:sz w:val="25"/>
                              </w:rPr>
                            </w:pPr>
                            <w:r>
                              <w:rPr>
                                <w:b/>
                                <w:spacing w:val="-10"/>
                                <w:sz w:val="25"/>
                              </w:rPr>
                              <w:t>q</w:t>
                            </w:r>
                          </w:p>
                        </w:tc>
                        <w:tc>
                          <w:tcPr>
                            <w:tcW w:w="673" w:type="dxa"/>
                            <w:tcBorders>
                              <w:right w:val="single" w:color="FF00FF" w:sz="12" w:space="0"/>
                            </w:tcBorders>
                          </w:tcPr>
                          <w:p>
                            <w:pPr>
                              <w:pStyle w:val="9"/>
                              <w:spacing w:before="51"/>
                              <w:ind w:left="56"/>
                              <w:jc w:val="center"/>
                              <w:rPr>
                                <w:b/>
                                <w:sz w:val="25"/>
                              </w:rPr>
                            </w:pPr>
                            <w:r>
                              <w:rPr>
                                <w:b/>
                                <w:spacing w:val="-4"/>
                                <w:sz w:val="25"/>
                              </w:rPr>
                              <w:t>5002</w:t>
                            </w:r>
                          </w:p>
                        </w:tc>
                        <w:tc>
                          <w:tcPr>
                            <w:tcW w:w="1440" w:type="dxa"/>
                            <w:tcBorders>
                              <w:top w:val="single" w:color="FF00FF" w:sz="18" w:space="0"/>
                              <w:left w:val="single" w:color="FF00FF" w:sz="12" w:space="0"/>
                              <w:bottom w:val="single" w:color="FF00FF" w:sz="18" w:space="0"/>
                              <w:right w:val="single" w:color="FF00FF" w:sz="12" w:space="0"/>
                            </w:tcBorders>
                          </w:tcPr>
                          <w:p>
                            <w:pPr>
                              <w:pStyle w:val="9"/>
                              <w:spacing w:before="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9" w:hRule="atLeast"/>
                        </w:trPr>
                        <w:tc>
                          <w:tcPr>
                            <w:tcW w:w="556" w:type="dxa"/>
                          </w:tcPr>
                          <w:p>
                            <w:pPr>
                              <w:pStyle w:val="9"/>
                              <w:spacing w:before="58"/>
                              <w:ind w:right="212"/>
                              <w:jc w:val="right"/>
                              <w:rPr>
                                <w:b/>
                                <w:sz w:val="25"/>
                              </w:rPr>
                            </w:pPr>
                            <w:r>
                              <w:rPr>
                                <w:b/>
                                <w:spacing w:val="-5"/>
                                <w:sz w:val="25"/>
                              </w:rPr>
                              <w:t>int</w:t>
                            </w:r>
                          </w:p>
                        </w:tc>
                        <w:tc>
                          <w:tcPr>
                            <w:tcW w:w="2438" w:type="dxa"/>
                          </w:tcPr>
                          <w:p>
                            <w:pPr>
                              <w:pStyle w:val="9"/>
                              <w:spacing w:before="58"/>
                              <w:ind w:left="214"/>
                              <w:rPr>
                                <w:sz w:val="25"/>
                              </w:rPr>
                            </w:pPr>
                            <w:r>
                              <w:rPr>
                                <w:spacing w:val="-5"/>
                                <w:sz w:val="25"/>
                              </w:rPr>
                              <w:t>*q;</w:t>
                            </w:r>
                          </w:p>
                        </w:tc>
                        <w:tc>
                          <w:tcPr>
                            <w:tcW w:w="2123" w:type="dxa"/>
                          </w:tcPr>
                          <w:p>
                            <w:pPr>
                              <w:pStyle w:val="9"/>
                              <w:spacing w:before="48"/>
                              <w:ind w:right="106"/>
                              <w:jc w:val="right"/>
                              <w:rPr>
                                <w:b/>
                                <w:sz w:val="25"/>
                              </w:rPr>
                            </w:pPr>
                            <w:r>
                              <w:rPr>
                                <w:b/>
                                <w:spacing w:val="-10"/>
                                <w:sz w:val="25"/>
                              </w:rPr>
                              <w:t>r</w:t>
                            </w:r>
                          </w:p>
                        </w:tc>
                        <w:tc>
                          <w:tcPr>
                            <w:tcW w:w="673" w:type="dxa"/>
                            <w:tcBorders>
                              <w:right w:val="single" w:color="FF00FF" w:sz="12" w:space="0"/>
                            </w:tcBorders>
                          </w:tcPr>
                          <w:p>
                            <w:pPr>
                              <w:pStyle w:val="9"/>
                              <w:spacing w:before="48"/>
                              <w:ind w:left="1"/>
                              <w:jc w:val="center"/>
                              <w:rPr>
                                <w:b/>
                                <w:sz w:val="25"/>
                              </w:rPr>
                            </w:pPr>
                            <w:r>
                              <w:rPr>
                                <w:b/>
                                <w:spacing w:val="-4"/>
                                <w:sz w:val="25"/>
                              </w:rPr>
                              <w:t>5004</w:t>
                            </w:r>
                          </w:p>
                        </w:tc>
                        <w:tc>
                          <w:tcPr>
                            <w:tcW w:w="1440" w:type="dxa"/>
                            <w:tcBorders>
                              <w:top w:val="single" w:color="FF00FF" w:sz="18" w:space="0"/>
                              <w:left w:val="single" w:color="FF00FF" w:sz="12" w:space="0"/>
                              <w:bottom w:val="single" w:color="FF00FF" w:sz="12" w:space="0"/>
                              <w:right w:val="single" w:color="FF00FF" w:sz="12" w:space="0"/>
                            </w:tcBorders>
                          </w:tcPr>
                          <w:p>
                            <w:pPr>
                              <w:pStyle w:val="9"/>
                              <w:spacing w:before="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556" w:type="dxa"/>
                          </w:tcPr>
                          <w:p>
                            <w:pPr>
                              <w:pStyle w:val="9"/>
                              <w:spacing w:before="0"/>
                              <w:rPr>
                                <w:sz w:val="24"/>
                              </w:rPr>
                            </w:pPr>
                          </w:p>
                        </w:tc>
                        <w:tc>
                          <w:tcPr>
                            <w:tcW w:w="2438" w:type="dxa"/>
                          </w:tcPr>
                          <w:p>
                            <w:pPr>
                              <w:pStyle w:val="9"/>
                              <w:spacing w:before="0"/>
                              <w:rPr>
                                <w:sz w:val="24"/>
                              </w:rPr>
                            </w:pPr>
                          </w:p>
                        </w:tc>
                        <w:tc>
                          <w:tcPr>
                            <w:tcW w:w="2123" w:type="dxa"/>
                          </w:tcPr>
                          <w:p>
                            <w:pPr>
                              <w:pStyle w:val="9"/>
                              <w:spacing w:before="56"/>
                              <w:ind w:right="92"/>
                              <w:jc w:val="right"/>
                              <w:rPr>
                                <w:b/>
                                <w:sz w:val="25"/>
                              </w:rPr>
                            </w:pPr>
                            <w:r>
                              <w:rPr>
                                <w:b/>
                                <w:spacing w:val="-10"/>
                                <w:sz w:val="25"/>
                              </w:rPr>
                              <w:t>x</w:t>
                            </w:r>
                          </w:p>
                        </w:tc>
                        <w:tc>
                          <w:tcPr>
                            <w:tcW w:w="673" w:type="dxa"/>
                            <w:tcBorders>
                              <w:right w:val="single" w:color="FF00FF" w:sz="12" w:space="0"/>
                            </w:tcBorders>
                          </w:tcPr>
                          <w:p>
                            <w:pPr>
                              <w:pStyle w:val="9"/>
                              <w:spacing w:before="56"/>
                              <w:ind w:left="56" w:right="28"/>
                              <w:jc w:val="center"/>
                              <w:rPr>
                                <w:b/>
                                <w:sz w:val="25"/>
                              </w:rPr>
                            </w:pPr>
                            <w:r>
                              <w:rPr>
                                <w:b/>
                                <w:spacing w:val="-4"/>
                                <w:sz w:val="25"/>
                              </w:rPr>
                              <w:t>5006</w:t>
                            </w:r>
                          </w:p>
                        </w:tc>
                        <w:tc>
                          <w:tcPr>
                            <w:tcW w:w="1440" w:type="dxa"/>
                            <w:tcBorders>
                              <w:top w:val="single" w:color="FF00FF" w:sz="12" w:space="0"/>
                              <w:left w:val="single" w:color="FF00FF" w:sz="12" w:space="0"/>
                              <w:bottom w:val="single" w:color="FF00FF" w:sz="12" w:space="0"/>
                              <w:right w:val="single" w:color="FF00FF" w:sz="12" w:space="0"/>
                            </w:tcBorders>
                          </w:tcPr>
                          <w:p>
                            <w:pPr>
                              <w:pStyle w:val="9"/>
                              <w:spacing w:before="75"/>
                              <w:ind w:left="33" w:right="33"/>
                              <w:jc w:val="center"/>
                              <w:rPr>
                                <w:b/>
                                <w:sz w:val="25"/>
                              </w:rPr>
                            </w:pPr>
                            <w:r>
                              <w:rPr>
                                <w:b/>
                                <w:spacing w:val="-5"/>
                                <w:sz w:val="25"/>
                              </w:rPr>
                              <w:t>10</w:t>
                            </w:r>
                          </w:p>
                        </w:tc>
                      </w:tr>
                    </w:tbl>
                    <w:p>
                      <w:pPr>
                        <w:pStyle w:val="6"/>
                      </w:pPr>
                    </w:p>
                  </w:txbxContent>
                </v:textbox>
              </v:shape>
            </w:pict>
          </mc:Fallback>
        </mc:AlternateContent>
      </w:r>
      <w:r>
        <w:t>Consider</w:t>
      </w:r>
      <w:r>
        <w:rPr>
          <w:spacing w:val="-9"/>
        </w:rPr>
        <w:t xml:space="preserve"> </w:t>
      </w:r>
      <w:r>
        <w:t>the</w:t>
      </w:r>
      <w:r>
        <w:rPr>
          <w:spacing w:val="-9"/>
        </w:rPr>
        <w:t xml:space="preserve"> </w:t>
      </w:r>
      <w:r>
        <w:t>statements</w:t>
      </w:r>
      <w:r>
        <w:rPr>
          <w:spacing w:val="-9"/>
        </w:rPr>
        <w:t xml:space="preserve"> </w:t>
      </w:r>
      <w:r>
        <w:t>shown</w:t>
      </w:r>
      <w:r>
        <w:rPr>
          <w:spacing w:val="-8"/>
        </w:rPr>
        <w:t xml:space="preserve"> </w:t>
      </w:r>
      <w:r>
        <w:rPr>
          <w:spacing w:val="-2"/>
        </w:rPr>
        <w:t>below:</w:t>
      </w:r>
    </w:p>
    <w:p>
      <w:pPr>
        <w:pStyle w:val="6"/>
        <w:spacing w:before="4"/>
        <w:rPr>
          <w:sz w:val="13"/>
        </w:rPr>
      </w:pPr>
      <w:r>
        <w:rPr>
          <w:sz w:val="13"/>
        </w:rPr>
        <mc:AlternateContent>
          <mc:Choice Requires="wps">
            <w:drawing>
              <wp:anchor distT="0" distB="0" distL="0" distR="0" simplePos="0" relativeHeight="251829248" behindDoc="1" locked="0" layoutInCell="1" allowOverlap="1">
                <wp:simplePos x="0" y="0"/>
                <wp:positionH relativeFrom="page">
                  <wp:posOffset>1049020</wp:posOffset>
                </wp:positionH>
                <wp:positionV relativeFrom="paragraph">
                  <wp:posOffset>112395</wp:posOffset>
                </wp:positionV>
                <wp:extent cx="232410" cy="226695"/>
                <wp:effectExtent l="0" t="0" r="0" b="0"/>
                <wp:wrapTopAndBottom/>
                <wp:docPr id="219" name="Graphic 219"/>
                <wp:cNvGraphicFramePr/>
                <a:graphic xmlns:a="http://schemas.openxmlformats.org/drawingml/2006/main">
                  <a:graphicData uri="http://schemas.microsoft.com/office/word/2010/wordprocessingShape">
                    <wps:wsp>
                      <wps:cNvSpPr/>
                      <wps:spPr>
                        <a:xfrm>
                          <a:off x="0" y="0"/>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a:graphicData>
                </a:graphic>
              </wp:anchor>
            </w:drawing>
          </mc:Choice>
          <mc:Fallback>
            <w:pict>
              <v:shape id="Graphic 219" o:spid="_x0000_s1026" o:spt="100" style="position:absolute;left:0pt;margin-left:82.6pt;margin-top:8.85pt;height:17.85pt;width:18.3pt;mso-position-horizontal-relative:page;mso-wrap-distance-bottom:0pt;mso-wrap-distance-top:0pt;z-index:-251487232;mso-width-relative:page;mso-height-relative:page;" filled="f" stroked="t" coordsize="232410,226695" o:gfxdata="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NqlROHYAAAACQEAAA8AAAAAAAAAAQAgAAAAIgAAAGRy&#10;cy9kb3ducmV2LnhtbFBLAQIUABQAAAAIAIdO4kAYXKzxsAIAADUHAAAOAAAAAAAAAAEAIAAAACcB&#10;AABkcnMvZTJvRG9jLnhtbFBLBQYAAAAABgAGAFkBAABJBg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w10:wrap type="topAndBottom"/>
              </v:shape>
            </w:pict>
          </mc:Fallback>
        </mc:AlternateContent>
      </w:r>
    </w:p>
    <w:p>
      <w:pPr>
        <w:spacing w:before="138"/>
        <w:ind w:left="68" w:right="0" w:firstLine="0"/>
        <w:jc w:val="left"/>
        <w:rPr>
          <w:b/>
          <w:sz w:val="19"/>
        </w:rPr>
      </w:pPr>
      <w:r>
        <w:br w:type="column"/>
      </w:r>
      <w:r>
        <w:rPr>
          <w:b/>
          <w:spacing w:val="-2"/>
          <w:sz w:val="19"/>
        </w:rPr>
        <w:t>Variables</w:t>
      </w:r>
    </w:p>
    <w:p>
      <w:pPr>
        <w:spacing w:before="128"/>
        <w:ind w:left="68" w:right="0" w:firstLine="0"/>
        <w:jc w:val="left"/>
        <w:rPr>
          <w:b/>
          <w:sz w:val="19"/>
        </w:rPr>
      </w:pPr>
      <w:r>
        <w:br w:type="column"/>
      </w:r>
      <w:r>
        <w:rPr>
          <w:b/>
          <w:spacing w:val="-2"/>
          <w:sz w:val="19"/>
        </w:rPr>
        <w:t>Address</w:t>
      </w:r>
    </w:p>
    <w:p>
      <w:pPr>
        <w:spacing w:before="0" w:line="240" w:lineRule="auto"/>
        <w:rPr>
          <w:b/>
          <w:sz w:val="20"/>
        </w:rPr>
      </w:pPr>
      <w:r>
        <w:br w:type="column"/>
      </w:r>
    </w:p>
    <w:p>
      <w:pPr>
        <w:pStyle w:val="6"/>
        <w:spacing w:before="197"/>
        <w:rPr>
          <w:b/>
          <w:sz w:val="20"/>
        </w:rPr>
      </w:pPr>
    </w:p>
    <w:p>
      <w:pPr>
        <w:spacing w:before="0" w:line="571" w:lineRule="auto"/>
        <w:ind w:left="97" w:right="487" w:hanging="29"/>
        <w:jc w:val="both"/>
        <w:rPr>
          <w:sz w:val="20"/>
        </w:rPr>
      </w:pPr>
      <w:r>
        <w:rPr>
          <w:sz w:val="20"/>
        </w:rPr>
        <mc:AlternateContent>
          <mc:Choice Requires="wps">
            <w:drawing>
              <wp:anchor distT="0" distB="0" distL="0" distR="0" simplePos="0" relativeHeight="251679744" behindDoc="0" locked="0" layoutInCell="1" allowOverlap="1">
                <wp:simplePos x="0" y="0"/>
                <wp:positionH relativeFrom="page">
                  <wp:posOffset>5249545</wp:posOffset>
                </wp:positionH>
                <wp:positionV relativeFrom="paragraph">
                  <wp:posOffset>26670</wp:posOffset>
                </wp:positionV>
                <wp:extent cx="509905" cy="85725"/>
                <wp:effectExtent l="0" t="0" r="0" b="0"/>
                <wp:wrapNone/>
                <wp:docPr id="220" name="Graphic 220"/>
                <wp:cNvGraphicFramePr/>
                <a:graphic xmlns:a="http://schemas.openxmlformats.org/drawingml/2006/main">
                  <a:graphicData uri="http://schemas.microsoft.com/office/word/2010/wordprocessingShape">
                    <wps:wsp>
                      <wps:cNvSpPr/>
                      <wps:spPr>
                        <a:xfrm>
                          <a:off x="0" y="0"/>
                          <a:ext cx="509905" cy="85725"/>
                        </a:xfrm>
                        <a:custGeom>
                          <a:avLst/>
                          <a:gdLst/>
                          <a:ahLst/>
                          <a:cxnLst/>
                          <a:rect l="l" t="t" r="r" b="b"/>
                          <a:pathLst>
                            <a:path w="509905" h="85725">
                              <a:moveTo>
                                <a:pt x="473391" y="42614"/>
                              </a:moveTo>
                              <a:lnTo>
                                <a:pt x="431053" y="69076"/>
                              </a:lnTo>
                              <a:lnTo>
                                <a:pt x="429696" y="74952"/>
                              </a:lnTo>
                              <a:lnTo>
                                <a:pt x="435273" y="83874"/>
                              </a:lnTo>
                              <a:lnTo>
                                <a:pt x="441149" y="85230"/>
                              </a:lnTo>
                              <a:lnTo>
                                <a:pt x="494094" y="52139"/>
                              </a:lnTo>
                              <a:lnTo>
                                <a:pt x="491363" y="52139"/>
                              </a:lnTo>
                              <a:lnTo>
                                <a:pt x="491363" y="50692"/>
                              </a:lnTo>
                              <a:lnTo>
                                <a:pt x="486314" y="50692"/>
                              </a:lnTo>
                              <a:lnTo>
                                <a:pt x="473391" y="42614"/>
                              </a:lnTo>
                              <a:close/>
                            </a:path>
                            <a:path w="509905" h="85725">
                              <a:moveTo>
                                <a:pt x="458150" y="33089"/>
                              </a:moveTo>
                              <a:lnTo>
                                <a:pt x="0" y="33089"/>
                              </a:lnTo>
                              <a:lnTo>
                                <a:pt x="0" y="52139"/>
                              </a:lnTo>
                              <a:lnTo>
                                <a:pt x="458151" y="52139"/>
                              </a:lnTo>
                              <a:lnTo>
                                <a:pt x="473391" y="42614"/>
                              </a:lnTo>
                              <a:lnTo>
                                <a:pt x="458150" y="33089"/>
                              </a:lnTo>
                              <a:close/>
                            </a:path>
                            <a:path w="509905" h="85725">
                              <a:moveTo>
                                <a:pt x="494094" y="33089"/>
                              </a:moveTo>
                              <a:lnTo>
                                <a:pt x="491363" y="33089"/>
                              </a:lnTo>
                              <a:lnTo>
                                <a:pt x="491363" y="52139"/>
                              </a:lnTo>
                              <a:lnTo>
                                <a:pt x="494094" y="52139"/>
                              </a:lnTo>
                              <a:lnTo>
                                <a:pt x="509334" y="42614"/>
                              </a:lnTo>
                              <a:lnTo>
                                <a:pt x="494094" y="33089"/>
                              </a:lnTo>
                              <a:close/>
                            </a:path>
                            <a:path w="509905" h="85725">
                              <a:moveTo>
                                <a:pt x="486314" y="34537"/>
                              </a:moveTo>
                              <a:lnTo>
                                <a:pt x="473391" y="42614"/>
                              </a:lnTo>
                              <a:lnTo>
                                <a:pt x="486314" y="50692"/>
                              </a:lnTo>
                              <a:lnTo>
                                <a:pt x="486314" y="34537"/>
                              </a:lnTo>
                              <a:close/>
                            </a:path>
                            <a:path w="509905" h="85725">
                              <a:moveTo>
                                <a:pt x="491363" y="34537"/>
                              </a:moveTo>
                              <a:lnTo>
                                <a:pt x="486314" y="34537"/>
                              </a:lnTo>
                              <a:lnTo>
                                <a:pt x="486314" y="50692"/>
                              </a:lnTo>
                              <a:lnTo>
                                <a:pt x="491363" y="50692"/>
                              </a:lnTo>
                              <a:lnTo>
                                <a:pt x="491363" y="34537"/>
                              </a:lnTo>
                              <a:close/>
                            </a:path>
                            <a:path w="509905" h="85725">
                              <a:moveTo>
                                <a:pt x="441149" y="0"/>
                              </a:moveTo>
                              <a:lnTo>
                                <a:pt x="435273" y="1356"/>
                              </a:lnTo>
                              <a:lnTo>
                                <a:pt x="429696" y="10278"/>
                              </a:lnTo>
                              <a:lnTo>
                                <a:pt x="431053" y="16154"/>
                              </a:lnTo>
                              <a:lnTo>
                                <a:pt x="473391" y="42614"/>
                              </a:lnTo>
                              <a:lnTo>
                                <a:pt x="486314" y="34537"/>
                              </a:lnTo>
                              <a:lnTo>
                                <a:pt x="491363" y="34537"/>
                              </a:lnTo>
                              <a:lnTo>
                                <a:pt x="491363" y="33089"/>
                              </a:lnTo>
                              <a:lnTo>
                                <a:pt x="494094" y="33089"/>
                              </a:lnTo>
                              <a:lnTo>
                                <a:pt x="441149" y="0"/>
                              </a:lnTo>
                              <a:close/>
                            </a:path>
                          </a:pathLst>
                        </a:custGeom>
                        <a:solidFill>
                          <a:srgbClr val="FF00FF"/>
                        </a:solidFill>
                      </wps:spPr>
                      <wps:bodyPr wrap="square" lIns="0" tIns="0" rIns="0" bIns="0" rtlCol="0">
                        <a:noAutofit/>
                      </wps:bodyPr>
                    </wps:wsp>
                  </a:graphicData>
                </a:graphic>
              </wp:anchor>
            </w:drawing>
          </mc:Choice>
          <mc:Fallback>
            <w:pict>
              <v:shape id="Graphic 220" o:spid="_x0000_s1026" o:spt="100" style="position:absolute;left:0pt;margin-left:413.35pt;margin-top:2.1pt;height:6.75pt;width:40.15pt;mso-position-horizontal-relative:page;z-index:251679744;mso-width-relative:page;mso-height-relative:page;" fillcolor="#FF00FF" filled="t" stroked="f" coordsize="509905,85725" o:gfxdata="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Cae&#10;5gPXAAAACAEAAA8AAAAAAAAAAQAgAAAAIgAAAGRycy9kb3ducmV2LnhtbFBLAQIUABQAAAAIAIdO&#10;4kBgceXSQQMAADoMAAAOAAAAAAAAAAEAIAAAACYBAABkcnMvZTJvRG9jLnhtbFBLBQYAAAAABgAG&#10;AFkBAADZBgAAAAA=&#10;" path="m473391,42614l431053,69076,429696,74952,435273,83874,441149,85230,494094,52139,491363,52139,491363,50692,486314,50692,473391,42614xem458150,33089l0,33089,0,52139,458151,52139,473391,42614,458150,33089xem494094,33089l491363,33089,491363,52139,494094,52139,509334,42614,494094,33089xem486314,34537l473391,42614,486314,50692,486314,34537xem491363,34537l486314,34537,486314,50692,491363,50692,491363,34537xem441149,0l435273,1356,429696,10278,431053,16154,473391,42614,486314,34537,491363,34537,491363,33089,494094,33089,441149,0xe">
                <v:fill on="t" focussize="0,0"/>
                <v:stroke on="f"/>
                <v:imagedata o:title=""/>
                <o:lock v:ext="edit" aspectratio="f"/>
                <v:textbox inset="0mm,0mm,0mm,0mm"/>
              </v:shape>
            </w:pict>
          </mc:Fallback>
        </mc:AlternateContent>
      </w:r>
      <w:r>
        <w:rPr>
          <w:sz w:val="20"/>
        </w:rPr>
        <mc:AlternateContent>
          <mc:Choice Requires="wpg">
            <w:drawing>
              <wp:anchor distT="0" distB="0" distL="0" distR="0" simplePos="0" relativeHeight="251680768" behindDoc="0" locked="0" layoutInCell="1" allowOverlap="1">
                <wp:simplePos x="0" y="0"/>
                <wp:positionH relativeFrom="page">
                  <wp:posOffset>4678045</wp:posOffset>
                </wp:positionH>
                <wp:positionV relativeFrom="paragraph">
                  <wp:posOffset>-120650</wp:posOffset>
                </wp:positionV>
                <wp:extent cx="914400" cy="1388745"/>
                <wp:effectExtent l="0" t="0" r="0" b="0"/>
                <wp:wrapNone/>
                <wp:docPr id="221" name="Group 221"/>
                <wp:cNvGraphicFramePr/>
                <a:graphic xmlns:a="http://schemas.openxmlformats.org/drawingml/2006/main">
                  <a:graphicData uri="http://schemas.microsoft.com/office/word/2010/wordprocessingGroup">
                    <wpg:wgp>
                      <wpg:cNvGrpSpPr/>
                      <wpg:grpSpPr>
                        <a:xfrm>
                          <a:off x="0" y="0"/>
                          <a:ext cx="914400" cy="1388745"/>
                          <a:chOff x="0" y="0"/>
                          <a:chExt cx="914400" cy="1388745"/>
                        </a:xfrm>
                      </wpg:grpSpPr>
                      <wps:wsp>
                        <wps:cNvPr id="222" name="Graphic 222"/>
                        <wps:cNvSpPr/>
                        <wps:spPr>
                          <a:xfrm>
                            <a:off x="0" y="1045844"/>
                            <a:ext cx="914400" cy="342900"/>
                          </a:xfrm>
                          <a:custGeom>
                            <a:avLst/>
                            <a:gdLst/>
                            <a:ahLst/>
                            <a:cxnLst/>
                            <a:rect l="l" t="t" r="r" b="b"/>
                            <a:pathLst>
                              <a:path w="914400" h="342900">
                                <a:moveTo>
                                  <a:pt x="914400" y="0"/>
                                </a:moveTo>
                                <a:lnTo>
                                  <a:pt x="0" y="0"/>
                                </a:lnTo>
                                <a:lnTo>
                                  <a:pt x="0" y="342900"/>
                                </a:lnTo>
                                <a:lnTo>
                                  <a:pt x="914400" y="342900"/>
                                </a:lnTo>
                                <a:lnTo>
                                  <a:pt x="914400" y="0"/>
                                </a:lnTo>
                                <a:close/>
                              </a:path>
                            </a:pathLst>
                          </a:custGeom>
                          <a:solidFill>
                            <a:srgbClr val="FFFFFF"/>
                          </a:solidFill>
                        </wps:spPr>
                        <wps:bodyPr wrap="square" lIns="0" tIns="0" rIns="0" bIns="0" rtlCol="0">
                          <a:noAutofit/>
                        </wps:bodyPr>
                      </wps:wsp>
                      <wps:wsp>
                        <wps:cNvPr id="223" name="Graphic 223"/>
                        <wps:cNvSpPr/>
                        <wps:spPr>
                          <a:xfrm>
                            <a:off x="438150" y="0"/>
                            <a:ext cx="1270" cy="1388745"/>
                          </a:xfrm>
                          <a:custGeom>
                            <a:avLst/>
                            <a:gdLst/>
                            <a:ahLst/>
                            <a:cxnLst/>
                            <a:rect l="l" t="t" r="r" b="b"/>
                            <a:pathLst>
                              <a:path h="1388745">
                                <a:moveTo>
                                  <a:pt x="0" y="0"/>
                                </a:moveTo>
                                <a:lnTo>
                                  <a:pt x="1" y="1388745"/>
                                </a:lnTo>
                              </a:path>
                            </a:pathLst>
                          </a:custGeom>
                          <a:ln w="127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68.35pt;margin-top:-9.5pt;height:109.35pt;width:72pt;mso-position-horizontal-relative:page;z-index:251680768;mso-width-relative:page;mso-height-relative:page;" coordsize="914400,1388745" o:gfxdata="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I8L5jDbAAAACwEAAA8AAAAAAAAAAQAgAAAAIgAAAGRycy9k&#10;b3ducmV2LnhtbFBLAQIUABQAAAAIAIdO4kBMK6qd4wIAAMEIAAAOAAAAAAAAAAEAIAAAACoBAABk&#10;cnMvZTJvRG9jLnhtbFBLBQYAAAAABgAGAFkBAAB/BgAAAAA=&#10;">
                <o:lock v:ext="edit" aspectratio="f"/>
                <v:shape id="Graphic 222" o:spid="_x0000_s1026" o:spt="100" style="position:absolute;left:0;top:1045844;height:342900;width:914400;" fillcolor="#FFFFFF" filled="t" stroked="f" coordsize="914400,342900" o:gfxdata="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TVH74A&#10;AADcAAAADwAAAAAAAAABACAAAAAiAAAAZHJzL2Rvd25yZXYueG1sUEsBAhQAFAAAAAgAh07iQDMv&#10;BZ47AAAAOQAAABAAAAAAAAAAAQAgAAAADQEAAGRycy9zaGFwZXhtbC54bWxQSwUGAAAAAAYABgBb&#10;AQAAtwMAAAAA&#10;" path="m914400,0l0,0,0,342900,914400,342900,914400,0xe">
                  <v:fill on="t" focussize="0,0"/>
                  <v:stroke on="f"/>
                  <v:imagedata o:title=""/>
                  <o:lock v:ext="edit" aspectratio="f"/>
                  <v:textbox inset="0mm,0mm,0mm,0mm"/>
                </v:shape>
                <v:shape id="Graphic 223" o:spid="_x0000_s1026" o:spt="100" style="position:absolute;left:438150;top:0;height:1388745;width:1270;" filled="f" stroked="t" coordsize="1,1388745" o:gfxdata="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fvP68AAAA&#10;3AAAAA8AAAAAAAAAAQAgAAAAIgAAAGRycy9kb3ducmV2LnhtbFBLAQIUABQAAAAIAIdO4kAzLwWe&#10;OwAAADkAAAAQAAAAAAAAAAEAIAAAAAsBAABkcnMvc2hhcGV4bWwueG1sUEsFBgAAAAAGAAYAWwEA&#10;ALUDAAAAAA==&#10;" path="m0,0l1,1388745e">
                  <v:fill on="f" focussize="0,0"/>
                  <v:stroke weight="1pt" color="#000000" joinstyle="round"/>
                  <v:imagedata o:title=""/>
                  <o:lock v:ext="edit" aspectratio="f"/>
                  <v:textbox inset="0mm,0mm,0mm,0mm"/>
                </v:shape>
              </v:group>
            </w:pict>
          </mc:Fallback>
        </mc:AlternateContent>
      </w:r>
      <w:r>
        <w:rPr>
          <w:sz w:val="20"/>
        </w:rPr>
        <mc:AlternateContent>
          <mc:Choice Requires="wps">
            <w:drawing>
              <wp:anchor distT="0" distB="0" distL="0" distR="0" simplePos="0" relativeHeight="251681792" behindDoc="0" locked="0" layoutInCell="1" allowOverlap="1">
                <wp:simplePos x="0" y="0"/>
                <wp:positionH relativeFrom="page">
                  <wp:posOffset>5268595</wp:posOffset>
                </wp:positionH>
                <wp:positionV relativeFrom="paragraph">
                  <wp:posOffset>369570</wp:posOffset>
                </wp:positionV>
                <wp:extent cx="490855" cy="85725"/>
                <wp:effectExtent l="0" t="0" r="0" b="0"/>
                <wp:wrapNone/>
                <wp:docPr id="224" name="Graphic 224"/>
                <wp:cNvGraphicFramePr/>
                <a:graphic xmlns:a="http://schemas.openxmlformats.org/drawingml/2006/main">
                  <a:graphicData uri="http://schemas.microsoft.com/office/word/2010/wordprocessingShape">
                    <wps:wsp>
                      <wps:cNvSpPr/>
                      <wps:spPr>
                        <a:xfrm>
                          <a:off x="0" y="0"/>
                          <a:ext cx="490855" cy="85725"/>
                        </a:xfrm>
                        <a:custGeom>
                          <a:avLst/>
                          <a:gdLst/>
                          <a:ahLst/>
                          <a:cxnLst/>
                          <a:rect l="l" t="t" r="r" b="b"/>
                          <a:pathLst>
                            <a:path w="490855" h="85725">
                              <a:moveTo>
                                <a:pt x="454341" y="42614"/>
                              </a:moveTo>
                              <a:lnTo>
                                <a:pt x="412003" y="69076"/>
                              </a:lnTo>
                              <a:lnTo>
                                <a:pt x="410646" y="74952"/>
                              </a:lnTo>
                              <a:lnTo>
                                <a:pt x="416223" y="83874"/>
                              </a:lnTo>
                              <a:lnTo>
                                <a:pt x="422099" y="85230"/>
                              </a:lnTo>
                              <a:lnTo>
                                <a:pt x="475044" y="52139"/>
                              </a:lnTo>
                              <a:lnTo>
                                <a:pt x="472311" y="52139"/>
                              </a:lnTo>
                              <a:lnTo>
                                <a:pt x="472311" y="50692"/>
                              </a:lnTo>
                              <a:lnTo>
                                <a:pt x="467264" y="50692"/>
                              </a:lnTo>
                              <a:lnTo>
                                <a:pt x="454341" y="42614"/>
                              </a:lnTo>
                              <a:close/>
                            </a:path>
                            <a:path w="490855" h="85725">
                              <a:moveTo>
                                <a:pt x="439100" y="33089"/>
                              </a:moveTo>
                              <a:lnTo>
                                <a:pt x="0" y="33089"/>
                              </a:lnTo>
                              <a:lnTo>
                                <a:pt x="0" y="52139"/>
                              </a:lnTo>
                              <a:lnTo>
                                <a:pt x="439101" y="52139"/>
                              </a:lnTo>
                              <a:lnTo>
                                <a:pt x="454341" y="42614"/>
                              </a:lnTo>
                              <a:lnTo>
                                <a:pt x="439100" y="33089"/>
                              </a:lnTo>
                              <a:close/>
                            </a:path>
                            <a:path w="490855" h="85725">
                              <a:moveTo>
                                <a:pt x="475044" y="33089"/>
                              </a:moveTo>
                              <a:lnTo>
                                <a:pt x="472313" y="33089"/>
                              </a:lnTo>
                              <a:lnTo>
                                <a:pt x="472311" y="52139"/>
                              </a:lnTo>
                              <a:lnTo>
                                <a:pt x="475044" y="52139"/>
                              </a:lnTo>
                              <a:lnTo>
                                <a:pt x="490284" y="42614"/>
                              </a:lnTo>
                              <a:lnTo>
                                <a:pt x="475044" y="33089"/>
                              </a:lnTo>
                              <a:close/>
                            </a:path>
                            <a:path w="490855" h="85725">
                              <a:moveTo>
                                <a:pt x="467264" y="34537"/>
                              </a:moveTo>
                              <a:lnTo>
                                <a:pt x="454341" y="42614"/>
                              </a:lnTo>
                              <a:lnTo>
                                <a:pt x="467264" y="50692"/>
                              </a:lnTo>
                              <a:lnTo>
                                <a:pt x="467264" y="34537"/>
                              </a:lnTo>
                              <a:close/>
                            </a:path>
                            <a:path w="490855" h="85725">
                              <a:moveTo>
                                <a:pt x="472312" y="34537"/>
                              </a:moveTo>
                              <a:lnTo>
                                <a:pt x="467264" y="34537"/>
                              </a:lnTo>
                              <a:lnTo>
                                <a:pt x="467264" y="50692"/>
                              </a:lnTo>
                              <a:lnTo>
                                <a:pt x="472311" y="50692"/>
                              </a:lnTo>
                              <a:lnTo>
                                <a:pt x="472312" y="34537"/>
                              </a:lnTo>
                              <a:close/>
                            </a:path>
                            <a:path w="490855" h="85725">
                              <a:moveTo>
                                <a:pt x="422099" y="0"/>
                              </a:moveTo>
                              <a:lnTo>
                                <a:pt x="416223" y="1356"/>
                              </a:lnTo>
                              <a:lnTo>
                                <a:pt x="410646" y="10278"/>
                              </a:lnTo>
                              <a:lnTo>
                                <a:pt x="412003" y="16154"/>
                              </a:lnTo>
                              <a:lnTo>
                                <a:pt x="454341" y="42614"/>
                              </a:lnTo>
                              <a:lnTo>
                                <a:pt x="467264" y="34537"/>
                              </a:lnTo>
                              <a:lnTo>
                                <a:pt x="472312" y="34537"/>
                              </a:lnTo>
                              <a:lnTo>
                                <a:pt x="472313" y="33089"/>
                              </a:lnTo>
                              <a:lnTo>
                                <a:pt x="475044" y="33089"/>
                              </a:lnTo>
                              <a:lnTo>
                                <a:pt x="422099" y="0"/>
                              </a:lnTo>
                              <a:close/>
                            </a:path>
                          </a:pathLst>
                        </a:custGeom>
                        <a:solidFill>
                          <a:srgbClr val="FF00FF"/>
                        </a:solidFill>
                      </wps:spPr>
                      <wps:bodyPr wrap="square" lIns="0" tIns="0" rIns="0" bIns="0" rtlCol="0">
                        <a:noAutofit/>
                      </wps:bodyPr>
                    </wps:wsp>
                  </a:graphicData>
                </a:graphic>
              </wp:anchor>
            </w:drawing>
          </mc:Choice>
          <mc:Fallback>
            <w:pict>
              <v:shape id="Graphic 224" o:spid="_x0000_s1026" o:spt="100" style="position:absolute;left:0pt;margin-left:414.85pt;margin-top:29.1pt;height:6.75pt;width:38.65pt;mso-position-horizontal-relative:page;z-index:251681792;mso-width-relative:page;mso-height-relative:page;" fillcolor="#FF00FF" filled="t" stroked="f" coordsize="490855,85725" o:gfxdata="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DhKF621wAAAAkBAAAPAAAAAAAAAAEAIAAAACIAAABkcnMvZG93bnJldi54bWxQSwECFAAU&#10;AAAACACHTuJAlUy8EUgDAAA6DAAADgAAAAAAAAABACAAAAAmAQAAZHJzL2Uyb0RvYy54bWxQSwUG&#10;AAAAAAYABgBZAQAA4AYAAAAA&#10;" path="m454341,42614l412003,69076,410646,74952,416223,83874,422099,85230,475044,52139,472311,52139,472311,50692,467264,50692,454341,42614xem439100,33089l0,33089,0,52139,439101,52139,454341,42614,439100,33089xem475044,33089l472313,33089,472311,52139,475044,52139,490284,42614,475044,33089xem467264,34537l454341,42614,467264,50692,467264,34537xem472312,34537l467264,34537,467264,50692,472311,50692,472312,34537xem422099,0l416223,1356,410646,10278,412003,16154,454341,42614,467264,34537,472312,34537,472313,33089,475044,33089,42209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2816" behindDoc="0" locked="0" layoutInCell="1" allowOverlap="1">
                <wp:simplePos x="0" y="0"/>
                <wp:positionH relativeFrom="page">
                  <wp:posOffset>5251450</wp:posOffset>
                </wp:positionH>
                <wp:positionV relativeFrom="paragraph">
                  <wp:posOffset>721995</wp:posOffset>
                </wp:positionV>
                <wp:extent cx="481330" cy="85725"/>
                <wp:effectExtent l="0" t="0" r="0" b="0"/>
                <wp:wrapNone/>
                <wp:docPr id="225" name="Graphic 225"/>
                <wp:cNvGraphicFramePr/>
                <a:graphic xmlns:a="http://schemas.openxmlformats.org/drawingml/2006/main">
                  <a:graphicData uri="http://schemas.microsoft.com/office/word/2010/wordprocessingShape">
                    <wps:wsp>
                      <wps:cNvSpPr/>
                      <wps:spPr>
                        <a:xfrm>
                          <a:off x="0" y="0"/>
                          <a:ext cx="481330" cy="85725"/>
                        </a:xfrm>
                        <a:custGeom>
                          <a:avLst/>
                          <a:gdLst/>
                          <a:ahLst/>
                          <a:cxnLst/>
                          <a:rect l="l" t="t" r="r" b="b"/>
                          <a:pathLst>
                            <a:path w="481330" h="85725">
                              <a:moveTo>
                                <a:pt x="444816" y="42614"/>
                              </a:moveTo>
                              <a:lnTo>
                                <a:pt x="402478" y="69076"/>
                              </a:lnTo>
                              <a:lnTo>
                                <a:pt x="401121" y="74952"/>
                              </a:lnTo>
                              <a:lnTo>
                                <a:pt x="406698" y="83874"/>
                              </a:lnTo>
                              <a:lnTo>
                                <a:pt x="412574" y="85230"/>
                              </a:lnTo>
                              <a:lnTo>
                                <a:pt x="465519" y="52139"/>
                              </a:lnTo>
                              <a:lnTo>
                                <a:pt x="462788" y="52139"/>
                              </a:lnTo>
                              <a:lnTo>
                                <a:pt x="462788" y="50692"/>
                              </a:lnTo>
                              <a:lnTo>
                                <a:pt x="457739" y="50692"/>
                              </a:lnTo>
                              <a:lnTo>
                                <a:pt x="444816" y="42614"/>
                              </a:lnTo>
                              <a:close/>
                            </a:path>
                            <a:path w="481330" h="85725">
                              <a:moveTo>
                                <a:pt x="429575" y="33089"/>
                              </a:moveTo>
                              <a:lnTo>
                                <a:pt x="0" y="33089"/>
                              </a:lnTo>
                              <a:lnTo>
                                <a:pt x="0" y="52139"/>
                              </a:lnTo>
                              <a:lnTo>
                                <a:pt x="429576" y="52139"/>
                              </a:lnTo>
                              <a:lnTo>
                                <a:pt x="444816" y="42614"/>
                              </a:lnTo>
                              <a:lnTo>
                                <a:pt x="429575" y="33089"/>
                              </a:lnTo>
                              <a:close/>
                            </a:path>
                            <a:path w="481330" h="85725">
                              <a:moveTo>
                                <a:pt x="465519" y="33089"/>
                              </a:moveTo>
                              <a:lnTo>
                                <a:pt x="462788" y="33089"/>
                              </a:lnTo>
                              <a:lnTo>
                                <a:pt x="462788" y="52139"/>
                              </a:lnTo>
                              <a:lnTo>
                                <a:pt x="465519" y="52139"/>
                              </a:lnTo>
                              <a:lnTo>
                                <a:pt x="480759" y="42614"/>
                              </a:lnTo>
                              <a:lnTo>
                                <a:pt x="465519" y="33089"/>
                              </a:lnTo>
                              <a:close/>
                            </a:path>
                            <a:path w="481330" h="85725">
                              <a:moveTo>
                                <a:pt x="457739" y="34537"/>
                              </a:moveTo>
                              <a:lnTo>
                                <a:pt x="444816" y="42614"/>
                              </a:lnTo>
                              <a:lnTo>
                                <a:pt x="457739" y="50692"/>
                              </a:lnTo>
                              <a:lnTo>
                                <a:pt x="457739" y="34537"/>
                              </a:lnTo>
                              <a:close/>
                            </a:path>
                            <a:path w="481330" h="85725">
                              <a:moveTo>
                                <a:pt x="462788" y="34537"/>
                              </a:moveTo>
                              <a:lnTo>
                                <a:pt x="457739" y="34537"/>
                              </a:lnTo>
                              <a:lnTo>
                                <a:pt x="457739" y="50692"/>
                              </a:lnTo>
                              <a:lnTo>
                                <a:pt x="462788" y="50692"/>
                              </a:lnTo>
                              <a:lnTo>
                                <a:pt x="462788" y="34537"/>
                              </a:lnTo>
                              <a:close/>
                            </a:path>
                            <a:path w="481330" h="85725">
                              <a:moveTo>
                                <a:pt x="412574" y="0"/>
                              </a:moveTo>
                              <a:lnTo>
                                <a:pt x="406698" y="1356"/>
                              </a:lnTo>
                              <a:lnTo>
                                <a:pt x="401123" y="10278"/>
                              </a:lnTo>
                              <a:lnTo>
                                <a:pt x="402478" y="16154"/>
                              </a:lnTo>
                              <a:lnTo>
                                <a:pt x="444816" y="42614"/>
                              </a:lnTo>
                              <a:lnTo>
                                <a:pt x="457739" y="34537"/>
                              </a:lnTo>
                              <a:lnTo>
                                <a:pt x="462788" y="34537"/>
                              </a:lnTo>
                              <a:lnTo>
                                <a:pt x="462788" y="33089"/>
                              </a:lnTo>
                              <a:lnTo>
                                <a:pt x="465519" y="33089"/>
                              </a:lnTo>
                              <a:lnTo>
                                <a:pt x="412574" y="0"/>
                              </a:lnTo>
                              <a:close/>
                            </a:path>
                          </a:pathLst>
                        </a:custGeom>
                        <a:solidFill>
                          <a:srgbClr val="FF00FF"/>
                        </a:solidFill>
                      </wps:spPr>
                      <wps:bodyPr wrap="square" lIns="0" tIns="0" rIns="0" bIns="0" rtlCol="0">
                        <a:noAutofit/>
                      </wps:bodyPr>
                    </wps:wsp>
                  </a:graphicData>
                </a:graphic>
              </wp:anchor>
            </w:drawing>
          </mc:Choice>
          <mc:Fallback>
            <w:pict>
              <v:shape id="Graphic 225" o:spid="_x0000_s1026" o:spt="100" style="position:absolute;left:0pt;margin-left:413.5pt;margin-top:56.85pt;height:6.75pt;width:37.9pt;mso-position-horizontal-relative:page;z-index:251682816;mso-width-relative:page;mso-height-relative:page;" fillcolor="#FF00FF" filled="t" stroked="f" coordsize="481330,85725" o:gfxdata="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F7gJ5nZAAAACwEAAA8AAAAAAAAAAQAgAAAAIgAAAGRycy9kb3ducmV2LnhtbFBL&#10;AQIUABQAAAAIAIdO4kAZWdhRSwMAADoMAAAOAAAAAAAAAAEAIAAAACgBAABkcnMvZTJvRG9jLnht&#10;bFBLBQYAAAAABgAGAFkBAADlBgAAAAA=&#10;" path="m444816,42614l402478,69076,401121,74952,406698,83874,412574,85230,465519,52139,462788,52139,462788,50692,457739,50692,444816,42614xem429575,33089l0,33089,0,52139,429576,52139,444816,42614,429575,33089xem465519,33089l462788,33089,462788,52139,465519,52139,480759,42614,465519,33089xem457739,34537l444816,42614,457739,50692,457739,34537xem462788,34537l457739,34537,457739,50692,462788,50692,462788,34537xem412574,0l406698,1356,401123,10278,402478,16154,444816,42614,457739,34537,462788,34537,462788,33089,465519,33089,41257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2816" behindDoc="0" locked="0" layoutInCell="1" allowOverlap="1">
                <wp:simplePos x="0" y="0"/>
                <wp:positionH relativeFrom="page">
                  <wp:posOffset>4462145</wp:posOffset>
                </wp:positionH>
                <wp:positionV relativeFrom="paragraph">
                  <wp:posOffset>-190500</wp:posOffset>
                </wp:positionV>
                <wp:extent cx="50800" cy="152400"/>
                <wp:effectExtent l="0" t="0" r="0" b="0"/>
                <wp:wrapNone/>
                <wp:docPr id="226" name="Graphic 226"/>
                <wp:cNvGraphicFramePr/>
                <a:graphic xmlns:a="http://schemas.openxmlformats.org/drawingml/2006/main">
                  <a:graphicData uri="http://schemas.microsoft.com/office/word/2010/wordprocessingShape">
                    <wps:wsp>
                      <wps:cNvSpPr/>
                      <wps:spPr>
                        <a:xfrm>
                          <a:off x="0" y="0"/>
                          <a:ext cx="50800" cy="152400"/>
                        </a:xfrm>
                        <a:custGeom>
                          <a:avLst/>
                          <a:gdLst/>
                          <a:ahLst/>
                          <a:cxnLst/>
                          <a:rect l="l" t="t" r="r" b="b"/>
                          <a:pathLst>
                            <a:path w="50800" h="152400">
                              <a:moveTo>
                                <a:pt x="15875" y="101600"/>
                              </a:moveTo>
                              <a:lnTo>
                                <a:pt x="0" y="101600"/>
                              </a:lnTo>
                              <a:lnTo>
                                <a:pt x="25400" y="152398"/>
                              </a:lnTo>
                              <a:lnTo>
                                <a:pt x="44449" y="114300"/>
                              </a:lnTo>
                              <a:lnTo>
                                <a:pt x="15875" y="114300"/>
                              </a:lnTo>
                              <a:lnTo>
                                <a:pt x="15875" y="101600"/>
                              </a:lnTo>
                              <a:close/>
                            </a:path>
                            <a:path w="50800" h="152400">
                              <a:moveTo>
                                <a:pt x="34925" y="0"/>
                              </a:moveTo>
                              <a:lnTo>
                                <a:pt x="15875" y="0"/>
                              </a:lnTo>
                              <a:lnTo>
                                <a:pt x="15875" y="114300"/>
                              </a:lnTo>
                              <a:lnTo>
                                <a:pt x="34925" y="114300"/>
                              </a:lnTo>
                              <a:lnTo>
                                <a:pt x="34925" y="0"/>
                              </a:lnTo>
                              <a:close/>
                            </a:path>
                            <a:path w="50800" h="152400">
                              <a:moveTo>
                                <a:pt x="50799" y="101600"/>
                              </a:moveTo>
                              <a:lnTo>
                                <a:pt x="34925" y="101600"/>
                              </a:lnTo>
                              <a:lnTo>
                                <a:pt x="34925" y="114300"/>
                              </a:lnTo>
                              <a:lnTo>
                                <a:pt x="44449" y="114300"/>
                              </a:lnTo>
                              <a:lnTo>
                                <a:pt x="50799" y="101600"/>
                              </a:lnTo>
                              <a:close/>
                            </a:path>
                          </a:pathLst>
                        </a:custGeom>
                        <a:solidFill>
                          <a:srgbClr val="000000"/>
                        </a:solidFill>
                      </wps:spPr>
                      <wps:bodyPr wrap="square" lIns="0" tIns="0" rIns="0" bIns="0" rtlCol="0">
                        <a:noAutofit/>
                      </wps:bodyPr>
                    </wps:wsp>
                  </a:graphicData>
                </a:graphic>
              </wp:anchor>
            </w:drawing>
          </mc:Choice>
          <mc:Fallback>
            <w:pict>
              <v:shape id="Graphic 226" o:spid="_x0000_s1026" o:spt="100" style="position:absolute;left:0pt;margin-left:351.35pt;margin-top:-15pt;height:12pt;width:4pt;mso-position-horizontal-relative:page;z-index:251682816;mso-width-relative:page;mso-height-relative:page;" fillcolor="#000000" filled="t" stroked="f" coordsize="50800,152400" o:gfxdata="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u2ZpB2AAAAAoBAAAPAAAAAAAAAAEA&#10;IAAAACIAAABkcnMvZG93bnJldi54bWxQSwECFAAUAAAACACHTuJAZlzKAYECAAA5BwAADgAAAAAA&#10;AAABACAAAAAnAQAAZHJzL2Uyb0RvYy54bWxQSwUGAAAAAAYABgBZAQAAGgYAAAAA&#10;" path="m15875,101600l0,101600,25400,152398,44449,114300,15875,114300,15875,101600xem34925,0l15875,0,15875,114300,34925,114300,34925,0xem50799,101600l34925,101600,34925,114300,44449,114300,50799,101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3840" behindDoc="0" locked="0" layoutInCell="1" allowOverlap="1">
                <wp:simplePos x="0" y="0"/>
                <wp:positionH relativeFrom="page">
                  <wp:posOffset>4119245</wp:posOffset>
                </wp:positionH>
                <wp:positionV relativeFrom="paragraph">
                  <wp:posOffset>-190500</wp:posOffset>
                </wp:positionV>
                <wp:extent cx="50800" cy="171450"/>
                <wp:effectExtent l="0" t="0" r="0" b="0"/>
                <wp:wrapNone/>
                <wp:docPr id="227" name="Graphic 227"/>
                <wp:cNvGraphicFramePr/>
                <a:graphic xmlns:a="http://schemas.openxmlformats.org/drawingml/2006/main">
                  <a:graphicData uri="http://schemas.microsoft.com/office/word/2010/wordprocessingShape">
                    <wps:wsp>
                      <wps:cNvSpPr/>
                      <wps:spPr>
                        <a:xfrm>
                          <a:off x="0" y="0"/>
                          <a:ext cx="50800" cy="171450"/>
                        </a:xfrm>
                        <a:custGeom>
                          <a:avLst/>
                          <a:gdLst/>
                          <a:ahLst/>
                          <a:cxnLst/>
                          <a:rect l="l" t="t" r="r" b="b"/>
                          <a:pathLst>
                            <a:path w="50800" h="171450">
                              <a:moveTo>
                                <a:pt x="15875" y="120649"/>
                              </a:moveTo>
                              <a:lnTo>
                                <a:pt x="0" y="120649"/>
                              </a:lnTo>
                              <a:lnTo>
                                <a:pt x="25400" y="171449"/>
                              </a:lnTo>
                              <a:lnTo>
                                <a:pt x="44450" y="133349"/>
                              </a:lnTo>
                              <a:lnTo>
                                <a:pt x="15875" y="133349"/>
                              </a:lnTo>
                              <a:lnTo>
                                <a:pt x="15875" y="120649"/>
                              </a:lnTo>
                              <a:close/>
                            </a:path>
                            <a:path w="50800" h="171450">
                              <a:moveTo>
                                <a:pt x="34925" y="0"/>
                              </a:moveTo>
                              <a:lnTo>
                                <a:pt x="15875" y="0"/>
                              </a:lnTo>
                              <a:lnTo>
                                <a:pt x="15875" y="133349"/>
                              </a:lnTo>
                              <a:lnTo>
                                <a:pt x="34925" y="133349"/>
                              </a:lnTo>
                              <a:lnTo>
                                <a:pt x="34925" y="0"/>
                              </a:lnTo>
                              <a:close/>
                            </a:path>
                            <a:path w="50800" h="171450">
                              <a:moveTo>
                                <a:pt x="50800" y="120649"/>
                              </a:moveTo>
                              <a:lnTo>
                                <a:pt x="34925" y="120649"/>
                              </a:lnTo>
                              <a:lnTo>
                                <a:pt x="34925" y="133349"/>
                              </a:lnTo>
                              <a:lnTo>
                                <a:pt x="44450" y="133349"/>
                              </a:lnTo>
                              <a:lnTo>
                                <a:pt x="50800" y="120649"/>
                              </a:lnTo>
                              <a:close/>
                            </a:path>
                          </a:pathLst>
                        </a:custGeom>
                        <a:solidFill>
                          <a:srgbClr val="000000"/>
                        </a:solidFill>
                      </wps:spPr>
                      <wps:bodyPr wrap="square" lIns="0" tIns="0" rIns="0" bIns="0" rtlCol="0">
                        <a:noAutofit/>
                      </wps:bodyPr>
                    </wps:wsp>
                  </a:graphicData>
                </a:graphic>
              </wp:anchor>
            </w:drawing>
          </mc:Choice>
          <mc:Fallback>
            <w:pict>
              <v:shape id="Graphic 227" o:spid="_x0000_s1026" o:spt="100" style="position:absolute;left:0pt;margin-left:324.35pt;margin-top:-15pt;height:13.5pt;width:4pt;mso-position-horizontal-relative:page;z-index:251683840;mso-width-relative:page;mso-height-relative:page;" fillcolor="#000000" filled="t" stroked="f" coordsize="50800,171450" o:gfxdata="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cowu3WAAAACgEAAA8AAAAAAAAAAQAgAAAAIgAAAGRy&#10;cy9kb3ducmV2LnhtbFBLAQIUABQAAAAIAIdO4kCkxjuweQIAADkHAAAOAAAAAAAAAAEAIAAAACUB&#10;AABkcnMvZTJvRG9jLnhtbFBLBQYAAAAABgAGAFkBAAAQBgAAAAA=&#10;" path="m15875,120649l0,120649,25400,171449,44450,133349,15875,133349,15875,120649xem34925,0l15875,0,15875,133349,34925,133349,34925,0xem50800,120649l34925,120649,34925,133349,44450,133349,50800,120649xe">
                <v:fill on="t" focussize="0,0"/>
                <v:stroke on="f"/>
                <v:imagedata o:title=""/>
                <o:lock v:ext="edit" aspectratio="f"/>
                <v:textbox inset="0mm,0mm,0mm,0mm"/>
              </v:shape>
            </w:pict>
          </mc:Fallback>
        </mc:AlternateContent>
      </w:r>
      <w:r>
        <w:rPr>
          <w:sz w:val="20"/>
        </w:rPr>
        <w:t>Garbage value Garbage</w:t>
      </w:r>
      <w:r>
        <w:rPr>
          <w:spacing w:val="-13"/>
          <w:sz w:val="20"/>
        </w:rPr>
        <w:t xml:space="preserve"> </w:t>
      </w:r>
      <w:r>
        <w:rPr>
          <w:sz w:val="20"/>
        </w:rPr>
        <w:t>value Garbage</w:t>
      </w:r>
      <w:r>
        <w:rPr>
          <w:spacing w:val="-8"/>
          <w:sz w:val="20"/>
        </w:rPr>
        <w:t xml:space="preserve"> </w:t>
      </w:r>
      <w:r>
        <w:rPr>
          <w:spacing w:val="-2"/>
          <w:sz w:val="20"/>
        </w:rPr>
        <w:t>value</w:t>
      </w:r>
    </w:p>
    <w:p>
      <w:pPr>
        <w:spacing w:after="0" w:line="571" w:lineRule="auto"/>
        <w:jc w:val="both"/>
        <w:rPr>
          <w:sz w:val="20"/>
        </w:rPr>
        <w:sectPr>
          <w:type w:val="continuous"/>
          <w:pgSz w:w="11910" w:h="16840"/>
          <w:pgMar w:top="1420" w:right="1133" w:bottom="280" w:left="1559" w:header="1880" w:footer="0" w:gutter="0"/>
          <w:cols w:equalWidth="0" w:num="4">
            <w:col w:w="3916" w:space="265"/>
            <w:col w:w="851" w:space="104"/>
            <w:col w:w="735" w:space="1584"/>
            <w:col w:w="1763"/>
          </w:cols>
        </w:sectPr>
      </w:pPr>
    </w:p>
    <w:p>
      <w:pPr>
        <w:tabs>
          <w:tab w:val="left" w:pos="788"/>
        </w:tabs>
        <w:spacing w:before="54"/>
        <w:ind w:left="68" w:right="0" w:firstLine="0"/>
        <w:jc w:val="left"/>
        <w:rPr>
          <w:sz w:val="25"/>
        </w:rPr>
      </w:pPr>
      <w:r>
        <w:rPr>
          <w:b/>
          <w:spacing w:val="-5"/>
          <w:sz w:val="25"/>
        </w:rPr>
        <w:t>int</w:t>
      </w:r>
      <w:r>
        <w:rPr>
          <w:b/>
          <w:sz w:val="25"/>
        </w:rPr>
        <w:tab/>
      </w:r>
      <w:r>
        <w:rPr>
          <w:spacing w:val="-5"/>
          <w:sz w:val="25"/>
        </w:rPr>
        <w:t>*r;</w:t>
      </w:r>
    </w:p>
    <w:p>
      <w:pPr>
        <w:tabs>
          <w:tab w:val="left" w:pos="788"/>
        </w:tabs>
        <w:spacing w:before="83"/>
        <w:ind w:left="68" w:right="0" w:firstLine="0"/>
        <w:jc w:val="left"/>
        <w:rPr>
          <w:sz w:val="25"/>
        </w:rPr>
      </w:pPr>
      <w:r>
        <w:rPr>
          <w:sz w:val="25"/>
        </w:rPr>
        <mc:AlternateContent>
          <mc:Choice Requires="wpg">
            <w:drawing>
              <wp:anchor distT="0" distB="0" distL="0" distR="0" simplePos="0" relativeHeight="251684864" behindDoc="0" locked="0" layoutInCell="1" allowOverlap="1">
                <wp:simplePos x="0" y="0"/>
                <wp:positionH relativeFrom="page">
                  <wp:posOffset>4098925</wp:posOffset>
                </wp:positionH>
                <wp:positionV relativeFrom="paragraph">
                  <wp:posOffset>709295</wp:posOffset>
                </wp:positionV>
                <wp:extent cx="1543050" cy="1398270"/>
                <wp:effectExtent l="0" t="0" r="0" b="0"/>
                <wp:wrapNone/>
                <wp:docPr id="228" name="Group 228"/>
                <wp:cNvGraphicFramePr/>
                <a:graphic xmlns:a="http://schemas.openxmlformats.org/drawingml/2006/main">
                  <a:graphicData uri="http://schemas.microsoft.com/office/word/2010/wordprocessingGroup">
                    <wpg:wgp>
                      <wpg:cNvGrpSpPr/>
                      <wpg:grpSpPr>
                        <a:xfrm>
                          <a:off x="0" y="0"/>
                          <a:ext cx="1543050" cy="1398270"/>
                          <a:chOff x="0" y="0"/>
                          <a:chExt cx="1543050" cy="1398270"/>
                        </a:xfrm>
                      </wpg:grpSpPr>
                      <wps:wsp>
                        <wps:cNvPr id="229" name="Graphic 229"/>
                        <wps:cNvSpPr/>
                        <wps:spPr>
                          <a:xfrm>
                            <a:off x="9525" y="19050"/>
                            <a:ext cx="914400" cy="342900"/>
                          </a:xfrm>
                          <a:custGeom>
                            <a:avLst/>
                            <a:gdLst/>
                            <a:ahLst/>
                            <a:cxnLst/>
                            <a:rect l="l" t="t" r="r" b="b"/>
                            <a:pathLst>
                              <a:path w="914400" h="342900">
                                <a:moveTo>
                                  <a:pt x="0" y="0"/>
                                </a:moveTo>
                                <a:lnTo>
                                  <a:pt x="914400" y="0"/>
                                </a:lnTo>
                                <a:lnTo>
                                  <a:pt x="9144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230" name="Graphic 230"/>
                        <wps:cNvSpPr/>
                        <wps:spPr>
                          <a:xfrm>
                            <a:off x="9525" y="361315"/>
                            <a:ext cx="914400" cy="342900"/>
                          </a:xfrm>
                          <a:custGeom>
                            <a:avLst/>
                            <a:gdLst/>
                            <a:ahLst/>
                            <a:cxnLst/>
                            <a:rect l="l" t="t" r="r" b="b"/>
                            <a:pathLst>
                              <a:path w="914400" h="342900">
                                <a:moveTo>
                                  <a:pt x="0" y="0"/>
                                </a:moveTo>
                                <a:lnTo>
                                  <a:pt x="914400" y="0"/>
                                </a:lnTo>
                                <a:lnTo>
                                  <a:pt x="9144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231" name="Graphic 231"/>
                        <wps:cNvSpPr/>
                        <wps:spPr>
                          <a:xfrm>
                            <a:off x="9525" y="704850"/>
                            <a:ext cx="914400" cy="342900"/>
                          </a:xfrm>
                          <a:custGeom>
                            <a:avLst/>
                            <a:gdLst/>
                            <a:ahLst/>
                            <a:cxnLst/>
                            <a:rect l="l" t="t" r="r" b="b"/>
                            <a:pathLst>
                              <a:path w="914400" h="342900">
                                <a:moveTo>
                                  <a:pt x="0" y="0"/>
                                </a:moveTo>
                                <a:lnTo>
                                  <a:pt x="914400" y="0"/>
                                </a:lnTo>
                                <a:lnTo>
                                  <a:pt x="9144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232" name="Graphic 232"/>
                        <wps:cNvSpPr/>
                        <wps:spPr>
                          <a:xfrm>
                            <a:off x="9525" y="1045844"/>
                            <a:ext cx="914400" cy="342900"/>
                          </a:xfrm>
                          <a:custGeom>
                            <a:avLst/>
                            <a:gdLst/>
                            <a:ahLst/>
                            <a:cxnLst/>
                            <a:rect l="l" t="t" r="r" b="b"/>
                            <a:pathLst>
                              <a:path w="914400" h="342900">
                                <a:moveTo>
                                  <a:pt x="914400" y="0"/>
                                </a:moveTo>
                                <a:lnTo>
                                  <a:pt x="0" y="0"/>
                                </a:lnTo>
                                <a:lnTo>
                                  <a:pt x="0" y="342900"/>
                                </a:lnTo>
                                <a:lnTo>
                                  <a:pt x="914400" y="342900"/>
                                </a:lnTo>
                                <a:lnTo>
                                  <a:pt x="914400" y="0"/>
                                </a:lnTo>
                                <a:close/>
                              </a:path>
                            </a:pathLst>
                          </a:custGeom>
                          <a:solidFill>
                            <a:srgbClr val="FFFFFF"/>
                          </a:solidFill>
                        </wps:spPr>
                        <wps:bodyPr wrap="square" lIns="0" tIns="0" rIns="0" bIns="0" rtlCol="0">
                          <a:noAutofit/>
                        </wps:bodyPr>
                      </wps:wsp>
                      <wps:wsp>
                        <wps:cNvPr id="233" name="Graphic 233"/>
                        <wps:cNvSpPr/>
                        <wps:spPr>
                          <a:xfrm>
                            <a:off x="9525" y="1045844"/>
                            <a:ext cx="914400" cy="342900"/>
                          </a:xfrm>
                          <a:custGeom>
                            <a:avLst/>
                            <a:gdLst/>
                            <a:ahLst/>
                            <a:cxnLst/>
                            <a:rect l="l" t="t" r="r" b="b"/>
                            <a:pathLst>
                              <a:path w="914400" h="342900">
                                <a:moveTo>
                                  <a:pt x="0" y="0"/>
                                </a:moveTo>
                                <a:lnTo>
                                  <a:pt x="914400" y="0"/>
                                </a:lnTo>
                                <a:lnTo>
                                  <a:pt x="9144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234" name="Graphic 234"/>
                        <wps:cNvSpPr/>
                        <wps:spPr>
                          <a:xfrm>
                            <a:off x="447675" y="0"/>
                            <a:ext cx="1270" cy="1388745"/>
                          </a:xfrm>
                          <a:custGeom>
                            <a:avLst/>
                            <a:gdLst/>
                            <a:ahLst/>
                            <a:cxnLst/>
                            <a:rect l="l" t="t" r="r" b="b"/>
                            <a:pathLst>
                              <a:path h="1388745">
                                <a:moveTo>
                                  <a:pt x="0" y="0"/>
                                </a:moveTo>
                                <a:lnTo>
                                  <a:pt x="1" y="1388745"/>
                                </a:lnTo>
                              </a:path>
                            </a:pathLst>
                          </a:custGeom>
                          <a:ln w="12700">
                            <a:solidFill>
                              <a:srgbClr val="000000"/>
                            </a:solidFill>
                            <a:prstDash val="solid"/>
                          </a:ln>
                        </wps:spPr>
                        <wps:bodyPr wrap="square" lIns="0" tIns="0" rIns="0" bIns="0" rtlCol="0">
                          <a:noAutofit/>
                        </wps:bodyPr>
                      </wps:wsp>
                      <wps:wsp>
                        <wps:cNvPr id="235" name="Graphic 235"/>
                        <wps:cNvSpPr/>
                        <wps:spPr>
                          <a:xfrm>
                            <a:off x="647700" y="875030"/>
                            <a:ext cx="457200" cy="1270"/>
                          </a:xfrm>
                          <a:custGeom>
                            <a:avLst/>
                            <a:gdLst/>
                            <a:ahLst/>
                            <a:cxnLst/>
                            <a:rect l="l" t="t" r="r" b="b"/>
                            <a:pathLst>
                              <a:path w="457200">
                                <a:moveTo>
                                  <a:pt x="0" y="0"/>
                                </a:moveTo>
                                <a:lnTo>
                                  <a:pt x="457200" y="1"/>
                                </a:lnTo>
                              </a:path>
                            </a:pathLst>
                          </a:custGeom>
                          <a:ln w="19050">
                            <a:solidFill>
                              <a:srgbClr val="FF00FF"/>
                            </a:solidFill>
                            <a:prstDash val="solid"/>
                          </a:ln>
                        </wps:spPr>
                        <wps:bodyPr wrap="square" lIns="0" tIns="0" rIns="0" bIns="0" rtlCol="0">
                          <a:noAutofit/>
                        </wps:bodyPr>
                      </wps:wsp>
                      <wps:wsp>
                        <wps:cNvPr id="236" name="Graphic 236"/>
                        <wps:cNvSpPr/>
                        <wps:spPr>
                          <a:xfrm>
                            <a:off x="1104900" y="875030"/>
                            <a:ext cx="1270" cy="247015"/>
                          </a:xfrm>
                          <a:custGeom>
                            <a:avLst/>
                            <a:gdLst/>
                            <a:ahLst/>
                            <a:cxnLst/>
                            <a:rect l="l" t="t" r="r" b="b"/>
                            <a:pathLst>
                              <a:path h="247015">
                                <a:moveTo>
                                  <a:pt x="0" y="0"/>
                                </a:moveTo>
                                <a:lnTo>
                                  <a:pt x="1" y="247015"/>
                                </a:lnTo>
                              </a:path>
                            </a:pathLst>
                          </a:custGeom>
                          <a:ln w="19050">
                            <a:solidFill>
                              <a:srgbClr val="FF00FF"/>
                            </a:solidFill>
                            <a:prstDash val="solid"/>
                          </a:ln>
                        </wps:spPr>
                        <wps:bodyPr wrap="square" lIns="0" tIns="0" rIns="0" bIns="0" rtlCol="0">
                          <a:noAutofit/>
                        </wps:bodyPr>
                      </wps:wsp>
                      <wps:wsp>
                        <wps:cNvPr id="237" name="Graphic 237"/>
                        <wps:cNvSpPr/>
                        <wps:spPr>
                          <a:xfrm>
                            <a:off x="761935" y="1080066"/>
                            <a:ext cx="343535" cy="85725"/>
                          </a:xfrm>
                          <a:custGeom>
                            <a:avLst/>
                            <a:gdLst/>
                            <a:ahLst/>
                            <a:cxnLst/>
                            <a:rect l="l" t="t" r="r" b="b"/>
                            <a:pathLst>
                              <a:path w="343535" h="85725">
                                <a:moveTo>
                                  <a:pt x="68183" y="0"/>
                                </a:moveTo>
                                <a:lnTo>
                                  <a:pt x="0" y="42614"/>
                                </a:lnTo>
                                <a:lnTo>
                                  <a:pt x="68183" y="85229"/>
                                </a:lnTo>
                                <a:lnTo>
                                  <a:pt x="74061" y="83873"/>
                                </a:lnTo>
                                <a:lnTo>
                                  <a:pt x="79636" y="74951"/>
                                </a:lnTo>
                                <a:lnTo>
                                  <a:pt x="78280" y="69075"/>
                                </a:lnTo>
                                <a:lnTo>
                                  <a:pt x="51183" y="52139"/>
                                </a:lnTo>
                                <a:lnTo>
                                  <a:pt x="17970" y="52139"/>
                                </a:lnTo>
                                <a:lnTo>
                                  <a:pt x="17970" y="33089"/>
                                </a:lnTo>
                                <a:lnTo>
                                  <a:pt x="51182" y="33089"/>
                                </a:lnTo>
                                <a:lnTo>
                                  <a:pt x="78280" y="16153"/>
                                </a:lnTo>
                                <a:lnTo>
                                  <a:pt x="79636" y="10276"/>
                                </a:lnTo>
                                <a:lnTo>
                                  <a:pt x="74060" y="1355"/>
                                </a:lnTo>
                                <a:lnTo>
                                  <a:pt x="68183" y="0"/>
                                </a:lnTo>
                                <a:close/>
                              </a:path>
                              <a:path w="343535" h="85725">
                                <a:moveTo>
                                  <a:pt x="51182" y="33089"/>
                                </a:moveTo>
                                <a:lnTo>
                                  <a:pt x="17970" y="33089"/>
                                </a:lnTo>
                                <a:lnTo>
                                  <a:pt x="17970" y="52139"/>
                                </a:lnTo>
                                <a:lnTo>
                                  <a:pt x="51183" y="52139"/>
                                </a:lnTo>
                                <a:lnTo>
                                  <a:pt x="48867" y="50692"/>
                                </a:lnTo>
                                <a:lnTo>
                                  <a:pt x="23020" y="50692"/>
                                </a:lnTo>
                                <a:lnTo>
                                  <a:pt x="23020" y="34537"/>
                                </a:lnTo>
                                <a:lnTo>
                                  <a:pt x="48866" y="34537"/>
                                </a:lnTo>
                                <a:lnTo>
                                  <a:pt x="51182" y="33089"/>
                                </a:lnTo>
                                <a:close/>
                              </a:path>
                              <a:path w="343535" h="85725">
                                <a:moveTo>
                                  <a:pt x="342964" y="33089"/>
                                </a:moveTo>
                                <a:lnTo>
                                  <a:pt x="51182" y="33089"/>
                                </a:lnTo>
                                <a:lnTo>
                                  <a:pt x="35943" y="42614"/>
                                </a:lnTo>
                                <a:lnTo>
                                  <a:pt x="51183" y="52139"/>
                                </a:lnTo>
                                <a:lnTo>
                                  <a:pt x="342964" y="52139"/>
                                </a:lnTo>
                                <a:lnTo>
                                  <a:pt x="342964" y="33089"/>
                                </a:lnTo>
                                <a:close/>
                              </a:path>
                              <a:path w="343535" h="85725">
                                <a:moveTo>
                                  <a:pt x="23020" y="34537"/>
                                </a:moveTo>
                                <a:lnTo>
                                  <a:pt x="23020" y="50692"/>
                                </a:lnTo>
                                <a:lnTo>
                                  <a:pt x="35943" y="42614"/>
                                </a:lnTo>
                                <a:lnTo>
                                  <a:pt x="23020" y="34537"/>
                                </a:lnTo>
                                <a:close/>
                              </a:path>
                              <a:path w="343535" h="85725">
                                <a:moveTo>
                                  <a:pt x="35943" y="42614"/>
                                </a:moveTo>
                                <a:lnTo>
                                  <a:pt x="23020" y="50692"/>
                                </a:lnTo>
                                <a:lnTo>
                                  <a:pt x="48867" y="50692"/>
                                </a:lnTo>
                                <a:lnTo>
                                  <a:pt x="35943" y="42614"/>
                                </a:lnTo>
                                <a:close/>
                              </a:path>
                              <a:path w="343535" h="85725">
                                <a:moveTo>
                                  <a:pt x="48866" y="34537"/>
                                </a:moveTo>
                                <a:lnTo>
                                  <a:pt x="23020" y="34537"/>
                                </a:lnTo>
                                <a:lnTo>
                                  <a:pt x="35943" y="42614"/>
                                </a:lnTo>
                                <a:lnTo>
                                  <a:pt x="48866" y="34537"/>
                                </a:lnTo>
                                <a:close/>
                              </a:path>
                            </a:pathLst>
                          </a:custGeom>
                          <a:solidFill>
                            <a:srgbClr val="FF00FF"/>
                          </a:solidFill>
                        </wps:spPr>
                        <wps:bodyPr wrap="square" lIns="0" tIns="0" rIns="0" bIns="0" rtlCol="0">
                          <a:noAutofit/>
                        </wps:bodyPr>
                      </wps:wsp>
                      <wps:wsp>
                        <wps:cNvPr id="238" name="Graphic 238"/>
                        <wps:cNvSpPr/>
                        <wps:spPr>
                          <a:xfrm>
                            <a:off x="647700" y="522605"/>
                            <a:ext cx="666750" cy="1270"/>
                          </a:xfrm>
                          <a:custGeom>
                            <a:avLst/>
                            <a:gdLst/>
                            <a:ahLst/>
                            <a:cxnLst/>
                            <a:rect l="l" t="t" r="r" b="b"/>
                            <a:pathLst>
                              <a:path w="666750">
                                <a:moveTo>
                                  <a:pt x="0" y="0"/>
                                </a:moveTo>
                                <a:lnTo>
                                  <a:pt x="666750" y="1"/>
                                </a:lnTo>
                              </a:path>
                            </a:pathLst>
                          </a:custGeom>
                          <a:ln w="19050">
                            <a:solidFill>
                              <a:srgbClr val="FF00FF"/>
                            </a:solidFill>
                            <a:prstDash val="solid"/>
                          </a:ln>
                        </wps:spPr>
                        <wps:bodyPr wrap="square" lIns="0" tIns="0" rIns="0" bIns="0" rtlCol="0">
                          <a:noAutofit/>
                        </wps:bodyPr>
                      </wps:wsp>
                      <wps:wsp>
                        <wps:cNvPr id="239" name="Graphic 239"/>
                        <wps:cNvSpPr/>
                        <wps:spPr>
                          <a:xfrm>
                            <a:off x="1314450" y="522605"/>
                            <a:ext cx="1270" cy="694690"/>
                          </a:xfrm>
                          <a:custGeom>
                            <a:avLst/>
                            <a:gdLst/>
                            <a:ahLst/>
                            <a:cxnLst/>
                            <a:rect l="l" t="t" r="r" b="b"/>
                            <a:pathLst>
                              <a:path h="694690">
                                <a:moveTo>
                                  <a:pt x="0" y="0"/>
                                </a:moveTo>
                                <a:lnTo>
                                  <a:pt x="1" y="694690"/>
                                </a:lnTo>
                              </a:path>
                            </a:pathLst>
                          </a:custGeom>
                          <a:ln w="19050">
                            <a:solidFill>
                              <a:srgbClr val="FF00FF"/>
                            </a:solidFill>
                            <a:prstDash val="solid"/>
                          </a:ln>
                        </wps:spPr>
                        <wps:bodyPr wrap="square" lIns="0" tIns="0" rIns="0" bIns="0" rtlCol="0">
                          <a:noAutofit/>
                        </wps:bodyPr>
                      </wps:wsp>
                      <wps:wsp>
                        <wps:cNvPr id="240" name="Graphic 240"/>
                        <wps:cNvSpPr/>
                        <wps:spPr>
                          <a:xfrm>
                            <a:off x="761924" y="1165794"/>
                            <a:ext cx="781685" cy="180975"/>
                          </a:xfrm>
                          <a:custGeom>
                            <a:avLst/>
                            <a:gdLst/>
                            <a:ahLst/>
                            <a:cxnLst/>
                            <a:rect l="l" t="t" r="r" b="b"/>
                            <a:pathLst>
                              <a:path w="781685" h="180975">
                                <a:moveTo>
                                  <a:pt x="552526" y="33096"/>
                                </a:moveTo>
                                <a:lnTo>
                                  <a:pt x="51193" y="33096"/>
                                </a:lnTo>
                                <a:lnTo>
                                  <a:pt x="78282" y="16154"/>
                                </a:lnTo>
                                <a:lnTo>
                                  <a:pt x="79641" y="10274"/>
                                </a:lnTo>
                                <a:lnTo>
                                  <a:pt x="74066" y="1358"/>
                                </a:lnTo>
                                <a:lnTo>
                                  <a:pt x="68186" y="0"/>
                                </a:lnTo>
                                <a:lnTo>
                                  <a:pt x="0" y="42621"/>
                                </a:lnTo>
                                <a:lnTo>
                                  <a:pt x="68186" y="85229"/>
                                </a:lnTo>
                                <a:lnTo>
                                  <a:pt x="74066" y="83870"/>
                                </a:lnTo>
                                <a:lnTo>
                                  <a:pt x="79641" y="74955"/>
                                </a:lnTo>
                                <a:lnTo>
                                  <a:pt x="78282" y="69075"/>
                                </a:lnTo>
                                <a:lnTo>
                                  <a:pt x="51193" y="52146"/>
                                </a:lnTo>
                                <a:lnTo>
                                  <a:pt x="552526" y="52146"/>
                                </a:lnTo>
                                <a:lnTo>
                                  <a:pt x="552526" y="33096"/>
                                </a:lnTo>
                                <a:close/>
                              </a:path>
                              <a:path w="781685" h="180975">
                                <a:moveTo>
                                  <a:pt x="781126" y="128346"/>
                                </a:moveTo>
                                <a:lnTo>
                                  <a:pt x="51193" y="128346"/>
                                </a:lnTo>
                                <a:lnTo>
                                  <a:pt x="78282" y="111404"/>
                                </a:lnTo>
                                <a:lnTo>
                                  <a:pt x="79641" y="105524"/>
                                </a:lnTo>
                                <a:lnTo>
                                  <a:pt x="74066" y="96608"/>
                                </a:lnTo>
                                <a:lnTo>
                                  <a:pt x="68186" y="95250"/>
                                </a:lnTo>
                                <a:lnTo>
                                  <a:pt x="0" y="137871"/>
                                </a:lnTo>
                                <a:lnTo>
                                  <a:pt x="68186" y="180479"/>
                                </a:lnTo>
                                <a:lnTo>
                                  <a:pt x="74066" y="179120"/>
                                </a:lnTo>
                                <a:lnTo>
                                  <a:pt x="79641" y="170205"/>
                                </a:lnTo>
                                <a:lnTo>
                                  <a:pt x="78282" y="164325"/>
                                </a:lnTo>
                                <a:lnTo>
                                  <a:pt x="51193" y="147396"/>
                                </a:lnTo>
                                <a:lnTo>
                                  <a:pt x="781126" y="147396"/>
                                </a:lnTo>
                                <a:lnTo>
                                  <a:pt x="781126" y="128346"/>
                                </a:lnTo>
                                <a:close/>
                              </a:path>
                            </a:pathLst>
                          </a:custGeom>
                          <a:solidFill>
                            <a:srgbClr val="FF00FF"/>
                          </a:solidFill>
                        </wps:spPr>
                        <wps:bodyPr wrap="square" lIns="0" tIns="0" rIns="0" bIns="0" rtlCol="0">
                          <a:noAutofit/>
                        </wps:bodyPr>
                      </wps:wsp>
                      <wps:wsp>
                        <wps:cNvPr id="241" name="Graphic 241"/>
                        <wps:cNvSpPr/>
                        <wps:spPr>
                          <a:xfrm>
                            <a:off x="1533525" y="217804"/>
                            <a:ext cx="1270" cy="1078865"/>
                          </a:xfrm>
                          <a:custGeom>
                            <a:avLst/>
                            <a:gdLst/>
                            <a:ahLst/>
                            <a:cxnLst/>
                            <a:rect l="l" t="t" r="r" b="b"/>
                            <a:pathLst>
                              <a:path h="1078865">
                                <a:moveTo>
                                  <a:pt x="0" y="0"/>
                                </a:moveTo>
                                <a:lnTo>
                                  <a:pt x="1" y="1078865"/>
                                </a:lnTo>
                              </a:path>
                            </a:pathLst>
                          </a:custGeom>
                          <a:ln w="19050">
                            <a:solidFill>
                              <a:srgbClr val="FF00FF"/>
                            </a:solidFill>
                            <a:prstDash val="solid"/>
                          </a:ln>
                        </wps:spPr>
                        <wps:bodyPr wrap="square" lIns="0" tIns="0" rIns="0" bIns="0" rtlCol="0">
                          <a:noAutofit/>
                        </wps:bodyPr>
                      </wps:wsp>
                      <wps:wsp>
                        <wps:cNvPr id="242" name="Graphic 242"/>
                        <wps:cNvSpPr/>
                        <wps:spPr>
                          <a:xfrm>
                            <a:off x="666750" y="207645"/>
                            <a:ext cx="876300" cy="1270"/>
                          </a:xfrm>
                          <a:custGeom>
                            <a:avLst/>
                            <a:gdLst/>
                            <a:ahLst/>
                            <a:cxnLst/>
                            <a:rect l="l" t="t" r="r" b="b"/>
                            <a:pathLst>
                              <a:path w="876300">
                                <a:moveTo>
                                  <a:pt x="0" y="0"/>
                                </a:moveTo>
                                <a:lnTo>
                                  <a:pt x="876300" y="1"/>
                                </a:lnTo>
                              </a:path>
                            </a:pathLst>
                          </a:custGeom>
                          <a:ln w="19050">
                            <a:solidFill>
                              <a:srgbClr val="FF00FF"/>
                            </a:solidFill>
                            <a:prstDash val="solid"/>
                          </a:ln>
                        </wps:spPr>
                        <wps:bodyPr wrap="square" lIns="0" tIns="0" rIns="0" bIns="0" rtlCol="0">
                          <a:noAutofit/>
                        </wps:bodyPr>
                      </wps:wsp>
                      <wps:wsp>
                        <wps:cNvPr id="243" name="Textbox 243"/>
                        <wps:cNvSpPr txBox="1"/>
                        <wps:spPr>
                          <a:xfrm>
                            <a:off x="19050" y="1055369"/>
                            <a:ext cx="422275" cy="323850"/>
                          </a:xfrm>
                          <a:prstGeom prst="rect">
                            <a:avLst/>
                          </a:prstGeom>
                        </wps:spPr>
                        <wps:txbx>
                          <w:txbxContent>
                            <w:p>
                              <w:pPr>
                                <w:spacing w:before="73"/>
                                <w:ind w:left="0" w:right="-173" w:firstLine="0"/>
                                <w:jc w:val="right"/>
                                <w:rPr>
                                  <w:b/>
                                  <w:sz w:val="25"/>
                                </w:rPr>
                              </w:pPr>
                              <w:r>
                                <w:rPr>
                                  <w:b/>
                                  <w:spacing w:val="-5"/>
                                  <w:sz w:val="25"/>
                                </w:rPr>
                                <w:t>10</w:t>
                              </w:r>
                            </w:p>
                          </w:txbxContent>
                        </wps:txbx>
                        <wps:bodyPr wrap="square" lIns="0" tIns="0" rIns="0" bIns="0" rtlCol="0">
                          <a:noAutofit/>
                        </wps:bodyPr>
                      </wps:wsp>
                    </wpg:wgp>
                  </a:graphicData>
                </a:graphic>
              </wp:anchor>
            </w:drawing>
          </mc:Choice>
          <mc:Fallback>
            <w:pict>
              <v:group id="_x0000_s1026" o:spid="_x0000_s1026" o:spt="203" style="position:absolute;left:0pt;margin-left:322.75pt;margin-top:55.85pt;height:110.1pt;width:121.5pt;mso-position-horizontal-relative:page;z-index:251684864;mso-width-relative:page;mso-height-relative:page;" coordsize="1543050,1398270" o:gfxdata="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">
                <o:lock v:ext="edit" aspectratio="f"/>
                <v:shape id="Graphic 229" o:spid="_x0000_s1026" o:spt="100" style="position:absolute;left:9525;top:19050;height:342900;width:914400;" filled="f" stroked="t" coordsize="914400,342900" o:gfxdata="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kIfy8AAAA&#10;3AAAAA8AAAAAAAAAAQAgAAAAIgAAAGRycy9kb3ducmV2LnhtbFBLAQIUABQAAAAIAIdO4kAzLwWe&#10;OwAAADkAAAAQAAAAAAAAAAEAIAAAAAsBAABkcnMvc2hhcGV4bWwueG1sUEsFBgAAAAAGAAYAWwEA&#10;ALUDAAAAAA==&#10;" path="m0,0l914400,0,914400,342900,0,342900,0,0xe">
                  <v:fill on="f" focussize="0,0"/>
                  <v:stroke weight="1.5pt" color="#FF00FF" joinstyle="round"/>
                  <v:imagedata o:title=""/>
                  <o:lock v:ext="edit" aspectratio="f"/>
                  <v:textbox inset="0mm,0mm,0mm,0mm"/>
                </v:shape>
                <v:shape id="Graphic 230" o:spid="_x0000_s1026" o:spt="100" style="position:absolute;left:9525;top:361315;height:342900;width:914400;" filled="f" stroked="t" coordsize="914400,342900" o:gfxdata="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qHHry5AAAA3AAA&#10;AA8AAAAAAAAAAQAgAAAAIgAAAGRycy9kb3ducmV2LnhtbFBLAQIUABQAAAAIAIdO4kAzLwWeOwAA&#10;ADkAAAAQAAAAAAAAAAEAIAAAAAgBAABkcnMvc2hhcGV4bWwueG1sUEsFBgAAAAAGAAYAWwEAALID&#10;AAAAAA==&#10;" path="m0,0l914400,0,914400,342900,0,342900,0,0xe">
                  <v:fill on="f" focussize="0,0"/>
                  <v:stroke weight="1.5pt" color="#FF00FF" joinstyle="round"/>
                  <v:imagedata o:title=""/>
                  <o:lock v:ext="edit" aspectratio="f"/>
                  <v:textbox inset="0mm,0mm,0mm,0mm"/>
                </v:shape>
                <v:shape id="Graphic 231" o:spid="_x0000_s1026" o:spt="100" style="position:absolute;left:9525;top:704850;height:342900;width:914400;" filled="f" stroked="t" coordsize="914400,342900" o:gfxdata="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Luye8AAAA&#10;3AAAAA8AAAAAAAAAAQAgAAAAIgAAAGRycy9kb3ducmV2LnhtbFBLAQIUABQAAAAIAIdO4kAzLwWe&#10;OwAAADkAAAAQAAAAAAAAAAEAIAAAAAsBAABkcnMvc2hhcGV4bWwueG1sUEsFBgAAAAAGAAYAWwEA&#10;ALUDAAAAAA==&#10;" path="m0,0l914400,0,914400,342900,0,342900,0,0xe">
                  <v:fill on="f" focussize="0,0"/>
                  <v:stroke weight="1.5pt" color="#FF00FF" joinstyle="round"/>
                  <v:imagedata o:title=""/>
                  <o:lock v:ext="edit" aspectratio="f"/>
                  <v:textbox inset="0mm,0mm,0mm,0mm"/>
                </v:shape>
                <v:shape id="Graphic 232" o:spid="_x0000_s1026" o:spt="100" style="position:absolute;left:9525;top:1045844;height:342900;width:914400;" fillcolor="#FFFFFF" filled="t" stroked="f" coordsize="914400,342900" o:gfxdata="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PUPCvQAA&#10;ANwAAAAPAAAAAAAAAAEAIAAAACIAAABkcnMvZG93bnJldi54bWxQSwECFAAUAAAACACHTuJAMy8F&#10;njsAAAA5AAAAEAAAAAAAAAABACAAAAAMAQAAZHJzL3NoYXBleG1sLnhtbFBLBQYAAAAABgAGAFsB&#10;AAC2AwAAAAA=&#10;" path="m914400,0l0,0,0,342900,914400,342900,914400,0xe">
                  <v:fill on="t" focussize="0,0"/>
                  <v:stroke on="f"/>
                  <v:imagedata o:title=""/>
                  <o:lock v:ext="edit" aspectratio="f"/>
                  <v:textbox inset="0mm,0mm,0mm,0mm"/>
                </v:shape>
                <v:shape id="Graphic 233" o:spid="_x0000_s1026" o:spt="100" style="position:absolute;left:9525;top:1045844;height:342900;width:914400;" filled="f" stroked="t" coordsize="914400,342900" o:gfxdata="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VgMu8AAAA&#10;3AAAAA8AAAAAAAAAAQAgAAAAIgAAAGRycy9kb3ducmV2LnhtbFBLAQIUABQAAAAIAIdO4kAzLwWe&#10;OwAAADkAAAAQAAAAAAAAAAEAIAAAAAsBAABkcnMvc2hhcGV4bWwueG1sUEsFBgAAAAAGAAYAWwEA&#10;ALUDAAAAAA==&#10;" path="m0,0l914400,0,914400,342900,0,342900,0,0xe">
                  <v:fill on="f" focussize="0,0"/>
                  <v:stroke weight="1.5pt" color="#FF00FF" joinstyle="round"/>
                  <v:imagedata o:title=""/>
                  <o:lock v:ext="edit" aspectratio="f"/>
                  <v:textbox inset="0mm,0mm,0mm,0mm"/>
                </v:shape>
                <v:shape id="Graphic 234" o:spid="_x0000_s1026" o:spt="100" style="position:absolute;left:447675;top:0;height:1388745;width:1270;" filled="f" stroked="t" coordsize="1,1388745" o:gfxdata="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vsle8AAAA&#10;3AAAAA8AAAAAAAAAAQAgAAAAIgAAAGRycy9kb3ducmV2LnhtbFBLAQIUABQAAAAIAIdO4kAzLwWe&#10;OwAAADkAAAAQAAAAAAAAAAEAIAAAAAsBAABkcnMvc2hhcGV4bWwueG1sUEsFBgAAAAAGAAYAWwEA&#10;ALUDAAAAAA==&#10;" path="m0,0l1,1388745e">
                  <v:fill on="f" focussize="0,0"/>
                  <v:stroke weight="1pt" color="#000000" joinstyle="round"/>
                  <v:imagedata o:title=""/>
                  <o:lock v:ext="edit" aspectratio="f"/>
                  <v:textbox inset="0mm,0mm,0mm,0mm"/>
                </v:shape>
                <v:shape id="Graphic 235" o:spid="_x0000_s1026" o:spt="100" style="position:absolute;left:647700;top:875030;height:1270;width:457200;" filled="f" stroked="t" coordsize="457200,1" o:gfxdata="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g8OavQAA&#10;ANwAAAAPAAAAAAAAAAEAIAAAACIAAABkcnMvZG93bnJldi54bWxQSwECFAAUAAAACACHTuJAMy8F&#10;njsAAAA5AAAAEAAAAAAAAAABACAAAAAMAQAAZHJzL3NoYXBleG1sLnhtbFBLBQYAAAAABgAGAFsB&#10;AAC2AwAAAAA=&#10;" path="m0,0l457200,1e">
                  <v:fill on="f" focussize="0,0"/>
                  <v:stroke weight="1.5pt" color="#FF00FF" joinstyle="round"/>
                  <v:imagedata o:title=""/>
                  <o:lock v:ext="edit" aspectratio="f"/>
                  <v:textbox inset="0mm,0mm,0mm,0mm"/>
                </v:shape>
                <v:shape id="Graphic 236" o:spid="_x0000_s1026" o:spt="100" style="position:absolute;left:1104900;top:875030;height:247015;width:1270;" filled="f" stroked="t" coordsize="1,247015" o:gfxdata="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8H3&#10;78EAAADcAAAADwAAAAAAAAABACAAAAAiAAAAZHJzL2Rvd25yZXYueG1sUEsBAhQAFAAAAAgAh07i&#10;QDMvBZ47AAAAOQAAABAAAAAAAAAAAQAgAAAAEAEAAGRycy9zaGFwZXhtbC54bWxQSwUGAAAAAAYA&#10;BgBbAQAAugMAAAAA&#10;" path="m0,0l1,247015e">
                  <v:fill on="f" focussize="0,0"/>
                  <v:stroke weight="1.5pt" color="#FF00FF" joinstyle="round"/>
                  <v:imagedata o:title=""/>
                  <o:lock v:ext="edit" aspectratio="f"/>
                  <v:textbox inset="0mm,0mm,0mm,0mm"/>
                </v:shape>
                <v:shape id="Graphic 237" o:spid="_x0000_s1026" o:spt="100" style="position:absolute;left:761935;top:1080066;height:85725;width:343535;" fillcolor="#FF00FF" filled="t" stroked="f" coordsize="343535,85725" o:gfxdata="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1yaK8AAAA&#10;3AAAAA8AAAAAAAAAAQAgAAAAIgAAAGRycy9kb3ducmV2LnhtbFBLAQIUABQAAAAIAIdO4kAzLwWe&#10;OwAAADkAAAAQAAAAAAAAAAEAIAAAAAsBAABkcnMvc2hhcGV4bWwueG1sUEsFBgAAAAAGAAYAWwEA&#10;ALUDAAAAAA==&#10;" path="m68183,0l0,42614,68183,85229,74061,83873,79636,74951,78280,69075,51183,52139,17970,52139,17970,33089,51182,33089,78280,16153,79636,10276,74060,1355,68183,0xem51182,33089l17970,33089,17970,52139,51183,52139,48867,50692,23020,50692,23020,34537,48866,34537,51182,33089xem342964,33089l51182,33089,35943,42614,51183,52139,342964,52139,342964,33089xem23020,34537l23020,50692,35943,42614,23020,34537xem35943,42614l23020,50692,48867,50692,35943,42614xem48866,34537l23020,34537,35943,42614,48866,34537xe">
                  <v:fill on="t" focussize="0,0"/>
                  <v:stroke on="f"/>
                  <v:imagedata o:title=""/>
                  <o:lock v:ext="edit" aspectratio="f"/>
                  <v:textbox inset="0mm,0mm,0mm,0mm"/>
                </v:shape>
                <v:shape id="Graphic 238" o:spid="_x0000_s1026" o:spt="100" style="position:absolute;left:647700;top:522605;height:1270;width:666750;" filled="f" stroked="t" coordsize="666750,1" o:gfxdata="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dSf2G5AAAA3AAA&#10;AA8AAAAAAAAAAQAgAAAAIgAAAGRycy9kb3ducmV2LnhtbFBLAQIUABQAAAAIAIdO4kAzLwWeOwAA&#10;ADkAAAAQAAAAAAAAAAEAIAAAAAgBAABkcnMvc2hhcGV4bWwueG1sUEsFBgAAAAAGAAYAWwEAALID&#10;AAAAAA==&#10;" path="m0,0l666750,1e">
                  <v:fill on="f" focussize="0,0"/>
                  <v:stroke weight="1.5pt" color="#FF00FF" joinstyle="round"/>
                  <v:imagedata o:title=""/>
                  <o:lock v:ext="edit" aspectratio="f"/>
                  <v:textbox inset="0mm,0mm,0mm,0mm"/>
                </v:shape>
                <v:shape id="Graphic 239" o:spid="_x0000_s1026" o:spt="100" style="position:absolute;left:1314450;top:522605;height:694690;width:1270;" filled="f" stroked="t" coordsize="1,694690" o:gfxdata="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wQIRvQAA&#10;ANwAAAAPAAAAAAAAAAEAIAAAACIAAABkcnMvZG93bnJldi54bWxQSwECFAAUAAAACACHTuJAMy8F&#10;njsAAAA5AAAAEAAAAAAAAAABACAAAAAMAQAAZHJzL3NoYXBleG1sLnhtbFBLBQYAAAAABgAGAFsB&#10;AAC2AwAAAAA=&#10;" path="m0,0l1,694690e">
                  <v:fill on="f" focussize="0,0"/>
                  <v:stroke weight="1.5pt" color="#FF00FF" joinstyle="round"/>
                  <v:imagedata o:title=""/>
                  <o:lock v:ext="edit" aspectratio="f"/>
                  <v:textbox inset="0mm,0mm,0mm,0mm"/>
                </v:shape>
                <v:shape id="Graphic 240" o:spid="_x0000_s1026" o:spt="100" style="position:absolute;left:761924;top:1165794;height:180975;width:781685;" fillcolor="#FF00FF" filled="t" stroked="f" coordsize="781685,180975" o:gfxdata="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eeLb4A&#10;AADcAAAADwAAAAAAAAABACAAAAAiAAAAZHJzL2Rvd25yZXYueG1sUEsBAhQAFAAAAAgAh07iQDMv&#10;BZ47AAAAOQAAABAAAAAAAAAAAQAgAAAADQEAAGRycy9zaGFwZXhtbC54bWxQSwUGAAAAAAYABgBb&#10;AQAAtwMAAAAA&#10;" path="m552526,33096l51193,33096,78282,16154,79641,10274,74066,1358,68186,0,0,42621,68186,85229,74066,83870,79641,74955,78282,69075,51193,52146,552526,52146,552526,33096xem781126,128346l51193,128346,78282,111404,79641,105524,74066,96608,68186,95250,0,137871,68186,180479,74066,179120,79641,170205,78282,164325,51193,147396,781126,147396,781126,128346xe">
                  <v:fill on="t" focussize="0,0"/>
                  <v:stroke on="f"/>
                  <v:imagedata o:title=""/>
                  <o:lock v:ext="edit" aspectratio="f"/>
                  <v:textbox inset="0mm,0mm,0mm,0mm"/>
                </v:shape>
                <v:shape id="Graphic 241" o:spid="_x0000_s1026" o:spt="100" style="position:absolute;left:1533525;top:217804;height:1078865;width:1270;" filled="f" stroked="t" coordsize="1,1078865" o:gfxdata="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6DtG8AAAA&#10;3AAAAA8AAAAAAAAAAQAgAAAAIgAAAGRycy9kb3ducmV2LnhtbFBLAQIUABQAAAAIAIdO4kAzLwWe&#10;OwAAADkAAAAQAAAAAAAAAAEAIAAAAAsBAABkcnMvc2hhcGV4bWwueG1sUEsFBgAAAAAGAAYAWwEA&#10;ALUDAAAAAA==&#10;" path="m0,0l1,1078865e">
                  <v:fill on="f" focussize="0,0"/>
                  <v:stroke weight="1.5pt" color="#FF00FF" joinstyle="round"/>
                  <v:imagedata o:title=""/>
                  <o:lock v:ext="edit" aspectratio="f"/>
                  <v:textbox inset="0mm,0mm,0mm,0mm"/>
                </v:shape>
                <v:shape id="Graphic 242" o:spid="_x0000_s1026" o:spt="100" style="position:absolute;left:666750;top:207645;height:1270;width:876300;" filled="f" stroked="t" coordsize="876300,1" o:gfxdata="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x3r47sAAADc&#10;AAAADwAAAAAAAAABACAAAAAiAAAAZHJzL2Rvd25yZXYueG1sUEsBAhQAFAAAAAgAh07iQDMvBZ47&#10;AAAAOQAAABAAAAAAAAAAAQAgAAAACgEAAGRycy9zaGFwZXhtbC54bWxQSwUGAAAAAAYABgBbAQAA&#10;tAMAAAAA&#10;" path="m0,0l876300,1e">
                  <v:fill on="f" focussize="0,0"/>
                  <v:stroke weight="1.5pt" color="#FF00FF" joinstyle="round"/>
                  <v:imagedata o:title=""/>
                  <o:lock v:ext="edit" aspectratio="f"/>
                  <v:textbox inset="0mm,0mm,0mm,0mm"/>
                </v:shape>
                <v:shape id="Textbox 243" o:spid="_x0000_s1026" o:spt="202" type="#_x0000_t202" style="position:absolute;left:19050;top:1055369;height:323850;width:422275;" filled="f" stroked="f" coordsize="21600,21600" o:gfxdata="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dEK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73"/>
                          <w:ind w:left="0" w:right="-173" w:firstLine="0"/>
                          <w:jc w:val="right"/>
                          <w:rPr>
                            <w:b/>
                            <w:sz w:val="25"/>
                          </w:rPr>
                        </w:pPr>
                        <w:r>
                          <w:rPr>
                            <w:b/>
                            <w:spacing w:val="-5"/>
                            <w:sz w:val="25"/>
                          </w:rPr>
                          <w:t>10</w:t>
                        </w:r>
                      </w:p>
                    </w:txbxContent>
                  </v:textbox>
                </v:shape>
              </v:group>
            </w:pict>
          </mc:Fallback>
        </mc:AlternateContent>
      </w:r>
      <w:r>
        <w:rPr>
          <w:sz w:val="25"/>
        </w:rPr>
        <mc:AlternateContent>
          <mc:Choice Requires="wpg">
            <w:drawing>
              <wp:anchor distT="0" distB="0" distL="0" distR="0" simplePos="0" relativeHeight="251685888" behindDoc="0" locked="0" layoutInCell="1" allowOverlap="1">
                <wp:simplePos x="0" y="0"/>
                <wp:positionH relativeFrom="page">
                  <wp:posOffset>1031240</wp:posOffset>
                </wp:positionH>
                <wp:positionV relativeFrom="paragraph">
                  <wp:posOffset>455295</wp:posOffset>
                </wp:positionV>
                <wp:extent cx="260985" cy="255270"/>
                <wp:effectExtent l="0" t="0" r="0" b="0"/>
                <wp:wrapNone/>
                <wp:docPr id="244" name="Group 244"/>
                <wp:cNvGraphicFramePr/>
                <a:graphic xmlns:a="http://schemas.openxmlformats.org/drawingml/2006/main">
                  <a:graphicData uri="http://schemas.microsoft.com/office/word/2010/wordprocessingGroup">
                    <wpg:wgp>
                      <wpg:cNvGrpSpPr/>
                      <wpg:grpSpPr>
                        <a:xfrm>
                          <a:off x="0" y="0"/>
                          <a:ext cx="260985" cy="255270"/>
                          <a:chOff x="0" y="0"/>
                          <a:chExt cx="260985" cy="255270"/>
                        </a:xfrm>
                      </wpg:grpSpPr>
                      <wps:wsp>
                        <wps:cNvPr id="245" name="Graphic 245"/>
                        <wps:cNvSpPr/>
                        <wps:spPr>
                          <a:xfrm>
                            <a:off x="14287" y="14287"/>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246" name="Textbox 246"/>
                        <wps:cNvSpPr txBox="1"/>
                        <wps:spPr>
                          <a:xfrm>
                            <a:off x="0" y="0"/>
                            <a:ext cx="260985" cy="255270"/>
                          </a:xfrm>
                          <a:prstGeom prst="rect">
                            <a:avLst/>
                          </a:prstGeom>
                        </wps:spPr>
                        <wps:txbx>
                          <w:txbxContent>
                            <w:p>
                              <w:pPr>
                                <w:spacing w:before="71"/>
                                <w:ind w:left="7" w:right="0" w:firstLine="0"/>
                                <w:jc w:val="center"/>
                                <w:rPr>
                                  <w:b/>
                                  <w:sz w:val="25"/>
                                </w:rPr>
                              </w:pPr>
                              <w:r>
                                <w:rPr>
                                  <w:b/>
                                  <w:spacing w:val="-10"/>
                                  <w:sz w:val="25"/>
                                </w:rPr>
                                <w:t>2</w:t>
                              </w:r>
                            </w:p>
                          </w:txbxContent>
                        </wps:txbx>
                        <wps:bodyPr wrap="square" lIns="0" tIns="0" rIns="0" bIns="0" rtlCol="0">
                          <a:noAutofit/>
                        </wps:bodyPr>
                      </wps:wsp>
                    </wpg:wgp>
                  </a:graphicData>
                </a:graphic>
              </wp:anchor>
            </w:drawing>
          </mc:Choice>
          <mc:Fallback>
            <w:pict>
              <v:group id="_x0000_s1026" o:spid="_x0000_s1026" o:spt="203" style="position:absolute;left:0pt;margin-left:81.2pt;margin-top:35.85pt;height:20.1pt;width:20.55pt;mso-position-horizontal-relative:page;z-index:251685888;mso-width-relative:page;mso-height-relative:page;" coordsize="260985,255270" o:gfxdata="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AQAvqk2gAAAAoBAAAPAAAA&#10;AAAAAAEAIAAAACIAAABkcnMvZG93bnJldi54bWxQSwECFAAUAAAACACHTuJAfz4VoWkDAAAGCgAA&#10;DgAAAAAAAAABACAAAAApAQAAZHJzL2Uyb0RvYy54bWxQSwUGAAAAAAYABgBZAQAABAcAAAAA&#10;">
                <o:lock v:ext="edit" aspectratio="f"/>
                <v:shape id="Graphic 245" o:spid="_x0000_s1026" o:spt="100" style="position:absolute;left:14287;top:14287;height:226695;width:232410;" filled="f" stroked="t" coordsize="232410,226695" o:gfxdata="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zcmzvQAA&#10;ANwAAAAPAAAAAAAAAAEAIAAAACIAAABkcnMvZG93bnJldi54bWxQSwECFAAUAAAACACHTuJAMy8F&#10;njsAAAA5AAAAEAAAAAAAAAABACAAAAAMAQAAZHJzL3NoYXBleG1sLnhtbFBLBQYAAAAABgAGAFsB&#10;AAC2Aw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Textbox 246" o:spid="_x0000_s1026" o:spt="202" type="#_x0000_t202" style="position:absolute;left:0;top:0;height:255270;width:260985;" filled="f" stroked="f" coordsize="21600,21600" o:gfxdata="UEsDBAoAAAAAAIdO4kAAAAAAAAAAAAAAAAAEAAAAZHJzL1BLAwQUAAAACACHTuJACmqzMb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qa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qzM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71"/>
                          <w:ind w:left="7" w:right="0" w:firstLine="0"/>
                          <w:jc w:val="center"/>
                          <w:rPr>
                            <w:b/>
                            <w:sz w:val="25"/>
                          </w:rPr>
                        </w:pPr>
                        <w:r>
                          <w:rPr>
                            <w:b/>
                            <w:spacing w:val="-10"/>
                            <w:sz w:val="25"/>
                          </w:rPr>
                          <w:t>2</w:t>
                        </w:r>
                      </w:p>
                    </w:txbxContent>
                  </v:textbox>
                </v:shape>
              </v:group>
            </w:pict>
          </mc:Fallback>
        </mc:AlternateContent>
      </w:r>
      <w:r>
        <w:rPr>
          <w:b/>
          <w:spacing w:val="-5"/>
          <w:sz w:val="25"/>
        </w:rPr>
        <w:t>int</w:t>
      </w:r>
      <w:r>
        <w:rPr>
          <w:b/>
          <w:sz w:val="25"/>
        </w:rPr>
        <w:tab/>
      </w:r>
      <w:r>
        <w:rPr>
          <w:sz w:val="25"/>
        </w:rPr>
        <w:t>x</w:t>
      </w:r>
      <w:r>
        <w:rPr>
          <w:spacing w:val="-2"/>
          <w:sz w:val="25"/>
        </w:rPr>
        <w:t xml:space="preserve"> </w:t>
      </w:r>
      <w:r>
        <w:rPr>
          <w:sz w:val="25"/>
        </w:rPr>
        <w:t>=</w:t>
      </w:r>
      <w:r>
        <w:rPr>
          <w:spacing w:val="-1"/>
          <w:sz w:val="25"/>
        </w:rPr>
        <w:t xml:space="preserve"> </w:t>
      </w:r>
      <w:r>
        <w:rPr>
          <w:spacing w:val="-5"/>
          <w:sz w:val="25"/>
        </w:rPr>
        <w:t>10;</w:t>
      </w:r>
    </w:p>
    <w:p>
      <w:pPr>
        <w:pStyle w:val="6"/>
        <w:spacing w:before="8"/>
        <w:rPr>
          <w:sz w:val="13"/>
        </w:rPr>
      </w:pPr>
      <w:r>
        <w:rPr>
          <w:sz w:val="13"/>
        </w:rPr>
        <mc:AlternateContent>
          <mc:Choice Requires="wps">
            <w:drawing>
              <wp:anchor distT="0" distB="0" distL="0" distR="0" simplePos="0" relativeHeight="251830272" behindDoc="1" locked="0" layoutInCell="1" allowOverlap="1">
                <wp:simplePos x="0" y="0"/>
                <wp:positionH relativeFrom="page">
                  <wp:posOffset>1035050</wp:posOffset>
                </wp:positionH>
                <wp:positionV relativeFrom="paragraph">
                  <wp:posOffset>114935</wp:posOffset>
                </wp:positionV>
                <wp:extent cx="5503545" cy="1270"/>
                <wp:effectExtent l="0" t="0" r="0" b="0"/>
                <wp:wrapTopAndBottom/>
                <wp:docPr id="247" name="Graphic 247"/>
                <wp:cNvGraphicFramePr/>
                <a:graphic xmlns:a="http://schemas.openxmlformats.org/drawingml/2006/main">
                  <a:graphicData uri="http://schemas.microsoft.com/office/word/2010/wordprocessingShape">
                    <wps:wsp>
                      <wps:cNvSpPr/>
                      <wps:spPr>
                        <a:xfrm>
                          <a:off x="0" y="0"/>
                          <a:ext cx="5503545" cy="1270"/>
                        </a:xfrm>
                        <a:custGeom>
                          <a:avLst/>
                          <a:gdLst/>
                          <a:ahLst/>
                          <a:cxnLst/>
                          <a:rect l="l" t="t" r="r" b="b"/>
                          <a:pathLst>
                            <a:path w="5503545" h="635">
                              <a:moveTo>
                                <a:pt x="0" y="0"/>
                              </a:moveTo>
                              <a:lnTo>
                                <a:pt x="5503545" y="635"/>
                              </a:lnTo>
                            </a:path>
                          </a:pathLst>
                        </a:custGeom>
                        <a:ln w="12700">
                          <a:solidFill>
                            <a:srgbClr val="000000"/>
                          </a:solidFill>
                          <a:prstDash val="solid"/>
                        </a:ln>
                      </wps:spPr>
                      <wps:bodyPr wrap="square" lIns="0" tIns="0" rIns="0" bIns="0" rtlCol="0">
                        <a:noAutofit/>
                      </wps:bodyPr>
                    </wps:wsp>
                  </a:graphicData>
                </a:graphic>
              </wp:anchor>
            </w:drawing>
          </mc:Choice>
          <mc:Fallback>
            <w:pict>
              <v:shape id="Graphic 247" o:spid="_x0000_s1026" o:spt="100" style="position:absolute;left:0pt;margin-left:81.5pt;margin-top:9.05pt;height:0.1pt;width:433.35pt;mso-position-horizontal-relative:page;mso-wrap-distance-bottom:0pt;mso-wrap-distance-top:0pt;z-index:-251486208;mso-width-relative:page;mso-height-relative:page;" filled="f" stroked="t" coordsize="5503545,635" o:gfxdata="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tOtRY2AAAAAoBAAAP&#10;AAAAAAAAAAEAIAAAACIAAABkcnMvZG93bnJldi54bWxQSwECFAAUAAAACACHTuJAK7+NaRgCAACJ&#10;BAAADgAAAAAAAAABACAAAAAnAQAAZHJzL2Uyb0RvYy54bWxQSwUGAAAAAAYABgBZAQAAsQUAAAAA&#10;" path="m0,0l5503545,635e">
                <v:fill on="f" focussize="0,0"/>
                <v:stroke weight="1pt" color="#000000" joinstyle="round"/>
                <v:imagedata o:title=""/>
                <o:lock v:ext="edit" aspectratio="f"/>
                <v:textbox inset="0mm,0mm,0mm,0mm"/>
                <w10:wrap type="topAndBottom"/>
              </v:shape>
            </w:pict>
          </mc:Fallback>
        </mc:AlternateContent>
      </w:r>
    </w:p>
    <w:p>
      <w:pPr>
        <w:pStyle w:val="6"/>
        <w:rPr>
          <w:sz w:val="20"/>
        </w:rPr>
      </w:pPr>
    </w:p>
    <w:p>
      <w:pPr>
        <w:pStyle w:val="6"/>
        <w:spacing w:before="224"/>
        <w:rPr>
          <w:sz w:val="20"/>
        </w:rPr>
      </w:pPr>
    </w:p>
    <w:tbl>
      <w:tblPr>
        <w:tblStyle w:val="5"/>
        <w:tblW w:w="0" w:type="auto"/>
        <w:tblInd w:w="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01"/>
        <w:gridCol w:w="1789"/>
        <w:gridCol w:w="6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1" w:hRule="atLeast"/>
        </w:trPr>
        <w:tc>
          <w:tcPr>
            <w:tcW w:w="2401" w:type="dxa"/>
          </w:tcPr>
          <w:p>
            <w:pPr>
              <w:pStyle w:val="9"/>
              <w:spacing w:before="0" w:line="271" w:lineRule="exact"/>
              <w:ind w:left="50"/>
              <w:rPr>
                <w:sz w:val="25"/>
              </w:rPr>
            </w:pPr>
            <w:r>
              <w:rPr>
                <w:sz w:val="25"/>
              </w:rPr>
              <w:t>p</w:t>
            </w:r>
            <w:r>
              <w:rPr>
                <w:spacing w:val="-2"/>
                <w:sz w:val="25"/>
              </w:rPr>
              <w:t xml:space="preserve"> </w:t>
            </w:r>
            <w:r>
              <w:rPr>
                <w:sz w:val="25"/>
              </w:rPr>
              <w:t>=</w:t>
            </w:r>
            <w:r>
              <w:rPr>
                <w:spacing w:val="-1"/>
                <w:sz w:val="25"/>
              </w:rPr>
              <w:t xml:space="preserve"> </w:t>
            </w:r>
            <w:r>
              <w:rPr>
                <w:spacing w:val="-5"/>
                <w:sz w:val="25"/>
              </w:rPr>
              <w:t>&amp;x;</w:t>
            </w:r>
          </w:p>
        </w:tc>
        <w:tc>
          <w:tcPr>
            <w:tcW w:w="1789" w:type="dxa"/>
          </w:tcPr>
          <w:p>
            <w:pPr>
              <w:pStyle w:val="9"/>
              <w:spacing w:before="45"/>
              <w:ind w:right="77"/>
              <w:jc w:val="right"/>
              <w:rPr>
                <w:b/>
                <w:sz w:val="25"/>
              </w:rPr>
            </w:pPr>
            <w:r>
              <w:rPr>
                <w:b/>
                <w:spacing w:val="-10"/>
                <w:sz w:val="25"/>
              </w:rPr>
              <w:t>p</w:t>
            </w:r>
          </w:p>
        </w:tc>
        <w:tc>
          <w:tcPr>
            <w:tcW w:w="657" w:type="dxa"/>
          </w:tcPr>
          <w:p>
            <w:pPr>
              <w:pStyle w:val="9"/>
              <w:spacing w:before="45"/>
              <w:ind w:left="58"/>
              <w:jc w:val="center"/>
              <w:rPr>
                <w:b/>
                <w:sz w:val="25"/>
              </w:rPr>
            </w:pPr>
            <w:r>
              <w:rPr>
                <w:b/>
                <w:spacing w:val="-4"/>
                <w:sz w:val="25"/>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2" w:hRule="atLeast"/>
        </w:trPr>
        <w:tc>
          <w:tcPr>
            <w:tcW w:w="2401" w:type="dxa"/>
          </w:tcPr>
          <w:p>
            <w:pPr>
              <w:pStyle w:val="9"/>
              <w:spacing w:before="107"/>
              <w:ind w:left="50"/>
              <w:rPr>
                <w:sz w:val="25"/>
              </w:rPr>
            </w:pPr>
            <w:r>
              <w:rPr>
                <w:sz w:val="25"/>
              </w:rPr>
              <w:t>q</w:t>
            </w:r>
            <w:r>
              <w:rPr>
                <w:spacing w:val="-2"/>
                <w:sz w:val="25"/>
              </w:rPr>
              <w:t xml:space="preserve"> </w:t>
            </w:r>
            <w:r>
              <w:rPr>
                <w:sz w:val="25"/>
              </w:rPr>
              <w:t>=</w:t>
            </w:r>
            <w:r>
              <w:rPr>
                <w:spacing w:val="-1"/>
                <w:sz w:val="25"/>
              </w:rPr>
              <w:t xml:space="preserve"> </w:t>
            </w:r>
            <w:r>
              <w:rPr>
                <w:spacing w:val="-5"/>
                <w:sz w:val="25"/>
              </w:rPr>
              <w:t>&amp;x;</w:t>
            </w:r>
          </w:p>
        </w:tc>
        <w:tc>
          <w:tcPr>
            <w:tcW w:w="1789" w:type="dxa"/>
          </w:tcPr>
          <w:p>
            <w:pPr>
              <w:pStyle w:val="9"/>
              <w:spacing w:before="131"/>
              <w:ind w:right="77"/>
              <w:jc w:val="right"/>
              <w:rPr>
                <w:b/>
                <w:sz w:val="25"/>
              </w:rPr>
            </w:pPr>
            <w:r>
              <w:rPr>
                <w:b/>
                <w:spacing w:val="-10"/>
                <w:sz w:val="25"/>
              </w:rPr>
              <w:t>q</w:t>
            </w:r>
          </w:p>
        </w:tc>
        <w:tc>
          <w:tcPr>
            <w:tcW w:w="657" w:type="dxa"/>
          </w:tcPr>
          <w:p>
            <w:pPr>
              <w:pStyle w:val="9"/>
              <w:spacing w:before="131"/>
              <w:ind w:left="58"/>
              <w:jc w:val="center"/>
              <w:rPr>
                <w:b/>
                <w:sz w:val="25"/>
              </w:rPr>
            </w:pPr>
            <w:r>
              <w:rPr>
                <w:b/>
                <w:spacing w:val="-4"/>
                <w:sz w:val="25"/>
              </w:rPr>
              <w:t>5002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4" w:hRule="atLeast"/>
        </w:trPr>
        <w:tc>
          <w:tcPr>
            <w:tcW w:w="2401" w:type="dxa"/>
          </w:tcPr>
          <w:p>
            <w:pPr>
              <w:pStyle w:val="9"/>
              <w:spacing w:before="131"/>
              <w:ind w:left="50"/>
              <w:rPr>
                <w:sz w:val="25"/>
              </w:rPr>
            </w:pPr>
            <w:r>
              <w:rPr>
                <w:sz w:val="25"/>
              </w:rPr>
              <w:t>r</w:t>
            </w:r>
            <w:r>
              <w:rPr>
                <w:spacing w:val="-2"/>
                <w:sz w:val="25"/>
              </w:rPr>
              <w:t xml:space="preserve"> </w:t>
            </w:r>
            <w:r>
              <w:rPr>
                <w:sz w:val="25"/>
              </w:rPr>
              <w:t>=</w:t>
            </w:r>
            <w:r>
              <w:rPr>
                <w:spacing w:val="-1"/>
                <w:sz w:val="25"/>
              </w:rPr>
              <w:t xml:space="preserve"> </w:t>
            </w:r>
            <w:r>
              <w:rPr>
                <w:spacing w:val="-5"/>
                <w:sz w:val="25"/>
              </w:rPr>
              <w:t>&amp;x;</w:t>
            </w:r>
          </w:p>
        </w:tc>
        <w:tc>
          <w:tcPr>
            <w:tcW w:w="1789" w:type="dxa"/>
          </w:tcPr>
          <w:p>
            <w:pPr>
              <w:pStyle w:val="9"/>
              <w:spacing w:before="122"/>
              <w:ind w:right="105"/>
              <w:jc w:val="right"/>
              <w:rPr>
                <w:b/>
                <w:sz w:val="25"/>
              </w:rPr>
            </w:pPr>
            <w:r>
              <w:rPr>
                <w:b/>
                <w:spacing w:val="-10"/>
                <w:sz w:val="25"/>
              </w:rPr>
              <w:t>r</w:t>
            </w:r>
          </w:p>
        </w:tc>
        <w:tc>
          <w:tcPr>
            <w:tcW w:w="657" w:type="dxa"/>
          </w:tcPr>
          <w:p>
            <w:pPr>
              <w:pStyle w:val="9"/>
              <w:spacing w:before="122"/>
              <w:jc w:val="center"/>
              <w:rPr>
                <w:b/>
                <w:sz w:val="25"/>
              </w:rPr>
            </w:pPr>
            <w:r>
              <w:rPr>
                <w:b/>
                <w:spacing w:val="-4"/>
                <w:sz w:val="25"/>
              </w:rPr>
              <w:t>5004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8" w:hRule="atLeast"/>
        </w:trPr>
        <w:tc>
          <w:tcPr>
            <w:tcW w:w="2401" w:type="dxa"/>
          </w:tcPr>
          <w:p>
            <w:pPr>
              <w:pStyle w:val="9"/>
              <w:spacing w:before="0"/>
              <w:rPr>
                <w:sz w:val="24"/>
              </w:rPr>
            </w:pPr>
          </w:p>
        </w:tc>
        <w:tc>
          <w:tcPr>
            <w:tcW w:w="1789" w:type="dxa"/>
          </w:tcPr>
          <w:p>
            <w:pPr>
              <w:pStyle w:val="9"/>
              <w:spacing w:before="115" w:line="274" w:lineRule="exact"/>
              <w:ind w:right="91"/>
              <w:jc w:val="right"/>
              <w:rPr>
                <w:b/>
                <w:sz w:val="25"/>
              </w:rPr>
            </w:pPr>
            <w:r>
              <w:rPr>
                <w:b/>
                <w:spacing w:val="-10"/>
                <w:sz w:val="25"/>
              </w:rPr>
              <w:t>x</w:t>
            </w:r>
          </w:p>
        </w:tc>
        <w:tc>
          <w:tcPr>
            <w:tcW w:w="657" w:type="dxa"/>
          </w:tcPr>
          <w:p>
            <w:pPr>
              <w:pStyle w:val="9"/>
              <w:spacing w:before="115" w:line="274" w:lineRule="exact"/>
              <w:ind w:left="58" w:right="29"/>
              <w:jc w:val="center"/>
              <w:rPr>
                <w:b/>
                <w:sz w:val="25"/>
              </w:rPr>
            </w:pPr>
            <w:r>
              <w:rPr>
                <w:b/>
                <w:spacing w:val="-4"/>
                <w:sz w:val="25"/>
              </w:rPr>
              <w:t>5006</w:t>
            </w:r>
          </w:p>
        </w:tc>
      </w:tr>
    </w:tbl>
    <w:p>
      <w:pPr>
        <w:pStyle w:val="6"/>
        <w:spacing w:before="2"/>
        <w:rPr>
          <w:sz w:val="20"/>
        </w:rPr>
      </w:pPr>
      <w:r>
        <w:rPr>
          <w:sz w:val="20"/>
        </w:rPr>
        <mc:AlternateContent>
          <mc:Choice Requires="wpg">
            <w:drawing>
              <wp:anchor distT="0" distB="0" distL="0" distR="0" simplePos="0" relativeHeight="251830272" behindDoc="1" locked="0" layoutInCell="1" allowOverlap="1">
                <wp:simplePos x="0" y="0"/>
                <wp:positionH relativeFrom="page">
                  <wp:posOffset>1028700</wp:posOffset>
                </wp:positionH>
                <wp:positionV relativeFrom="paragraph">
                  <wp:posOffset>162560</wp:posOffset>
                </wp:positionV>
                <wp:extent cx="5516245" cy="265430"/>
                <wp:effectExtent l="0" t="0" r="0" b="0"/>
                <wp:wrapTopAndBottom/>
                <wp:docPr id="248" name="Group 248"/>
                <wp:cNvGraphicFramePr/>
                <a:graphic xmlns:a="http://schemas.openxmlformats.org/drawingml/2006/main">
                  <a:graphicData uri="http://schemas.microsoft.com/office/word/2010/wordprocessingGroup">
                    <wpg:wgp>
                      <wpg:cNvGrpSpPr/>
                      <wpg:grpSpPr>
                        <a:xfrm>
                          <a:off x="0" y="0"/>
                          <a:ext cx="5516245" cy="265430"/>
                          <a:chOff x="0" y="0"/>
                          <a:chExt cx="5516245" cy="265430"/>
                        </a:xfrm>
                      </wpg:grpSpPr>
                      <wps:wsp>
                        <wps:cNvPr id="249" name="Graphic 249"/>
                        <wps:cNvSpPr/>
                        <wps:spPr>
                          <a:xfrm>
                            <a:off x="6350" y="6350"/>
                            <a:ext cx="5503545" cy="1270"/>
                          </a:xfrm>
                          <a:custGeom>
                            <a:avLst/>
                            <a:gdLst/>
                            <a:ahLst/>
                            <a:cxnLst/>
                            <a:rect l="l" t="t" r="r" b="b"/>
                            <a:pathLst>
                              <a:path w="5503545" h="635">
                                <a:moveTo>
                                  <a:pt x="0" y="0"/>
                                </a:moveTo>
                                <a:lnTo>
                                  <a:pt x="5503545" y="635"/>
                                </a:lnTo>
                              </a:path>
                            </a:pathLst>
                          </a:custGeom>
                          <a:ln w="12700">
                            <a:solidFill>
                              <a:srgbClr val="000000"/>
                            </a:solidFill>
                            <a:prstDash val="solid"/>
                          </a:ln>
                        </wps:spPr>
                        <wps:bodyPr wrap="square" lIns="0" tIns="0" rIns="0" bIns="0" rtlCol="0">
                          <a:noAutofit/>
                        </wps:bodyPr>
                      </wps:wsp>
                      <pic:pic xmlns:pic="http://schemas.openxmlformats.org/drawingml/2006/picture">
                        <pic:nvPicPr>
                          <pic:cNvPr id="250" name="Image 250"/>
                          <pic:cNvPicPr/>
                        </pic:nvPicPr>
                        <pic:blipFill>
                          <a:blip r:embed="rId93" cstate="print"/>
                          <a:stretch>
                            <a:fillRect/>
                          </a:stretch>
                        </pic:blipFill>
                        <pic:spPr>
                          <a:xfrm>
                            <a:off x="34292" y="24128"/>
                            <a:ext cx="232410" cy="226695"/>
                          </a:xfrm>
                          <a:prstGeom prst="rect">
                            <a:avLst/>
                          </a:prstGeom>
                        </pic:spPr>
                      </pic:pic>
                      <wps:wsp>
                        <wps:cNvPr id="251" name="Graphic 251"/>
                        <wps:cNvSpPr/>
                        <wps:spPr>
                          <a:xfrm>
                            <a:off x="34292" y="24128"/>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252" name="Textbox 252"/>
                        <wps:cNvSpPr txBox="1"/>
                        <wps:spPr>
                          <a:xfrm>
                            <a:off x="111252" y="61389"/>
                            <a:ext cx="92075" cy="175895"/>
                          </a:xfrm>
                          <a:prstGeom prst="rect">
                            <a:avLst/>
                          </a:prstGeom>
                        </wps:spPr>
                        <wps:txbx>
                          <w:txbxContent>
                            <w:p>
                              <w:pPr>
                                <w:spacing w:before="0" w:line="276" w:lineRule="exact"/>
                                <w:ind w:left="0" w:right="0" w:firstLine="0"/>
                                <w:jc w:val="left"/>
                                <w:rPr>
                                  <w:b/>
                                  <w:sz w:val="25"/>
                                </w:rPr>
                              </w:pPr>
                              <w:r>
                                <w:rPr>
                                  <w:b/>
                                  <w:spacing w:val="-10"/>
                                  <w:sz w:val="25"/>
                                </w:rPr>
                                <w:t>3</w:t>
                              </w:r>
                            </w:p>
                          </w:txbxContent>
                        </wps:txbx>
                        <wps:bodyPr wrap="square" lIns="0" tIns="0" rIns="0" bIns="0" rtlCol="0">
                          <a:noAutofit/>
                        </wps:bodyPr>
                      </wps:wsp>
                    </wpg:wgp>
                  </a:graphicData>
                </a:graphic>
              </wp:anchor>
            </w:drawing>
          </mc:Choice>
          <mc:Fallback>
            <w:pict>
              <v:group id="_x0000_s1026" o:spid="_x0000_s1026" o:spt="203" style="position:absolute;left:0pt;margin-left:81pt;margin-top:12.8pt;height:20.9pt;width:434.35pt;mso-position-horizontal-relative:page;mso-wrap-distance-bottom:0pt;mso-wrap-distance-top:0pt;z-index:-251486208;mso-width-relative:page;mso-height-relative:page;" coordsize="5516245,265430" o:gfxdata="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">
                <o:lock v:ext="edit" aspectratio="f"/>
                <v:shape id="Graphic 249" o:spid="_x0000_s1026" o:spt="100" style="position:absolute;left:6350;top:6350;height:1270;width:5503545;" filled="f" stroked="t" coordsize="5503545,635" o:gfxdata="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ngZ74A&#10;AADcAAAADwAAAAAAAAABACAAAAAiAAAAZHJzL2Rvd25yZXYueG1sUEsBAhQAFAAAAAgAh07iQDMv&#10;BZ47AAAAOQAAABAAAAAAAAAAAQAgAAAADQEAAGRycy9zaGFwZXhtbC54bWxQSwUGAAAAAAYABgBb&#10;AQAAtwMAAAAA&#10;" path="m0,0l5503545,635e">
                  <v:fill on="f" focussize="0,0"/>
                  <v:stroke weight="1pt" color="#000000" joinstyle="round"/>
                  <v:imagedata o:title=""/>
                  <o:lock v:ext="edit" aspectratio="f"/>
                  <v:textbox inset="0mm,0mm,0mm,0mm"/>
                </v:shape>
                <v:shape id="Image 250" o:spid="_x0000_s1026" o:spt="75" type="#_x0000_t75" style="position:absolute;left:34292;top:24128;height:226695;width:232410;" filled="f" o:preferrelative="t" stroked="f" coordsize="21600,21600" o:gfxdata="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PZZ/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Graphic 251" o:spid="_x0000_s1026" o:spt="100" style="position:absolute;left:34292;top:24128;height:226695;width:232410;" filled="f" stroked="t" coordsize="232410,226695" o:gfxdata="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L1ltvQAA&#10;ANwAAAAPAAAAAAAAAAEAIAAAACIAAABkcnMvZG93bnJldi54bWxQSwECFAAUAAAACACHTuJAMy8F&#10;njsAAAA5AAAAEAAAAAAAAAABACAAAAAMAQAAZHJzL3NoYXBleG1sLnhtbFBLBQYAAAAABgAGAFsB&#10;AAC2Aw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Textbox 252" o:spid="_x0000_s1026" o:spt="202" type="#_x0000_t202" style="position:absolute;left:111252;top:61389;height:175895;width:92075;" filled="f" stroked="f" coordsize="21600,21600" o:gfxdata="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I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76" w:lineRule="exact"/>
                          <w:ind w:left="0" w:right="0" w:firstLine="0"/>
                          <w:jc w:val="left"/>
                          <w:rPr>
                            <w:b/>
                            <w:sz w:val="25"/>
                          </w:rPr>
                        </w:pPr>
                        <w:r>
                          <w:rPr>
                            <w:b/>
                            <w:spacing w:val="-10"/>
                            <w:sz w:val="25"/>
                          </w:rPr>
                          <w:t>3</w:t>
                        </w:r>
                      </w:p>
                    </w:txbxContent>
                  </v:textbox>
                </v:shape>
                <w10:wrap type="topAndBottom"/>
              </v:group>
            </w:pict>
          </mc:Fallback>
        </mc:AlternateContent>
      </w:r>
    </w:p>
    <w:p>
      <w:pPr>
        <w:tabs>
          <w:tab w:val="left" w:pos="5420"/>
        </w:tabs>
        <w:spacing w:before="0"/>
        <w:ind w:left="68" w:right="0" w:firstLine="0"/>
        <w:jc w:val="left"/>
        <w:rPr>
          <w:b/>
          <w:sz w:val="25"/>
        </w:rPr>
      </w:pPr>
      <w:r>
        <w:rPr>
          <w:b/>
          <w:sz w:val="25"/>
        </w:rPr>
        <w:t>printf</w:t>
      </w:r>
      <w:r>
        <w:rPr>
          <w:sz w:val="25"/>
        </w:rPr>
        <w:t>(“&amp;p</w:t>
      </w:r>
      <w:r>
        <w:rPr>
          <w:spacing w:val="-5"/>
          <w:sz w:val="25"/>
        </w:rPr>
        <w:t xml:space="preserve"> </w:t>
      </w:r>
      <w:r>
        <w:rPr>
          <w:sz w:val="25"/>
        </w:rPr>
        <w:t>=%u,</w:t>
      </w:r>
      <w:r>
        <w:rPr>
          <w:spacing w:val="-5"/>
          <w:sz w:val="25"/>
        </w:rPr>
        <w:t xml:space="preserve"> </w:t>
      </w:r>
      <w:r>
        <w:rPr>
          <w:sz w:val="25"/>
        </w:rPr>
        <w:t>p</w:t>
      </w:r>
      <w:r>
        <w:rPr>
          <w:spacing w:val="-4"/>
          <w:sz w:val="25"/>
        </w:rPr>
        <w:t xml:space="preserve"> </w:t>
      </w:r>
      <w:r>
        <w:rPr>
          <w:sz w:val="25"/>
        </w:rPr>
        <w:t>=</w:t>
      </w:r>
      <w:r>
        <w:rPr>
          <w:spacing w:val="-5"/>
          <w:sz w:val="25"/>
        </w:rPr>
        <w:t xml:space="preserve"> </w:t>
      </w:r>
      <w:r>
        <w:rPr>
          <w:sz w:val="25"/>
        </w:rPr>
        <w:t>%u,</w:t>
      </w:r>
      <w:r>
        <w:rPr>
          <w:spacing w:val="-4"/>
          <w:sz w:val="25"/>
        </w:rPr>
        <w:t xml:space="preserve"> </w:t>
      </w:r>
      <w:r>
        <w:rPr>
          <w:sz w:val="25"/>
        </w:rPr>
        <w:t>*p</w:t>
      </w:r>
      <w:r>
        <w:rPr>
          <w:spacing w:val="-5"/>
          <w:sz w:val="25"/>
        </w:rPr>
        <w:t xml:space="preserve"> </w:t>
      </w:r>
      <w:r>
        <w:rPr>
          <w:sz w:val="25"/>
        </w:rPr>
        <w:t>=</w:t>
      </w:r>
      <w:r>
        <w:rPr>
          <w:spacing w:val="-4"/>
          <w:sz w:val="25"/>
        </w:rPr>
        <w:t xml:space="preserve"> </w:t>
      </w:r>
      <w:r>
        <w:rPr>
          <w:sz w:val="25"/>
        </w:rPr>
        <w:t>%d\n”,&amp;p,</w:t>
      </w:r>
      <w:r>
        <w:rPr>
          <w:spacing w:val="-5"/>
          <w:sz w:val="25"/>
        </w:rPr>
        <w:t xml:space="preserve"> </w:t>
      </w:r>
      <w:r>
        <w:rPr>
          <w:sz w:val="25"/>
        </w:rPr>
        <w:t>p,</w:t>
      </w:r>
      <w:r>
        <w:rPr>
          <w:spacing w:val="-4"/>
          <w:sz w:val="25"/>
        </w:rPr>
        <w:t xml:space="preserve"> *p);</w:t>
      </w:r>
      <w:r>
        <w:rPr>
          <w:sz w:val="25"/>
        </w:rPr>
        <w:tab/>
      </w:r>
      <w:r>
        <w:rPr>
          <w:b/>
          <w:color w:val="FF00FF"/>
          <w:sz w:val="25"/>
        </w:rPr>
        <w:t>/*</w:t>
      </w:r>
      <w:r>
        <w:rPr>
          <w:b/>
          <w:color w:val="FF00FF"/>
          <w:spacing w:val="-5"/>
          <w:sz w:val="25"/>
        </w:rPr>
        <w:t xml:space="preserve"> </w:t>
      </w:r>
      <w:r>
        <w:rPr>
          <w:b/>
          <w:color w:val="FF00FF"/>
          <w:sz w:val="25"/>
        </w:rPr>
        <w:t>Output</w:t>
      </w:r>
      <w:r>
        <w:rPr>
          <w:b/>
          <w:color w:val="FF00FF"/>
          <w:spacing w:val="-5"/>
          <w:sz w:val="25"/>
        </w:rPr>
        <w:t xml:space="preserve"> */</w:t>
      </w:r>
    </w:p>
    <w:p>
      <w:pPr>
        <w:pStyle w:val="6"/>
        <w:ind w:left="5483"/>
      </w:pPr>
      <w:r>
        <w:t>&amp;p</w:t>
      </w:r>
      <w:r>
        <w:rPr>
          <w:spacing w:val="-3"/>
        </w:rPr>
        <w:t xml:space="preserve"> </w:t>
      </w:r>
      <w:r>
        <w:t>=</w:t>
      </w:r>
      <w:r>
        <w:rPr>
          <w:spacing w:val="-3"/>
        </w:rPr>
        <w:t xml:space="preserve"> </w:t>
      </w:r>
      <w:r>
        <w:t>5000,</w:t>
      </w:r>
      <w:r>
        <w:rPr>
          <w:spacing w:val="-3"/>
        </w:rPr>
        <w:t xml:space="preserve"> </w:t>
      </w:r>
      <w:r>
        <w:t>p</w:t>
      </w:r>
      <w:r>
        <w:rPr>
          <w:spacing w:val="-3"/>
        </w:rPr>
        <w:t xml:space="preserve"> </w:t>
      </w:r>
      <w:r>
        <w:t>=</w:t>
      </w:r>
      <w:r>
        <w:rPr>
          <w:spacing w:val="-3"/>
        </w:rPr>
        <w:t xml:space="preserve"> </w:t>
      </w:r>
      <w:r>
        <w:t>5006,</w:t>
      </w:r>
      <w:r>
        <w:rPr>
          <w:spacing w:val="-2"/>
        </w:rPr>
        <w:t xml:space="preserve"> </w:t>
      </w:r>
      <w:r>
        <w:t>*p</w:t>
      </w:r>
      <w:r>
        <w:rPr>
          <w:spacing w:val="-3"/>
        </w:rPr>
        <w:t xml:space="preserve"> </w:t>
      </w:r>
      <w:r>
        <w:t>=</w:t>
      </w:r>
      <w:r>
        <w:rPr>
          <w:spacing w:val="-3"/>
        </w:rPr>
        <w:t xml:space="preserve"> </w:t>
      </w:r>
      <w:r>
        <w:rPr>
          <w:spacing w:val="-5"/>
        </w:rPr>
        <w:t>10</w:t>
      </w:r>
    </w:p>
    <w:p>
      <w:pPr>
        <w:tabs>
          <w:tab w:val="left" w:pos="5420"/>
        </w:tabs>
        <w:spacing w:before="0"/>
        <w:ind w:left="68" w:right="0" w:firstLine="0"/>
        <w:jc w:val="left"/>
        <w:rPr>
          <w:b/>
          <w:sz w:val="25"/>
        </w:rPr>
      </w:pPr>
      <w:r>
        <w:rPr>
          <w:b/>
          <w:sz w:val="25"/>
        </w:rPr>
        <w:t>printf</w:t>
      </w:r>
      <w:r>
        <w:rPr>
          <w:sz w:val="25"/>
        </w:rPr>
        <w:t>(“&amp;q</w:t>
      </w:r>
      <w:r>
        <w:rPr>
          <w:spacing w:val="-5"/>
          <w:sz w:val="25"/>
        </w:rPr>
        <w:t xml:space="preserve"> </w:t>
      </w:r>
      <w:r>
        <w:rPr>
          <w:sz w:val="25"/>
        </w:rPr>
        <w:t>=%u,</w:t>
      </w:r>
      <w:r>
        <w:rPr>
          <w:spacing w:val="-5"/>
          <w:sz w:val="25"/>
        </w:rPr>
        <w:t xml:space="preserve"> </w:t>
      </w:r>
      <w:r>
        <w:rPr>
          <w:sz w:val="25"/>
        </w:rPr>
        <w:t>q</w:t>
      </w:r>
      <w:r>
        <w:rPr>
          <w:spacing w:val="-4"/>
          <w:sz w:val="25"/>
        </w:rPr>
        <w:t xml:space="preserve"> </w:t>
      </w:r>
      <w:r>
        <w:rPr>
          <w:sz w:val="25"/>
        </w:rPr>
        <w:t>=</w:t>
      </w:r>
      <w:r>
        <w:rPr>
          <w:spacing w:val="-5"/>
          <w:sz w:val="25"/>
        </w:rPr>
        <w:t xml:space="preserve"> </w:t>
      </w:r>
      <w:r>
        <w:rPr>
          <w:sz w:val="25"/>
        </w:rPr>
        <w:t>%u,</w:t>
      </w:r>
      <w:r>
        <w:rPr>
          <w:spacing w:val="-4"/>
          <w:sz w:val="25"/>
        </w:rPr>
        <w:t xml:space="preserve"> </w:t>
      </w:r>
      <w:r>
        <w:rPr>
          <w:sz w:val="25"/>
        </w:rPr>
        <w:t>*q</w:t>
      </w:r>
      <w:r>
        <w:rPr>
          <w:spacing w:val="-5"/>
          <w:sz w:val="25"/>
        </w:rPr>
        <w:t xml:space="preserve"> </w:t>
      </w:r>
      <w:r>
        <w:rPr>
          <w:sz w:val="25"/>
        </w:rPr>
        <w:t>=</w:t>
      </w:r>
      <w:r>
        <w:rPr>
          <w:spacing w:val="-4"/>
          <w:sz w:val="25"/>
        </w:rPr>
        <w:t xml:space="preserve"> </w:t>
      </w:r>
      <w:r>
        <w:rPr>
          <w:sz w:val="25"/>
        </w:rPr>
        <w:t>%d\n”,&amp;q,</w:t>
      </w:r>
      <w:r>
        <w:rPr>
          <w:spacing w:val="-5"/>
          <w:sz w:val="25"/>
        </w:rPr>
        <w:t xml:space="preserve"> </w:t>
      </w:r>
      <w:r>
        <w:rPr>
          <w:sz w:val="25"/>
        </w:rPr>
        <w:t>q,</w:t>
      </w:r>
      <w:r>
        <w:rPr>
          <w:spacing w:val="-4"/>
          <w:sz w:val="25"/>
        </w:rPr>
        <w:t xml:space="preserve"> *q);</w:t>
      </w:r>
      <w:r>
        <w:rPr>
          <w:sz w:val="25"/>
        </w:rPr>
        <w:tab/>
      </w:r>
      <w:r>
        <w:rPr>
          <w:b/>
          <w:color w:val="FF00FF"/>
          <w:sz w:val="25"/>
        </w:rPr>
        <w:t>/*</w:t>
      </w:r>
      <w:r>
        <w:rPr>
          <w:b/>
          <w:color w:val="FF00FF"/>
          <w:spacing w:val="-5"/>
          <w:sz w:val="25"/>
        </w:rPr>
        <w:t xml:space="preserve"> </w:t>
      </w:r>
      <w:r>
        <w:rPr>
          <w:b/>
          <w:color w:val="FF00FF"/>
          <w:sz w:val="25"/>
        </w:rPr>
        <w:t>Output</w:t>
      </w:r>
      <w:r>
        <w:rPr>
          <w:b/>
          <w:color w:val="FF00FF"/>
          <w:spacing w:val="-5"/>
          <w:sz w:val="25"/>
        </w:rPr>
        <w:t xml:space="preserve"> */</w:t>
      </w:r>
    </w:p>
    <w:p>
      <w:pPr>
        <w:pStyle w:val="6"/>
        <w:ind w:left="5483"/>
      </w:pPr>
      <w:r>
        <w:t>&amp;q</w:t>
      </w:r>
      <w:r>
        <w:rPr>
          <w:spacing w:val="-3"/>
        </w:rPr>
        <w:t xml:space="preserve"> </w:t>
      </w:r>
      <w:r>
        <w:t>=</w:t>
      </w:r>
      <w:r>
        <w:rPr>
          <w:spacing w:val="-3"/>
        </w:rPr>
        <w:t xml:space="preserve"> </w:t>
      </w:r>
      <w:r>
        <w:t>5002,</w:t>
      </w:r>
      <w:r>
        <w:rPr>
          <w:spacing w:val="-3"/>
        </w:rPr>
        <w:t xml:space="preserve"> </w:t>
      </w:r>
      <w:r>
        <w:t>q</w:t>
      </w:r>
      <w:r>
        <w:rPr>
          <w:spacing w:val="-3"/>
        </w:rPr>
        <w:t xml:space="preserve"> </w:t>
      </w:r>
      <w:r>
        <w:t>=</w:t>
      </w:r>
      <w:r>
        <w:rPr>
          <w:spacing w:val="-3"/>
        </w:rPr>
        <w:t xml:space="preserve"> </w:t>
      </w:r>
      <w:r>
        <w:t>5006,</w:t>
      </w:r>
      <w:r>
        <w:rPr>
          <w:spacing w:val="-2"/>
        </w:rPr>
        <w:t xml:space="preserve"> </w:t>
      </w:r>
      <w:r>
        <w:t>*q</w:t>
      </w:r>
      <w:r>
        <w:rPr>
          <w:spacing w:val="-3"/>
        </w:rPr>
        <w:t xml:space="preserve"> </w:t>
      </w:r>
      <w:r>
        <w:t>=</w:t>
      </w:r>
      <w:r>
        <w:rPr>
          <w:spacing w:val="-3"/>
        </w:rPr>
        <w:t xml:space="preserve"> </w:t>
      </w:r>
      <w:r>
        <w:rPr>
          <w:spacing w:val="-5"/>
        </w:rPr>
        <w:t>10</w:t>
      </w:r>
    </w:p>
    <w:p>
      <w:pPr>
        <w:tabs>
          <w:tab w:val="left" w:pos="5420"/>
        </w:tabs>
        <w:spacing w:before="0"/>
        <w:ind w:left="68" w:right="0" w:firstLine="0"/>
        <w:jc w:val="left"/>
        <w:rPr>
          <w:b/>
          <w:sz w:val="25"/>
        </w:rPr>
      </w:pPr>
      <w:r>
        <w:rPr>
          <w:b/>
          <w:sz w:val="25"/>
        </w:rPr>
        <w:t>printf</w:t>
      </w:r>
      <w:r>
        <w:rPr>
          <w:sz w:val="25"/>
        </w:rPr>
        <w:t>(“&amp;r</w:t>
      </w:r>
      <w:r>
        <w:rPr>
          <w:spacing w:val="-5"/>
          <w:sz w:val="25"/>
        </w:rPr>
        <w:t xml:space="preserve"> </w:t>
      </w:r>
      <w:r>
        <w:rPr>
          <w:sz w:val="25"/>
        </w:rPr>
        <w:t>=%u,</w:t>
      </w:r>
      <w:r>
        <w:rPr>
          <w:spacing w:val="-4"/>
          <w:sz w:val="25"/>
        </w:rPr>
        <w:t xml:space="preserve"> </w:t>
      </w:r>
      <w:r>
        <w:rPr>
          <w:sz w:val="25"/>
        </w:rPr>
        <w:t>r</w:t>
      </w:r>
      <w:r>
        <w:rPr>
          <w:spacing w:val="-4"/>
          <w:sz w:val="25"/>
        </w:rPr>
        <w:t xml:space="preserve"> </w:t>
      </w:r>
      <w:r>
        <w:rPr>
          <w:sz w:val="25"/>
        </w:rPr>
        <w:t>=</w:t>
      </w:r>
      <w:r>
        <w:rPr>
          <w:spacing w:val="-5"/>
          <w:sz w:val="25"/>
        </w:rPr>
        <w:t xml:space="preserve"> </w:t>
      </w:r>
      <w:r>
        <w:rPr>
          <w:sz w:val="25"/>
        </w:rPr>
        <w:t>%u,</w:t>
      </w:r>
      <w:r>
        <w:rPr>
          <w:spacing w:val="-4"/>
          <w:sz w:val="25"/>
        </w:rPr>
        <w:t xml:space="preserve"> </w:t>
      </w:r>
      <w:r>
        <w:rPr>
          <w:sz w:val="25"/>
        </w:rPr>
        <w:t>*r</w:t>
      </w:r>
      <w:r>
        <w:rPr>
          <w:spacing w:val="-4"/>
          <w:sz w:val="25"/>
        </w:rPr>
        <w:t xml:space="preserve"> </w:t>
      </w:r>
      <w:r>
        <w:rPr>
          <w:sz w:val="25"/>
        </w:rPr>
        <w:t>=</w:t>
      </w:r>
      <w:r>
        <w:rPr>
          <w:spacing w:val="-5"/>
          <w:sz w:val="25"/>
        </w:rPr>
        <w:t xml:space="preserve"> </w:t>
      </w:r>
      <w:r>
        <w:rPr>
          <w:sz w:val="25"/>
        </w:rPr>
        <w:t>%d\n”,&amp;r,</w:t>
      </w:r>
      <w:r>
        <w:rPr>
          <w:spacing w:val="-4"/>
          <w:sz w:val="25"/>
        </w:rPr>
        <w:t xml:space="preserve"> </w:t>
      </w:r>
      <w:r>
        <w:rPr>
          <w:sz w:val="25"/>
        </w:rPr>
        <w:t>r,</w:t>
      </w:r>
      <w:r>
        <w:rPr>
          <w:spacing w:val="-4"/>
          <w:sz w:val="25"/>
        </w:rPr>
        <w:t xml:space="preserve"> *r);</w:t>
      </w:r>
      <w:r>
        <w:rPr>
          <w:sz w:val="25"/>
        </w:rPr>
        <w:tab/>
      </w:r>
      <w:r>
        <w:rPr>
          <w:b/>
          <w:color w:val="FF00FF"/>
          <w:sz w:val="25"/>
        </w:rPr>
        <w:t>/*</w:t>
      </w:r>
      <w:r>
        <w:rPr>
          <w:b/>
          <w:color w:val="FF00FF"/>
          <w:spacing w:val="-5"/>
          <w:sz w:val="25"/>
        </w:rPr>
        <w:t xml:space="preserve"> </w:t>
      </w:r>
      <w:r>
        <w:rPr>
          <w:b/>
          <w:color w:val="FF00FF"/>
          <w:sz w:val="25"/>
        </w:rPr>
        <w:t>Output</w:t>
      </w:r>
      <w:r>
        <w:rPr>
          <w:b/>
          <w:color w:val="FF00FF"/>
          <w:spacing w:val="-5"/>
          <w:sz w:val="25"/>
        </w:rPr>
        <w:t xml:space="preserve"> */</w:t>
      </w:r>
    </w:p>
    <w:p>
      <w:pPr>
        <w:pStyle w:val="6"/>
        <w:ind w:left="5483"/>
      </w:pPr>
      <w:r>
        <w:t>&amp;r</w:t>
      </w:r>
      <w:r>
        <w:rPr>
          <w:spacing w:val="-3"/>
        </w:rPr>
        <w:t xml:space="preserve"> </w:t>
      </w:r>
      <w:r>
        <w:t>=</w:t>
      </w:r>
      <w:r>
        <w:rPr>
          <w:spacing w:val="-3"/>
        </w:rPr>
        <w:t xml:space="preserve"> </w:t>
      </w:r>
      <w:r>
        <w:t>5004,</w:t>
      </w:r>
      <w:r>
        <w:rPr>
          <w:spacing w:val="-2"/>
        </w:rPr>
        <w:t xml:space="preserve"> </w:t>
      </w:r>
      <w:r>
        <w:t>r</w:t>
      </w:r>
      <w:r>
        <w:rPr>
          <w:spacing w:val="-3"/>
        </w:rPr>
        <w:t xml:space="preserve"> </w:t>
      </w:r>
      <w:r>
        <w:t>=</w:t>
      </w:r>
      <w:r>
        <w:rPr>
          <w:spacing w:val="-3"/>
        </w:rPr>
        <w:t xml:space="preserve"> </w:t>
      </w:r>
      <w:r>
        <w:t>5006,</w:t>
      </w:r>
      <w:r>
        <w:rPr>
          <w:spacing w:val="-2"/>
        </w:rPr>
        <w:t xml:space="preserve"> </w:t>
      </w:r>
      <w:r>
        <w:t>*r</w:t>
      </w:r>
      <w:r>
        <w:rPr>
          <w:spacing w:val="-3"/>
        </w:rPr>
        <w:t xml:space="preserve"> </w:t>
      </w:r>
      <w:r>
        <w:t>=</w:t>
      </w:r>
      <w:r>
        <w:rPr>
          <w:spacing w:val="-3"/>
        </w:rPr>
        <w:t xml:space="preserve"> </w:t>
      </w:r>
      <w:r>
        <w:rPr>
          <w:spacing w:val="-5"/>
        </w:rPr>
        <w:t>10</w:t>
      </w:r>
    </w:p>
    <w:p>
      <w:pPr>
        <w:pStyle w:val="6"/>
        <w:spacing w:before="161"/>
        <w:ind w:left="68"/>
      </w:pPr>
      <w:r>
        <w:t>Observe</w:t>
      </w:r>
      <w:r>
        <w:rPr>
          <w:spacing w:val="-7"/>
        </w:rPr>
        <w:t xml:space="preserve"> </w:t>
      </w:r>
      <w:r>
        <w:t>the</w:t>
      </w:r>
      <w:r>
        <w:rPr>
          <w:spacing w:val="-6"/>
        </w:rPr>
        <w:t xml:space="preserve"> </w:t>
      </w:r>
      <w:r>
        <w:t>following</w:t>
      </w:r>
      <w:r>
        <w:rPr>
          <w:spacing w:val="-7"/>
        </w:rPr>
        <w:t xml:space="preserve"> </w:t>
      </w:r>
      <w:r>
        <w:t>points</w:t>
      </w:r>
      <w:r>
        <w:rPr>
          <w:spacing w:val="-7"/>
        </w:rPr>
        <w:t xml:space="preserve"> </w:t>
      </w:r>
      <w:r>
        <w:t>from</w:t>
      </w:r>
      <w:r>
        <w:rPr>
          <w:spacing w:val="-6"/>
        </w:rPr>
        <w:t xml:space="preserve"> </w:t>
      </w:r>
      <w:r>
        <w:t>the</w:t>
      </w:r>
      <w:r>
        <w:rPr>
          <w:spacing w:val="-6"/>
        </w:rPr>
        <w:t xml:space="preserve"> </w:t>
      </w:r>
      <w:r>
        <w:t>above</w:t>
      </w:r>
      <w:r>
        <w:rPr>
          <w:spacing w:val="-7"/>
        </w:rPr>
        <w:t xml:space="preserve"> </w:t>
      </w:r>
      <w:r>
        <w:t>program</w:t>
      </w:r>
      <w:r>
        <w:rPr>
          <w:spacing w:val="-7"/>
        </w:rPr>
        <w:t xml:space="preserve"> </w:t>
      </w:r>
      <w:r>
        <w:rPr>
          <w:spacing w:val="-2"/>
        </w:rPr>
        <w:t>segment:</w:t>
      </w:r>
    </w:p>
    <w:p>
      <w:pPr>
        <w:pStyle w:val="8"/>
        <w:numPr>
          <w:ilvl w:val="0"/>
          <w:numId w:val="21"/>
        </w:numPr>
        <w:tabs>
          <w:tab w:val="left" w:pos="787"/>
        </w:tabs>
        <w:spacing w:before="1" w:after="0" w:line="274" w:lineRule="exact"/>
        <w:ind w:left="787" w:right="0" w:hanging="359"/>
        <w:jc w:val="left"/>
        <w:rPr>
          <w:sz w:val="25"/>
        </w:rPr>
      </w:pPr>
      <w:r>
        <w:rPr>
          <w:sz w:val="25"/>
        </w:rPr>
        <mc:AlternateContent>
          <mc:Choice Requires="wpg">
            <w:drawing>
              <wp:anchor distT="0" distB="0" distL="0" distR="0" simplePos="0" relativeHeight="251766784" behindDoc="1" locked="0" layoutInCell="1" allowOverlap="1">
                <wp:simplePos x="0" y="0"/>
                <wp:positionH relativeFrom="page">
                  <wp:posOffset>1035685</wp:posOffset>
                </wp:positionH>
                <wp:positionV relativeFrom="paragraph">
                  <wp:posOffset>123190</wp:posOffset>
                </wp:positionV>
                <wp:extent cx="260985" cy="255270"/>
                <wp:effectExtent l="0" t="0" r="0" b="0"/>
                <wp:wrapNone/>
                <wp:docPr id="253" name="Group 253"/>
                <wp:cNvGraphicFramePr/>
                <a:graphic xmlns:a="http://schemas.openxmlformats.org/drawingml/2006/main">
                  <a:graphicData uri="http://schemas.microsoft.com/office/word/2010/wordprocessingGroup">
                    <wpg:wgp>
                      <wpg:cNvGrpSpPr/>
                      <wpg:grpSpPr>
                        <a:xfrm>
                          <a:off x="0" y="0"/>
                          <a:ext cx="260985" cy="255270"/>
                          <a:chOff x="0" y="0"/>
                          <a:chExt cx="260985" cy="255270"/>
                        </a:xfrm>
                      </wpg:grpSpPr>
                      <pic:pic xmlns:pic="http://schemas.openxmlformats.org/drawingml/2006/picture">
                        <pic:nvPicPr>
                          <pic:cNvPr id="254" name="Image 254"/>
                          <pic:cNvPicPr/>
                        </pic:nvPicPr>
                        <pic:blipFill>
                          <a:blip r:embed="rId95" cstate="print"/>
                          <a:stretch>
                            <a:fillRect/>
                          </a:stretch>
                        </pic:blipFill>
                        <pic:spPr>
                          <a:xfrm>
                            <a:off x="14287" y="14287"/>
                            <a:ext cx="232410" cy="226695"/>
                          </a:xfrm>
                          <a:prstGeom prst="rect">
                            <a:avLst/>
                          </a:prstGeom>
                        </pic:spPr>
                      </pic:pic>
                      <wps:wsp>
                        <wps:cNvPr id="255" name="Graphic 255"/>
                        <wps:cNvSpPr/>
                        <wps:spPr>
                          <a:xfrm>
                            <a:off x="14287" y="14287"/>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1.55pt;margin-top:9.7pt;height:20.1pt;width:20.55pt;mso-position-horizontal-relative:page;z-index:-251549696;mso-width-relative:page;mso-height-relative:page;" coordsize="260985,255270" o:gfxdata="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">
                <o:lock v:ext="edit" aspectratio="f"/>
                <v:shape id="Image 254" o:spid="_x0000_s1026" o:spt="75" type="#_x0000_t75" style="position:absolute;left:14287;top:14287;height:226695;width:232410;" filled="f" o:preferrelative="t" stroked="f" coordsize="21600,21600" o:gfxdata="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Jksjr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Graphic 255" o:spid="_x0000_s1026" o:spt="100" style="position:absolute;left:14287;top:14287;height:226695;width:232410;" filled="f" stroked="t" coordsize="232410,226695" o:gfxdata="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FF9uvQAA&#10;ANwAAAAPAAAAAAAAAAEAIAAAACIAAABkcnMvZG93bnJldi54bWxQSwECFAAUAAAACACHTuJAMy8F&#10;njsAAAA5AAAAEAAAAAAAAAABACAAAAAMAQAAZHJzL3NoYXBleG1sLnhtbFBLBQYAAAAABgAGAFsB&#10;AAC2AwAA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group>
            </w:pict>
          </mc:Fallback>
        </mc:AlternateContent>
      </w:r>
      <w:r>
        <w:rPr>
          <w:sz w:val="25"/>
        </w:rPr>
        <w:t>In</w:t>
      </w:r>
      <w:r>
        <w:rPr>
          <w:spacing w:val="1"/>
          <w:sz w:val="25"/>
        </w:rPr>
        <w:t xml:space="preserve"> </w:t>
      </w:r>
      <w:r>
        <w:rPr>
          <w:sz w:val="25"/>
        </w:rPr>
        <w:t>the</w:t>
      </w:r>
      <w:r>
        <w:rPr>
          <w:spacing w:val="2"/>
          <w:sz w:val="25"/>
        </w:rPr>
        <w:t xml:space="preserve"> </w:t>
      </w:r>
      <w:r>
        <w:rPr>
          <w:sz w:val="25"/>
        </w:rPr>
        <w:t>first</w:t>
      </w:r>
      <w:r>
        <w:rPr>
          <w:spacing w:val="2"/>
          <w:sz w:val="25"/>
        </w:rPr>
        <w:t xml:space="preserve"> </w:t>
      </w:r>
      <w:r>
        <w:rPr>
          <w:sz w:val="25"/>
        </w:rPr>
        <w:t>set</w:t>
      </w:r>
      <w:r>
        <w:rPr>
          <w:spacing w:val="2"/>
          <w:sz w:val="25"/>
        </w:rPr>
        <w:t xml:space="preserve"> </w:t>
      </w:r>
      <w:r>
        <w:rPr>
          <w:sz w:val="25"/>
        </w:rPr>
        <w:t>of</w:t>
      </w:r>
      <w:r>
        <w:rPr>
          <w:spacing w:val="2"/>
          <w:sz w:val="25"/>
        </w:rPr>
        <w:t xml:space="preserve"> </w:t>
      </w:r>
      <w:r>
        <w:rPr>
          <w:sz w:val="25"/>
        </w:rPr>
        <w:t>instructions,</w:t>
      </w:r>
      <w:r>
        <w:rPr>
          <w:spacing w:val="2"/>
          <w:sz w:val="25"/>
        </w:rPr>
        <w:t xml:space="preserve"> </w:t>
      </w:r>
      <w:r>
        <w:rPr>
          <w:sz w:val="25"/>
        </w:rPr>
        <w:t>memory</w:t>
      </w:r>
      <w:r>
        <w:rPr>
          <w:spacing w:val="2"/>
          <w:sz w:val="25"/>
        </w:rPr>
        <w:t xml:space="preserve"> </w:t>
      </w:r>
      <w:r>
        <w:rPr>
          <w:sz w:val="25"/>
        </w:rPr>
        <w:t>is</w:t>
      </w:r>
      <w:r>
        <w:rPr>
          <w:spacing w:val="1"/>
          <w:sz w:val="25"/>
        </w:rPr>
        <w:t xml:space="preserve"> </w:t>
      </w:r>
      <w:r>
        <w:rPr>
          <w:sz w:val="25"/>
        </w:rPr>
        <w:t>allocated</w:t>
      </w:r>
      <w:r>
        <w:rPr>
          <w:spacing w:val="2"/>
          <w:sz w:val="25"/>
        </w:rPr>
        <w:t xml:space="preserve"> </w:t>
      </w:r>
      <w:r>
        <w:rPr>
          <w:sz w:val="25"/>
        </w:rPr>
        <w:t>for</w:t>
      </w:r>
      <w:r>
        <w:rPr>
          <w:spacing w:val="2"/>
          <w:sz w:val="25"/>
        </w:rPr>
        <w:t xml:space="preserve"> </w:t>
      </w:r>
      <w:r>
        <w:rPr>
          <w:sz w:val="25"/>
        </w:rPr>
        <w:t>all</w:t>
      </w:r>
      <w:r>
        <w:rPr>
          <w:spacing w:val="2"/>
          <w:sz w:val="25"/>
        </w:rPr>
        <w:t xml:space="preserve"> </w:t>
      </w:r>
      <w:r>
        <w:rPr>
          <w:sz w:val="25"/>
        </w:rPr>
        <w:t>pointer</w:t>
      </w:r>
      <w:r>
        <w:rPr>
          <w:spacing w:val="2"/>
          <w:sz w:val="25"/>
        </w:rPr>
        <w:t xml:space="preserve"> </w:t>
      </w:r>
      <w:r>
        <w:rPr>
          <w:sz w:val="25"/>
        </w:rPr>
        <w:t>variables</w:t>
      </w:r>
      <w:r>
        <w:rPr>
          <w:spacing w:val="2"/>
          <w:sz w:val="25"/>
        </w:rPr>
        <w:t xml:space="preserve"> </w:t>
      </w:r>
      <w:r>
        <w:rPr>
          <w:spacing w:val="-5"/>
          <w:sz w:val="25"/>
        </w:rPr>
        <w:t>but</w:t>
      </w:r>
    </w:p>
    <w:p>
      <w:pPr>
        <w:pStyle w:val="8"/>
        <w:numPr>
          <w:ilvl w:val="3"/>
          <w:numId w:val="19"/>
        </w:numPr>
        <w:tabs>
          <w:tab w:val="left" w:pos="786"/>
          <w:tab w:val="left" w:pos="788"/>
        </w:tabs>
        <w:spacing w:before="0" w:after="0" w:line="237" w:lineRule="auto"/>
        <w:ind w:left="788" w:right="506" w:hanging="572"/>
        <w:jc w:val="both"/>
        <w:rPr>
          <w:b/>
          <w:position w:val="4"/>
          <w:sz w:val="25"/>
        </w:rPr>
      </w:pPr>
      <w:r>
        <w:rPr>
          <w:sz w:val="25"/>
        </w:rPr>
        <w:t xml:space="preserve">the pointers are not initialized. Hence, they contain garbage values and hence they are called dangling pointers. Only the variable </w:t>
      </w:r>
      <w:r>
        <w:rPr>
          <w:i/>
          <w:sz w:val="25"/>
        </w:rPr>
        <w:t xml:space="preserve">x </w:t>
      </w:r>
      <w:r>
        <w:rPr>
          <w:sz w:val="25"/>
        </w:rPr>
        <w:t>is initialized.</w:t>
      </w:r>
    </w:p>
    <w:p>
      <w:pPr>
        <w:pStyle w:val="8"/>
        <w:numPr>
          <w:ilvl w:val="4"/>
          <w:numId w:val="19"/>
        </w:numPr>
        <w:tabs>
          <w:tab w:val="left" w:pos="787"/>
        </w:tabs>
        <w:spacing w:before="0" w:after="0" w:line="296" w:lineRule="exact"/>
        <w:ind w:left="787" w:right="0" w:hanging="359"/>
        <w:jc w:val="both"/>
        <w:rPr>
          <w:i/>
          <w:sz w:val="25"/>
        </w:rPr>
      </w:pPr>
      <w:r>
        <w:rPr>
          <w:i/>
          <w:sz w:val="25"/>
        </w:rPr>
        <mc:AlternateContent>
          <mc:Choice Requires="wpg">
            <w:drawing>
              <wp:anchor distT="0" distB="0" distL="0" distR="0" simplePos="0" relativeHeight="251766784" behindDoc="1" locked="0" layoutInCell="1" allowOverlap="1">
                <wp:simplePos x="0" y="0"/>
                <wp:positionH relativeFrom="page">
                  <wp:posOffset>1032510</wp:posOffset>
                </wp:positionH>
                <wp:positionV relativeFrom="paragraph">
                  <wp:posOffset>133985</wp:posOffset>
                </wp:positionV>
                <wp:extent cx="260985" cy="255270"/>
                <wp:effectExtent l="0" t="0" r="0" b="0"/>
                <wp:wrapNone/>
                <wp:docPr id="256" name="Group 256"/>
                <wp:cNvGraphicFramePr/>
                <a:graphic xmlns:a="http://schemas.openxmlformats.org/drawingml/2006/main">
                  <a:graphicData uri="http://schemas.microsoft.com/office/word/2010/wordprocessingGroup">
                    <wpg:wgp>
                      <wpg:cNvGrpSpPr/>
                      <wpg:grpSpPr>
                        <a:xfrm>
                          <a:off x="0" y="0"/>
                          <a:ext cx="260985" cy="255270"/>
                          <a:chOff x="0" y="0"/>
                          <a:chExt cx="260985" cy="255270"/>
                        </a:xfrm>
                      </wpg:grpSpPr>
                      <pic:pic xmlns:pic="http://schemas.openxmlformats.org/drawingml/2006/picture">
                        <pic:nvPicPr>
                          <pic:cNvPr id="257" name="Image 257"/>
                          <pic:cNvPicPr/>
                        </pic:nvPicPr>
                        <pic:blipFill>
                          <a:blip r:embed="rId94" cstate="print"/>
                          <a:stretch>
                            <a:fillRect/>
                          </a:stretch>
                        </pic:blipFill>
                        <pic:spPr>
                          <a:xfrm>
                            <a:off x="14287" y="14287"/>
                            <a:ext cx="232410" cy="226695"/>
                          </a:xfrm>
                          <a:prstGeom prst="rect">
                            <a:avLst/>
                          </a:prstGeom>
                        </pic:spPr>
                      </pic:pic>
                      <wps:wsp>
                        <wps:cNvPr id="258" name="Graphic 258"/>
                        <wps:cNvSpPr/>
                        <wps:spPr>
                          <a:xfrm>
                            <a:off x="14287" y="14287"/>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1.3pt;margin-top:10.55pt;height:20.1pt;width:20.55pt;mso-position-horizontal-relative:page;z-index:-251549696;mso-width-relative:page;mso-height-relative:page;" coordsize="260985,255270" o:gfxdata="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">
                <o:lock v:ext="edit" aspectratio="f"/>
                <v:shape id="Image 257" o:spid="_x0000_s1026" o:spt="75" type="#_x0000_t75" style="position:absolute;left:14287;top:14287;height:226695;width:232410;" filled="f" o:preferrelative="t" stroked="f" coordsize="21600,21600" o:gfxdata="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LmW7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Graphic 258" o:spid="_x0000_s1026" o:spt="100" style="position:absolute;left:14287;top:14287;height:226695;width:232410;" filled="f" stroked="t" coordsize="232410,226695" o:gfxdata="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FfDwtwAAANwAAAAP&#10;AAAAAAAAAAEAIAAAACIAAABkcnMvZG93bnJldi54bWxQSwECFAAUAAAACACHTuJAMy8FnjsAAAA5&#10;AAAAEAAAAAAAAAABACAAAAAGAQAAZHJzL3NoYXBleG1sLnhtbFBLBQYAAAAABgAGAFsBAACwAwAA&#10;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group>
            </w:pict>
          </mc:Fallback>
        </mc:AlternateContent>
      </w:r>
      <w:r>
        <w:rPr>
          <w:sz w:val="25"/>
        </w:rPr>
        <w:t>After</w:t>
      </w:r>
      <w:r>
        <w:rPr>
          <w:spacing w:val="18"/>
          <w:sz w:val="25"/>
        </w:rPr>
        <w:t xml:space="preserve"> </w:t>
      </w:r>
      <w:r>
        <w:rPr>
          <w:sz w:val="25"/>
        </w:rPr>
        <w:t>executing</w:t>
      </w:r>
      <w:r>
        <w:rPr>
          <w:spacing w:val="19"/>
          <w:sz w:val="25"/>
        </w:rPr>
        <w:t xml:space="preserve"> </w:t>
      </w:r>
      <w:r>
        <w:rPr>
          <w:sz w:val="25"/>
        </w:rPr>
        <w:t>the</w:t>
      </w:r>
      <w:r>
        <w:rPr>
          <w:spacing w:val="19"/>
          <w:sz w:val="25"/>
        </w:rPr>
        <w:t xml:space="preserve"> </w:t>
      </w:r>
      <w:r>
        <w:rPr>
          <w:sz w:val="25"/>
        </w:rPr>
        <w:t>second</w:t>
      </w:r>
      <w:r>
        <w:rPr>
          <w:spacing w:val="19"/>
          <w:sz w:val="25"/>
        </w:rPr>
        <w:t xml:space="preserve"> </w:t>
      </w:r>
      <w:r>
        <w:rPr>
          <w:sz w:val="25"/>
        </w:rPr>
        <w:t>set</w:t>
      </w:r>
      <w:r>
        <w:rPr>
          <w:spacing w:val="19"/>
          <w:sz w:val="25"/>
        </w:rPr>
        <w:t xml:space="preserve"> </w:t>
      </w:r>
      <w:r>
        <w:rPr>
          <w:sz w:val="25"/>
        </w:rPr>
        <w:t>of</w:t>
      </w:r>
      <w:r>
        <w:rPr>
          <w:spacing w:val="19"/>
          <w:sz w:val="25"/>
        </w:rPr>
        <w:t xml:space="preserve"> </w:t>
      </w:r>
      <w:r>
        <w:rPr>
          <w:sz w:val="25"/>
        </w:rPr>
        <w:t>statements,</w:t>
      </w:r>
      <w:r>
        <w:rPr>
          <w:spacing w:val="18"/>
          <w:sz w:val="25"/>
        </w:rPr>
        <w:t xml:space="preserve"> </w:t>
      </w:r>
      <w:r>
        <w:rPr>
          <w:sz w:val="25"/>
        </w:rPr>
        <w:t>the</w:t>
      </w:r>
      <w:r>
        <w:rPr>
          <w:spacing w:val="19"/>
          <w:sz w:val="25"/>
        </w:rPr>
        <w:t xml:space="preserve"> </w:t>
      </w:r>
      <w:r>
        <w:rPr>
          <w:sz w:val="25"/>
        </w:rPr>
        <w:t>pointer</w:t>
      </w:r>
      <w:r>
        <w:rPr>
          <w:spacing w:val="19"/>
          <w:sz w:val="25"/>
        </w:rPr>
        <w:t xml:space="preserve"> </w:t>
      </w:r>
      <w:r>
        <w:rPr>
          <w:sz w:val="25"/>
        </w:rPr>
        <w:t>variables</w:t>
      </w:r>
      <w:r>
        <w:rPr>
          <w:spacing w:val="19"/>
          <w:sz w:val="25"/>
        </w:rPr>
        <w:t xml:space="preserve"> </w:t>
      </w:r>
      <w:r>
        <w:rPr>
          <w:i/>
          <w:sz w:val="25"/>
        </w:rPr>
        <w:t>p</w:t>
      </w:r>
      <w:r>
        <w:rPr>
          <w:sz w:val="25"/>
        </w:rPr>
        <w:t>,</w:t>
      </w:r>
      <w:r>
        <w:rPr>
          <w:spacing w:val="19"/>
          <w:sz w:val="25"/>
        </w:rPr>
        <w:t xml:space="preserve"> </w:t>
      </w:r>
      <w:r>
        <w:rPr>
          <w:i/>
          <w:sz w:val="25"/>
        </w:rPr>
        <w:t>q</w:t>
      </w:r>
      <w:r>
        <w:rPr>
          <w:i/>
          <w:spacing w:val="19"/>
          <w:sz w:val="25"/>
        </w:rPr>
        <w:t xml:space="preserve"> </w:t>
      </w:r>
      <w:r>
        <w:rPr>
          <w:sz w:val="25"/>
        </w:rPr>
        <w:t>and</w:t>
      </w:r>
      <w:r>
        <w:rPr>
          <w:spacing w:val="19"/>
          <w:sz w:val="25"/>
        </w:rPr>
        <w:t xml:space="preserve"> </w:t>
      </w:r>
      <w:r>
        <w:rPr>
          <w:i/>
          <w:spacing w:val="-10"/>
          <w:sz w:val="25"/>
        </w:rPr>
        <w:t>r</w:t>
      </w:r>
    </w:p>
    <w:p>
      <w:pPr>
        <w:pStyle w:val="8"/>
        <w:numPr>
          <w:ilvl w:val="3"/>
          <w:numId w:val="19"/>
        </w:numPr>
        <w:tabs>
          <w:tab w:val="left" w:pos="788"/>
        </w:tabs>
        <w:spacing w:before="0" w:after="0" w:line="240" w:lineRule="auto"/>
        <w:ind w:left="788" w:right="506" w:hanging="576"/>
        <w:jc w:val="both"/>
        <w:rPr>
          <w:b/>
          <w:position w:val="2"/>
          <w:sz w:val="25"/>
        </w:rPr>
      </w:pPr>
      <w:r>
        <w:rPr>
          <w:sz w:val="25"/>
        </w:rPr>
        <w:t xml:space="preserve">contains the address of integer variable </w:t>
      </w:r>
      <w:r>
        <w:rPr>
          <w:i/>
          <w:sz w:val="25"/>
        </w:rPr>
        <w:t xml:space="preserve">x </w:t>
      </w:r>
      <w:r>
        <w:rPr>
          <w:sz w:val="25"/>
        </w:rPr>
        <w:t>and logical representation is shown</w:t>
      </w:r>
      <w:r>
        <w:rPr>
          <w:spacing w:val="40"/>
          <w:sz w:val="25"/>
        </w:rPr>
        <w:t xml:space="preserve"> </w:t>
      </w:r>
      <w:r>
        <w:rPr>
          <w:sz w:val="25"/>
        </w:rPr>
        <w:t>in above figure.</w:t>
      </w:r>
    </w:p>
    <w:p>
      <w:pPr>
        <w:pStyle w:val="8"/>
        <w:numPr>
          <w:ilvl w:val="4"/>
          <w:numId w:val="19"/>
        </w:numPr>
        <w:tabs>
          <w:tab w:val="left" w:pos="788"/>
        </w:tabs>
        <w:spacing w:before="0" w:after="0" w:line="240" w:lineRule="auto"/>
        <w:ind w:left="788" w:right="504" w:hanging="360"/>
        <w:jc w:val="both"/>
        <w:rPr>
          <w:sz w:val="25"/>
        </w:rPr>
      </w:pPr>
      <w:r>
        <w:rPr>
          <w:sz w:val="25"/>
        </w:rPr>
        <mc:AlternateContent>
          <mc:Choice Requires="wpg">
            <w:drawing>
              <wp:anchor distT="0" distB="0" distL="0" distR="0" simplePos="0" relativeHeight="251767808" behindDoc="1" locked="0" layoutInCell="1" allowOverlap="1">
                <wp:simplePos x="0" y="0"/>
                <wp:positionH relativeFrom="page">
                  <wp:posOffset>1035685</wp:posOffset>
                </wp:positionH>
                <wp:positionV relativeFrom="paragraph">
                  <wp:posOffset>161290</wp:posOffset>
                </wp:positionV>
                <wp:extent cx="260985" cy="255270"/>
                <wp:effectExtent l="0" t="0" r="0" b="0"/>
                <wp:wrapNone/>
                <wp:docPr id="259" name="Group 259"/>
                <wp:cNvGraphicFramePr/>
                <a:graphic xmlns:a="http://schemas.openxmlformats.org/drawingml/2006/main">
                  <a:graphicData uri="http://schemas.microsoft.com/office/word/2010/wordprocessingGroup">
                    <wpg:wgp>
                      <wpg:cNvGrpSpPr/>
                      <wpg:grpSpPr>
                        <a:xfrm>
                          <a:off x="0" y="0"/>
                          <a:ext cx="260985" cy="255270"/>
                          <a:chOff x="0" y="0"/>
                          <a:chExt cx="260985" cy="255270"/>
                        </a:xfrm>
                      </wpg:grpSpPr>
                      <wps:wsp>
                        <wps:cNvPr id="260" name="Graphic 260"/>
                        <wps:cNvSpPr/>
                        <wps:spPr>
                          <a:xfrm>
                            <a:off x="14287" y="14287"/>
                            <a:ext cx="232410" cy="226695"/>
                          </a:xfrm>
                          <a:custGeom>
                            <a:avLst/>
                            <a:gdLst/>
                            <a:ahLst/>
                            <a:cxnLst/>
                            <a:rect l="l" t="t" r="r" b="b"/>
                            <a:pathLst>
                              <a:path w="232410" h="226695">
                                <a:moveTo>
                                  <a:pt x="0" y="113347"/>
                                </a:moveTo>
                                <a:lnTo>
                                  <a:pt x="9131" y="69227"/>
                                </a:lnTo>
                                <a:lnTo>
                                  <a:pt x="34035" y="33198"/>
                                </a:lnTo>
                                <a:lnTo>
                                  <a:pt x="70972" y="8907"/>
                                </a:lnTo>
                                <a:lnTo>
                                  <a:pt x="116205" y="0"/>
                                </a:lnTo>
                                <a:lnTo>
                                  <a:pt x="161437" y="8907"/>
                                </a:lnTo>
                                <a:lnTo>
                                  <a:pt x="198374" y="33198"/>
                                </a:lnTo>
                                <a:lnTo>
                                  <a:pt x="223278" y="69227"/>
                                </a:lnTo>
                                <a:lnTo>
                                  <a:pt x="232410" y="113347"/>
                                </a:lnTo>
                                <a:lnTo>
                                  <a:pt x="223278" y="157467"/>
                                </a:lnTo>
                                <a:lnTo>
                                  <a:pt x="198374" y="193496"/>
                                </a:lnTo>
                                <a:lnTo>
                                  <a:pt x="161437" y="217787"/>
                                </a:lnTo>
                                <a:lnTo>
                                  <a:pt x="116205" y="226695"/>
                                </a:lnTo>
                                <a:lnTo>
                                  <a:pt x="70972" y="217787"/>
                                </a:lnTo>
                                <a:lnTo>
                                  <a:pt x="34035" y="193496"/>
                                </a:lnTo>
                                <a:lnTo>
                                  <a:pt x="9131" y="157467"/>
                                </a:lnTo>
                                <a:lnTo>
                                  <a:pt x="0" y="113347"/>
                                </a:lnTo>
                                <a:close/>
                              </a:path>
                            </a:pathLst>
                          </a:custGeom>
                          <a:ln w="28575">
                            <a:solidFill>
                              <a:srgbClr val="000000"/>
                            </a:solidFill>
                            <a:prstDash val="solid"/>
                          </a:ln>
                        </wps:spPr>
                        <wps:bodyPr wrap="square" lIns="0" tIns="0" rIns="0" bIns="0" rtlCol="0">
                          <a:noAutofit/>
                        </wps:bodyPr>
                      </wps:wsp>
                      <wps:wsp>
                        <wps:cNvPr id="261" name="Textbox 261"/>
                        <wps:cNvSpPr txBox="1"/>
                        <wps:spPr>
                          <a:xfrm>
                            <a:off x="0" y="0"/>
                            <a:ext cx="260985" cy="255270"/>
                          </a:xfrm>
                          <a:prstGeom prst="rect">
                            <a:avLst/>
                          </a:prstGeom>
                        </wps:spPr>
                        <wps:txbx>
                          <w:txbxContent>
                            <w:p>
                              <w:pPr>
                                <w:spacing w:before="68"/>
                                <w:ind w:left="7" w:right="5" w:firstLine="0"/>
                                <w:jc w:val="center"/>
                                <w:rPr>
                                  <w:b/>
                                  <w:sz w:val="25"/>
                                </w:rPr>
                              </w:pPr>
                              <w:r>
                                <w:rPr>
                                  <w:b/>
                                  <w:spacing w:val="-10"/>
                                  <w:sz w:val="25"/>
                                </w:rPr>
                                <w:t>3</w:t>
                              </w:r>
                            </w:p>
                          </w:txbxContent>
                        </wps:txbx>
                        <wps:bodyPr wrap="square" lIns="0" tIns="0" rIns="0" bIns="0" rtlCol="0">
                          <a:noAutofit/>
                        </wps:bodyPr>
                      </wps:wsp>
                    </wpg:wgp>
                  </a:graphicData>
                </a:graphic>
              </wp:anchor>
            </w:drawing>
          </mc:Choice>
          <mc:Fallback>
            <w:pict>
              <v:group id="_x0000_s1026" o:spid="_x0000_s1026" o:spt="203" style="position:absolute;left:0pt;margin-left:81.55pt;margin-top:12.7pt;height:20.1pt;width:20.55pt;mso-position-horizontal-relative:page;z-index:-251548672;mso-width-relative:page;mso-height-relative:page;" coordsize="260985,255270" o:gfxdata="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I0fDX3ZAAAACQEA&#10;AA8AAAAAAAAAAQAgAAAAIgAAAGRycy9kb3ducmV2LnhtbFBLAQIUABQAAAAIAIdO4kCoDxUTbwMA&#10;AAYKAAAOAAAAAAAAAAEAIAAAACgBAABkcnMvZTJvRG9jLnhtbFBLBQYAAAAABgAGAFkBAAAJBwAA&#10;AAA=&#10;">
                <o:lock v:ext="edit" aspectratio="f"/>
                <v:shape id="Graphic 260" o:spid="_x0000_s1026" o:spt="100" style="position:absolute;left:14287;top:14287;height:226695;width:232410;" filled="f" stroked="t" coordsize="232410,226695" o:gfxdata="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SDzZLtwAAANwAAAAP&#10;AAAAAAAAAAEAIAAAACIAAABkcnMvZG93bnJldi54bWxQSwECFAAUAAAACACHTuJAMy8FnjsAAAA5&#10;AAAAEAAAAAAAAAABACAAAAAGAQAAZHJzL3NoYXBleG1sLnhtbFBLBQYAAAAABgAGAFsBAACwAwAA&#10;AAA=&#10;" path="m0,113347l9131,69227,34035,33198,70972,8907,116205,0,161437,8907,198374,33198,223278,69227,232410,113347,223278,157467,198374,193496,161437,217787,116205,226695,70972,217787,34035,193496,9131,157467,0,113347xe">
                  <v:fill on="f" focussize="0,0"/>
                  <v:stroke weight="2.25pt" color="#000000" joinstyle="round"/>
                  <v:imagedata o:title=""/>
                  <o:lock v:ext="edit" aspectratio="f"/>
                  <v:textbox inset="0mm,0mm,0mm,0mm"/>
                </v:shape>
                <v:shape id="Textbox 261" o:spid="_x0000_s1026" o:spt="202" type="#_x0000_t202" style="position:absolute;left:0;top:0;height:255270;width:260985;" filled="f" stroked="f" coordsize="21600,21600" o:gfxdata="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Z3J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68"/>
                          <w:ind w:left="7" w:right="5" w:firstLine="0"/>
                          <w:jc w:val="center"/>
                          <w:rPr>
                            <w:b/>
                            <w:sz w:val="25"/>
                          </w:rPr>
                        </w:pPr>
                        <w:r>
                          <w:rPr>
                            <w:b/>
                            <w:spacing w:val="-10"/>
                            <w:sz w:val="25"/>
                          </w:rPr>
                          <w:t>3</w:t>
                        </w:r>
                      </w:p>
                    </w:txbxContent>
                  </v:textbox>
                </v:shape>
              </v:group>
            </w:pict>
          </mc:Fallback>
        </mc:AlternateContent>
      </w:r>
      <w:r>
        <w:rPr>
          <w:sz w:val="25"/>
        </w:rPr>
        <w:t>After executing the third set of instructions, even though various pointers have different</w:t>
      </w:r>
      <w:r>
        <w:rPr>
          <w:spacing w:val="-3"/>
          <w:sz w:val="25"/>
        </w:rPr>
        <w:t xml:space="preserve"> </w:t>
      </w:r>
      <w:r>
        <w:rPr>
          <w:sz w:val="25"/>
        </w:rPr>
        <w:t>addressed,</w:t>
      </w:r>
      <w:r>
        <w:rPr>
          <w:spacing w:val="-3"/>
          <w:sz w:val="25"/>
        </w:rPr>
        <w:t xml:space="preserve"> </w:t>
      </w:r>
      <w:r>
        <w:rPr>
          <w:sz w:val="25"/>
        </w:rPr>
        <w:t>all</w:t>
      </w:r>
      <w:r>
        <w:rPr>
          <w:spacing w:val="-3"/>
          <w:sz w:val="25"/>
        </w:rPr>
        <w:t xml:space="preserve"> </w:t>
      </w:r>
      <w:r>
        <w:rPr>
          <w:sz w:val="25"/>
        </w:rPr>
        <w:t>of</w:t>
      </w:r>
      <w:r>
        <w:rPr>
          <w:spacing w:val="-3"/>
          <w:sz w:val="25"/>
        </w:rPr>
        <w:t xml:space="preserve"> </w:t>
      </w:r>
      <w:r>
        <w:rPr>
          <w:sz w:val="25"/>
        </w:rPr>
        <w:t>them</w:t>
      </w:r>
      <w:r>
        <w:rPr>
          <w:spacing w:val="-3"/>
          <w:sz w:val="25"/>
        </w:rPr>
        <w:t xml:space="preserve"> </w:t>
      </w:r>
      <w:r>
        <w:rPr>
          <w:sz w:val="25"/>
        </w:rPr>
        <w:t>points</w:t>
      </w:r>
      <w:r>
        <w:rPr>
          <w:spacing w:val="-3"/>
          <w:sz w:val="25"/>
        </w:rPr>
        <w:t xml:space="preserve"> </w:t>
      </w:r>
      <w:r>
        <w:rPr>
          <w:sz w:val="25"/>
        </w:rPr>
        <w:t>to</w:t>
      </w:r>
      <w:r>
        <w:rPr>
          <w:spacing w:val="-3"/>
          <w:sz w:val="25"/>
        </w:rPr>
        <w:t xml:space="preserve"> </w:t>
      </w:r>
      <w:r>
        <w:rPr>
          <w:sz w:val="25"/>
        </w:rPr>
        <w:t>same</w:t>
      </w:r>
      <w:r>
        <w:rPr>
          <w:spacing w:val="-3"/>
          <w:sz w:val="25"/>
        </w:rPr>
        <w:t xml:space="preserve"> </w:t>
      </w:r>
      <w:r>
        <w:rPr>
          <w:sz w:val="25"/>
        </w:rPr>
        <w:t>set</w:t>
      </w:r>
      <w:r>
        <w:rPr>
          <w:spacing w:val="-3"/>
          <w:sz w:val="25"/>
        </w:rPr>
        <w:t xml:space="preserve"> </w:t>
      </w:r>
      <w:r>
        <w:rPr>
          <w:sz w:val="25"/>
        </w:rPr>
        <w:t>of</w:t>
      </w:r>
      <w:r>
        <w:rPr>
          <w:spacing w:val="-3"/>
          <w:sz w:val="25"/>
        </w:rPr>
        <w:t xml:space="preserve"> </w:t>
      </w:r>
      <w:r>
        <w:rPr>
          <w:sz w:val="25"/>
        </w:rPr>
        <w:t>memory</w:t>
      </w:r>
      <w:r>
        <w:rPr>
          <w:spacing w:val="-3"/>
          <w:sz w:val="25"/>
        </w:rPr>
        <w:t xml:space="preserve"> </w:t>
      </w:r>
      <w:r>
        <w:rPr>
          <w:sz w:val="25"/>
        </w:rPr>
        <w:t>locations.</w:t>
      </w:r>
      <w:r>
        <w:rPr>
          <w:spacing w:val="-3"/>
          <w:sz w:val="25"/>
        </w:rPr>
        <w:t xml:space="preserve"> </w:t>
      </w:r>
      <w:r>
        <w:rPr>
          <w:sz w:val="25"/>
        </w:rPr>
        <w:t>So,</w:t>
      </w:r>
      <w:r>
        <w:rPr>
          <w:spacing w:val="-3"/>
          <w:sz w:val="25"/>
        </w:rPr>
        <w:t xml:space="preserve"> </w:t>
      </w:r>
      <w:r>
        <w:rPr>
          <w:sz w:val="25"/>
        </w:rPr>
        <w:t>the output is 10.</w:t>
      </w:r>
    </w:p>
    <w:p>
      <w:pPr>
        <w:pStyle w:val="6"/>
        <w:spacing w:before="133"/>
        <w:ind w:left="68" w:right="504"/>
        <w:jc w:val="both"/>
      </w:pPr>
      <w:r>
        <w:rPr>
          <w:b/>
          <w:color w:val="FF00FF"/>
        </w:rPr>
        <w:t xml:space="preserve">Note: </w:t>
      </w:r>
      <w:r>
        <w:t xml:space="preserve">Even though the variables </w:t>
      </w:r>
      <w:r>
        <w:rPr>
          <w:b/>
        </w:rPr>
        <w:t>p</w:t>
      </w:r>
      <w:r>
        <w:t xml:space="preserve">, </w:t>
      </w:r>
      <w:r>
        <w:rPr>
          <w:b/>
        </w:rPr>
        <w:t xml:space="preserve">q </w:t>
      </w:r>
      <w:r>
        <w:t xml:space="preserve">and </w:t>
      </w:r>
      <w:r>
        <w:rPr>
          <w:b/>
        </w:rPr>
        <w:t xml:space="preserve">r </w:t>
      </w:r>
      <w:r>
        <w:t xml:space="preserve">have different addresses, they contain address of </w:t>
      </w:r>
      <w:r>
        <w:rPr>
          <w:b/>
        </w:rPr>
        <w:t xml:space="preserve">x </w:t>
      </w:r>
      <w:r>
        <w:t>only. So, different pointer variables (</w:t>
      </w:r>
      <w:r>
        <w:rPr>
          <w:b/>
        </w:rPr>
        <w:t>p</w:t>
      </w:r>
      <w:r>
        <w:t xml:space="preserve">, </w:t>
      </w:r>
      <w:r>
        <w:rPr>
          <w:b/>
        </w:rPr>
        <w:t xml:space="preserve">q </w:t>
      </w:r>
      <w:r>
        <w:t xml:space="preserve">and </w:t>
      </w:r>
      <w:r>
        <w:rPr>
          <w:b/>
        </w:rPr>
        <w:t xml:space="preserve">r </w:t>
      </w:r>
      <w:r>
        <w:t>in this example) contain address of one variable (</w:t>
      </w:r>
      <w:r>
        <w:rPr>
          <w:b/>
        </w:rPr>
        <w:t xml:space="preserve">x </w:t>
      </w:r>
      <w:r>
        <w:t xml:space="preserve">in this example). So, the value of </w:t>
      </w:r>
      <w:r>
        <w:rPr>
          <w:b/>
        </w:rPr>
        <w:t xml:space="preserve">x </w:t>
      </w:r>
      <w:r>
        <w:t xml:space="preserve">can be accessed and changed using the variables </w:t>
      </w:r>
      <w:r>
        <w:rPr>
          <w:b/>
        </w:rPr>
        <w:t>p</w:t>
      </w:r>
      <w:r>
        <w:t xml:space="preserve">, </w:t>
      </w:r>
      <w:r>
        <w:rPr>
          <w:b/>
        </w:rPr>
        <w:t>q</w:t>
      </w:r>
      <w:r>
        <w:t xml:space="preserve">, </w:t>
      </w:r>
      <w:r>
        <w:rPr>
          <w:b/>
        </w:rPr>
        <w:t xml:space="preserve">r </w:t>
      </w:r>
      <w:r>
        <w:t xml:space="preserve">and </w:t>
      </w:r>
      <w:r>
        <w:rPr>
          <w:b/>
        </w:rPr>
        <w:t>x</w:t>
      </w:r>
      <w:r>
        <w:t xml:space="preserve">. </w:t>
      </w:r>
      <w:r>
        <w:rPr>
          <w:color w:val="FF00FF"/>
        </w:rPr>
        <w:t>In general, there can be multiple pointers to a variable.</w:t>
      </w:r>
    </w:p>
    <w:p>
      <w:pPr>
        <w:pStyle w:val="6"/>
        <w:spacing w:before="195"/>
      </w:pPr>
    </w:p>
    <w:p>
      <w:pPr>
        <w:spacing w:before="0"/>
        <w:ind w:left="68" w:right="0" w:firstLine="0"/>
        <w:jc w:val="left"/>
        <w:rPr>
          <w:b/>
          <w:sz w:val="27"/>
        </w:rPr>
      </w:pPr>
      <w:r>
        <w:rPr>
          <w:b/>
          <w:color w:val="FF00FF"/>
          <w:sz w:val="27"/>
        </w:rPr>
        <w:t>12.4.2</w:t>
      </w:r>
      <w:r>
        <w:rPr>
          <w:b/>
          <w:color w:val="FF00FF"/>
          <w:spacing w:val="-7"/>
          <w:sz w:val="27"/>
        </w:rPr>
        <w:t xml:space="preserve"> </w:t>
      </w:r>
      <w:r>
        <w:rPr>
          <w:b/>
          <w:color w:val="FF00FF"/>
          <w:sz w:val="27"/>
        </w:rPr>
        <w:t>Pointers</w:t>
      </w:r>
      <w:r>
        <w:rPr>
          <w:b/>
          <w:color w:val="FF00FF"/>
          <w:spacing w:val="-6"/>
          <w:sz w:val="27"/>
        </w:rPr>
        <w:t xml:space="preserve"> </w:t>
      </w:r>
      <w:r>
        <w:rPr>
          <w:b/>
          <w:color w:val="FF00FF"/>
          <w:sz w:val="27"/>
        </w:rPr>
        <w:t>to</w:t>
      </w:r>
      <w:r>
        <w:rPr>
          <w:b/>
          <w:color w:val="FF00FF"/>
          <w:spacing w:val="-6"/>
          <w:sz w:val="27"/>
        </w:rPr>
        <w:t xml:space="preserve"> </w:t>
      </w:r>
      <w:r>
        <w:rPr>
          <w:b/>
          <w:color w:val="FF00FF"/>
          <w:spacing w:val="-2"/>
          <w:sz w:val="27"/>
        </w:rPr>
        <w:t>Pointers</w:t>
      </w:r>
    </w:p>
    <w:p>
      <w:pPr>
        <w:pStyle w:val="6"/>
        <w:spacing w:before="289"/>
        <w:ind w:left="68" w:right="506"/>
        <w:jc w:val="both"/>
      </w:pPr>
      <w:r>
        <w:t xml:space="preserve">We have used pointers which directly points to data. In this section, let us see </w:t>
      </w:r>
      <w:r>
        <w:rPr>
          <w:color w:val="FF00FF"/>
        </w:rPr>
        <w:t>“What is pointer to a pointer?”</w:t>
      </w:r>
    </w:p>
    <w:p>
      <w:pPr>
        <w:pStyle w:val="6"/>
        <w:spacing w:after="0"/>
        <w:jc w:val="both"/>
        <w:sectPr>
          <w:pgSz w:w="11910" w:h="16840"/>
          <w:pgMar w:top="2240" w:right="1133" w:bottom="280" w:left="1559" w:header="1884" w:footer="0" w:gutter="0"/>
          <w:cols w:space="720" w:num="1"/>
        </w:sectPr>
      </w:pPr>
    </w:p>
    <w:p>
      <w:pPr>
        <w:pStyle w:val="6"/>
        <w:spacing w:before="55"/>
      </w:pPr>
    </w:p>
    <w:p>
      <w:pPr>
        <w:spacing w:before="0"/>
        <w:ind w:left="68" w:right="555" w:firstLine="0"/>
        <w:jc w:val="left"/>
        <w:rPr>
          <w:sz w:val="25"/>
        </w:rPr>
      </w:pPr>
      <w:r>
        <w:rPr>
          <w:b/>
          <w:color w:val="FF00FF"/>
          <w:sz w:val="25"/>
        </w:rPr>
        <w:t xml:space="preserve">Definition: </w:t>
      </w:r>
      <w:r>
        <w:rPr>
          <w:sz w:val="25"/>
        </w:rPr>
        <w:t xml:space="preserve">A variable which contains address of a pointer variable is called </w:t>
      </w:r>
      <w:r>
        <w:rPr>
          <w:i/>
          <w:color w:val="FF00FF"/>
          <w:sz w:val="25"/>
        </w:rPr>
        <w:t>pointer</w:t>
      </w:r>
      <w:r>
        <w:rPr>
          <w:i/>
          <w:color w:val="FF00FF"/>
          <w:spacing w:val="40"/>
          <w:sz w:val="25"/>
        </w:rPr>
        <w:t xml:space="preserve"> </w:t>
      </w:r>
      <w:r>
        <w:rPr>
          <w:i/>
          <w:color w:val="FF00FF"/>
          <w:sz w:val="25"/>
        </w:rPr>
        <w:t>to a pointer</w:t>
      </w:r>
      <w:r>
        <w:rPr>
          <w:color w:val="FF00FF"/>
          <w:sz w:val="25"/>
        </w:rPr>
        <w:t xml:space="preserve">. For example, </w:t>
      </w:r>
      <w:r>
        <w:rPr>
          <w:sz w:val="25"/>
        </w:rPr>
        <w:t>consider the following declarations:</w:t>
      </w:r>
    </w:p>
    <w:p>
      <w:pPr>
        <w:pStyle w:val="6"/>
        <w:tabs>
          <w:tab w:val="left" w:pos="1508"/>
        </w:tabs>
        <w:spacing w:before="284"/>
        <w:ind w:left="788"/>
      </w:pPr>
      <w:r>
        <w:rPr>
          <w:spacing w:val="-5"/>
        </w:rPr>
        <w:t>int</w:t>
      </w:r>
      <w:r>
        <w:tab/>
      </w:r>
      <w:r>
        <w:rPr>
          <w:spacing w:val="-5"/>
        </w:rPr>
        <w:t>a;</w:t>
      </w:r>
    </w:p>
    <w:p>
      <w:pPr>
        <w:pStyle w:val="6"/>
        <w:tabs>
          <w:tab w:val="left" w:pos="1508"/>
        </w:tabs>
        <w:spacing w:before="1"/>
        <w:ind w:left="788"/>
      </w:pPr>
      <w:r>
        <w:rPr>
          <w:spacing w:val="-5"/>
        </w:rPr>
        <w:t>int</w:t>
      </w:r>
      <w:r>
        <w:tab/>
      </w:r>
      <w:r>
        <w:rPr>
          <w:spacing w:val="-4"/>
        </w:rPr>
        <w:t>*p1;</w:t>
      </w:r>
    </w:p>
    <w:p>
      <w:pPr>
        <w:pStyle w:val="6"/>
        <w:tabs>
          <w:tab w:val="left" w:pos="1508"/>
        </w:tabs>
        <w:ind w:left="788"/>
      </w:pPr>
      <w:r>
        <w:rPr>
          <w:spacing w:val="-5"/>
        </w:rPr>
        <w:t>int</w:t>
      </w:r>
      <w:r>
        <w:tab/>
      </w:r>
      <w:r>
        <w:rPr>
          <w:spacing w:val="-4"/>
        </w:rPr>
        <w:t>**p2;</w:t>
      </w:r>
    </w:p>
    <w:p>
      <w:pPr>
        <w:pStyle w:val="8"/>
        <w:numPr>
          <w:ilvl w:val="0"/>
          <w:numId w:val="22"/>
        </w:numPr>
        <w:tabs>
          <w:tab w:val="left" w:pos="427"/>
        </w:tabs>
        <w:spacing w:before="175" w:after="0" w:line="306" w:lineRule="exact"/>
        <w:ind w:left="427" w:right="0" w:hanging="359"/>
        <w:jc w:val="both"/>
        <w:rPr>
          <w:sz w:val="25"/>
        </w:rPr>
      </w:pPr>
      <w:r>
        <w:rPr>
          <w:sz w:val="25"/>
        </w:rPr>
        <w:t>The first declaration</w:t>
      </w:r>
      <w:r>
        <w:rPr>
          <w:spacing w:val="1"/>
          <w:sz w:val="25"/>
        </w:rPr>
        <w:t xml:space="preserve"> </w:t>
      </w:r>
      <w:r>
        <w:rPr>
          <w:sz w:val="25"/>
        </w:rPr>
        <w:t>instructs the</w:t>
      </w:r>
      <w:r>
        <w:rPr>
          <w:spacing w:val="1"/>
          <w:sz w:val="25"/>
        </w:rPr>
        <w:t xml:space="preserve"> </w:t>
      </w:r>
      <w:r>
        <w:rPr>
          <w:sz w:val="25"/>
        </w:rPr>
        <w:t>compiler to</w:t>
      </w:r>
      <w:r>
        <w:rPr>
          <w:spacing w:val="1"/>
          <w:sz w:val="25"/>
        </w:rPr>
        <w:t xml:space="preserve"> </w:t>
      </w:r>
      <w:r>
        <w:rPr>
          <w:sz w:val="25"/>
        </w:rPr>
        <w:t>allocate the</w:t>
      </w:r>
      <w:r>
        <w:rPr>
          <w:spacing w:val="1"/>
          <w:sz w:val="25"/>
        </w:rPr>
        <w:t xml:space="preserve"> </w:t>
      </w:r>
      <w:r>
        <w:rPr>
          <w:sz w:val="25"/>
        </w:rPr>
        <w:t>memory for</w:t>
      </w:r>
      <w:r>
        <w:rPr>
          <w:spacing w:val="1"/>
          <w:sz w:val="25"/>
        </w:rPr>
        <w:t xml:space="preserve"> </w:t>
      </w:r>
      <w:r>
        <w:rPr>
          <w:sz w:val="25"/>
        </w:rPr>
        <w:t xml:space="preserve">the </w:t>
      </w:r>
      <w:r>
        <w:rPr>
          <w:spacing w:val="-2"/>
          <w:sz w:val="25"/>
        </w:rPr>
        <w:t>variable</w:t>
      </w:r>
    </w:p>
    <w:p>
      <w:pPr>
        <w:pStyle w:val="6"/>
        <w:spacing w:line="286" w:lineRule="exact"/>
        <w:ind w:left="428"/>
        <w:jc w:val="both"/>
      </w:pPr>
      <w:r>
        <w:rPr>
          <w:i/>
        </w:rPr>
        <w:t>a</w:t>
      </w:r>
      <w:r>
        <w:rPr>
          <w:i/>
          <w:spacing w:val="-4"/>
        </w:rPr>
        <w:t xml:space="preserve"> </w:t>
      </w:r>
      <w:r>
        <w:t>in</w:t>
      </w:r>
      <w:r>
        <w:rPr>
          <w:spacing w:val="-4"/>
        </w:rPr>
        <w:t xml:space="preserve"> </w:t>
      </w:r>
      <w:r>
        <w:t>which</w:t>
      </w:r>
      <w:r>
        <w:rPr>
          <w:spacing w:val="-4"/>
        </w:rPr>
        <w:t xml:space="preserve"> </w:t>
      </w:r>
      <w:r>
        <w:t>integer</w:t>
      </w:r>
      <w:r>
        <w:rPr>
          <w:spacing w:val="-3"/>
        </w:rPr>
        <w:t xml:space="preserve"> </w:t>
      </w:r>
      <w:r>
        <w:t>data</w:t>
      </w:r>
      <w:r>
        <w:rPr>
          <w:spacing w:val="-4"/>
        </w:rPr>
        <w:t xml:space="preserve"> </w:t>
      </w:r>
      <w:r>
        <w:t>can</w:t>
      </w:r>
      <w:r>
        <w:rPr>
          <w:spacing w:val="-4"/>
        </w:rPr>
        <w:t xml:space="preserve"> </w:t>
      </w:r>
      <w:r>
        <w:t>be</w:t>
      </w:r>
      <w:r>
        <w:rPr>
          <w:spacing w:val="-4"/>
        </w:rPr>
        <w:t xml:space="preserve"> </w:t>
      </w:r>
      <w:r>
        <w:rPr>
          <w:spacing w:val="-2"/>
        </w:rPr>
        <w:t>stored.</w:t>
      </w:r>
    </w:p>
    <w:p>
      <w:pPr>
        <w:pStyle w:val="8"/>
        <w:numPr>
          <w:ilvl w:val="0"/>
          <w:numId w:val="22"/>
        </w:numPr>
        <w:tabs>
          <w:tab w:val="left" w:pos="427"/>
        </w:tabs>
        <w:spacing w:before="0" w:after="0" w:line="305" w:lineRule="exact"/>
        <w:ind w:left="427" w:right="0" w:hanging="359"/>
        <w:jc w:val="both"/>
        <w:rPr>
          <w:i/>
          <w:sz w:val="25"/>
        </w:rPr>
      </w:pPr>
      <w:r>
        <w:rPr>
          <w:sz w:val="25"/>
        </w:rPr>
        <w:t>The</w:t>
      </w:r>
      <w:r>
        <w:rPr>
          <w:spacing w:val="1"/>
          <w:sz w:val="25"/>
        </w:rPr>
        <w:t xml:space="preserve"> </w:t>
      </w:r>
      <w:r>
        <w:rPr>
          <w:sz w:val="25"/>
        </w:rPr>
        <w:t>second</w:t>
      </w:r>
      <w:r>
        <w:rPr>
          <w:spacing w:val="2"/>
          <w:sz w:val="25"/>
        </w:rPr>
        <w:t xml:space="preserve"> </w:t>
      </w:r>
      <w:r>
        <w:rPr>
          <w:sz w:val="25"/>
        </w:rPr>
        <w:t>declaration</w:t>
      </w:r>
      <w:r>
        <w:rPr>
          <w:spacing w:val="1"/>
          <w:sz w:val="25"/>
        </w:rPr>
        <w:t xml:space="preserve"> </w:t>
      </w:r>
      <w:r>
        <w:rPr>
          <w:sz w:val="25"/>
        </w:rPr>
        <w:t>tells</w:t>
      </w:r>
      <w:r>
        <w:rPr>
          <w:spacing w:val="2"/>
          <w:sz w:val="25"/>
        </w:rPr>
        <w:t xml:space="preserve"> </w:t>
      </w:r>
      <w:r>
        <w:rPr>
          <w:sz w:val="25"/>
        </w:rPr>
        <w:t>the</w:t>
      </w:r>
      <w:r>
        <w:rPr>
          <w:spacing w:val="1"/>
          <w:sz w:val="25"/>
        </w:rPr>
        <w:t xml:space="preserve"> </w:t>
      </w:r>
      <w:r>
        <w:rPr>
          <w:sz w:val="25"/>
        </w:rPr>
        <w:t>compiler</w:t>
      </w:r>
      <w:r>
        <w:rPr>
          <w:spacing w:val="2"/>
          <w:sz w:val="25"/>
        </w:rPr>
        <w:t xml:space="preserve"> </w:t>
      </w:r>
      <w:r>
        <w:rPr>
          <w:sz w:val="25"/>
        </w:rPr>
        <w:t>to</w:t>
      </w:r>
      <w:r>
        <w:rPr>
          <w:spacing w:val="1"/>
          <w:sz w:val="25"/>
        </w:rPr>
        <w:t xml:space="preserve"> </w:t>
      </w:r>
      <w:r>
        <w:rPr>
          <w:sz w:val="25"/>
        </w:rPr>
        <w:t>allocate</w:t>
      </w:r>
      <w:r>
        <w:rPr>
          <w:spacing w:val="2"/>
          <w:sz w:val="25"/>
        </w:rPr>
        <w:t xml:space="preserve"> </w:t>
      </w:r>
      <w:r>
        <w:rPr>
          <w:sz w:val="25"/>
        </w:rPr>
        <w:t>a</w:t>
      </w:r>
      <w:r>
        <w:rPr>
          <w:spacing w:val="1"/>
          <w:sz w:val="25"/>
        </w:rPr>
        <w:t xml:space="preserve"> </w:t>
      </w:r>
      <w:r>
        <w:rPr>
          <w:sz w:val="25"/>
        </w:rPr>
        <w:t>memory</w:t>
      </w:r>
      <w:r>
        <w:rPr>
          <w:spacing w:val="2"/>
          <w:sz w:val="25"/>
        </w:rPr>
        <w:t xml:space="preserve"> </w:t>
      </w:r>
      <w:r>
        <w:rPr>
          <w:sz w:val="25"/>
        </w:rPr>
        <w:t>for</w:t>
      </w:r>
      <w:r>
        <w:rPr>
          <w:spacing w:val="1"/>
          <w:sz w:val="25"/>
        </w:rPr>
        <w:t xml:space="preserve"> </w:t>
      </w:r>
      <w:r>
        <w:rPr>
          <w:sz w:val="25"/>
        </w:rPr>
        <w:t>the</w:t>
      </w:r>
      <w:r>
        <w:rPr>
          <w:spacing w:val="2"/>
          <w:sz w:val="25"/>
        </w:rPr>
        <w:t xml:space="preserve"> </w:t>
      </w:r>
      <w:r>
        <w:rPr>
          <w:sz w:val="25"/>
        </w:rPr>
        <w:t>variable</w:t>
      </w:r>
      <w:r>
        <w:rPr>
          <w:spacing w:val="-1"/>
          <w:sz w:val="25"/>
        </w:rPr>
        <w:t xml:space="preserve"> </w:t>
      </w:r>
      <w:r>
        <w:rPr>
          <w:i/>
          <w:spacing w:val="-5"/>
          <w:sz w:val="25"/>
        </w:rPr>
        <w:t>p1</w:t>
      </w:r>
    </w:p>
    <w:p>
      <w:pPr>
        <w:pStyle w:val="6"/>
        <w:ind w:left="428"/>
        <w:jc w:val="both"/>
      </w:pPr>
      <w:r>
        <w:t>in</w:t>
      </w:r>
      <w:r>
        <w:rPr>
          <w:spacing w:val="-5"/>
        </w:rPr>
        <w:t xml:space="preserve"> </w:t>
      </w:r>
      <w:r>
        <w:t>which</w:t>
      </w:r>
      <w:r>
        <w:rPr>
          <w:spacing w:val="-5"/>
        </w:rPr>
        <w:t xml:space="preserve"> </w:t>
      </w:r>
      <w:r>
        <w:t>address</w:t>
      </w:r>
      <w:r>
        <w:rPr>
          <w:spacing w:val="-4"/>
        </w:rPr>
        <w:t xml:space="preserve"> </w:t>
      </w:r>
      <w:r>
        <w:t>of</w:t>
      </w:r>
      <w:r>
        <w:rPr>
          <w:spacing w:val="-5"/>
        </w:rPr>
        <w:t xml:space="preserve"> </w:t>
      </w:r>
      <w:r>
        <w:t>an</w:t>
      </w:r>
      <w:r>
        <w:rPr>
          <w:spacing w:val="-4"/>
        </w:rPr>
        <w:t xml:space="preserve"> </w:t>
      </w:r>
      <w:r>
        <w:t>integer</w:t>
      </w:r>
      <w:r>
        <w:rPr>
          <w:spacing w:val="-5"/>
        </w:rPr>
        <w:t xml:space="preserve"> </w:t>
      </w:r>
      <w:r>
        <w:t>variable</w:t>
      </w:r>
      <w:r>
        <w:rPr>
          <w:spacing w:val="-4"/>
        </w:rPr>
        <w:t xml:space="preserve"> </w:t>
      </w:r>
      <w:r>
        <w:t>can</w:t>
      </w:r>
      <w:r>
        <w:rPr>
          <w:spacing w:val="-5"/>
        </w:rPr>
        <w:t xml:space="preserve"> </w:t>
      </w:r>
      <w:r>
        <w:t>be</w:t>
      </w:r>
      <w:r>
        <w:rPr>
          <w:spacing w:val="-4"/>
        </w:rPr>
        <w:t xml:space="preserve"> </w:t>
      </w:r>
      <w:r>
        <w:rPr>
          <w:spacing w:val="-2"/>
        </w:rPr>
        <w:t>stored.</w:t>
      </w:r>
    </w:p>
    <w:p>
      <w:pPr>
        <w:pStyle w:val="8"/>
        <w:numPr>
          <w:ilvl w:val="0"/>
          <w:numId w:val="22"/>
        </w:numPr>
        <w:tabs>
          <w:tab w:val="left" w:pos="428"/>
        </w:tabs>
        <w:spacing w:before="2" w:after="0" w:line="240" w:lineRule="auto"/>
        <w:ind w:left="428" w:right="506" w:hanging="360"/>
        <w:jc w:val="both"/>
        <w:rPr>
          <w:sz w:val="25"/>
        </w:rPr>
      </w:pPr>
      <w:r>
        <w:rPr>
          <w:sz w:val="25"/>
        </w:rPr>
        <w:t xml:space="preserve">The third declaration tells the compiler to allocate a memory for the variable </w:t>
      </w:r>
      <w:r>
        <w:rPr>
          <w:i/>
          <w:sz w:val="25"/>
        </w:rPr>
        <w:t xml:space="preserve">p2 </w:t>
      </w:r>
      <w:r>
        <w:rPr>
          <w:sz w:val="25"/>
        </w:rPr>
        <w:t>in which address of a pointer variable which points to an integer can be stored. The memory organization for the above three declarations is shown below:</w:t>
      </w:r>
    </w:p>
    <w:p>
      <w:pPr>
        <w:pStyle w:val="8"/>
        <w:spacing w:after="0" w:line="240" w:lineRule="auto"/>
        <w:jc w:val="both"/>
        <w:rPr>
          <w:sz w:val="25"/>
        </w:rPr>
        <w:sectPr>
          <w:pgSz w:w="11910" w:h="16840"/>
          <w:pgMar w:top="2240" w:right="1133" w:bottom="280" w:left="1559" w:header="1880" w:footer="0" w:gutter="0"/>
          <w:cols w:space="720" w:num="1"/>
        </w:sectPr>
      </w:pPr>
    </w:p>
    <w:p>
      <w:pPr>
        <w:spacing w:before="110"/>
        <w:ind w:left="1546" w:right="0" w:firstLine="0"/>
        <w:jc w:val="left"/>
        <w:rPr>
          <w:b/>
          <w:sz w:val="24"/>
        </w:rPr>
      </w:pPr>
      <w:r>
        <w:rPr>
          <w:b/>
          <w:spacing w:val="-5"/>
          <w:sz w:val="24"/>
        </w:rPr>
        <w:t>p2</w:t>
      </w:r>
    </w:p>
    <w:p>
      <w:pPr>
        <w:spacing w:before="64"/>
        <w:ind w:left="2549" w:right="-5" w:firstLine="0"/>
        <w:jc w:val="left"/>
        <w:rPr>
          <w:sz w:val="20"/>
        </w:rPr>
      </w:pPr>
      <w:r>
        <w:rPr>
          <w:sz w:val="20"/>
        </w:rPr>
        <mc:AlternateContent>
          <mc:Choice Requires="wpg">
            <w:drawing>
              <wp:anchor distT="0" distB="0" distL="0" distR="0" simplePos="0" relativeHeight="251689984" behindDoc="0" locked="0" layoutInCell="1" allowOverlap="1">
                <wp:simplePos x="0" y="0"/>
                <wp:positionH relativeFrom="page">
                  <wp:posOffset>1756410</wp:posOffset>
                </wp:positionH>
                <wp:positionV relativeFrom="paragraph">
                  <wp:posOffset>34925</wp:posOffset>
                </wp:positionV>
                <wp:extent cx="810260" cy="361950"/>
                <wp:effectExtent l="0" t="0" r="0" b="0"/>
                <wp:wrapNone/>
                <wp:docPr id="262" name="Group 262"/>
                <wp:cNvGraphicFramePr/>
                <a:graphic xmlns:a="http://schemas.openxmlformats.org/drawingml/2006/main">
                  <a:graphicData uri="http://schemas.microsoft.com/office/word/2010/wordprocessingGroup">
                    <wpg:wgp>
                      <wpg:cNvGrpSpPr/>
                      <wpg:grpSpPr>
                        <a:xfrm>
                          <a:off x="0" y="0"/>
                          <a:ext cx="810260" cy="361950"/>
                          <a:chOff x="0" y="0"/>
                          <a:chExt cx="810260" cy="361950"/>
                        </a:xfrm>
                      </wpg:grpSpPr>
                      <wps:wsp>
                        <wps:cNvPr id="263" name="Graphic 263"/>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264" name="Graphic 264"/>
                        <wps:cNvSpPr/>
                        <wps:spPr>
                          <a:xfrm>
                            <a:off x="352425" y="146931"/>
                            <a:ext cx="457834" cy="85725"/>
                          </a:xfrm>
                          <a:custGeom>
                            <a:avLst/>
                            <a:gdLst/>
                            <a:ahLst/>
                            <a:cxnLst/>
                            <a:rect l="l" t="t" r="r" b="b"/>
                            <a:pathLst>
                              <a:path w="457834" h="85725">
                                <a:moveTo>
                                  <a:pt x="421320" y="42614"/>
                                </a:moveTo>
                                <a:lnTo>
                                  <a:pt x="378983" y="69075"/>
                                </a:lnTo>
                                <a:lnTo>
                                  <a:pt x="377626" y="74951"/>
                                </a:lnTo>
                                <a:lnTo>
                                  <a:pt x="383203" y="83874"/>
                                </a:lnTo>
                                <a:lnTo>
                                  <a:pt x="389079" y="85229"/>
                                </a:lnTo>
                                <a:lnTo>
                                  <a:pt x="442024" y="52139"/>
                                </a:lnTo>
                                <a:lnTo>
                                  <a:pt x="439293" y="52139"/>
                                </a:lnTo>
                                <a:lnTo>
                                  <a:pt x="439293" y="50692"/>
                                </a:lnTo>
                                <a:lnTo>
                                  <a:pt x="434244" y="50692"/>
                                </a:lnTo>
                                <a:lnTo>
                                  <a:pt x="421320" y="42614"/>
                                </a:lnTo>
                                <a:close/>
                              </a:path>
                              <a:path w="457834" h="85725">
                                <a:moveTo>
                                  <a:pt x="406080" y="33089"/>
                                </a:moveTo>
                                <a:lnTo>
                                  <a:pt x="0" y="33089"/>
                                </a:lnTo>
                                <a:lnTo>
                                  <a:pt x="0" y="52139"/>
                                </a:lnTo>
                                <a:lnTo>
                                  <a:pt x="406080" y="52139"/>
                                </a:lnTo>
                                <a:lnTo>
                                  <a:pt x="421320" y="42614"/>
                                </a:lnTo>
                                <a:lnTo>
                                  <a:pt x="406080" y="33089"/>
                                </a:lnTo>
                                <a:close/>
                              </a:path>
                              <a:path w="457834" h="85725">
                                <a:moveTo>
                                  <a:pt x="442024" y="33089"/>
                                </a:moveTo>
                                <a:lnTo>
                                  <a:pt x="439293" y="33089"/>
                                </a:lnTo>
                                <a:lnTo>
                                  <a:pt x="439293" y="52139"/>
                                </a:lnTo>
                                <a:lnTo>
                                  <a:pt x="442024" y="52139"/>
                                </a:lnTo>
                                <a:lnTo>
                                  <a:pt x="457264" y="42614"/>
                                </a:lnTo>
                                <a:lnTo>
                                  <a:pt x="442024" y="33089"/>
                                </a:lnTo>
                                <a:close/>
                              </a:path>
                              <a:path w="457834" h="85725">
                                <a:moveTo>
                                  <a:pt x="434244" y="34537"/>
                                </a:moveTo>
                                <a:lnTo>
                                  <a:pt x="421320" y="42614"/>
                                </a:lnTo>
                                <a:lnTo>
                                  <a:pt x="434244" y="50692"/>
                                </a:lnTo>
                                <a:lnTo>
                                  <a:pt x="434244" y="34537"/>
                                </a:lnTo>
                                <a:close/>
                              </a:path>
                              <a:path w="457834" h="85725">
                                <a:moveTo>
                                  <a:pt x="439293" y="34537"/>
                                </a:moveTo>
                                <a:lnTo>
                                  <a:pt x="434244" y="34537"/>
                                </a:lnTo>
                                <a:lnTo>
                                  <a:pt x="434244" y="50692"/>
                                </a:lnTo>
                                <a:lnTo>
                                  <a:pt x="439293" y="50692"/>
                                </a:lnTo>
                                <a:lnTo>
                                  <a:pt x="439293" y="34537"/>
                                </a:lnTo>
                                <a:close/>
                              </a:path>
                              <a:path w="457834" h="85725">
                                <a:moveTo>
                                  <a:pt x="389079" y="0"/>
                                </a:moveTo>
                                <a:lnTo>
                                  <a:pt x="383203" y="1356"/>
                                </a:lnTo>
                                <a:lnTo>
                                  <a:pt x="377626" y="10278"/>
                                </a:lnTo>
                                <a:lnTo>
                                  <a:pt x="378983" y="16154"/>
                                </a:lnTo>
                                <a:lnTo>
                                  <a:pt x="421320" y="42614"/>
                                </a:lnTo>
                                <a:lnTo>
                                  <a:pt x="434244" y="34537"/>
                                </a:lnTo>
                                <a:lnTo>
                                  <a:pt x="439293" y="34537"/>
                                </a:lnTo>
                                <a:lnTo>
                                  <a:pt x="439293" y="33089"/>
                                </a:lnTo>
                                <a:lnTo>
                                  <a:pt x="442024" y="33089"/>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138.3pt;margin-top:2.75pt;height:28.5pt;width:63.8pt;mso-position-horizontal-relative:page;z-index:251689984;mso-width-relative:page;mso-height-relative:page;" coordsize="810260,361950" o:gfxdata="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CcOjYX2AAAAAgBAAAPAAAAAAAAAAEAIAAA&#10;ACIAAABkcnMvZG93bnJldi54bWxQSwECFAAUAAAACACHTuJAorI2QEYEAACqEAAADgAAAAAAAAAB&#10;ACAAAAAnAQAAZHJzL2Uyb0RvYy54bWxQSwUGAAAAAAYABgBZAQAA3wcAAAAA&#10;">
                <o:lock v:ext="edit" aspectratio="f"/>
                <v:shape id="Graphic 263" o:spid="_x0000_s1026" o:spt="100" style="position:absolute;left:9525;top:9525;height:342900;width:457200;" filled="f" stroked="t" coordsize="457200,342900" o:gfxdata="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MoBW/&#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264" o:spid="_x0000_s1026" o:spt="100" style="position:absolute;left:352425;top:146931;height:85725;width:457834;" fillcolor="#FF00FF" filled="t" stroked="f" coordsize="457834,85725" o:gfxdata="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XSAgvQAA&#10;ANwAAAAPAAAAAAAAAAEAIAAAACIAAABkcnMvZG93bnJldi54bWxQSwECFAAUAAAACACHTuJAMy8F&#10;njsAAAA5AAAAEAAAAAAAAAABACAAAAAMAQAAZHJzL3NoYXBleG1sLnhtbFBLBQYAAAAABgAGAFsB&#10;AAC2AwAAAAA=&#10;" path="m421320,42614l378983,69075,377626,74951,383203,83874,389079,85229,442024,52139,439293,52139,439293,50692,434244,50692,421320,42614xem406080,33089l0,33089,0,52139,406080,52139,421320,42614,406080,33089xem442024,33089l439293,33089,439293,52139,442024,52139,457264,42614,442024,33089xem434244,34537l421320,42614,434244,50692,434244,34537xem439293,34537l434244,34537,434244,50692,439293,50692,439293,34537xem389079,0l383203,1356,377626,10278,378983,16154,421320,42614,434244,34537,439293,34537,439293,33089,442024,33089,389079,0xe">
                  <v:fill on="t" focussize="0,0"/>
                  <v:stroke on="f"/>
                  <v:imagedata o:title=""/>
                  <o:lock v:ext="edit" aspectratio="f"/>
                  <v:textbox inset="0mm,0mm,0mm,0mm"/>
                </v:shape>
              </v:group>
            </w:pict>
          </mc:Fallback>
        </mc:AlternateContent>
      </w:r>
      <w:r>
        <w:rPr>
          <w:spacing w:val="-2"/>
          <w:sz w:val="20"/>
        </w:rPr>
        <w:t>Garbage value</w:t>
      </w:r>
    </w:p>
    <w:p>
      <w:pPr>
        <w:tabs>
          <w:tab w:val="left" w:pos="4144"/>
        </w:tabs>
        <w:spacing w:before="90"/>
        <w:ind w:left="1264" w:right="0" w:firstLine="0"/>
        <w:jc w:val="left"/>
        <w:rPr>
          <w:b/>
          <w:position w:val="2"/>
          <w:sz w:val="24"/>
        </w:rPr>
      </w:pPr>
      <w:r>
        <w:br w:type="column"/>
      </w:r>
      <w:r>
        <w:rPr>
          <w:b/>
          <w:spacing w:val="-5"/>
          <w:sz w:val="24"/>
        </w:rPr>
        <w:t>p1</w:t>
      </w:r>
      <w:r>
        <w:rPr>
          <w:b/>
          <w:sz w:val="24"/>
        </w:rPr>
        <w:tab/>
      </w:r>
      <w:r>
        <w:rPr>
          <w:b/>
          <w:spacing w:val="-10"/>
          <w:position w:val="2"/>
          <w:sz w:val="24"/>
        </w:rPr>
        <w:t>a</w:t>
      </w:r>
    </w:p>
    <w:p>
      <w:pPr>
        <w:spacing w:before="127"/>
        <w:ind w:left="2075" w:right="3191" w:firstLine="0"/>
        <w:jc w:val="left"/>
        <w:rPr>
          <w:sz w:val="20"/>
        </w:rPr>
      </w:pPr>
      <w:r>
        <w:rPr>
          <w:sz w:val="20"/>
        </w:rPr>
        <mc:AlternateContent>
          <mc:Choice Requires="wpg">
            <w:drawing>
              <wp:anchor distT="0" distB="0" distL="0" distR="0" simplePos="0" relativeHeight="251688960" behindDoc="0" locked="0" layoutInCell="1" allowOverlap="1">
                <wp:simplePos x="0" y="0"/>
                <wp:positionH relativeFrom="page">
                  <wp:posOffset>3651885</wp:posOffset>
                </wp:positionH>
                <wp:positionV relativeFrom="paragraph">
                  <wp:posOffset>34925</wp:posOffset>
                </wp:positionV>
                <wp:extent cx="695960" cy="361950"/>
                <wp:effectExtent l="0" t="0" r="0" b="0"/>
                <wp:wrapNone/>
                <wp:docPr id="265" name="Group 265"/>
                <wp:cNvGraphicFramePr/>
                <a:graphic xmlns:a="http://schemas.openxmlformats.org/drawingml/2006/main">
                  <a:graphicData uri="http://schemas.microsoft.com/office/word/2010/wordprocessingGroup">
                    <wpg:wgp>
                      <wpg:cNvGrpSpPr/>
                      <wpg:grpSpPr>
                        <a:xfrm>
                          <a:off x="0" y="0"/>
                          <a:ext cx="695960" cy="361950"/>
                          <a:chOff x="0" y="0"/>
                          <a:chExt cx="695960" cy="361950"/>
                        </a:xfrm>
                      </wpg:grpSpPr>
                      <wps:wsp>
                        <wps:cNvPr id="266" name="Graphic 266"/>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267" name="Graphic 267"/>
                        <wps:cNvSpPr/>
                        <wps:spPr>
                          <a:xfrm>
                            <a:off x="238125" y="146613"/>
                            <a:ext cx="457834" cy="85725"/>
                          </a:xfrm>
                          <a:custGeom>
                            <a:avLst/>
                            <a:gdLst/>
                            <a:ahLst/>
                            <a:cxnLst/>
                            <a:rect l="l" t="t" r="r" b="b"/>
                            <a:pathLst>
                              <a:path w="457834" h="85725">
                                <a:moveTo>
                                  <a:pt x="421321" y="42616"/>
                                </a:moveTo>
                                <a:lnTo>
                                  <a:pt x="378983" y="69076"/>
                                </a:lnTo>
                                <a:lnTo>
                                  <a:pt x="377626" y="74952"/>
                                </a:lnTo>
                                <a:lnTo>
                                  <a:pt x="383203" y="83874"/>
                                </a:lnTo>
                                <a:lnTo>
                                  <a:pt x="389079" y="85230"/>
                                </a:lnTo>
                                <a:lnTo>
                                  <a:pt x="442024" y="52141"/>
                                </a:lnTo>
                                <a:lnTo>
                                  <a:pt x="439293" y="52141"/>
                                </a:lnTo>
                                <a:lnTo>
                                  <a:pt x="439293" y="50693"/>
                                </a:lnTo>
                                <a:lnTo>
                                  <a:pt x="434244" y="50693"/>
                                </a:lnTo>
                                <a:lnTo>
                                  <a:pt x="421321" y="42616"/>
                                </a:lnTo>
                                <a:close/>
                              </a:path>
                              <a:path w="457834" h="85725">
                                <a:moveTo>
                                  <a:pt x="406081" y="33091"/>
                                </a:moveTo>
                                <a:lnTo>
                                  <a:pt x="0" y="33091"/>
                                </a:lnTo>
                                <a:lnTo>
                                  <a:pt x="0" y="52141"/>
                                </a:lnTo>
                                <a:lnTo>
                                  <a:pt x="406080" y="52141"/>
                                </a:lnTo>
                                <a:lnTo>
                                  <a:pt x="421320" y="42616"/>
                                </a:lnTo>
                                <a:lnTo>
                                  <a:pt x="406081" y="33091"/>
                                </a:lnTo>
                                <a:close/>
                              </a:path>
                              <a:path w="457834" h="85725">
                                <a:moveTo>
                                  <a:pt x="442025" y="33091"/>
                                </a:moveTo>
                                <a:lnTo>
                                  <a:pt x="439293" y="33091"/>
                                </a:lnTo>
                                <a:lnTo>
                                  <a:pt x="439293" y="52141"/>
                                </a:lnTo>
                                <a:lnTo>
                                  <a:pt x="442024" y="52141"/>
                                </a:lnTo>
                                <a:lnTo>
                                  <a:pt x="457264" y="42616"/>
                                </a:lnTo>
                                <a:lnTo>
                                  <a:pt x="442025" y="33091"/>
                                </a:lnTo>
                                <a:close/>
                              </a:path>
                              <a:path w="457834" h="85725">
                                <a:moveTo>
                                  <a:pt x="434244" y="34538"/>
                                </a:moveTo>
                                <a:lnTo>
                                  <a:pt x="421321" y="42616"/>
                                </a:lnTo>
                                <a:lnTo>
                                  <a:pt x="434244" y="50693"/>
                                </a:lnTo>
                                <a:lnTo>
                                  <a:pt x="434244" y="34538"/>
                                </a:lnTo>
                                <a:close/>
                              </a:path>
                              <a:path w="457834" h="85725">
                                <a:moveTo>
                                  <a:pt x="439293" y="34538"/>
                                </a:moveTo>
                                <a:lnTo>
                                  <a:pt x="434244" y="34538"/>
                                </a:lnTo>
                                <a:lnTo>
                                  <a:pt x="434244" y="50693"/>
                                </a:lnTo>
                                <a:lnTo>
                                  <a:pt x="439293" y="50693"/>
                                </a:lnTo>
                                <a:lnTo>
                                  <a:pt x="439293" y="34538"/>
                                </a:lnTo>
                                <a:close/>
                              </a:path>
                              <a:path w="457834" h="85725">
                                <a:moveTo>
                                  <a:pt x="389079" y="0"/>
                                </a:moveTo>
                                <a:lnTo>
                                  <a:pt x="383203" y="1356"/>
                                </a:lnTo>
                                <a:lnTo>
                                  <a:pt x="377628" y="10278"/>
                                </a:lnTo>
                                <a:lnTo>
                                  <a:pt x="378983" y="16154"/>
                                </a:lnTo>
                                <a:lnTo>
                                  <a:pt x="421321" y="42616"/>
                                </a:lnTo>
                                <a:lnTo>
                                  <a:pt x="434244" y="34538"/>
                                </a:lnTo>
                                <a:lnTo>
                                  <a:pt x="439293" y="34538"/>
                                </a:lnTo>
                                <a:lnTo>
                                  <a:pt x="439293" y="33091"/>
                                </a:lnTo>
                                <a:lnTo>
                                  <a:pt x="442025" y="33091"/>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287.55pt;margin-top:2.75pt;height:28.5pt;width:54.8pt;mso-position-horizontal-relative:page;z-index:251688960;mso-width-relative:page;mso-height-relative:page;" coordsize="695960,361950" o:gfxdata="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CUA5ka2AAAAAgBAAAPAAAAAAAAAAEAIAAA&#10;ACIAAABkcnMvZG93bnJldi54bWxQSwECFAAUAAAACACHTuJAPQ+N/UYEAACqEAAADgAAAAAAAAAB&#10;ACAAAAAnAQAAZHJzL2Uyb0RvYy54bWxQSwUGAAAAAAYABgBZAQAA3wcAAAAA&#10;">
                <o:lock v:ext="edit" aspectratio="f"/>
                <v:shape id="Graphic 266" o:spid="_x0000_s1026" o:spt="100" style="position:absolute;left:9525;top:9525;height:342900;width:457200;" filled="f" stroked="t" coordsize="457200,342900" o:gfxdata="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7A42/&#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267" o:spid="_x0000_s1026" o:spt="100" style="position:absolute;left:238125;top:146613;height:85725;width:457834;" fillcolor="#FF00FF" filled="t" stroked="f" coordsize="457834,85725" o:gfxdata="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j75XvQAA&#10;ANwAAAAPAAAAAAAAAAEAIAAAACIAAABkcnMvZG93bnJldi54bWxQSwECFAAUAAAACACHTuJAMy8F&#10;njsAAAA5AAAAEAAAAAAAAAABACAAAAAMAQAAZHJzL3NoYXBleG1sLnhtbFBLBQYAAAAABgAGAFsB&#10;AAC2AwAAAAA=&#10;" path="m421321,42616l378983,69076,377626,74952,383203,83874,389079,85230,442024,52141,439293,52141,439293,50693,434244,50693,421321,42616xem406081,33091l0,33091,0,52141,406080,52141,421320,42616,406081,33091xem442025,33091l439293,33091,439293,52141,442024,52141,457264,42616,442025,33091xem434244,34538l421321,42616,434244,50693,434244,34538xem439293,34538l434244,34538,434244,50693,439293,50693,439293,34538xem389079,0l383203,1356,377628,10278,378983,16154,421321,42616,434244,34538,439293,34538,439293,33091,442025,33091,389079,0xe">
                  <v:fill on="t" focussize="0,0"/>
                  <v:stroke on="f"/>
                  <v:imagedata o:title=""/>
                  <o:lock v:ext="edit" aspectratio="f"/>
                  <v:textbox inset="0mm,0mm,0mm,0mm"/>
                </v:shape>
              </v:group>
            </w:pict>
          </mc:Fallback>
        </mc:AlternateContent>
      </w:r>
      <w:r>
        <w:rPr>
          <w:sz w:val="20"/>
        </w:rPr>
        <mc:AlternateContent>
          <mc:Choice Requires="wps">
            <w:drawing>
              <wp:anchor distT="0" distB="0" distL="0" distR="0" simplePos="0" relativeHeight="251691008" behindDoc="0" locked="0" layoutInCell="1" allowOverlap="1">
                <wp:simplePos x="0" y="0"/>
                <wp:positionH relativeFrom="page">
                  <wp:posOffset>5490210</wp:posOffset>
                </wp:positionH>
                <wp:positionV relativeFrom="paragraph">
                  <wp:posOffset>44450</wp:posOffset>
                </wp:positionV>
                <wp:extent cx="457200" cy="342900"/>
                <wp:effectExtent l="0" t="0" r="0" b="0"/>
                <wp:wrapNone/>
                <wp:docPr id="268" name="Textbox 268"/>
                <wp:cNvGraphicFramePr/>
                <a:graphic xmlns:a="http://schemas.openxmlformats.org/drawingml/2006/main">
                  <a:graphicData uri="http://schemas.microsoft.com/office/word/2010/wordprocessingShape">
                    <wps:wsp>
                      <wps:cNvSpPr txBox="1"/>
                      <wps:spPr>
                        <a:xfrm>
                          <a:off x="0" y="0"/>
                          <a:ext cx="457200" cy="342900"/>
                        </a:xfrm>
                        <a:prstGeom prst="rect">
                          <a:avLst/>
                        </a:prstGeom>
                        <a:ln w="19050">
                          <a:solidFill>
                            <a:srgbClr val="FF00FF"/>
                          </a:solidFill>
                          <a:prstDash val="solid"/>
                        </a:ln>
                      </wps:spPr>
                      <wps:txbx>
                        <w:txbxContent>
                          <w:p>
                            <w:pPr>
                              <w:spacing w:before="71"/>
                              <w:ind w:left="2" w:right="3" w:firstLine="0"/>
                              <w:jc w:val="center"/>
                              <w:rPr>
                                <w:sz w:val="24"/>
                              </w:rPr>
                            </w:pPr>
                            <w:r>
                              <w:rPr>
                                <w:spacing w:val="-10"/>
                                <w:sz w:val="24"/>
                              </w:rPr>
                              <w:t>?</w:t>
                            </w:r>
                          </w:p>
                        </w:txbxContent>
                      </wps:txbx>
                      <wps:bodyPr wrap="square" lIns="0" tIns="0" rIns="0" bIns="0" rtlCol="0">
                        <a:noAutofit/>
                      </wps:bodyPr>
                    </wps:wsp>
                  </a:graphicData>
                </a:graphic>
              </wp:anchor>
            </w:drawing>
          </mc:Choice>
          <mc:Fallback>
            <w:pict>
              <v:shape id="Textbox 268" o:spid="_x0000_s1026" o:spt="202" type="#_x0000_t202" style="position:absolute;left:0pt;margin-left:432.3pt;margin-top:3.5pt;height:27pt;width:36pt;mso-position-horizontal-relative:page;z-index:251691008;mso-width-relative:page;mso-height-relative:page;" filled="f" stroked="t" coordsize="21600,21600" o:gfxdata="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n55uNUAAAAIAQAA&#10;DwAAAAAAAAABACAAAAAiAAAAZHJzL2Rvd25yZXYueG1sUEsBAhQAFAAAAAgAh07iQCsUwhLjAQAA&#10;2wMAAA4AAAAAAAAAAQAgAAAAJAEAAGRycy9lMm9Eb2MueG1sUEsFBgAAAAAGAAYAWQEAAHkFAAAA&#10;AA==&#10;">
                <v:fill on="f" focussize="0,0"/>
                <v:stroke weight="1.5pt" color="#FF00FF" joinstyle="round"/>
                <v:imagedata o:title=""/>
                <o:lock v:ext="edit" aspectratio="f"/>
                <v:textbox inset="0mm,0mm,0mm,0mm">
                  <w:txbxContent>
                    <w:p>
                      <w:pPr>
                        <w:spacing w:before="71"/>
                        <w:ind w:left="2" w:right="3" w:firstLine="0"/>
                        <w:jc w:val="center"/>
                        <w:rPr>
                          <w:sz w:val="24"/>
                        </w:rPr>
                      </w:pPr>
                      <w:r>
                        <w:rPr>
                          <w:spacing w:val="-10"/>
                          <w:sz w:val="24"/>
                        </w:rPr>
                        <w:t>?</w:t>
                      </w:r>
                    </w:p>
                  </w:txbxContent>
                </v:textbox>
              </v:shape>
            </w:pict>
          </mc:Fallback>
        </mc:AlternateContent>
      </w:r>
      <w:r>
        <w:rPr>
          <w:spacing w:val="-2"/>
          <w:sz w:val="20"/>
        </w:rPr>
        <w:t>Garbage value</w:t>
      </w:r>
    </w:p>
    <w:p>
      <w:pPr>
        <w:spacing w:after="0"/>
        <w:jc w:val="left"/>
        <w:rPr>
          <w:sz w:val="20"/>
        </w:rPr>
        <w:sectPr>
          <w:type w:val="continuous"/>
          <w:pgSz w:w="11910" w:h="16840"/>
          <w:pgMar w:top="1420" w:right="1133" w:bottom="280" w:left="1559" w:header="1880" w:footer="0" w:gutter="0"/>
          <w:cols w:equalWidth="0" w:num="2">
            <w:col w:w="3228" w:space="40"/>
            <w:col w:w="5950"/>
          </w:cols>
        </w:sectPr>
      </w:pPr>
    </w:p>
    <w:p>
      <w:pPr>
        <w:pStyle w:val="6"/>
        <w:spacing w:before="174"/>
        <w:ind w:left="68"/>
      </w:pPr>
      <w:r>
        <w:t>Assume</w:t>
      </w:r>
      <w:r>
        <w:rPr>
          <w:spacing w:val="-8"/>
        </w:rPr>
        <w:t xml:space="preserve"> </w:t>
      </w:r>
      <w:r>
        <w:t>the</w:t>
      </w:r>
      <w:r>
        <w:rPr>
          <w:spacing w:val="-7"/>
        </w:rPr>
        <w:t xml:space="preserve"> </w:t>
      </w:r>
      <w:r>
        <w:t>above</w:t>
      </w:r>
      <w:r>
        <w:rPr>
          <w:spacing w:val="-7"/>
        </w:rPr>
        <w:t xml:space="preserve"> </w:t>
      </w:r>
      <w:r>
        <w:t>declarations</w:t>
      </w:r>
      <w:r>
        <w:rPr>
          <w:spacing w:val="-8"/>
        </w:rPr>
        <w:t xml:space="preserve"> </w:t>
      </w:r>
      <w:r>
        <w:t>are</w:t>
      </w:r>
      <w:r>
        <w:rPr>
          <w:spacing w:val="-7"/>
        </w:rPr>
        <w:t xml:space="preserve"> </w:t>
      </w:r>
      <w:r>
        <w:t>followed</w:t>
      </w:r>
      <w:r>
        <w:rPr>
          <w:spacing w:val="-7"/>
        </w:rPr>
        <w:t xml:space="preserve"> </w:t>
      </w:r>
      <w:r>
        <w:t>by</w:t>
      </w:r>
      <w:r>
        <w:rPr>
          <w:spacing w:val="-8"/>
        </w:rPr>
        <w:t xml:space="preserve"> </w:t>
      </w:r>
      <w:r>
        <w:t>the</w:t>
      </w:r>
      <w:r>
        <w:rPr>
          <w:spacing w:val="-7"/>
        </w:rPr>
        <w:t xml:space="preserve"> </w:t>
      </w:r>
      <w:r>
        <w:t>following</w:t>
      </w:r>
      <w:r>
        <w:rPr>
          <w:spacing w:val="-7"/>
        </w:rPr>
        <w:t xml:space="preserve"> </w:t>
      </w:r>
      <w:r>
        <w:t>assignment</w:t>
      </w:r>
      <w:r>
        <w:rPr>
          <w:spacing w:val="-7"/>
        </w:rPr>
        <w:t xml:space="preserve"> </w:t>
      </w:r>
      <w:r>
        <w:rPr>
          <w:spacing w:val="-2"/>
        </w:rPr>
        <w:t>statements:</w:t>
      </w:r>
    </w:p>
    <w:p>
      <w:pPr>
        <w:pStyle w:val="6"/>
        <w:spacing w:before="1"/>
      </w:pPr>
    </w:p>
    <w:p>
      <w:pPr>
        <w:pStyle w:val="6"/>
        <w:spacing w:before="1"/>
        <w:ind w:left="788"/>
      </w:pPr>
      <w:r>
        <w:t>a</w:t>
      </w:r>
      <w:r>
        <w:rPr>
          <w:spacing w:val="-2"/>
        </w:rPr>
        <w:t xml:space="preserve"> </w:t>
      </w:r>
      <w:r>
        <w:t>=</w:t>
      </w:r>
      <w:r>
        <w:rPr>
          <w:spacing w:val="-1"/>
        </w:rPr>
        <w:t xml:space="preserve"> </w:t>
      </w:r>
      <w:r>
        <w:rPr>
          <w:spacing w:val="-5"/>
        </w:rPr>
        <w:t>10;</w:t>
      </w:r>
    </w:p>
    <w:p>
      <w:pPr>
        <w:pStyle w:val="6"/>
        <w:ind w:left="788" w:right="7309"/>
      </w:pPr>
      <w:r>
        <w:t>p1 = &amp;a; p2</w:t>
      </w:r>
      <w:r>
        <w:rPr>
          <w:spacing w:val="-2"/>
        </w:rPr>
        <w:t xml:space="preserve"> </w:t>
      </w:r>
      <w:r>
        <w:t>=</w:t>
      </w:r>
      <w:r>
        <w:rPr>
          <w:spacing w:val="-2"/>
        </w:rPr>
        <w:t xml:space="preserve"> </w:t>
      </w:r>
      <w:r>
        <w:rPr>
          <w:spacing w:val="-4"/>
        </w:rPr>
        <w:t>&amp;p1;</w:t>
      </w:r>
    </w:p>
    <w:p>
      <w:pPr>
        <w:pStyle w:val="6"/>
        <w:spacing w:before="169"/>
        <w:ind w:left="68"/>
      </w:pPr>
      <w:r>
        <w:t>The</w:t>
      </w:r>
      <w:r>
        <w:rPr>
          <w:spacing w:val="-6"/>
        </w:rPr>
        <w:t xml:space="preserve"> </w:t>
      </w:r>
      <w:r>
        <w:t>memory</w:t>
      </w:r>
      <w:r>
        <w:rPr>
          <w:spacing w:val="-5"/>
        </w:rPr>
        <w:t xml:space="preserve"> </w:t>
      </w:r>
      <w:r>
        <w:t>organization</w:t>
      </w:r>
      <w:r>
        <w:rPr>
          <w:spacing w:val="-6"/>
        </w:rPr>
        <w:t xml:space="preserve"> </w:t>
      </w:r>
      <w:r>
        <w:t>after</w:t>
      </w:r>
      <w:r>
        <w:rPr>
          <w:spacing w:val="-6"/>
        </w:rPr>
        <w:t xml:space="preserve"> </w:t>
      </w:r>
      <w:r>
        <w:t>executing</w:t>
      </w:r>
      <w:r>
        <w:rPr>
          <w:spacing w:val="-6"/>
        </w:rPr>
        <w:t xml:space="preserve"> </w:t>
      </w:r>
      <w:r>
        <w:t>the</w:t>
      </w:r>
      <w:r>
        <w:rPr>
          <w:spacing w:val="-5"/>
        </w:rPr>
        <w:t xml:space="preserve"> </w:t>
      </w:r>
      <w:r>
        <w:t>statement</w:t>
      </w:r>
      <w:r>
        <w:rPr>
          <w:spacing w:val="-5"/>
        </w:rPr>
        <w:t xml:space="preserve"> </w:t>
      </w:r>
      <w:r>
        <w:rPr>
          <w:b/>
          <w:color w:val="FF00FF"/>
        </w:rPr>
        <w:t>a</w:t>
      </w:r>
      <w:r>
        <w:rPr>
          <w:b/>
          <w:color w:val="FF00FF"/>
          <w:spacing w:val="-6"/>
        </w:rPr>
        <w:t xml:space="preserve"> </w:t>
      </w:r>
      <w:r>
        <w:rPr>
          <w:b/>
          <w:color w:val="FF00FF"/>
        </w:rPr>
        <w:t>=</w:t>
      </w:r>
      <w:r>
        <w:rPr>
          <w:b/>
          <w:color w:val="FF00FF"/>
          <w:spacing w:val="-5"/>
        </w:rPr>
        <w:t xml:space="preserve"> </w:t>
      </w:r>
      <w:r>
        <w:rPr>
          <w:b/>
          <w:color w:val="FF00FF"/>
        </w:rPr>
        <w:t>10</w:t>
      </w:r>
      <w:r>
        <w:rPr>
          <w:b/>
          <w:color w:val="FF00FF"/>
          <w:spacing w:val="-6"/>
        </w:rPr>
        <w:t xml:space="preserve"> </w:t>
      </w:r>
      <w:r>
        <w:t>is</w:t>
      </w:r>
      <w:r>
        <w:rPr>
          <w:spacing w:val="-5"/>
        </w:rPr>
        <w:t xml:space="preserve"> </w:t>
      </w:r>
      <w:r>
        <w:t>shown</w:t>
      </w:r>
      <w:r>
        <w:rPr>
          <w:spacing w:val="-6"/>
        </w:rPr>
        <w:t xml:space="preserve"> </w:t>
      </w:r>
      <w:r>
        <w:rPr>
          <w:spacing w:val="-2"/>
        </w:rPr>
        <w:t>below:</w:t>
      </w:r>
    </w:p>
    <w:p>
      <w:pPr>
        <w:pStyle w:val="6"/>
        <w:spacing w:after="0"/>
        <w:sectPr>
          <w:type w:val="continuous"/>
          <w:pgSz w:w="11910" w:h="16840"/>
          <w:pgMar w:top="1420" w:right="1133" w:bottom="280" w:left="1559" w:header="1880" w:footer="0" w:gutter="0"/>
          <w:cols w:space="720" w:num="1"/>
        </w:sectPr>
      </w:pPr>
    </w:p>
    <w:p>
      <w:pPr>
        <w:spacing w:before="168"/>
        <w:ind w:left="1532" w:right="0" w:firstLine="0"/>
        <w:jc w:val="left"/>
        <w:rPr>
          <w:b/>
          <w:sz w:val="24"/>
        </w:rPr>
      </w:pPr>
      <w:r>
        <w:rPr>
          <w:b/>
          <w:spacing w:val="-5"/>
          <w:sz w:val="24"/>
        </w:rPr>
        <w:t>p2</w:t>
      </w:r>
    </w:p>
    <w:p>
      <w:pPr>
        <w:spacing w:before="69"/>
        <w:ind w:left="2535" w:right="-5" w:firstLine="0"/>
        <w:jc w:val="left"/>
        <w:rPr>
          <w:sz w:val="20"/>
        </w:rPr>
      </w:pPr>
      <w:r>
        <w:rPr>
          <w:sz w:val="20"/>
        </w:rPr>
        <mc:AlternateContent>
          <mc:Choice Requires="wpg">
            <w:drawing>
              <wp:anchor distT="0" distB="0" distL="0" distR="0" simplePos="0" relativeHeight="251687936" behindDoc="0" locked="0" layoutInCell="1" allowOverlap="1">
                <wp:simplePos x="0" y="0"/>
                <wp:positionH relativeFrom="page">
                  <wp:posOffset>1746885</wp:posOffset>
                </wp:positionH>
                <wp:positionV relativeFrom="paragraph">
                  <wp:posOffset>35560</wp:posOffset>
                </wp:positionV>
                <wp:extent cx="810260" cy="361950"/>
                <wp:effectExtent l="0" t="0" r="0" b="0"/>
                <wp:wrapNone/>
                <wp:docPr id="269" name="Group 269"/>
                <wp:cNvGraphicFramePr/>
                <a:graphic xmlns:a="http://schemas.openxmlformats.org/drawingml/2006/main">
                  <a:graphicData uri="http://schemas.microsoft.com/office/word/2010/wordprocessingGroup">
                    <wpg:wgp>
                      <wpg:cNvGrpSpPr/>
                      <wpg:grpSpPr>
                        <a:xfrm>
                          <a:off x="0" y="0"/>
                          <a:ext cx="810260" cy="361950"/>
                          <a:chOff x="0" y="0"/>
                          <a:chExt cx="810260" cy="361950"/>
                        </a:xfrm>
                      </wpg:grpSpPr>
                      <wps:wsp>
                        <wps:cNvPr id="270" name="Graphic 270"/>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271" name="Graphic 271"/>
                        <wps:cNvSpPr/>
                        <wps:spPr>
                          <a:xfrm>
                            <a:off x="352425" y="146612"/>
                            <a:ext cx="457834" cy="85725"/>
                          </a:xfrm>
                          <a:custGeom>
                            <a:avLst/>
                            <a:gdLst/>
                            <a:ahLst/>
                            <a:cxnLst/>
                            <a:rect l="l" t="t" r="r" b="b"/>
                            <a:pathLst>
                              <a:path w="457834" h="85725">
                                <a:moveTo>
                                  <a:pt x="421321" y="42616"/>
                                </a:moveTo>
                                <a:lnTo>
                                  <a:pt x="378983" y="69076"/>
                                </a:lnTo>
                                <a:lnTo>
                                  <a:pt x="377626" y="74952"/>
                                </a:lnTo>
                                <a:lnTo>
                                  <a:pt x="383203" y="83874"/>
                                </a:lnTo>
                                <a:lnTo>
                                  <a:pt x="389079" y="85230"/>
                                </a:lnTo>
                                <a:lnTo>
                                  <a:pt x="442024" y="52141"/>
                                </a:lnTo>
                                <a:lnTo>
                                  <a:pt x="439293" y="52141"/>
                                </a:lnTo>
                                <a:lnTo>
                                  <a:pt x="439293" y="50693"/>
                                </a:lnTo>
                                <a:lnTo>
                                  <a:pt x="434244" y="50693"/>
                                </a:lnTo>
                                <a:lnTo>
                                  <a:pt x="421321" y="42616"/>
                                </a:lnTo>
                                <a:close/>
                              </a:path>
                              <a:path w="457834" h="85725">
                                <a:moveTo>
                                  <a:pt x="406081" y="33091"/>
                                </a:moveTo>
                                <a:lnTo>
                                  <a:pt x="0" y="33091"/>
                                </a:lnTo>
                                <a:lnTo>
                                  <a:pt x="0" y="52141"/>
                                </a:lnTo>
                                <a:lnTo>
                                  <a:pt x="406080" y="52141"/>
                                </a:lnTo>
                                <a:lnTo>
                                  <a:pt x="421320" y="42616"/>
                                </a:lnTo>
                                <a:lnTo>
                                  <a:pt x="406081" y="33091"/>
                                </a:lnTo>
                                <a:close/>
                              </a:path>
                              <a:path w="457834" h="85725">
                                <a:moveTo>
                                  <a:pt x="442024" y="33091"/>
                                </a:moveTo>
                                <a:lnTo>
                                  <a:pt x="439293" y="33091"/>
                                </a:lnTo>
                                <a:lnTo>
                                  <a:pt x="439293" y="52141"/>
                                </a:lnTo>
                                <a:lnTo>
                                  <a:pt x="442024" y="52141"/>
                                </a:lnTo>
                                <a:lnTo>
                                  <a:pt x="457264" y="42616"/>
                                </a:lnTo>
                                <a:lnTo>
                                  <a:pt x="442024" y="33091"/>
                                </a:lnTo>
                                <a:close/>
                              </a:path>
                              <a:path w="457834" h="85725">
                                <a:moveTo>
                                  <a:pt x="434244" y="34538"/>
                                </a:moveTo>
                                <a:lnTo>
                                  <a:pt x="421321" y="42616"/>
                                </a:lnTo>
                                <a:lnTo>
                                  <a:pt x="434244" y="50693"/>
                                </a:lnTo>
                                <a:lnTo>
                                  <a:pt x="434244" y="34538"/>
                                </a:lnTo>
                                <a:close/>
                              </a:path>
                              <a:path w="457834" h="85725">
                                <a:moveTo>
                                  <a:pt x="439293" y="34538"/>
                                </a:moveTo>
                                <a:lnTo>
                                  <a:pt x="434244" y="34538"/>
                                </a:lnTo>
                                <a:lnTo>
                                  <a:pt x="434244" y="50693"/>
                                </a:lnTo>
                                <a:lnTo>
                                  <a:pt x="439293" y="50693"/>
                                </a:lnTo>
                                <a:lnTo>
                                  <a:pt x="439293" y="34538"/>
                                </a:lnTo>
                                <a:close/>
                              </a:path>
                              <a:path w="457834" h="85725">
                                <a:moveTo>
                                  <a:pt x="389079" y="0"/>
                                </a:moveTo>
                                <a:lnTo>
                                  <a:pt x="383203" y="1356"/>
                                </a:lnTo>
                                <a:lnTo>
                                  <a:pt x="377626" y="10278"/>
                                </a:lnTo>
                                <a:lnTo>
                                  <a:pt x="378983" y="16154"/>
                                </a:lnTo>
                                <a:lnTo>
                                  <a:pt x="421321" y="42616"/>
                                </a:lnTo>
                                <a:lnTo>
                                  <a:pt x="434244" y="34538"/>
                                </a:lnTo>
                                <a:lnTo>
                                  <a:pt x="439293" y="34538"/>
                                </a:lnTo>
                                <a:lnTo>
                                  <a:pt x="439293" y="33091"/>
                                </a:lnTo>
                                <a:lnTo>
                                  <a:pt x="442024" y="33091"/>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137.55pt;margin-top:2.8pt;height:28.5pt;width:63.8pt;mso-position-horizontal-relative:page;z-index:251687936;mso-width-relative:page;mso-height-relative:page;" coordsize="810260,361950" o:gfxdata="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">
                <o:lock v:ext="edit" aspectratio="f"/>
                <v:shape id="Graphic 270" o:spid="_x0000_s1026" o:spt="100" style="position:absolute;left:9525;top:9525;height:342900;width:457200;" filled="f" stroked="t" coordsize="457200,342900" o:gfxdata="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oIwUugAAANwA&#10;AAAPAAAAAAAAAAEAIAAAACIAAABkcnMvZG93bnJldi54bWxQSwECFAAUAAAACACHTuJAMy8FnjsA&#10;AAA5AAAAEAAAAAAAAAABACAAAAAJAQAAZHJzL3NoYXBleG1sLnhtbFBLBQYAAAAABgAGAFsBAACz&#10;AwAAAAA=&#10;" path="m0,0l457200,0,457200,342900,0,342900,0,0xe">
                  <v:fill on="f" focussize="0,0"/>
                  <v:stroke weight="1.5pt" color="#000000" joinstyle="round"/>
                  <v:imagedata o:title=""/>
                  <o:lock v:ext="edit" aspectratio="f"/>
                  <v:textbox inset="0mm,0mm,0mm,0mm"/>
                </v:shape>
                <v:shape id="Graphic 271" o:spid="_x0000_s1026" o:spt="100" style="position:absolute;left:352425;top:146612;height:85725;width:457834;" fillcolor="#FF00FF" filled="t" stroked="f" coordsize="457834,85725" o:gfxdata="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8xVlvQAA&#10;ANwAAAAPAAAAAAAAAAEAIAAAACIAAABkcnMvZG93bnJldi54bWxQSwECFAAUAAAACACHTuJAMy8F&#10;njsAAAA5AAAAEAAAAAAAAAABACAAAAAMAQAAZHJzL3NoYXBleG1sLnhtbFBLBQYAAAAABgAGAFsB&#10;AAC2AwAAAAA=&#10;" path="m421321,42616l378983,69076,377626,74952,383203,83874,389079,85230,442024,52141,439293,52141,439293,50693,434244,50693,421321,42616xem406081,33091l0,33091,0,52141,406080,52141,421320,42616,406081,33091xem442024,33091l439293,33091,439293,52141,442024,52141,457264,42616,442024,33091xem434244,34538l421321,42616,434244,50693,434244,34538xem439293,34538l434244,34538,434244,50693,439293,50693,439293,34538xem389079,0l383203,1356,377626,10278,378983,16154,421321,42616,434244,34538,439293,34538,439293,33091,442024,33091,389079,0xe">
                  <v:fill on="t" focussize="0,0"/>
                  <v:stroke on="f"/>
                  <v:imagedata o:title=""/>
                  <o:lock v:ext="edit" aspectratio="f"/>
                  <v:textbox inset="0mm,0mm,0mm,0mm"/>
                </v:shape>
              </v:group>
            </w:pict>
          </mc:Fallback>
        </mc:AlternateContent>
      </w:r>
      <w:r>
        <w:rPr>
          <w:spacing w:val="-2"/>
          <w:sz w:val="20"/>
        </w:rPr>
        <w:t>Garbage value</w:t>
      </w:r>
    </w:p>
    <w:p>
      <w:pPr>
        <w:tabs>
          <w:tab w:val="left" w:pos="4144"/>
        </w:tabs>
        <w:spacing w:before="148"/>
        <w:ind w:left="1264" w:right="0" w:firstLine="0"/>
        <w:jc w:val="left"/>
        <w:rPr>
          <w:b/>
          <w:position w:val="2"/>
          <w:sz w:val="24"/>
        </w:rPr>
      </w:pPr>
      <w:r>
        <w:br w:type="column"/>
      </w:r>
      <w:r>
        <w:rPr>
          <w:b/>
          <w:spacing w:val="-5"/>
          <w:sz w:val="24"/>
        </w:rPr>
        <w:t>p1</w:t>
      </w:r>
      <w:r>
        <w:rPr>
          <w:b/>
          <w:sz w:val="24"/>
        </w:rPr>
        <w:tab/>
      </w:r>
      <w:r>
        <w:rPr>
          <w:b/>
          <w:spacing w:val="-10"/>
          <w:position w:val="2"/>
          <w:sz w:val="24"/>
        </w:rPr>
        <w:t>a</w:t>
      </w:r>
    </w:p>
    <w:p>
      <w:pPr>
        <w:spacing w:before="127"/>
        <w:ind w:left="2070" w:right="3210" w:firstLine="0"/>
        <w:jc w:val="left"/>
        <w:rPr>
          <w:sz w:val="20"/>
        </w:rPr>
      </w:pPr>
      <w:r>
        <w:rPr>
          <w:sz w:val="20"/>
        </w:rPr>
        <mc:AlternateContent>
          <mc:Choice Requires="wpg">
            <w:drawing>
              <wp:anchor distT="0" distB="0" distL="0" distR="0" simplePos="0" relativeHeight="251686912" behindDoc="0" locked="0" layoutInCell="1" allowOverlap="1">
                <wp:simplePos x="0" y="0"/>
                <wp:positionH relativeFrom="page">
                  <wp:posOffset>3642360</wp:posOffset>
                </wp:positionH>
                <wp:positionV relativeFrom="paragraph">
                  <wp:posOffset>35560</wp:posOffset>
                </wp:positionV>
                <wp:extent cx="695960" cy="361950"/>
                <wp:effectExtent l="0" t="0" r="0" b="0"/>
                <wp:wrapNone/>
                <wp:docPr id="272" name="Group 272"/>
                <wp:cNvGraphicFramePr/>
                <a:graphic xmlns:a="http://schemas.openxmlformats.org/drawingml/2006/main">
                  <a:graphicData uri="http://schemas.microsoft.com/office/word/2010/wordprocessingGroup">
                    <wpg:wgp>
                      <wpg:cNvGrpSpPr/>
                      <wpg:grpSpPr>
                        <a:xfrm>
                          <a:off x="0" y="0"/>
                          <a:ext cx="695960" cy="361950"/>
                          <a:chOff x="0" y="0"/>
                          <a:chExt cx="695960" cy="361950"/>
                        </a:xfrm>
                      </wpg:grpSpPr>
                      <wps:wsp>
                        <wps:cNvPr id="273" name="Graphic 273"/>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274" name="Graphic 274"/>
                        <wps:cNvSpPr/>
                        <wps:spPr>
                          <a:xfrm>
                            <a:off x="238125" y="146612"/>
                            <a:ext cx="457834" cy="85725"/>
                          </a:xfrm>
                          <a:custGeom>
                            <a:avLst/>
                            <a:gdLst/>
                            <a:ahLst/>
                            <a:cxnLst/>
                            <a:rect l="l" t="t" r="r" b="b"/>
                            <a:pathLst>
                              <a:path w="457834" h="85725">
                                <a:moveTo>
                                  <a:pt x="421321" y="42616"/>
                                </a:moveTo>
                                <a:lnTo>
                                  <a:pt x="378983" y="69076"/>
                                </a:lnTo>
                                <a:lnTo>
                                  <a:pt x="377626" y="74952"/>
                                </a:lnTo>
                                <a:lnTo>
                                  <a:pt x="383203" y="83874"/>
                                </a:lnTo>
                                <a:lnTo>
                                  <a:pt x="389079" y="85230"/>
                                </a:lnTo>
                                <a:lnTo>
                                  <a:pt x="442024" y="52141"/>
                                </a:lnTo>
                                <a:lnTo>
                                  <a:pt x="439293" y="52141"/>
                                </a:lnTo>
                                <a:lnTo>
                                  <a:pt x="439293" y="50693"/>
                                </a:lnTo>
                                <a:lnTo>
                                  <a:pt x="434244" y="50693"/>
                                </a:lnTo>
                                <a:lnTo>
                                  <a:pt x="421321" y="42616"/>
                                </a:lnTo>
                                <a:close/>
                              </a:path>
                              <a:path w="457834" h="85725">
                                <a:moveTo>
                                  <a:pt x="406081" y="33091"/>
                                </a:moveTo>
                                <a:lnTo>
                                  <a:pt x="0" y="33091"/>
                                </a:lnTo>
                                <a:lnTo>
                                  <a:pt x="0" y="52141"/>
                                </a:lnTo>
                                <a:lnTo>
                                  <a:pt x="406080" y="52141"/>
                                </a:lnTo>
                                <a:lnTo>
                                  <a:pt x="421320" y="42616"/>
                                </a:lnTo>
                                <a:lnTo>
                                  <a:pt x="406081" y="33091"/>
                                </a:lnTo>
                                <a:close/>
                              </a:path>
                              <a:path w="457834" h="85725">
                                <a:moveTo>
                                  <a:pt x="442024" y="33091"/>
                                </a:moveTo>
                                <a:lnTo>
                                  <a:pt x="439293" y="33091"/>
                                </a:lnTo>
                                <a:lnTo>
                                  <a:pt x="439293" y="52141"/>
                                </a:lnTo>
                                <a:lnTo>
                                  <a:pt x="442024" y="52141"/>
                                </a:lnTo>
                                <a:lnTo>
                                  <a:pt x="457264" y="42616"/>
                                </a:lnTo>
                                <a:lnTo>
                                  <a:pt x="442024" y="33091"/>
                                </a:lnTo>
                                <a:close/>
                              </a:path>
                              <a:path w="457834" h="85725">
                                <a:moveTo>
                                  <a:pt x="434244" y="34538"/>
                                </a:moveTo>
                                <a:lnTo>
                                  <a:pt x="421321" y="42616"/>
                                </a:lnTo>
                                <a:lnTo>
                                  <a:pt x="434244" y="50693"/>
                                </a:lnTo>
                                <a:lnTo>
                                  <a:pt x="434244" y="34538"/>
                                </a:lnTo>
                                <a:close/>
                              </a:path>
                              <a:path w="457834" h="85725">
                                <a:moveTo>
                                  <a:pt x="439293" y="34538"/>
                                </a:moveTo>
                                <a:lnTo>
                                  <a:pt x="434244" y="34538"/>
                                </a:lnTo>
                                <a:lnTo>
                                  <a:pt x="434244" y="50693"/>
                                </a:lnTo>
                                <a:lnTo>
                                  <a:pt x="439293" y="50693"/>
                                </a:lnTo>
                                <a:lnTo>
                                  <a:pt x="439293" y="34538"/>
                                </a:lnTo>
                                <a:close/>
                              </a:path>
                              <a:path w="457834" h="85725">
                                <a:moveTo>
                                  <a:pt x="389079" y="0"/>
                                </a:moveTo>
                                <a:lnTo>
                                  <a:pt x="383203" y="1356"/>
                                </a:lnTo>
                                <a:lnTo>
                                  <a:pt x="377628" y="10278"/>
                                </a:lnTo>
                                <a:lnTo>
                                  <a:pt x="378983" y="16154"/>
                                </a:lnTo>
                                <a:lnTo>
                                  <a:pt x="421321" y="42616"/>
                                </a:lnTo>
                                <a:lnTo>
                                  <a:pt x="434244" y="34538"/>
                                </a:lnTo>
                                <a:lnTo>
                                  <a:pt x="439293" y="34538"/>
                                </a:lnTo>
                                <a:lnTo>
                                  <a:pt x="439293" y="33091"/>
                                </a:lnTo>
                                <a:lnTo>
                                  <a:pt x="442024" y="33091"/>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286.8pt;margin-top:2.8pt;height:28.5pt;width:54.8pt;mso-position-horizontal-relative:page;z-index:251686912;mso-width-relative:page;mso-height-relative:page;" coordsize="695960,361950" o:gfxdata="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">
                <o:lock v:ext="edit" aspectratio="f"/>
                <v:shape id="Graphic 273" o:spid="_x0000_s1026" o:spt="100" style="position:absolute;left:9525;top:9525;height:342900;width:457200;" filled="f" stroked="t" coordsize="457200,342900" o:gfxdata="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yEmO8AAAA&#10;3AAAAA8AAAAAAAAAAQAgAAAAIgAAAGRycy9kb3ducmV2LnhtbFBLAQIUABQAAAAIAIdO4kAzLwWe&#10;OwAAADkAAAAQAAAAAAAAAAEAIAAAAAsBAABkcnMvc2hhcGV4bWwueG1sUEsFBgAAAAAGAAYAWwEA&#10;ALUDAAAAAA==&#10;" path="m0,0l457200,0,457200,342900,0,342900,0,0xe">
                  <v:fill on="f" focussize="0,0"/>
                  <v:stroke weight="1.5pt" color="#000000" joinstyle="round"/>
                  <v:imagedata o:title=""/>
                  <o:lock v:ext="edit" aspectratio="f"/>
                  <v:textbox inset="0mm,0mm,0mm,0mm"/>
                </v:shape>
                <v:shape id="Graphic 274" o:spid="_x0000_s1026" o:spt="100" style="position:absolute;left:238125;top:146612;height:85725;width:457834;" fillcolor="#FF00FF" filled="t" stroked="f" coordsize="457834,85725" o:gfxdata="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S2/b4A&#10;AADcAAAADwAAAAAAAAABACAAAAAiAAAAZHJzL2Rvd25yZXYueG1sUEsBAhQAFAAAAAgAh07iQDMv&#10;BZ47AAAAOQAAABAAAAAAAAAAAQAgAAAADQEAAGRycy9zaGFwZXhtbC54bWxQSwUGAAAAAAYABgBb&#10;AQAAtwMAAAAA&#10;" path="m421321,42616l378983,69076,377626,74952,383203,83874,389079,85230,442024,52141,439293,52141,439293,50693,434244,50693,421321,42616xem406081,33091l0,33091,0,52141,406080,52141,421320,42616,406081,33091xem442024,33091l439293,33091,439293,52141,442024,52141,457264,42616,442024,33091xem434244,34538l421321,42616,434244,50693,434244,34538xem439293,34538l434244,34538,434244,50693,439293,50693,439293,34538xem389079,0l383203,1356,377628,10278,378983,16154,421321,42616,434244,34538,439293,34538,439293,33091,442024,33091,389079,0xe">
                  <v:fill on="t" focussize="0,0"/>
                  <v:stroke on="f"/>
                  <v:imagedata o:title=""/>
                  <o:lock v:ext="edit" aspectratio="f"/>
                  <v:textbox inset="0mm,0mm,0mm,0mm"/>
                </v:shape>
              </v:group>
            </w:pict>
          </mc:Fallback>
        </mc:AlternateContent>
      </w:r>
      <w:r>
        <w:rPr>
          <w:sz w:val="20"/>
        </w:rPr>
        <mc:AlternateContent>
          <mc:Choice Requires="wps">
            <w:drawing>
              <wp:anchor distT="0" distB="0" distL="0" distR="0" simplePos="0" relativeHeight="251689984" behindDoc="0" locked="0" layoutInCell="1" allowOverlap="1">
                <wp:simplePos x="0" y="0"/>
                <wp:positionH relativeFrom="page">
                  <wp:posOffset>5480685</wp:posOffset>
                </wp:positionH>
                <wp:positionV relativeFrom="paragraph">
                  <wp:posOffset>45085</wp:posOffset>
                </wp:positionV>
                <wp:extent cx="457200" cy="342900"/>
                <wp:effectExtent l="0" t="0" r="0" b="0"/>
                <wp:wrapNone/>
                <wp:docPr id="275" name="Textbox 275"/>
                <wp:cNvGraphicFramePr/>
                <a:graphic xmlns:a="http://schemas.openxmlformats.org/drawingml/2006/main">
                  <a:graphicData uri="http://schemas.microsoft.com/office/word/2010/wordprocessingShape">
                    <wps:wsp>
                      <wps:cNvSpPr txBox="1"/>
                      <wps:spPr>
                        <a:xfrm>
                          <a:off x="0" y="0"/>
                          <a:ext cx="457200" cy="342900"/>
                        </a:xfrm>
                        <a:prstGeom prst="rect">
                          <a:avLst/>
                        </a:prstGeom>
                        <a:ln w="19050">
                          <a:solidFill>
                            <a:srgbClr val="000000"/>
                          </a:solidFill>
                          <a:prstDash val="solid"/>
                        </a:ln>
                      </wps:spPr>
                      <wps:txbx>
                        <w:txbxContent>
                          <w:p>
                            <w:pPr>
                              <w:spacing w:before="75"/>
                              <w:ind w:left="223" w:right="0" w:firstLine="0"/>
                              <w:jc w:val="left"/>
                              <w:rPr>
                                <w:sz w:val="24"/>
                              </w:rPr>
                            </w:pPr>
                            <w:r>
                              <w:rPr>
                                <w:spacing w:val="-5"/>
                                <w:sz w:val="24"/>
                              </w:rPr>
                              <w:t>10</w:t>
                            </w:r>
                          </w:p>
                        </w:txbxContent>
                      </wps:txbx>
                      <wps:bodyPr wrap="square" lIns="0" tIns="0" rIns="0" bIns="0" rtlCol="0">
                        <a:noAutofit/>
                      </wps:bodyPr>
                    </wps:wsp>
                  </a:graphicData>
                </a:graphic>
              </wp:anchor>
            </w:drawing>
          </mc:Choice>
          <mc:Fallback>
            <w:pict>
              <v:shape id="Textbox 275" o:spid="_x0000_s1026" o:spt="202" type="#_x0000_t202" style="position:absolute;left:0pt;margin-left:431.55pt;margin-top:3.55pt;height:27pt;width:36pt;mso-position-horizontal-relative:page;z-index:251689984;mso-width-relative:page;mso-height-relative:page;" filled="f" stroked="t" coordsize="21600,21600" o:gfxdata="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AXBhNcAAAAIAQAA&#10;DwAAAAAAAAABACAAAAAiAAAAZHJzL2Rvd25yZXYueG1sUEsBAhQAFAAAAAgAh07iQDPRmEfhAQAA&#10;2wMAAA4AAAAAAAAAAQAgAAAAJgEAAGRycy9lMm9Eb2MueG1sUEsFBgAAAAAGAAYAWQEAAHkFAAAA&#10;AA==&#10;">
                <v:fill on="f" focussize="0,0"/>
                <v:stroke weight="1.5pt" color="#000000" joinstyle="round"/>
                <v:imagedata o:title=""/>
                <o:lock v:ext="edit" aspectratio="f"/>
                <v:textbox inset="0mm,0mm,0mm,0mm">
                  <w:txbxContent>
                    <w:p>
                      <w:pPr>
                        <w:spacing w:before="75"/>
                        <w:ind w:left="223" w:right="0" w:firstLine="0"/>
                        <w:jc w:val="left"/>
                        <w:rPr>
                          <w:sz w:val="24"/>
                        </w:rPr>
                      </w:pPr>
                      <w:r>
                        <w:rPr>
                          <w:spacing w:val="-5"/>
                          <w:sz w:val="24"/>
                        </w:rPr>
                        <w:t>10</w:t>
                      </w:r>
                    </w:p>
                  </w:txbxContent>
                </v:textbox>
              </v:shape>
            </w:pict>
          </mc:Fallback>
        </mc:AlternateContent>
      </w:r>
      <w:r>
        <w:rPr>
          <w:spacing w:val="-2"/>
          <w:sz w:val="20"/>
        </w:rPr>
        <w:t>Garbage value</w:t>
      </w:r>
    </w:p>
    <w:p>
      <w:pPr>
        <w:spacing w:after="0"/>
        <w:jc w:val="left"/>
        <w:rPr>
          <w:sz w:val="20"/>
        </w:rPr>
        <w:sectPr>
          <w:type w:val="continuous"/>
          <w:pgSz w:w="11910" w:h="16840"/>
          <w:pgMar w:top="1420" w:right="1133" w:bottom="280" w:left="1559" w:header="1880" w:footer="0" w:gutter="0"/>
          <w:cols w:equalWidth="0" w:num="2">
            <w:col w:w="3214" w:space="40"/>
            <w:col w:w="5964"/>
          </w:cols>
        </w:sectPr>
      </w:pPr>
    </w:p>
    <w:p>
      <w:pPr>
        <w:pStyle w:val="6"/>
        <w:spacing w:before="203"/>
        <w:ind w:left="68"/>
      </w:pPr>
      <w:r>
        <w:t>The</w:t>
      </w:r>
      <w:r>
        <w:rPr>
          <w:spacing w:val="-6"/>
        </w:rPr>
        <w:t xml:space="preserve"> </w:t>
      </w:r>
      <w:r>
        <w:t>memory</w:t>
      </w:r>
      <w:r>
        <w:rPr>
          <w:spacing w:val="-5"/>
        </w:rPr>
        <w:t xml:space="preserve"> </w:t>
      </w:r>
      <w:r>
        <w:t>organization</w:t>
      </w:r>
      <w:r>
        <w:rPr>
          <w:spacing w:val="-5"/>
        </w:rPr>
        <w:t xml:space="preserve"> </w:t>
      </w:r>
      <w:r>
        <w:t>after</w:t>
      </w:r>
      <w:r>
        <w:rPr>
          <w:spacing w:val="-6"/>
        </w:rPr>
        <w:t xml:space="preserve"> </w:t>
      </w:r>
      <w:r>
        <w:t>executing</w:t>
      </w:r>
      <w:r>
        <w:rPr>
          <w:spacing w:val="-5"/>
        </w:rPr>
        <w:t xml:space="preserve"> </w:t>
      </w:r>
      <w:r>
        <w:t>the</w:t>
      </w:r>
      <w:r>
        <w:rPr>
          <w:spacing w:val="-5"/>
        </w:rPr>
        <w:t xml:space="preserve"> </w:t>
      </w:r>
      <w:r>
        <w:t>statement</w:t>
      </w:r>
      <w:r>
        <w:rPr>
          <w:spacing w:val="-6"/>
        </w:rPr>
        <w:t xml:space="preserve"> </w:t>
      </w:r>
      <w:r>
        <w:rPr>
          <w:b/>
          <w:color w:val="FF00FF"/>
        </w:rPr>
        <w:t>p1</w:t>
      </w:r>
      <w:r>
        <w:rPr>
          <w:b/>
          <w:color w:val="FF00FF"/>
          <w:spacing w:val="-5"/>
        </w:rPr>
        <w:t xml:space="preserve"> </w:t>
      </w:r>
      <w:r>
        <w:rPr>
          <w:b/>
          <w:color w:val="FF00FF"/>
        </w:rPr>
        <w:t>=</w:t>
      </w:r>
      <w:r>
        <w:rPr>
          <w:b/>
          <w:color w:val="FF00FF"/>
          <w:spacing w:val="-5"/>
        </w:rPr>
        <w:t xml:space="preserve"> </w:t>
      </w:r>
      <w:r>
        <w:rPr>
          <w:b/>
          <w:color w:val="FF00FF"/>
        </w:rPr>
        <w:t>&amp;a</w:t>
      </w:r>
      <w:r>
        <w:rPr>
          <w:b/>
          <w:color w:val="FF00FF"/>
          <w:spacing w:val="52"/>
        </w:rPr>
        <w:t xml:space="preserve"> </w:t>
      </w:r>
      <w:r>
        <w:t>is</w:t>
      </w:r>
      <w:r>
        <w:rPr>
          <w:spacing w:val="-5"/>
        </w:rPr>
        <w:t xml:space="preserve"> </w:t>
      </w:r>
      <w:r>
        <w:t>shown</w:t>
      </w:r>
      <w:r>
        <w:rPr>
          <w:spacing w:val="-5"/>
        </w:rPr>
        <w:t xml:space="preserve"> </w:t>
      </w:r>
      <w:r>
        <w:rPr>
          <w:spacing w:val="-2"/>
        </w:rPr>
        <w:t>below:</w:t>
      </w:r>
    </w:p>
    <w:p>
      <w:pPr>
        <w:pStyle w:val="6"/>
        <w:spacing w:after="0"/>
        <w:sectPr>
          <w:type w:val="continuous"/>
          <w:pgSz w:w="11910" w:h="16840"/>
          <w:pgMar w:top="1420" w:right="1133" w:bottom="280" w:left="1559" w:header="1880" w:footer="0" w:gutter="0"/>
          <w:cols w:space="720" w:num="1"/>
        </w:sectPr>
      </w:pPr>
    </w:p>
    <w:p>
      <w:pPr>
        <w:spacing w:before="164"/>
        <w:ind w:left="1532" w:right="0" w:firstLine="0"/>
        <w:jc w:val="left"/>
        <w:rPr>
          <w:b/>
          <w:sz w:val="24"/>
        </w:rPr>
      </w:pPr>
      <w:r>
        <w:rPr>
          <w:b/>
          <w:spacing w:val="-5"/>
          <w:sz w:val="24"/>
        </w:rPr>
        <w:t>p2</w:t>
      </w:r>
    </w:p>
    <w:p>
      <w:pPr>
        <w:spacing w:before="68"/>
        <w:ind w:left="2535" w:right="-5" w:firstLine="0"/>
        <w:jc w:val="left"/>
        <w:rPr>
          <w:sz w:val="20"/>
        </w:rPr>
      </w:pPr>
      <w:r>
        <w:rPr>
          <w:sz w:val="20"/>
        </w:rPr>
        <mc:AlternateContent>
          <mc:Choice Requires="wpg">
            <w:drawing>
              <wp:anchor distT="0" distB="0" distL="0" distR="0" simplePos="0" relativeHeight="251688960" behindDoc="0" locked="0" layoutInCell="1" allowOverlap="1">
                <wp:simplePos x="0" y="0"/>
                <wp:positionH relativeFrom="page">
                  <wp:posOffset>1746885</wp:posOffset>
                </wp:positionH>
                <wp:positionV relativeFrom="paragraph">
                  <wp:posOffset>35560</wp:posOffset>
                </wp:positionV>
                <wp:extent cx="810260" cy="361950"/>
                <wp:effectExtent l="0" t="0" r="0" b="0"/>
                <wp:wrapNone/>
                <wp:docPr id="276" name="Group 276"/>
                <wp:cNvGraphicFramePr/>
                <a:graphic xmlns:a="http://schemas.openxmlformats.org/drawingml/2006/main">
                  <a:graphicData uri="http://schemas.microsoft.com/office/word/2010/wordprocessingGroup">
                    <wpg:wgp>
                      <wpg:cNvGrpSpPr/>
                      <wpg:grpSpPr>
                        <a:xfrm>
                          <a:off x="0" y="0"/>
                          <a:ext cx="810260" cy="361950"/>
                          <a:chOff x="0" y="0"/>
                          <a:chExt cx="810260" cy="361950"/>
                        </a:xfrm>
                      </wpg:grpSpPr>
                      <wps:wsp>
                        <wps:cNvPr id="277" name="Graphic 277"/>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278" name="Graphic 278"/>
                        <wps:cNvSpPr/>
                        <wps:spPr>
                          <a:xfrm>
                            <a:off x="352425" y="146615"/>
                            <a:ext cx="457834" cy="85725"/>
                          </a:xfrm>
                          <a:custGeom>
                            <a:avLst/>
                            <a:gdLst/>
                            <a:ahLst/>
                            <a:cxnLst/>
                            <a:rect l="l" t="t" r="r" b="b"/>
                            <a:pathLst>
                              <a:path w="457834" h="85725">
                                <a:moveTo>
                                  <a:pt x="421320" y="42614"/>
                                </a:moveTo>
                                <a:lnTo>
                                  <a:pt x="378983" y="69075"/>
                                </a:lnTo>
                                <a:lnTo>
                                  <a:pt x="377626" y="74951"/>
                                </a:lnTo>
                                <a:lnTo>
                                  <a:pt x="383203" y="83874"/>
                                </a:lnTo>
                                <a:lnTo>
                                  <a:pt x="389079" y="85229"/>
                                </a:lnTo>
                                <a:lnTo>
                                  <a:pt x="442024" y="52139"/>
                                </a:lnTo>
                                <a:lnTo>
                                  <a:pt x="439293" y="52139"/>
                                </a:lnTo>
                                <a:lnTo>
                                  <a:pt x="439293" y="50692"/>
                                </a:lnTo>
                                <a:lnTo>
                                  <a:pt x="434244" y="50692"/>
                                </a:lnTo>
                                <a:lnTo>
                                  <a:pt x="421320" y="42614"/>
                                </a:lnTo>
                                <a:close/>
                              </a:path>
                              <a:path w="457834" h="85725">
                                <a:moveTo>
                                  <a:pt x="406080" y="33089"/>
                                </a:moveTo>
                                <a:lnTo>
                                  <a:pt x="0" y="33089"/>
                                </a:lnTo>
                                <a:lnTo>
                                  <a:pt x="0" y="52139"/>
                                </a:lnTo>
                                <a:lnTo>
                                  <a:pt x="406080" y="52139"/>
                                </a:lnTo>
                                <a:lnTo>
                                  <a:pt x="421320" y="42614"/>
                                </a:lnTo>
                                <a:lnTo>
                                  <a:pt x="406080" y="33089"/>
                                </a:lnTo>
                                <a:close/>
                              </a:path>
                              <a:path w="457834" h="85725">
                                <a:moveTo>
                                  <a:pt x="442024" y="33089"/>
                                </a:moveTo>
                                <a:lnTo>
                                  <a:pt x="439293" y="33089"/>
                                </a:lnTo>
                                <a:lnTo>
                                  <a:pt x="439293" y="52139"/>
                                </a:lnTo>
                                <a:lnTo>
                                  <a:pt x="442024" y="52139"/>
                                </a:lnTo>
                                <a:lnTo>
                                  <a:pt x="457264" y="42614"/>
                                </a:lnTo>
                                <a:lnTo>
                                  <a:pt x="442024" y="33089"/>
                                </a:lnTo>
                                <a:close/>
                              </a:path>
                              <a:path w="457834" h="85725">
                                <a:moveTo>
                                  <a:pt x="434244" y="34537"/>
                                </a:moveTo>
                                <a:lnTo>
                                  <a:pt x="421320" y="42614"/>
                                </a:lnTo>
                                <a:lnTo>
                                  <a:pt x="434244" y="50692"/>
                                </a:lnTo>
                                <a:lnTo>
                                  <a:pt x="434244" y="34537"/>
                                </a:lnTo>
                                <a:close/>
                              </a:path>
                              <a:path w="457834" h="85725">
                                <a:moveTo>
                                  <a:pt x="439293" y="34537"/>
                                </a:moveTo>
                                <a:lnTo>
                                  <a:pt x="434244" y="34537"/>
                                </a:lnTo>
                                <a:lnTo>
                                  <a:pt x="434244" y="50692"/>
                                </a:lnTo>
                                <a:lnTo>
                                  <a:pt x="439293" y="50692"/>
                                </a:lnTo>
                                <a:lnTo>
                                  <a:pt x="439293" y="34537"/>
                                </a:lnTo>
                                <a:close/>
                              </a:path>
                              <a:path w="457834" h="85725">
                                <a:moveTo>
                                  <a:pt x="389079" y="0"/>
                                </a:moveTo>
                                <a:lnTo>
                                  <a:pt x="383203" y="1356"/>
                                </a:lnTo>
                                <a:lnTo>
                                  <a:pt x="377626" y="10278"/>
                                </a:lnTo>
                                <a:lnTo>
                                  <a:pt x="378983" y="16154"/>
                                </a:lnTo>
                                <a:lnTo>
                                  <a:pt x="421320" y="42614"/>
                                </a:lnTo>
                                <a:lnTo>
                                  <a:pt x="434244" y="34537"/>
                                </a:lnTo>
                                <a:lnTo>
                                  <a:pt x="439293" y="34537"/>
                                </a:lnTo>
                                <a:lnTo>
                                  <a:pt x="439293" y="33089"/>
                                </a:lnTo>
                                <a:lnTo>
                                  <a:pt x="442024" y="33089"/>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137.55pt;margin-top:2.8pt;height:28.5pt;width:63.8pt;mso-position-horizontal-relative:page;z-index:251688960;mso-width-relative:page;mso-height-relative:page;" coordsize="810260,361950" o:gfxdata="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">
                <o:lock v:ext="edit" aspectratio="f"/>
                <v:shape id="Graphic 277" o:spid="_x0000_s1026" o:spt="100" style="position:absolute;left:9525;top:9525;height:342900;width:457200;" filled="f" stroked="t" coordsize="457200,342900" o:gfxdata="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SRRg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278" o:spid="_x0000_s1026" o:spt="100" style="position:absolute;left:352425;top:146615;height:85725;width:457834;" fillcolor="#FF00FF" filled="t" stroked="f" coordsize="457834,85725" o:gfxdata="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ybz4ugAAANwA&#10;AAAPAAAAAAAAAAEAIAAAACIAAABkcnMvZG93bnJldi54bWxQSwECFAAUAAAACACHTuJAMy8FnjsA&#10;AAA5AAAAEAAAAAAAAAABACAAAAAJAQAAZHJzL3NoYXBleG1sLnhtbFBLBQYAAAAABgAGAFsBAACz&#10;AwAAAAA=&#10;" path="m421320,42614l378983,69075,377626,74951,383203,83874,389079,85229,442024,52139,439293,52139,439293,50692,434244,50692,421320,42614xem406080,33089l0,33089,0,52139,406080,52139,421320,42614,406080,33089xem442024,33089l439293,33089,439293,52139,442024,52139,457264,42614,442024,33089xem434244,34537l421320,42614,434244,50692,434244,34537xem439293,34537l434244,34537,434244,50692,439293,50692,439293,34537xem389079,0l383203,1356,377626,10278,378983,16154,421320,42614,434244,34537,439293,34537,439293,33089,442024,33089,389079,0xe">
                  <v:fill on="t" focussize="0,0"/>
                  <v:stroke on="f"/>
                  <v:imagedata o:title=""/>
                  <o:lock v:ext="edit" aspectratio="f"/>
                  <v:textbox inset="0mm,0mm,0mm,0mm"/>
                </v:shape>
              </v:group>
            </w:pict>
          </mc:Fallback>
        </mc:AlternateContent>
      </w:r>
      <w:r>
        <w:rPr>
          <w:spacing w:val="-2"/>
          <w:sz w:val="20"/>
        </w:rPr>
        <w:t>Garbage value</w:t>
      </w:r>
    </w:p>
    <w:p>
      <w:pPr>
        <w:tabs>
          <w:tab w:val="left" w:pos="4144"/>
        </w:tabs>
        <w:spacing w:before="154"/>
        <w:ind w:left="1264" w:right="0" w:firstLine="0"/>
        <w:jc w:val="left"/>
        <w:rPr>
          <w:b/>
          <w:position w:val="1"/>
          <w:sz w:val="24"/>
        </w:rPr>
      </w:pPr>
      <w:r>
        <w:br w:type="column"/>
      </w:r>
      <w:r>
        <w:rPr>
          <w:b/>
          <w:spacing w:val="-5"/>
          <w:sz w:val="24"/>
        </w:rPr>
        <w:t>p1</w:t>
      </w:r>
      <w:r>
        <w:rPr>
          <w:b/>
          <w:sz w:val="24"/>
        </w:rPr>
        <w:tab/>
      </w:r>
      <w:r>
        <w:rPr>
          <w:b/>
          <w:spacing w:val="-10"/>
          <w:position w:val="1"/>
          <w:sz w:val="24"/>
        </w:rPr>
        <w:t>a</w:t>
      </w:r>
    </w:p>
    <w:p>
      <w:pPr>
        <w:spacing w:after="0"/>
        <w:jc w:val="left"/>
        <w:rPr>
          <w:b/>
          <w:position w:val="1"/>
          <w:sz w:val="24"/>
        </w:rPr>
        <w:sectPr>
          <w:type w:val="continuous"/>
          <w:pgSz w:w="11910" w:h="16840"/>
          <w:pgMar w:top="1420" w:right="1133" w:bottom="280" w:left="1559" w:header="1880" w:footer="0" w:gutter="0"/>
          <w:cols w:equalWidth="0" w:num="2">
            <w:col w:w="3214" w:space="40"/>
            <w:col w:w="5964"/>
          </w:cols>
        </w:sectPr>
      </w:pPr>
    </w:p>
    <w:p>
      <w:pPr>
        <w:pStyle w:val="6"/>
        <w:spacing w:before="262"/>
        <w:rPr>
          <w:b/>
        </w:rPr>
      </w:pPr>
    </w:p>
    <w:p>
      <w:pPr>
        <w:pStyle w:val="6"/>
        <w:ind w:left="68"/>
      </w:pPr>
      <w:r>
        <mc:AlternateContent>
          <mc:Choice Requires="wpg">
            <w:drawing>
              <wp:anchor distT="0" distB="0" distL="0" distR="0" simplePos="0" relativeHeight="251687936" behindDoc="0" locked="0" layoutInCell="1" allowOverlap="1">
                <wp:simplePos x="0" y="0"/>
                <wp:positionH relativeFrom="page">
                  <wp:posOffset>3642360</wp:posOffset>
                </wp:positionH>
                <wp:positionV relativeFrom="paragraph">
                  <wp:posOffset>-647700</wp:posOffset>
                </wp:positionV>
                <wp:extent cx="2305050" cy="361950"/>
                <wp:effectExtent l="0" t="0" r="0" b="0"/>
                <wp:wrapNone/>
                <wp:docPr id="279" name="Group 279"/>
                <wp:cNvGraphicFramePr/>
                <a:graphic xmlns:a="http://schemas.openxmlformats.org/drawingml/2006/main">
                  <a:graphicData uri="http://schemas.microsoft.com/office/word/2010/wordprocessingGroup">
                    <wpg:wgp>
                      <wpg:cNvGrpSpPr/>
                      <wpg:grpSpPr>
                        <a:xfrm>
                          <a:off x="0" y="0"/>
                          <a:ext cx="2305050" cy="361950"/>
                          <a:chOff x="0" y="0"/>
                          <a:chExt cx="2305050" cy="361950"/>
                        </a:xfrm>
                      </wpg:grpSpPr>
                      <wps:wsp>
                        <wps:cNvPr id="280" name="Graphic 280"/>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281" name="Graphic 281"/>
                        <wps:cNvSpPr/>
                        <wps:spPr>
                          <a:xfrm>
                            <a:off x="295275" y="146935"/>
                            <a:ext cx="1543685" cy="85725"/>
                          </a:xfrm>
                          <a:custGeom>
                            <a:avLst/>
                            <a:gdLst/>
                            <a:ahLst/>
                            <a:cxnLst/>
                            <a:rect l="l" t="t" r="r" b="b"/>
                            <a:pathLst>
                              <a:path w="1543685" h="85725">
                                <a:moveTo>
                                  <a:pt x="1507170" y="42614"/>
                                </a:moveTo>
                                <a:lnTo>
                                  <a:pt x="1464833" y="69075"/>
                                </a:lnTo>
                                <a:lnTo>
                                  <a:pt x="1463476" y="74952"/>
                                </a:lnTo>
                                <a:lnTo>
                                  <a:pt x="1469053" y="83874"/>
                                </a:lnTo>
                                <a:lnTo>
                                  <a:pt x="1474929" y="85229"/>
                                </a:lnTo>
                                <a:lnTo>
                                  <a:pt x="1527874" y="52139"/>
                                </a:lnTo>
                                <a:lnTo>
                                  <a:pt x="1525145" y="52139"/>
                                </a:lnTo>
                                <a:lnTo>
                                  <a:pt x="1525145" y="50692"/>
                                </a:lnTo>
                                <a:lnTo>
                                  <a:pt x="1520094" y="50692"/>
                                </a:lnTo>
                                <a:lnTo>
                                  <a:pt x="1507170" y="42614"/>
                                </a:lnTo>
                                <a:close/>
                              </a:path>
                              <a:path w="1543685" h="85725">
                                <a:moveTo>
                                  <a:pt x="1491930" y="33089"/>
                                </a:moveTo>
                                <a:lnTo>
                                  <a:pt x="0" y="33089"/>
                                </a:lnTo>
                                <a:lnTo>
                                  <a:pt x="0" y="52139"/>
                                </a:lnTo>
                                <a:lnTo>
                                  <a:pt x="1491930" y="52139"/>
                                </a:lnTo>
                                <a:lnTo>
                                  <a:pt x="1507170" y="42614"/>
                                </a:lnTo>
                                <a:lnTo>
                                  <a:pt x="1491930" y="33089"/>
                                </a:lnTo>
                                <a:close/>
                              </a:path>
                              <a:path w="1543685" h="85725">
                                <a:moveTo>
                                  <a:pt x="1527874" y="33089"/>
                                </a:moveTo>
                                <a:lnTo>
                                  <a:pt x="1525145" y="33089"/>
                                </a:lnTo>
                                <a:lnTo>
                                  <a:pt x="1525145" y="52139"/>
                                </a:lnTo>
                                <a:lnTo>
                                  <a:pt x="1527874" y="52139"/>
                                </a:lnTo>
                                <a:lnTo>
                                  <a:pt x="1543114" y="42614"/>
                                </a:lnTo>
                                <a:lnTo>
                                  <a:pt x="1527874" y="33089"/>
                                </a:lnTo>
                                <a:close/>
                              </a:path>
                              <a:path w="1543685" h="85725">
                                <a:moveTo>
                                  <a:pt x="1520094" y="34537"/>
                                </a:moveTo>
                                <a:lnTo>
                                  <a:pt x="1507170" y="42614"/>
                                </a:lnTo>
                                <a:lnTo>
                                  <a:pt x="1520094" y="50692"/>
                                </a:lnTo>
                                <a:lnTo>
                                  <a:pt x="1520094" y="34537"/>
                                </a:lnTo>
                                <a:close/>
                              </a:path>
                              <a:path w="1543685" h="85725">
                                <a:moveTo>
                                  <a:pt x="1525145" y="34537"/>
                                </a:moveTo>
                                <a:lnTo>
                                  <a:pt x="1520094" y="34537"/>
                                </a:lnTo>
                                <a:lnTo>
                                  <a:pt x="1520094" y="50692"/>
                                </a:lnTo>
                                <a:lnTo>
                                  <a:pt x="1525145" y="50692"/>
                                </a:lnTo>
                                <a:lnTo>
                                  <a:pt x="1525145" y="34537"/>
                                </a:lnTo>
                                <a:close/>
                              </a:path>
                              <a:path w="1543685" h="85725">
                                <a:moveTo>
                                  <a:pt x="1474929" y="0"/>
                                </a:moveTo>
                                <a:lnTo>
                                  <a:pt x="1469053" y="1356"/>
                                </a:lnTo>
                                <a:lnTo>
                                  <a:pt x="1463476" y="10278"/>
                                </a:lnTo>
                                <a:lnTo>
                                  <a:pt x="1464833" y="16154"/>
                                </a:lnTo>
                                <a:lnTo>
                                  <a:pt x="1507170" y="42614"/>
                                </a:lnTo>
                                <a:lnTo>
                                  <a:pt x="1520094" y="34537"/>
                                </a:lnTo>
                                <a:lnTo>
                                  <a:pt x="1525145" y="34537"/>
                                </a:lnTo>
                                <a:lnTo>
                                  <a:pt x="1525145" y="33089"/>
                                </a:lnTo>
                                <a:lnTo>
                                  <a:pt x="1527874" y="33089"/>
                                </a:lnTo>
                                <a:lnTo>
                                  <a:pt x="1474929" y="0"/>
                                </a:lnTo>
                                <a:close/>
                              </a:path>
                            </a:pathLst>
                          </a:custGeom>
                          <a:solidFill>
                            <a:srgbClr val="FF00FF"/>
                          </a:solidFill>
                        </wps:spPr>
                        <wps:bodyPr wrap="square" lIns="0" tIns="0" rIns="0" bIns="0" rtlCol="0">
                          <a:noAutofit/>
                        </wps:bodyPr>
                      </wps:wsp>
                      <wps:wsp>
                        <wps:cNvPr id="282" name="Textbox 282"/>
                        <wps:cNvSpPr txBox="1"/>
                        <wps:spPr>
                          <a:xfrm>
                            <a:off x="1838325" y="9525"/>
                            <a:ext cx="457200" cy="342900"/>
                          </a:xfrm>
                          <a:prstGeom prst="rect">
                            <a:avLst/>
                          </a:prstGeom>
                          <a:ln w="19050">
                            <a:solidFill>
                              <a:srgbClr val="000000"/>
                            </a:solidFill>
                            <a:prstDash val="solid"/>
                          </a:ln>
                        </wps:spPr>
                        <wps:txbx>
                          <w:txbxContent>
                            <w:p>
                              <w:pPr>
                                <w:spacing w:before="74"/>
                                <w:ind w:left="223" w:right="0" w:firstLine="0"/>
                                <w:jc w:val="left"/>
                                <w:rPr>
                                  <w:sz w:val="24"/>
                                </w:rPr>
                              </w:pPr>
                              <w:r>
                                <w:rPr>
                                  <w:spacing w:val="-5"/>
                                  <w:sz w:val="24"/>
                                </w:rPr>
                                <w:t>10</w:t>
                              </w:r>
                            </w:p>
                          </w:txbxContent>
                        </wps:txbx>
                        <wps:bodyPr wrap="square" lIns="0" tIns="0" rIns="0" bIns="0" rtlCol="0">
                          <a:noAutofit/>
                        </wps:bodyPr>
                      </wps:wsp>
                    </wpg:wgp>
                  </a:graphicData>
                </a:graphic>
              </wp:anchor>
            </w:drawing>
          </mc:Choice>
          <mc:Fallback>
            <w:pict>
              <v:group id="_x0000_s1026" o:spid="_x0000_s1026" o:spt="203" style="position:absolute;left:0pt;margin-left:286.8pt;margin-top:-51pt;height:28.5pt;width:181.5pt;mso-position-horizontal-relative:page;z-index:251687936;mso-width-relative:page;mso-height-relative:page;" coordsize="2305050,361950" o:gfxdata="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NU2aFXbAAAADAEA&#10;AA8AAAAAAAAAAQAgAAAAIgAAAGRycy9kb3ducmV2LnhtbFBLAQIUABQAAAAIAIdO4kDkwqa+igQA&#10;AOASAAAOAAAAAAAAAAEAIAAAACoBAABkcnMvZTJvRG9jLnhtbFBLBQYAAAAABgAGAFkBAAAmCAAA&#10;AAA=&#10;">
                <o:lock v:ext="edit" aspectratio="f"/>
                <v:shape id="Graphic 280" o:spid="_x0000_s1026" o:spt="100" style="position:absolute;left:9525;top:9525;height:342900;width:457200;" filled="f" stroked="t" coordsize="457200,342900" o:gfxdata="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dfwzugAAANwA&#10;AAAPAAAAAAAAAAEAIAAAACIAAABkcnMvZG93bnJldi54bWxQSwECFAAUAAAACACHTuJAMy8FnjsA&#10;AAA5AAAAEAAAAAAAAAABACAAAAAJAQAAZHJzL3NoYXBleG1sLnhtbFBLBQYAAAAABgAGAFsBAACz&#10;AwAAAAA=&#10;" path="m0,0l457200,0,457200,342900,0,342900,0,0xe">
                  <v:fill on="f" focussize="0,0"/>
                  <v:stroke weight="1.5pt" color="#000000" joinstyle="round"/>
                  <v:imagedata o:title=""/>
                  <o:lock v:ext="edit" aspectratio="f"/>
                  <v:textbox inset="0mm,0mm,0mm,0mm"/>
                </v:shape>
                <v:shape id="Graphic 281" o:spid="_x0000_s1026" o:spt="100" style="position:absolute;left:295275;top:146935;height:85725;width:1543685;" fillcolor="#FF00FF" filled="t" stroked="f" coordsize="1543685,85725" o:gfxdata="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ukQ6/&#10;AAAA3AAAAA8AAAAAAAAAAQAgAAAAIgAAAGRycy9kb3ducmV2LnhtbFBLAQIUABQAAAAIAIdO4kAz&#10;LwWeOwAAADkAAAAQAAAAAAAAAAEAIAAAAA4BAABkcnMvc2hhcGV4bWwueG1sUEsFBgAAAAAGAAYA&#10;WwEAALgDAAAAAA==&#10;" path="m1507170,42614l1464833,69075,1463476,74952,1469053,83874,1474929,85229,1527874,52139,1525145,52139,1525145,50692,1520094,50692,1507170,42614xem1491930,33089l0,33089,0,52139,1491930,52139,1507170,42614,1491930,33089xem1527874,33089l1525145,33089,1525145,52139,1527874,52139,1543114,42614,1527874,33089xem1520094,34537l1507170,42614,1520094,50692,1520094,34537xem1525145,34537l1520094,34537,1520094,50692,1525145,50692,1525145,34537xem1474929,0l1469053,1356,1463476,10278,1464833,16154,1507170,42614,1520094,34537,1525145,34537,1525145,33089,1527874,33089,1474929,0xe">
                  <v:fill on="t" focussize="0,0"/>
                  <v:stroke on="f"/>
                  <v:imagedata o:title=""/>
                  <o:lock v:ext="edit" aspectratio="f"/>
                  <v:textbox inset="0mm,0mm,0mm,0mm"/>
                </v:shape>
                <v:shape id="Textbox 282" o:spid="_x0000_s1026" o:spt="202" type="#_x0000_t202" style="position:absolute;left:1838325;top:9525;height:342900;width:457200;" filled="f" stroked="t" coordsize="21600,21600" o:gfxdata="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Pnkr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4"/>
                          <w:ind w:left="223" w:right="0" w:firstLine="0"/>
                          <w:jc w:val="left"/>
                          <w:rPr>
                            <w:sz w:val="24"/>
                          </w:rPr>
                        </w:pPr>
                        <w:r>
                          <w:rPr>
                            <w:spacing w:val="-5"/>
                            <w:sz w:val="24"/>
                          </w:rPr>
                          <w:t>10</w:t>
                        </w:r>
                      </w:p>
                    </w:txbxContent>
                  </v:textbox>
                </v:shape>
              </v:group>
            </w:pict>
          </mc:Fallback>
        </mc:AlternateContent>
      </w:r>
      <w:r>
        <w:t>The</w:t>
      </w:r>
      <w:r>
        <w:rPr>
          <w:spacing w:val="-6"/>
        </w:rPr>
        <w:t xml:space="preserve"> </w:t>
      </w:r>
      <w:r>
        <w:t>memory</w:t>
      </w:r>
      <w:r>
        <w:rPr>
          <w:spacing w:val="-5"/>
        </w:rPr>
        <w:t xml:space="preserve"> </w:t>
      </w:r>
      <w:r>
        <w:t>organization</w:t>
      </w:r>
      <w:r>
        <w:rPr>
          <w:spacing w:val="-5"/>
        </w:rPr>
        <w:t xml:space="preserve"> </w:t>
      </w:r>
      <w:r>
        <w:t>after</w:t>
      </w:r>
      <w:r>
        <w:rPr>
          <w:spacing w:val="-7"/>
        </w:rPr>
        <w:t xml:space="preserve"> </w:t>
      </w:r>
      <w:r>
        <w:t>executing</w:t>
      </w:r>
      <w:r>
        <w:rPr>
          <w:spacing w:val="-5"/>
        </w:rPr>
        <w:t xml:space="preserve"> </w:t>
      </w:r>
      <w:r>
        <w:t>the</w:t>
      </w:r>
      <w:r>
        <w:rPr>
          <w:spacing w:val="-5"/>
        </w:rPr>
        <w:t xml:space="preserve"> </w:t>
      </w:r>
      <w:r>
        <w:t>statement</w:t>
      </w:r>
      <w:r>
        <w:rPr>
          <w:spacing w:val="-5"/>
        </w:rPr>
        <w:t xml:space="preserve"> </w:t>
      </w:r>
      <w:r>
        <w:rPr>
          <w:b/>
          <w:color w:val="FF00FF"/>
        </w:rPr>
        <w:t>p2</w:t>
      </w:r>
      <w:r>
        <w:rPr>
          <w:b/>
          <w:color w:val="FF00FF"/>
          <w:spacing w:val="-6"/>
        </w:rPr>
        <w:t xml:space="preserve"> </w:t>
      </w:r>
      <w:r>
        <w:rPr>
          <w:b/>
          <w:color w:val="FF00FF"/>
        </w:rPr>
        <w:t>=</w:t>
      </w:r>
      <w:r>
        <w:rPr>
          <w:b/>
          <w:color w:val="FF00FF"/>
          <w:spacing w:val="-5"/>
        </w:rPr>
        <w:t xml:space="preserve"> </w:t>
      </w:r>
      <w:r>
        <w:rPr>
          <w:b/>
          <w:color w:val="FF00FF"/>
        </w:rPr>
        <w:t>&amp;p1</w:t>
      </w:r>
      <w:r>
        <w:rPr>
          <w:b/>
          <w:color w:val="FF00FF"/>
          <w:spacing w:val="52"/>
        </w:rPr>
        <w:t xml:space="preserve"> </w:t>
      </w:r>
      <w:r>
        <w:t>is</w:t>
      </w:r>
      <w:r>
        <w:rPr>
          <w:spacing w:val="-5"/>
        </w:rPr>
        <w:t xml:space="preserve"> </w:t>
      </w:r>
      <w:r>
        <w:t>shown</w:t>
      </w:r>
      <w:r>
        <w:rPr>
          <w:spacing w:val="-6"/>
        </w:rPr>
        <w:t xml:space="preserve"> </w:t>
      </w:r>
      <w:r>
        <w:rPr>
          <w:spacing w:val="-2"/>
        </w:rPr>
        <w:t>below:</w:t>
      </w:r>
    </w:p>
    <w:p>
      <w:pPr>
        <w:tabs>
          <w:tab w:val="left" w:pos="2971"/>
          <w:tab w:val="left" w:pos="5851"/>
        </w:tabs>
        <w:spacing w:before="130"/>
        <w:ind w:left="0" w:right="150" w:firstLine="0"/>
        <w:jc w:val="center"/>
        <w:rPr>
          <w:b/>
          <w:position w:val="1"/>
          <w:sz w:val="24"/>
        </w:rPr>
      </w:pPr>
      <w:r>
        <w:rPr>
          <w:b/>
          <w:position w:val="1"/>
          <w:sz w:val="24"/>
        </w:rPr>
        <mc:AlternateContent>
          <mc:Choice Requires="wpg">
            <w:drawing>
              <wp:anchor distT="0" distB="0" distL="0" distR="0" simplePos="0" relativeHeight="251831296" behindDoc="1" locked="0" layoutInCell="1" allowOverlap="1">
                <wp:simplePos x="0" y="0"/>
                <wp:positionH relativeFrom="page">
                  <wp:posOffset>1804035</wp:posOffset>
                </wp:positionH>
                <wp:positionV relativeFrom="paragraph">
                  <wp:posOffset>297815</wp:posOffset>
                </wp:positionV>
                <wp:extent cx="4143375" cy="361950"/>
                <wp:effectExtent l="0" t="0" r="0" b="0"/>
                <wp:wrapTopAndBottom/>
                <wp:docPr id="283" name="Group 283"/>
                <wp:cNvGraphicFramePr/>
                <a:graphic xmlns:a="http://schemas.openxmlformats.org/drawingml/2006/main">
                  <a:graphicData uri="http://schemas.microsoft.com/office/word/2010/wordprocessingGroup">
                    <wpg:wgp>
                      <wpg:cNvGrpSpPr/>
                      <wpg:grpSpPr>
                        <a:xfrm>
                          <a:off x="0" y="0"/>
                          <a:ext cx="4143375" cy="361950"/>
                          <a:chOff x="0" y="0"/>
                          <a:chExt cx="4143375" cy="361950"/>
                        </a:xfrm>
                      </wpg:grpSpPr>
                      <wps:wsp>
                        <wps:cNvPr id="284" name="Graphic 284"/>
                        <wps:cNvSpPr/>
                        <wps:spPr>
                          <a:xfrm>
                            <a:off x="1847850"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285" name="Graphic 285"/>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286" name="Graphic 286"/>
                        <wps:cNvSpPr/>
                        <wps:spPr>
                          <a:xfrm>
                            <a:off x="352423" y="134555"/>
                            <a:ext cx="3324860" cy="86360"/>
                          </a:xfrm>
                          <a:custGeom>
                            <a:avLst/>
                            <a:gdLst/>
                            <a:ahLst/>
                            <a:cxnLst/>
                            <a:rect l="l" t="t" r="r" b="b"/>
                            <a:pathLst>
                              <a:path w="3324860" h="86360">
                                <a:moveTo>
                                  <a:pt x="1495488" y="42621"/>
                                </a:moveTo>
                                <a:lnTo>
                                  <a:pt x="1480248" y="33096"/>
                                </a:lnTo>
                                <a:lnTo>
                                  <a:pt x="1427302" y="0"/>
                                </a:lnTo>
                                <a:lnTo>
                                  <a:pt x="1421422" y="1358"/>
                                </a:lnTo>
                                <a:lnTo>
                                  <a:pt x="1415846" y="10274"/>
                                </a:lnTo>
                                <a:lnTo>
                                  <a:pt x="1417205" y="16154"/>
                                </a:lnTo>
                                <a:lnTo>
                                  <a:pt x="1444307" y="33096"/>
                                </a:lnTo>
                                <a:lnTo>
                                  <a:pt x="0" y="33096"/>
                                </a:lnTo>
                                <a:lnTo>
                                  <a:pt x="0" y="52146"/>
                                </a:lnTo>
                                <a:lnTo>
                                  <a:pt x="1444294" y="52146"/>
                                </a:lnTo>
                                <a:lnTo>
                                  <a:pt x="1459534" y="42621"/>
                                </a:lnTo>
                                <a:lnTo>
                                  <a:pt x="1444294" y="52146"/>
                                </a:lnTo>
                                <a:lnTo>
                                  <a:pt x="1417205" y="69075"/>
                                </a:lnTo>
                                <a:lnTo>
                                  <a:pt x="1415846" y="74955"/>
                                </a:lnTo>
                                <a:lnTo>
                                  <a:pt x="1421422" y="83870"/>
                                </a:lnTo>
                                <a:lnTo>
                                  <a:pt x="1427302" y="85229"/>
                                </a:lnTo>
                                <a:lnTo>
                                  <a:pt x="1480248" y="52146"/>
                                </a:lnTo>
                                <a:lnTo>
                                  <a:pt x="1495488" y="42621"/>
                                </a:lnTo>
                                <a:close/>
                              </a:path>
                              <a:path w="3324860" h="86360">
                                <a:moveTo>
                                  <a:pt x="3324288" y="43256"/>
                                </a:moveTo>
                                <a:lnTo>
                                  <a:pt x="3309048" y="33731"/>
                                </a:lnTo>
                                <a:lnTo>
                                  <a:pt x="3256102" y="635"/>
                                </a:lnTo>
                                <a:lnTo>
                                  <a:pt x="3250222" y="1993"/>
                                </a:lnTo>
                                <a:lnTo>
                                  <a:pt x="3244646" y="10909"/>
                                </a:lnTo>
                                <a:lnTo>
                                  <a:pt x="3246005" y="16789"/>
                                </a:lnTo>
                                <a:lnTo>
                                  <a:pt x="3273107" y="33731"/>
                                </a:lnTo>
                                <a:lnTo>
                                  <a:pt x="1781175" y="33731"/>
                                </a:lnTo>
                                <a:lnTo>
                                  <a:pt x="1781175" y="52781"/>
                                </a:lnTo>
                                <a:lnTo>
                                  <a:pt x="3273094" y="52781"/>
                                </a:lnTo>
                                <a:lnTo>
                                  <a:pt x="3288334" y="43256"/>
                                </a:lnTo>
                                <a:lnTo>
                                  <a:pt x="3273094" y="52781"/>
                                </a:lnTo>
                                <a:lnTo>
                                  <a:pt x="3246005" y="69710"/>
                                </a:lnTo>
                                <a:lnTo>
                                  <a:pt x="3244646" y="75590"/>
                                </a:lnTo>
                                <a:lnTo>
                                  <a:pt x="3250222" y="84505"/>
                                </a:lnTo>
                                <a:lnTo>
                                  <a:pt x="3256102" y="85864"/>
                                </a:lnTo>
                                <a:lnTo>
                                  <a:pt x="3309048" y="52781"/>
                                </a:lnTo>
                                <a:lnTo>
                                  <a:pt x="3324288" y="43256"/>
                                </a:lnTo>
                                <a:close/>
                              </a:path>
                            </a:pathLst>
                          </a:custGeom>
                          <a:solidFill>
                            <a:srgbClr val="FF00FF"/>
                          </a:solidFill>
                        </wps:spPr>
                        <wps:bodyPr wrap="square" lIns="0" tIns="0" rIns="0" bIns="0" rtlCol="0">
                          <a:noAutofit/>
                        </wps:bodyPr>
                      </wps:wsp>
                      <wps:wsp>
                        <wps:cNvPr id="287" name="Textbox 287"/>
                        <wps:cNvSpPr txBox="1"/>
                        <wps:spPr>
                          <a:xfrm>
                            <a:off x="3676650" y="9525"/>
                            <a:ext cx="457200" cy="342900"/>
                          </a:xfrm>
                          <a:prstGeom prst="rect">
                            <a:avLst/>
                          </a:prstGeom>
                          <a:ln w="19050">
                            <a:solidFill>
                              <a:srgbClr val="000000"/>
                            </a:solidFill>
                            <a:prstDash val="solid"/>
                          </a:ln>
                        </wps:spPr>
                        <wps:txbx>
                          <w:txbxContent>
                            <w:p>
                              <w:pPr>
                                <w:spacing w:before="72"/>
                                <w:ind w:left="223" w:right="0" w:firstLine="0"/>
                                <w:jc w:val="left"/>
                                <w:rPr>
                                  <w:sz w:val="24"/>
                                </w:rPr>
                              </w:pPr>
                              <w:r>
                                <w:rPr>
                                  <w:spacing w:val="-5"/>
                                  <w:sz w:val="24"/>
                                </w:rPr>
                                <w:t>10</w:t>
                              </w:r>
                            </w:p>
                          </w:txbxContent>
                        </wps:txbx>
                        <wps:bodyPr wrap="square" lIns="0" tIns="0" rIns="0" bIns="0" rtlCol="0">
                          <a:noAutofit/>
                        </wps:bodyPr>
                      </wps:wsp>
                    </wpg:wgp>
                  </a:graphicData>
                </a:graphic>
              </wp:anchor>
            </w:drawing>
          </mc:Choice>
          <mc:Fallback>
            <w:pict>
              <v:group id="_x0000_s1026" o:spid="_x0000_s1026" o:spt="203" style="position:absolute;left:0pt;margin-left:142.05pt;margin-top:23.45pt;height:28.5pt;width:326.25pt;mso-position-horizontal-relative:page;mso-wrap-distance-bottom:0pt;mso-wrap-distance-top:0pt;z-index:-251485184;mso-width-relative:page;mso-height-relative:page;" coordsize="4143375,361950" o:gfxdata="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">
                <o:lock v:ext="edit" aspectratio="f"/>
                <v:shape id="Graphic 284" o:spid="_x0000_s1026" o:spt="100" style="position:absolute;left:1847850;top:9525;height:342900;width:457200;" filled="f" stroked="t" coordsize="457200,342900" o:gfxdata="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Tvow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285" o:spid="_x0000_s1026" o:spt="100" style="position:absolute;left:9525;top:9525;height:342900;width:457200;" filled="f" stroked="t" coordsize="457200,342900" o:gfxdata="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wJfq7sAAADc&#10;AAAADwAAAAAAAAABACAAAAAiAAAAZHJzL2Rvd25yZXYueG1sUEsBAhQAFAAAAAgAh07iQDMvBZ47&#10;AAAAOQAAABAAAAAAAAAAAQAgAAAACgEAAGRycy9zaGFwZXhtbC54bWxQSwUGAAAAAAYABgBbAQAA&#10;tAMAAAAA&#10;" path="m0,0l457200,0,457200,342900,0,342900,0,0xe">
                  <v:fill on="f" focussize="0,0"/>
                  <v:stroke weight="1.5pt" color="#000000" joinstyle="round"/>
                  <v:imagedata o:title=""/>
                  <o:lock v:ext="edit" aspectratio="f"/>
                  <v:textbox inset="0mm,0mm,0mm,0mm"/>
                </v:shape>
                <v:shape id="Graphic 286" o:spid="_x0000_s1026" o:spt="100" style="position:absolute;left:352423;top:134555;height:86360;width:3324860;" fillcolor="#FF00FF" filled="t" stroked="f" coordsize="3324860,86360" o:gfxdata="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d5p&#10;i8EAAADcAAAADwAAAAAAAAABACAAAAAiAAAAZHJzL2Rvd25yZXYueG1sUEsBAhQAFAAAAAgAh07i&#10;QDMvBZ47AAAAOQAAABAAAAAAAAAAAQAgAAAAEAEAAGRycy9zaGFwZXhtbC54bWxQSwUGAAAAAAYA&#10;BgBbAQAAugMAAAAA&#10;" path="m1495488,42621l1480248,33096,1427302,0,1421422,1358,1415846,10274,1417205,16154,1444307,33096,0,33096,0,52146,1444294,52146,1459534,42621,1444294,52146,1417205,69075,1415846,74955,1421422,83870,1427302,85229,1480248,52146,1495488,42621xem3324288,43256l3309048,33731,3256102,635,3250222,1993,3244646,10909,3246005,16789,3273107,33731,1781175,33731,1781175,52781,3273094,52781,3288334,43256,3273094,52781,3246005,69710,3244646,75590,3250222,84505,3256102,85864,3309048,52781,3324288,43256xe">
                  <v:fill on="t" focussize="0,0"/>
                  <v:stroke on="f"/>
                  <v:imagedata o:title=""/>
                  <o:lock v:ext="edit" aspectratio="f"/>
                  <v:textbox inset="0mm,0mm,0mm,0mm"/>
                </v:shape>
                <v:shape id="Textbox 287" o:spid="_x0000_s1026" o:spt="202" type="#_x0000_t202" style="position:absolute;left:3676650;top:9525;height:342900;width:457200;" filled="f" stroked="t" coordsize="21600,21600" o:gfxdata="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VEQK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2"/>
                          <w:ind w:left="223" w:right="0" w:firstLine="0"/>
                          <w:jc w:val="left"/>
                          <w:rPr>
                            <w:sz w:val="24"/>
                          </w:rPr>
                        </w:pPr>
                        <w:r>
                          <w:rPr>
                            <w:spacing w:val="-5"/>
                            <w:sz w:val="24"/>
                          </w:rPr>
                          <w:t>10</w:t>
                        </w:r>
                      </w:p>
                    </w:txbxContent>
                  </v:textbox>
                </v:shape>
                <w10:wrap type="topAndBottom"/>
              </v:group>
            </w:pict>
          </mc:Fallback>
        </mc:AlternateContent>
      </w:r>
      <w:r>
        <w:rPr>
          <w:b/>
          <w:spacing w:val="-5"/>
          <w:position w:val="-2"/>
          <w:sz w:val="24"/>
        </w:rPr>
        <w:t>p2</w:t>
      </w:r>
      <w:r>
        <w:rPr>
          <w:b/>
          <w:position w:val="-2"/>
          <w:sz w:val="24"/>
        </w:rPr>
        <w:tab/>
      </w:r>
      <w:r>
        <w:rPr>
          <w:b/>
          <w:spacing w:val="-5"/>
          <w:sz w:val="24"/>
        </w:rPr>
        <w:t>p1</w:t>
      </w:r>
      <w:r>
        <w:rPr>
          <w:b/>
          <w:sz w:val="24"/>
        </w:rPr>
        <w:tab/>
      </w:r>
      <w:r>
        <w:rPr>
          <w:b/>
          <w:spacing w:val="-10"/>
          <w:position w:val="1"/>
          <w:sz w:val="24"/>
        </w:rPr>
        <w:t>a</w:t>
      </w:r>
    </w:p>
    <w:p>
      <w:pPr>
        <w:spacing w:after="0"/>
        <w:jc w:val="center"/>
        <w:rPr>
          <w:b/>
          <w:position w:val="1"/>
          <w:sz w:val="24"/>
        </w:rPr>
        <w:sectPr>
          <w:type w:val="continuous"/>
          <w:pgSz w:w="11910" w:h="16840"/>
          <w:pgMar w:top="1420" w:right="1133" w:bottom="280" w:left="1559" w:header="1880" w:footer="0" w:gutter="0"/>
          <w:cols w:space="720" w:num="1"/>
        </w:sectPr>
      </w:pPr>
    </w:p>
    <w:p>
      <w:pPr>
        <w:pStyle w:val="6"/>
        <w:spacing w:before="54"/>
        <w:ind w:left="68"/>
      </w:pPr>
      <w:r>
        <w:t>The</w:t>
      </w:r>
      <w:r>
        <w:rPr>
          <w:spacing w:val="-5"/>
        </w:rPr>
        <w:t xml:space="preserve"> </w:t>
      </w:r>
      <w:r>
        <w:t>data</w:t>
      </w:r>
      <w:r>
        <w:rPr>
          <w:spacing w:val="-4"/>
        </w:rPr>
        <w:t xml:space="preserve"> </w:t>
      </w:r>
      <w:r>
        <w:t>item</w:t>
      </w:r>
      <w:r>
        <w:rPr>
          <w:spacing w:val="-4"/>
        </w:rPr>
        <w:t xml:space="preserve"> </w:t>
      </w:r>
      <w:r>
        <w:t>10</w:t>
      </w:r>
      <w:r>
        <w:rPr>
          <w:spacing w:val="-5"/>
        </w:rPr>
        <w:t xml:space="preserve"> </w:t>
      </w:r>
      <w:r>
        <w:t>can</w:t>
      </w:r>
      <w:r>
        <w:rPr>
          <w:spacing w:val="-4"/>
        </w:rPr>
        <w:t xml:space="preserve"> </w:t>
      </w:r>
      <w:r>
        <w:t>be</w:t>
      </w:r>
      <w:r>
        <w:rPr>
          <w:spacing w:val="-4"/>
        </w:rPr>
        <w:t xml:space="preserve"> </w:t>
      </w:r>
      <w:r>
        <w:t>accessed</w:t>
      </w:r>
      <w:r>
        <w:rPr>
          <w:spacing w:val="-5"/>
        </w:rPr>
        <w:t xml:space="preserve"> </w:t>
      </w:r>
      <w:r>
        <w:t>using</w:t>
      </w:r>
      <w:r>
        <w:rPr>
          <w:spacing w:val="-4"/>
        </w:rPr>
        <w:t xml:space="preserve"> </w:t>
      </w:r>
      <w:r>
        <w:t>three</w:t>
      </w:r>
      <w:r>
        <w:rPr>
          <w:spacing w:val="-4"/>
        </w:rPr>
        <w:t xml:space="preserve"> </w:t>
      </w:r>
      <w:r>
        <w:t>variables</w:t>
      </w:r>
      <w:r>
        <w:rPr>
          <w:spacing w:val="-6"/>
        </w:rPr>
        <w:t xml:space="preserve"> </w:t>
      </w:r>
      <w:r>
        <w:rPr>
          <w:i/>
        </w:rPr>
        <w:t>a</w:t>
      </w:r>
      <w:r>
        <w:t>,</w:t>
      </w:r>
      <w:r>
        <w:rPr>
          <w:spacing w:val="-4"/>
        </w:rPr>
        <w:t xml:space="preserve"> </w:t>
      </w:r>
      <w:r>
        <w:rPr>
          <w:i/>
        </w:rPr>
        <w:t>p1</w:t>
      </w:r>
      <w:r>
        <w:rPr>
          <w:i/>
          <w:spacing w:val="-4"/>
        </w:rPr>
        <w:t xml:space="preserve"> </w:t>
      </w:r>
      <w:r>
        <w:t>and</w:t>
      </w:r>
      <w:r>
        <w:rPr>
          <w:spacing w:val="-5"/>
        </w:rPr>
        <w:t xml:space="preserve"> </w:t>
      </w:r>
      <w:r>
        <w:rPr>
          <w:i/>
        </w:rPr>
        <w:t>p2</w:t>
      </w:r>
      <w:r>
        <w:rPr>
          <w:i/>
          <w:spacing w:val="-4"/>
        </w:rPr>
        <w:t xml:space="preserve"> </w:t>
      </w:r>
      <w:r>
        <w:t>are</w:t>
      </w:r>
      <w:r>
        <w:rPr>
          <w:spacing w:val="-4"/>
        </w:rPr>
        <w:t xml:space="preserve"> </w:t>
      </w:r>
      <w:r>
        <w:t>shown</w:t>
      </w:r>
      <w:r>
        <w:rPr>
          <w:spacing w:val="-5"/>
        </w:rPr>
        <w:t xml:space="preserve"> </w:t>
      </w:r>
      <w:r>
        <w:rPr>
          <w:spacing w:val="-2"/>
        </w:rPr>
        <w:t>below:</w:t>
      </w:r>
    </w:p>
    <w:p>
      <w:pPr>
        <w:pStyle w:val="6"/>
        <w:spacing w:before="1"/>
      </w:pPr>
    </w:p>
    <w:p>
      <w:pPr>
        <w:pStyle w:val="6"/>
        <w:tabs>
          <w:tab w:val="left" w:pos="1704"/>
        </w:tabs>
        <w:spacing w:before="1"/>
        <w:ind w:left="447"/>
      </w:pPr>
      <w:r>
        <w:rPr>
          <w:b/>
          <w:spacing w:val="-10"/>
        </w:rPr>
        <w:t>a</w:t>
      </w:r>
      <w:r>
        <w:rPr>
          <w:b/>
        </w:rPr>
        <w:tab/>
      </w:r>
      <w:r>
        <w:t>refers</w:t>
      </w:r>
      <w:r>
        <w:rPr>
          <w:spacing w:val="-4"/>
        </w:rPr>
        <w:t xml:space="preserve"> </w:t>
      </w:r>
      <w:r>
        <w:t>to</w:t>
      </w:r>
      <w:r>
        <w:rPr>
          <w:spacing w:val="-4"/>
        </w:rPr>
        <w:t xml:space="preserve"> </w:t>
      </w:r>
      <w:r>
        <w:t>the</w:t>
      </w:r>
      <w:r>
        <w:rPr>
          <w:spacing w:val="-4"/>
        </w:rPr>
        <w:t xml:space="preserve"> </w:t>
      </w:r>
      <w:r>
        <w:t>data</w:t>
      </w:r>
      <w:r>
        <w:rPr>
          <w:spacing w:val="-4"/>
        </w:rPr>
        <w:t xml:space="preserve"> </w:t>
      </w:r>
      <w:r>
        <w:t>item</w:t>
      </w:r>
      <w:r>
        <w:rPr>
          <w:spacing w:val="-4"/>
        </w:rPr>
        <w:t xml:space="preserve"> </w:t>
      </w:r>
      <w:r>
        <w:rPr>
          <w:spacing w:val="-5"/>
        </w:rPr>
        <w:t>10.</w:t>
      </w:r>
    </w:p>
    <w:p>
      <w:pPr>
        <w:pStyle w:val="6"/>
        <w:tabs>
          <w:tab w:val="left" w:pos="1704"/>
        </w:tabs>
        <w:spacing w:before="96"/>
        <w:ind w:left="1704" w:right="508" w:hanging="1258"/>
      </w:pPr>
      <w:r>
        <w:rPr>
          <w:b/>
          <w:spacing w:val="-4"/>
        </w:rPr>
        <w:t>*p1</w:t>
      </w:r>
      <w:r>
        <w:rPr>
          <w:b/>
        </w:rPr>
        <w:tab/>
      </w:r>
      <w:r>
        <w:t>refers</w:t>
      </w:r>
      <w:r>
        <w:rPr>
          <w:spacing w:val="80"/>
        </w:rPr>
        <w:t xml:space="preserve"> </w:t>
      </w:r>
      <w:r>
        <w:t>to</w:t>
      </w:r>
      <w:r>
        <w:rPr>
          <w:spacing w:val="80"/>
        </w:rPr>
        <w:t xml:space="preserve"> </w:t>
      </w:r>
      <w:r>
        <w:t>the</w:t>
      </w:r>
      <w:r>
        <w:rPr>
          <w:spacing w:val="80"/>
        </w:rPr>
        <w:t xml:space="preserve"> </w:t>
      </w:r>
      <w:r>
        <w:t>data</w:t>
      </w:r>
      <w:r>
        <w:rPr>
          <w:spacing w:val="80"/>
        </w:rPr>
        <w:t xml:space="preserve"> </w:t>
      </w:r>
      <w:r>
        <w:t>item</w:t>
      </w:r>
      <w:r>
        <w:rPr>
          <w:spacing w:val="80"/>
        </w:rPr>
        <w:t xml:space="preserve"> </w:t>
      </w:r>
      <w:r>
        <w:t>10.</w:t>
      </w:r>
      <w:r>
        <w:rPr>
          <w:spacing w:val="80"/>
        </w:rPr>
        <w:t xml:space="preserve"> </w:t>
      </w:r>
      <w:r>
        <w:t>Here,</w:t>
      </w:r>
      <w:r>
        <w:rPr>
          <w:spacing w:val="80"/>
        </w:rPr>
        <w:t xml:space="preserve"> </w:t>
      </w:r>
      <w:r>
        <w:t>using</w:t>
      </w:r>
      <w:r>
        <w:rPr>
          <w:spacing w:val="80"/>
        </w:rPr>
        <w:t xml:space="preserve"> </w:t>
      </w:r>
      <w:r>
        <w:rPr>
          <w:i/>
        </w:rPr>
        <w:t>p1</w:t>
      </w:r>
      <w:r>
        <w:rPr>
          <w:i/>
          <w:spacing w:val="80"/>
        </w:rPr>
        <w:t xml:space="preserve"> </w:t>
      </w:r>
      <w:r>
        <w:t>and</w:t>
      </w:r>
      <w:r>
        <w:rPr>
          <w:spacing w:val="80"/>
        </w:rPr>
        <w:t xml:space="preserve"> </w:t>
      </w:r>
      <w:r>
        <w:t>one</w:t>
      </w:r>
      <w:r>
        <w:rPr>
          <w:spacing w:val="80"/>
        </w:rPr>
        <w:t xml:space="preserve"> </w:t>
      </w:r>
      <w:r>
        <w:t>indirection operator, the data item 10 can be accessed.</w:t>
      </w:r>
    </w:p>
    <w:p>
      <w:pPr>
        <w:pStyle w:val="6"/>
        <w:tabs>
          <w:tab w:val="left" w:pos="1704"/>
        </w:tabs>
        <w:spacing w:before="155"/>
        <w:ind w:left="1704" w:right="508" w:hanging="1258"/>
      </w:pPr>
      <w:r>
        <w:rPr>
          <w:b/>
          <w:spacing w:val="-4"/>
        </w:rPr>
        <w:t>**p2</w:t>
      </w:r>
      <w:r>
        <w:rPr>
          <w:b/>
        </w:rPr>
        <w:tab/>
      </w:r>
      <w:r>
        <w:t>refers</w:t>
      </w:r>
      <w:r>
        <w:rPr>
          <w:spacing w:val="79"/>
        </w:rPr>
        <w:t xml:space="preserve"> </w:t>
      </w:r>
      <w:r>
        <w:t>to</w:t>
      </w:r>
      <w:r>
        <w:rPr>
          <w:spacing w:val="79"/>
        </w:rPr>
        <w:t xml:space="preserve"> </w:t>
      </w:r>
      <w:r>
        <w:t>the</w:t>
      </w:r>
      <w:r>
        <w:rPr>
          <w:spacing w:val="79"/>
        </w:rPr>
        <w:t xml:space="preserve"> </w:t>
      </w:r>
      <w:r>
        <w:t>data</w:t>
      </w:r>
      <w:r>
        <w:rPr>
          <w:spacing w:val="79"/>
        </w:rPr>
        <w:t xml:space="preserve"> </w:t>
      </w:r>
      <w:r>
        <w:t>item</w:t>
      </w:r>
      <w:r>
        <w:rPr>
          <w:spacing w:val="79"/>
        </w:rPr>
        <w:t xml:space="preserve"> </w:t>
      </w:r>
      <w:r>
        <w:t>10.</w:t>
      </w:r>
      <w:r>
        <w:rPr>
          <w:spacing w:val="79"/>
        </w:rPr>
        <w:t xml:space="preserve"> </w:t>
      </w:r>
      <w:r>
        <w:t>Here,</w:t>
      </w:r>
      <w:r>
        <w:rPr>
          <w:spacing w:val="79"/>
        </w:rPr>
        <w:t xml:space="preserve"> </w:t>
      </w:r>
      <w:r>
        <w:t>using</w:t>
      </w:r>
      <w:r>
        <w:rPr>
          <w:spacing w:val="80"/>
        </w:rPr>
        <w:t xml:space="preserve"> </w:t>
      </w:r>
      <w:r>
        <w:rPr>
          <w:i/>
        </w:rPr>
        <w:t>p2</w:t>
      </w:r>
      <w:r>
        <w:rPr>
          <w:i/>
          <w:spacing w:val="79"/>
        </w:rPr>
        <w:t xml:space="preserve"> </w:t>
      </w:r>
      <w:r>
        <w:t>and</w:t>
      </w:r>
      <w:r>
        <w:rPr>
          <w:spacing w:val="79"/>
        </w:rPr>
        <w:t xml:space="preserve"> </w:t>
      </w:r>
      <w:r>
        <w:t>two</w:t>
      </w:r>
      <w:r>
        <w:rPr>
          <w:spacing w:val="79"/>
        </w:rPr>
        <w:t xml:space="preserve"> </w:t>
      </w:r>
      <w:r>
        <w:t>indirection operators</w:t>
      </w:r>
      <w:r>
        <w:rPr>
          <w:spacing w:val="9"/>
        </w:rPr>
        <w:t xml:space="preserve"> </w:t>
      </w:r>
      <w:r>
        <w:t>the</w:t>
      </w:r>
      <w:r>
        <w:rPr>
          <w:spacing w:val="10"/>
        </w:rPr>
        <w:t xml:space="preserve"> </w:t>
      </w:r>
      <w:r>
        <w:t>data</w:t>
      </w:r>
      <w:r>
        <w:rPr>
          <w:spacing w:val="9"/>
        </w:rPr>
        <w:t xml:space="preserve"> </w:t>
      </w:r>
      <w:r>
        <w:t>item</w:t>
      </w:r>
      <w:r>
        <w:rPr>
          <w:spacing w:val="10"/>
        </w:rPr>
        <w:t xml:space="preserve"> </w:t>
      </w:r>
      <w:r>
        <w:t>10</w:t>
      </w:r>
      <w:r>
        <w:rPr>
          <w:spacing w:val="10"/>
        </w:rPr>
        <w:t xml:space="preserve"> </w:t>
      </w:r>
      <w:r>
        <w:t>can</w:t>
      </w:r>
      <w:r>
        <w:rPr>
          <w:spacing w:val="9"/>
        </w:rPr>
        <w:t xml:space="preserve"> </w:t>
      </w:r>
      <w:r>
        <w:t>be</w:t>
      </w:r>
      <w:r>
        <w:rPr>
          <w:spacing w:val="10"/>
        </w:rPr>
        <w:t xml:space="preserve"> </w:t>
      </w:r>
      <w:r>
        <w:t>accessed</w:t>
      </w:r>
      <w:r>
        <w:rPr>
          <w:spacing w:val="10"/>
        </w:rPr>
        <w:t xml:space="preserve"> </w:t>
      </w:r>
      <w:r>
        <w:t>(i.e.,</w:t>
      </w:r>
      <w:r>
        <w:rPr>
          <w:spacing w:val="9"/>
        </w:rPr>
        <w:t xml:space="preserve"> </w:t>
      </w:r>
      <w:r>
        <w:t>*p2</w:t>
      </w:r>
      <w:r>
        <w:rPr>
          <w:spacing w:val="10"/>
        </w:rPr>
        <w:t xml:space="preserve"> </w:t>
      </w:r>
      <w:r>
        <w:t>refers</w:t>
      </w:r>
      <w:r>
        <w:rPr>
          <w:spacing w:val="10"/>
        </w:rPr>
        <w:t xml:space="preserve"> </w:t>
      </w:r>
      <w:r>
        <w:t>to</w:t>
      </w:r>
      <w:r>
        <w:rPr>
          <w:spacing w:val="9"/>
        </w:rPr>
        <w:t xml:space="preserve"> </w:t>
      </w:r>
      <w:r>
        <w:t>p1</w:t>
      </w:r>
      <w:r>
        <w:rPr>
          <w:spacing w:val="10"/>
        </w:rPr>
        <w:t xml:space="preserve"> </w:t>
      </w:r>
      <w:r>
        <w:rPr>
          <w:spacing w:val="-5"/>
        </w:rPr>
        <w:t>and</w:t>
      </w:r>
    </w:p>
    <w:p>
      <w:pPr>
        <w:pStyle w:val="6"/>
        <w:spacing w:before="1"/>
        <w:ind w:left="1704"/>
      </w:pPr>
      <w:r>
        <w:t>**p2</w:t>
      </w:r>
      <w:r>
        <w:rPr>
          <w:spacing w:val="-5"/>
        </w:rPr>
        <w:t xml:space="preserve"> </w:t>
      </w:r>
      <w:r>
        <w:t>refers</w:t>
      </w:r>
      <w:r>
        <w:rPr>
          <w:spacing w:val="-4"/>
        </w:rPr>
        <w:t xml:space="preserve"> </w:t>
      </w:r>
      <w:r>
        <w:t>to</w:t>
      </w:r>
      <w:r>
        <w:rPr>
          <w:spacing w:val="-5"/>
        </w:rPr>
        <w:t xml:space="preserve"> </w:t>
      </w:r>
      <w:r>
        <w:rPr>
          <w:b/>
          <w:spacing w:val="-5"/>
        </w:rPr>
        <w:t>a</w:t>
      </w:r>
      <w:r>
        <w:rPr>
          <w:spacing w:val="-5"/>
        </w:rPr>
        <w:t>)</w:t>
      </w:r>
    </w:p>
    <w:p>
      <w:pPr>
        <w:pStyle w:val="6"/>
        <w:spacing w:before="116"/>
      </w:pPr>
    </w:p>
    <w:p>
      <w:pPr>
        <w:pStyle w:val="6"/>
        <w:ind w:left="68"/>
      </w:pPr>
      <w:r>
        <w:t xml:space="preserve">The following program illustrates the way the data item 10 can be accessed using the variable </w:t>
      </w:r>
      <w:r>
        <w:rPr>
          <w:b/>
        </w:rPr>
        <w:t>a</w:t>
      </w:r>
      <w:r>
        <w:t xml:space="preserve">, using a pointer variable </w:t>
      </w:r>
      <w:r>
        <w:rPr>
          <w:b/>
        </w:rPr>
        <w:t xml:space="preserve">p1 </w:t>
      </w:r>
      <w:r>
        <w:t xml:space="preserve">and pointer to a pointer variable </w:t>
      </w:r>
      <w:r>
        <w:rPr>
          <w:b/>
        </w:rPr>
        <w:t>p2</w:t>
      </w:r>
      <w:r>
        <w:t>.</w:t>
      </w:r>
    </w:p>
    <w:p>
      <w:pPr>
        <w:pStyle w:val="6"/>
        <w:spacing w:before="10"/>
        <w:rPr>
          <w:sz w:val="16"/>
        </w:rPr>
      </w:pPr>
      <w:r>
        <w:rPr>
          <w:sz w:val="16"/>
        </w:rPr>
        <mc:AlternateContent>
          <mc:Choice Requires="wps">
            <w:drawing>
              <wp:anchor distT="0" distB="0" distL="0" distR="0" simplePos="0" relativeHeight="251832320" behindDoc="1" locked="0" layoutInCell="1" allowOverlap="1">
                <wp:simplePos x="0" y="0"/>
                <wp:positionH relativeFrom="page">
                  <wp:posOffset>1056005</wp:posOffset>
                </wp:positionH>
                <wp:positionV relativeFrom="paragraph">
                  <wp:posOffset>138430</wp:posOffset>
                </wp:positionV>
                <wp:extent cx="5459095" cy="1270"/>
                <wp:effectExtent l="0" t="0" r="0" b="0"/>
                <wp:wrapTopAndBottom/>
                <wp:docPr id="288" name="Graphic 288"/>
                <wp:cNvGraphicFramePr/>
                <a:graphic xmlns:a="http://schemas.openxmlformats.org/drawingml/2006/main">
                  <a:graphicData uri="http://schemas.microsoft.com/office/word/2010/wordprocessingShape">
                    <wps:wsp>
                      <wps:cNvSpPr/>
                      <wps:spPr>
                        <a:xfrm>
                          <a:off x="0" y="0"/>
                          <a:ext cx="5459095" cy="1270"/>
                        </a:xfrm>
                        <a:custGeom>
                          <a:avLst/>
                          <a:gdLst/>
                          <a:ahLst/>
                          <a:cxnLst/>
                          <a:rect l="l" t="t" r="r" b="b"/>
                          <a:pathLst>
                            <a:path w="5459095">
                              <a:moveTo>
                                <a:pt x="0" y="0"/>
                              </a:moveTo>
                              <a:lnTo>
                                <a:pt x="545909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288" o:spid="_x0000_s1026" o:spt="100" style="position:absolute;left:0pt;margin-left:83.15pt;margin-top:10.9pt;height:0.1pt;width:429.85pt;mso-position-horizontal-relative:page;mso-wrap-distance-bottom:0pt;mso-wrap-distance-top:0pt;z-index:-251484160;mso-width-relative:page;mso-height-relative:page;" filled="f" stroked="t" coordsize="5459095,1" o:gfxdata="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md023VAAAACgEAAA8AAAAAAAAA&#10;AQAgAAAAIgAAAGRycy9kb3ducmV2LnhtbFBLAQIUABQAAAAIAIdO4kDttTgfFAIAAH8EAAAOAAAA&#10;AAAAAAEAIAAAACQBAABkcnMvZTJvRG9jLnhtbFBLBQYAAAAABgAGAFkBAACqBQAAAAA=&#10;" path="m0,0l5459095,1e">
                <v:fill on="f" focussize="0,0"/>
                <v:stroke weight="1.5pt" color="#FF00FF" joinstyle="round"/>
                <v:imagedata o:title=""/>
                <o:lock v:ext="edit" aspectratio="f"/>
                <v:textbox inset="0mm,0mm,0mm,0mm"/>
                <w10:wrap type="topAndBottom"/>
              </v:shape>
            </w:pict>
          </mc:Fallback>
        </mc:AlternateContent>
      </w:r>
    </w:p>
    <w:p>
      <w:pPr>
        <w:pStyle w:val="6"/>
        <w:spacing w:before="56"/>
        <w:ind w:left="68" w:right="555"/>
      </w:pPr>
      <w:r>
        <w:rPr>
          <w:b/>
          <w:color w:val="FF00FF"/>
        </w:rPr>
        <w:t xml:space="preserve">Example 12.14: </w:t>
      </w:r>
      <w:r>
        <w:t>Program to access 10,</w:t>
      </w:r>
      <w:r>
        <w:rPr>
          <w:spacing w:val="40"/>
        </w:rPr>
        <w:t xml:space="preserve"> </w:t>
      </w:r>
      <w:r>
        <w:t>using a variable, pointer variable and pointer to a pointer variable</w:t>
      </w:r>
    </w:p>
    <w:p>
      <w:pPr>
        <w:tabs>
          <w:tab w:val="left" w:pos="4388"/>
        </w:tabs>
        <w:spacing w:before="0" w:line="460" w:lineRule="exact"/>
        <w:ind w:left="68" w:right="3646" w:firstLine="0"/>
        <w:jc w:val="left"/>
        <w:rPr>
          <w:sz w:val="25"/>
        </w:rPr>
      </w:pPr>
      <w:r>
        <w:rPr>
          <w:sz w:val="25"/>
        </w:rPr>
        <mc:AlternateContent>
          <mc:Choice Requires="wps">
            <w:drawing>
              <wp:anchor distT="0" distB="0" distL="0" distR="0" simplePos="0" relativeHeight="251696128" behindDoc="0" locked="0" layoutInCell="1" allowOverlap="1">
                <wp:simplePos x="0" y="0"/>
                <wp:positionH relativeFrom="page">
                  <wp:posOffset>1056005</wp:posOffset>
                </wp:positionH>
                <wp:positionV relativeFrom="paragraph">
                  <wp:posOffset>48895</wp:posOffset>
                </wp:positionV>
                <wp:extent cx="5459095" cy="1270"/>
                <wp:effectExtent l="0" t="0" r="0" b="0"/>
                <wp:wrapNone/>
                <wp:docPr id="289" name="Graphic 289"/>
                <wp:cNvGraphicFramePr/>
                <a:graphic xmlns:a="http://schemas.openxmlformats.org/drawingml/2006/main">
                  <a:graphicData uri="http://schemas.microsoft.com/office/word/2010/wordprocessingShape">
                    <wps:wsp>
                      <wps:cNvSpPr/>
                      <wps:spPr>
                        <a:xfrm>
                          <a:off x="0" y="0"/>
                          <a:ext cx="5459095" cy="1270"/>
                        </a:xfrm>
                        <a:custGeom>
                          <a:avLst/>
                          <a:gdLst/>
                          <a:ahLst/>
                          <a:cxnLst/>
                          <a:rect l="l" t="t" r="r" b="b"/>
                          <a:pathLst>
                            <a:path w="5459095">
                              <a:moveTo>
                                <a:pt x="0" y="0"/>
                              </a:moveTo>
                              <a:lnTo>
                                <a:pt x="545909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289" o:spid="_x0000_s1026" o:spt="100" style="position:absolute;left:0pt;margin-left:83.15pt;margin-top:3.85pt;height:0.1pt;width:429.85pt;mso-position-horizontal-relative:page;z-index:251696128;mso-width-relative:page;mso-height-relative:page;" filled="f" stroked="t" coordsize="5459095,1" o:gfxdata="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n7vw91QAAAAgBAAAPAAAAAAAA&#10;AAEAIAAAACIAAABkcnMvZG93bnJldi54bWxQSwECFAAUAAAACACHTuJAqDyJExUCAAB/BAAADgAA&#10;AAAAAAABACAAAAAkAQAAZHJzL2Uyb0RvYy54bWxQSwUGAAAAAAYABgBZAQAAqwUAAAAA&#10;" path="m0,0l5459095,1e">
                <v:fill on="f" focussize="0,0"/>
                <v:stroke weight="1.5pt" color="#FF00FF" joinstyle="round"/>
                <v:imagedata o:title=""/>
                <o:lock v:ext="edit" aspectratio="f"/>
                <v:textbox inset="0mm,0mm,0mm,0mm"/>
              </v:shape>
            </w:pict>
          </mc:Fallback>
        </mc:AlternateContent>
      </w:r>
      <w:r>
        <w:rPr>
          <w:sz w:val="25"/>
        </w:rPr>
        <w:t>#</w:t>
      </w:r>
      <w:r>
        <w:rPr>
          <w:b/>
          <w:sz w:val="25"/>
        </w:rPr>
        <w:t xml:space="preserve">include </w:t>
      </w:r>
      <w:r>
        <w:rPr>
          <w:sz w:val="25"/>
        </w:rPr>
        <w:t>&lt;stdio.h&gt;</w:t>
      </w:r>
      <w:r>
        <w:rPr>
          <w:sz w:val="25"/>
        </w:rPr>
        <w:tab/>
      </w:r>
      <w:r>
        <w:rPr>
          <w:b/>
          <w:spacing w:val="-2"/>
          <w:sz w:val="25"/>
          <w:u w:val="thick"/>
        </w:rPr>
        <w:t>TRACING</w:t>
      </w:r>
      <w:r>
        <w:rPr>
          <w:b/>
          <w:spacing w:val="-2"/>
          <w:sz w:val="25"/>
        </w:rPr>
        <w:t xml:space="preserve"> </w:t>
      </w:r>
      <w:r>
        <w:rPr>
          <w:b/>
          <w:sz w:val="25"/>
        </w:rPr>
        <w:t xml:space="preserve">void </w:t>
      </w:r>
      <w:r>
        <w:rPr>
          <w:sz w:val="25"/>
        </w:rPr>
        <w:t>main()</w:t>
      </w:r>
    </w:p>
    <w:p>
      <w:pPr>
        <w:spacing w:after="0" w:line="460" w:lineRule="exact"/>
        <w:jc w:val="left"/>
        <w:rPr>
          <w:sz w:val="25"/>
        </w:rPr>
        <w:sectPr>
          <w:pgSz w:w="11910" w:h="16840"/>
          <w:pgMar w:top="2240" w:right="1133" w:bottom="280" w:left="1559" w:header="1884" w:footer="0" w:gutter="0"/>
          <w:cols w:space="720" w:num="1"/>
        </w:sectPr>
      </w:pPr>
    </w:p>
    <w:p>
      <w:pPr>
        <w:spacing w:before="0" w:line="266" w:lineRule="exact"/>
        <w:ind w:left="68" w:right="0" w:firstLine="0"/>
        <w:jc w:val="left"/>
        <w:rPr>
          <w:b/>
          <w:sz w:val="25"/>
        </w:rPr>
      </w:pPr>
      <w:r>
        <w:rPr>
          <w:b/>
          <w:spacing w:val="-10"/>
          <w:sz w:val="25"/>
        </w:rPr>
        <w:t>{</w:t>
      </w:r>
    </w:p>
    <w:p>
      <w:pPr>
        <w:tabs>
          <w:tab w:val="left" w:pos="1508"/>
        </w:tabs>
        <w:spacing w:before="0"/>
        <w:ind w:left="788" w:right="0" w:firstLine="0"/>
        <w:jc w:val="left"/>
        <w:rPr>
          <w:sz w:val="25"/>
        </w:rPr>
      </w:pPr>
      <w:r>
        <w:rPr>
          <w:b/>
          <w:spacing w:val="-5"/>
          <w:sz w:val="25"/>
        </w:rPr>
        <w:t>int</w:t>
      </w:r>
      <w:r>
        <w:rPr>
          <w:b/>
          <w:sz w:val="25"/>
        </w:rPr>
        <w:tab/>
      </w:r>
      <w:r>
        <w:rPr>
          <w:spacing w:val="-5"/>
          <w:sz w:val="25"/>
        </w:rPr>
        <w:t>a;</w:t>
      </w:r>
    </w:p>
    <w:p>
      <w:pPr>
        <w:tabs>
          <w:tab w:val="left" w:pos="1508"/>
        </w:tabs>
        <w:spacing w:before="1"/>
        <w:ind w:left="788" w:right="0" w:firstLine="0"/>
        <w:jc w:val="left"/>
        <w:rPr>
          <w:sz w:val="25"/>
        </w:rPr>
      </w:pPr>
      <w:r>
        <w:rPr>
          <w:b/>
          <w:spacing w:val="-5"/>
          <w:sz w:val="25"/>
        </w:rPr>
        <w:t>int</w:t>
      </w:r>
      <w:r>
        <w:rPr>
          <w:b/>
          <w:sz w:val="25"/>
        </w:rPr>
        <w:tab/>
      </w:r>
      <w:r>
        <w:rPr>
          <w:spacing w:val="-4"/>
          <w:sz w:val="25"/>
        </w:rPr>
        <w:t>*p1;</w:t>
      </w:r>
    </w:p>
    <w:p>
      <w:pPr>
        <w:tabs>
          <w:tab w:val="left" w:pos="1508"/>
        </w:tabs>
        <w:spacing w:before="0" w:line="717" w:lineRule="auto"/>
        <w:ind w:left="788" w:right="0" w:firstLine="0"/>
        <w:jc w:val="left"/>
        <w:rPr>
          <w:sz w:val="25"/>
        </w:rPr>
      </w:pPr>
      <w:r>
        <w:rPr>
          <w:sz w:val="25"/>
        </w:rPr>
        <mc:AlternateContent>
          <mc:Choice Requires="wps">
            <w:drawing>
              <wp:anchor distT="0" distB="0" distL="0" distR="0" simplePos="0" relativeHeight="251695104" behindDoc="0" locked="0" layoutInCell="1" allowOverlap="1">
                <wp:simplePos x="0" y="0"/>
                <wp:positionH relativeFrom="page">
                  <wp:posOffset>965835</wp:posOffset>
                </wp:positionH>
                <wp:positionV relativeFrom="paragraph">
                  <wp:posOffset>215265</wp:posOffset>
                </wp:positionV>
                <wp:extent cx="5600700" cy="1270"/>
                <wp:effectExtent l="0" t="0" r="0" b="0"/>
                <wp:wrapNone/>
                <wp:docPr id="290" name="Graphic 290"/>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6350">
                          <a:solidFill>
                            <a:srgbClr val="FF00FF"/>
                          </a:solidFill>
                          <a:prstDash val="solid"/>
                        </a:ln>
                      </wps:spPr>
                      <wps:bodyPr wrap="square" lIns="0" tIns="0" rIns="0" bIns="0" rtlCol="0">
                        <a:noAutofit/>
                      </wps:bodyPr>
                    </wps:wsp>
                  </a:graphicData>
                </a:graphic>
              </wp:anchor>
            </w:drawing>
          </mc:Choice>
          <mc:Fallback>
            <w:pict>
              <v:shape id="Graphic 290" o:spid="_x0000_s1026" o:spt="100" style="position:absolute;left:0pt;margin-left:76.05pt;margin-top:16.95pt;height:0.1pt;width:441pt;mso-position-horizontal-relative:page;z-index:251695104;mso-width-relative:page;mso-height-relative:page;" filled="f" stroked="t" coordsize="5600700,1" o:gfxdata="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vYicNkAAAAKAQAADwAAAAAA&#10;AAABACAAAAAiAAAAZHJzL2Rvd25yZXYueG1sUEsBAhQAFAAAAAgAh07iQEOEFxISAgAAfgQAAA4A&#10;AAAAAAAAAQAgAAAAKAEAAGRycy9lMm9Eb2MueG1sUEsFBgAAAAAGAAYAWQEAAKwFAAAAAA==&#10;" path="m0,0l5600700,1e">
                <v:fill on="f" focussize="0,0"/>
                <v:stroke weight="0.5pt" color="#FF00FF" joinstyle="round"/>
                <v:imagedata o:title=""/>
                <o:lock v:ext="edit" aspectratio="f"/>
                <v:textbox inset="0mm,0mm,0mm,0mm"/>
              </v:shape>
            </w:pict>
          </mc:Fallback>
        </mc:AlternateContent>
      </w:r>
      <w:r>
        <w:rPr>
          <w:sz w:val="25"/>
        </w:rPr>
        <mc:AlternateContent>
          <mc:Choice Requires="wps">
            <w:drawing>
              <wp:anchor distT="0" distB="0" distL="0" distR="0" simplePos="0" relativeHeight="251695104" behindDoc="0" locked="0" layoutInCell="1" allowOverlap="1">
                <wp:simplePos x="0" y="0"/>
                <wp:positionH relativeFrom="page">
                  <wp:posOffset>965835</wp:posOffset>
                </wp:positionH>
                <wp:positionV relativeFrom="paragraph">
                  <wp:posOffset>930275</wp:posOffset>
                </wp:positionV>
                <wp:extent cx="5600700" cy="1270"/>
                <wp:effectExtent l="0" t="0" r="0" b="0"/>
                <wp:wrapNone/>
                <wp:docPr id="291" name="Graphic 291"/>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6350">
                          <a:solidFill>
                            <a:srgbClr val="FF00FF"/>
                          </a:solidFill>
                          <a:prstDash val="solid"/>
                        </a:ln>
                      </wps:spPr>
                      <wps:bodyPr wrap="square" lIns="0" tIns="0" rIns="0" bIns="0" rtlCol="0">
                        <a:noAutofit/>
                      </wps:bodyPr>
                    </wps:wsp>
                  </a:graphicData>
                </a:graphic>
              </wp:anchor>
            </w:drawing>
          </mc:Choice>
          <mc:Fallback>
            <w:pict>
              <v:shape id="Graphic 291" o:spid="_x0000_s1026" o:spt="100" style="position:absolute;left:0pt;margin-left:76.05pt;margin-top:73.25pt;height:0.1pt;width:441pt;mso-position-horizontal-relative:page;z-index:251695104;mso-width-relative:page;mso-height-relative:page;" filled="f" stroked="t" coordsize="5600700,1" o:gfxdata="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1J1dQ2gAAAAwBAAAPAAAA&#10;AAAAAAEAIAAAACIAAABkcnMvZG93bnJldi54bWxQSwECFAAUAAAACACHTuJAiPmFFRMCAAB+BAAA&#10;DgAAAAAAAAABACAAAAApAQAAZHJzL2Uyb0RvYy54bWxQSwUGAAAAAAYABgBZAQAArgUAAAAA&#10;" path="m0,0l5600700,1e">
                <v:fill on="f" focussize="0,0"/>
                <v:stroke weight="0.5pt" color="#FF00FF" joinstyle="round"/>
                <v:imagedata o:title=""/>
                <o:lock v:ext="edit" aspectratio="f"/>
                <v:textbox inset="0mm,0mm,0mm,0mm"/>
              </v:shape>
            </w:pict>
          </mc:Fallback>
        </mc:AlternateContent>
      </w:r>
      <w:r>
        <w:rPr>
          <w:b/>
          <w:spacing w:val="-4"/>
          <w:sz w:val="25"/>
        </w:rPr>
        <w:t>int</w:t>
      </w:r>
      <w:r>
        <w:rPr>
          <w:b/>
          <w:sz w:val="25"/>
        </w:rPr>
        <w:tab/>
      </w:r>
      <w:r>
        <w:rPr>
          <w:spacing w:val="-4"/>
          <w:sz w:val="25"/>
        </w:rPr>
        <w:t xml:space="preserve">**p2; </w:t>
      </w:r>
      <w:r>
        <w:rPr>
          <w:sz w:val="25"/>
        </w:rPr>
        <w:t>a = 10;</w:t>
      </w:r>
    </w:p>
    <w:p>
      <w:pPr>
        <w:pStyle w:val="6"/>
        <w:spacing w:before="4"/>
        <w:ind w:left="788"/>
      </w:pPr>
      <w:r>
        <w:t>p1</w:t>
      </w:r>
      <w:r>
        <w:rPr>
          <w:spacing w:val="-2"/>
        </w:rPr>
        <w:t xml:space="preserve"> </w:t>
      </w:r>
      <w:r>
        <w:t>=</w:t>
      </w:r>
      <w:r>
        <w:rPr>
          <w:spacing w:val="-2"/>
        </w:rPr>
        <w:t xml:space="preserve"> </w:t>
      </w:r>
      <w:r>
        <w:rPr>
          <w:spacing w:val="-5"/>
        </w:rPr>
        <w:t>&amp;a;</w:t>
      </w:r>
    </w:p>
    <w:p>
      <w:pPr>
        <w:pStyle w:val="6"/>
      </w:pPr>
    </w:p>
    <w:p>
      <w:pPr>
        <w:pStyle w:val="6"/>
        <w:spacing w:before="285"/>
      </w:pPr>
    </w:p>
    <w:p>
      <w:pPr>
        <w:pStyle w:val="6"/>
        <w:ind w:left="788"/>
      </w:pPr>
      <w:r>
        <w:t>p2</w:t>
      </w:r>
      <w:r>
        <w:rPr>
          <w:spacing w:val="-2"/>
        </w:rPr>
        <w:t xml:space="preserve"> </w:t>
      </w:r>
      <w:r>
        <w:t>=</w:t>
      </w:r>
      <w:r>
        <w:rPr>
          <w:spacing w:val="-2"/>
        </w:rPr>
        <w:t xml:space="preserve"> </w:t>
      </w:r>
      <w:r>
        <w:rPr>
          <w:spacing w:val="-4"/>
        </w:rPr>
        <w:t>&amp;p1;</w:t>
      </w:r>
    </w:p>
    <w:p>
      <w:pPr>
        <w:spacing w:before="108"/>
        <w:ind w:left="68" w:right="0" w:firstLine="0"/>
        <w:jc w:val="left"/>
        <w:rPr>
          <w:b/>
          <w:sz w:val="24"/>
        </w:rPr>
      </w:pPr>
      <w:r>
        <w:br w:type="column"/>
      </w:r>
      <w:r>
        <w:rPr>
          <w:b/>
          <w:spacing w:val="-5"/>
          <w:sz w:val="24"/>
        </w:rPr>
        <w:t>p2</w:t>
      </w:r>
    </w:p>
    <w:p>
      <w:pPr>
        <w:spacing w:before="64"/>
        <w:ind w:left="1076" w:right="-5" w:firstLine="0"/>
        <w:jc w:val="left"/>
        <w:rPr>
          <w:sz w:val="20"/>
        </w:rPr>
      </w:pPr>
      <w:r>
        <w:rPr>
          <w:sz w:val="20"/>
        </w:rPr>
        <mc:AlternateContent>
          <mc:Choice Requires="wpg">
            <w:drawing>
              <wp:anchor distT="0" distB="0" distL="0" distR="0" simplePos="0" relativeHeight="251692032" behindDoc="0" locked="0" layoutInCell="1" allowOverlap="1">
                <wp:simplePos x="0" y="0"/>
                <wp:positionH relativeFrom="page">
                  <wp:posOffset>2785110</wp:posOffset>
                </wp:positionH>
                <wp:positionV relativeFrom="paragraph">
                  <wp:posOffset>33655</wp:posOffset>
                </wp:positionV>
                <wp:extent cx="810260" cy="361950"/>
                <wp:effectExtent l="0" t="0" r="0" b="0"/>
                <wp:wrapNone/>
                <wp:docPr id="292" name="Group 292"/>
                <wp:cNvGraphicFramePr/>
                <a:graphic xmlns:a="http://schemas.openxmlformats.org/drawingml/2006/main">
                  <a:graphicData uri="http://schemas.microsoft.com/office/word/2010/wordprocessingGroup">
                    <wpg:wgp>
                      <wpg:cNvGrpSpPr/>
                      <wpg:grpSpPr>
                        <a:xfrm>
                          <a:off x="0" y="0"/>
                          <a:ext cx="810260" cy="361950"/>
                          <a:chOff x="0" y="0"/>
                          <a:chExt cx="810260" cy="361950"/>
                        </a:xfrm>
                      </wpg:grpSpPr>
                      <wps:wsp>
                        <wps:cNvPr id="293" name="Graphic 293"/>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294" name="Graphic 294"/>
                        <wps:cNvSpPr/>
                        <wps:spPr>
                          <a:xfrm>
                            <a:off x="352425" y="146617"/>
                            <a:ext cx="457834" cy="85725"/>
                          </a:xfrm>
                          <a:custGeom>
                            <a:avLst/>
                            <a:gdLst/>
                            <a:ahLst/>
                            <a:cxnLst/>
                            <a:rect l="l" t="t" r="r" b="b"/>
                            <a:pathLst>
                              <a:path w="457834" h="85725">
                                <a:moveTo>
                                  <a:pt x="421321" y="42616"/>
                                </a:moveTo>
                                <a:lnTo>
                                  <a:pt x="378983" y="69076"/>
                                </a:lnTo>
                                <a:lnTo>
                                  <a:pt x="377626" y="74952"/>
                                </a:lnTo>
                                <a:lnTo>
                                  <a:pt x="383203" y="83874"/>
                                </a:lnTo>
                                <a:lnTo>
                                  <a:pt x="389079" y="85230"/>
                                </a:lnTo>
                                <a:lnTo>
                                  <a:pt x="442024" y="52141"/>
                                </a:lnTo>
                                <a:lnTo>
                                  <a:pt x="439293" y="52141"/>
                                </a:lnTo>
                                <a:lnTo>
                                  <a:pt x="439293" y="50693"/>
                                </a:lnTo>
                                <a:lnTo>
                                  <a:pt x="434244" y="50693"/>
                                </a:lnTo>
                                <a:lnTo>
                                  <a:pt x="421321" y="42616"/>
                                </a:lnTo>
                                <a:close/>
                              </a:path>
                              <a:path w="457834" h="85725">
                                <a:moveTo>
                                  <a:pt x="406081" y="33091"/>
                                </a:moveTo>
                                <a:lnTo>
                                  <a:pt x="0" y="33091"/>
                                </a:lnTo>
                                <a:lnTo>
                                  <a:pt x="0" y="52141"/>
                                </a:lnTo>
                                <a:lnTo>
                                  <a:pt x="406080" y="52141"/>
                                </a:lnTo>
                                <a:lnTo>
                                  <a:pt x="421320" y="42616"/>
                                </a:lnTo>
                                <a:lnTo>
                                  <a:pt x="406081" y="33091"/>
                                </a:lnTo>
                                <a:close/>
                              </a:path>
                              <a:path w="457834" h="85725">
                                <a:moveTo>
                                  <a:pt x="442024" y="33091"/>
                                </a:moveTo>
                                <a:lnTo>
                                  <a:pt x="439293" y="33091"/>
                                </a:lnTo>
                                <a:lnTo>
                                  <a:pt x="439293" y="52141"/>
                                </a:lnTo>
                                <a:lnTo>
                                  <a:pt x="442024" y="52141"/>
                                </a:lnTo>
                                <a:lnTo>
                                  <a:pt x="457264" y="42616"/>
                                </a:lnTo>
                                <a:lnTo>
                                  <a:pt x="442024" y="33091"/>
                                </a:lnTo>
                                <a:close/>
                              </a:path>
                              <a:path w="457834" h="85725">
                                <a:moveTo>
                                  <a:pt x="434244" y="34538"/>
                                </a:moveTo>
                                <a:lnTo>
                                  <a:pt x="421321" y="42616"/>
                                </a:lnTo>
                                <a:lnTo>
                                  <a:pt x="434244" y="50693"/>
                                </a:lnTo>
                                <a:lnTo>
                                  <a:pt x="434244" y="34538"/>
                                </a:lnTo>
                                <a:close/>
                              </a:path>
                              <a:path w="457834" h="85725">
                                <a:moveTo>
                                  <a:pt x="439293" y="34538"/>
                                </a:moveTo>
                                <a:lnTo>
                                  <a:pt x="434244" y="34538"/>
                                </a:lnTo>
                                <a:lnTo>
                                  <a:pt x="434244" y="50693"/>
                                </a:lnTo>
                                <a:lnTo>
                                  <a:pt x="439293" y="50693"/>
                                </a:lnTo>
                                <a:lnTo>
                                  <a:pt x="439293" y="34538"/>
                                </a:lnTo>
                                <a:close/>
                              </a:path>
                              <a:path w="457834" h="85725">
                                <a:moveTo>
                                  <a:pt x="389079" y="0"/>
                                </a:moveTo>
                                <a:lnTo>
                                  <a:pt x="383203" y="1356"/>
                                </a:lnTo>
                                <a:lnTo>
                                  <a:pt x="377628" y="10278"/>
                                </a:lnTo>
                                <a:lnTo>
                                  <a:pt x="378983" y="16154"/>
                                </a:lnTo>
                                <a:lnTo>
                                  <a:pt x="421321" y="42616"/>
                                </a:lnTo>
                                <a:lnTo>
                                  <a:pt x="434244" y="34538"/>
                                </a:lnTo>
                                <a:lnTo>
                                  <a:pt x="439293" y="34538"/>
                                </a:lnTo>
                                <a:lnTo>
                                  <a:pt x="439293" y="33091"/>
                                </a:lnTo>
                                <a:lnTo>
                                  <a:pt x="442024" y="33091"/>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219.3pt;margin-top:2.65pt;height:28.5pt;width:63.8pt;mso-position-horizontal-relative:page;z-index:251692032;mso-width-relative:page;mso-height-relative:page;" coordsize="810260,361950" o:gfxdata="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">
                <o:lock v:ext="edit" aspectratio="f"/>
                <v:shape id="Graphic 293" o:spid="_x0000_s1026" o:spt="100" style="position:absolute;left:9525;top:9525;height:342900;width:457200;" filled="f" stroked="t" coordsize="457200,342900" o:gfxdata="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5nQMr4A&#10;AADcAAAADwAAAAAAAAABACAAAAAiAAAAZHJzL2Rvd25yZXYueG1sUEsBAhQAFAAAAAgAh07iQDMv&#10;BZ47AAAAOQAAABAAAAAAAAAAAQAgAAAADQEAAGRycy9zaGFwZXhtbC54bWxQSwUGAAAAAAYABgBb&#10;AQAAtwMAAAAA&#10;" path="m0,0l457200,0,457200,342900,0,342900,0,0xe">
                  <v:fill on="f" focussize="0,0"/>
                  <v:stroke weight="1.5pt" color="#FF00FF" joinstyle="round"/>
                  <v:imagedata o:title=""/>
                  <o:lock v:ext="edit" aspectratio="f"/>
                  <v:textbox inset="0mm,0mm,0mm,0mm"/>
                </v:shape>
                <v:shape id="Graphic 294" o:spid="_x0000_s1026" o:spt="100" style="position:absolute;left:352425;top:146617;height:85725;width:457834;" fillcolor="#FF00FF" filled="t" stroked="f" coordsize="457834,85725" o:gfxdata="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hQB74A&#10;AADcAAAADwAAAAAAAAABACAAAAAiAAAAZHJzL2Rvd25yZXYueG1sUEsBAhQAFAAAAAgAh07iQDMv&#10;BZ47AAAAOQAAABAAAAAAAAAAAQAgAAAADQEAAGRycy9zaGFwZXhtbC54bWxQSwUGAAAAAAYABgBb&#10;AQAAtwMAAAAA&#10;" path="m421321,42616l378983,69076,377626,74952,383203,83874,389079,85230,442024,52141,439293,52141,439293,50693,434244,50693,421321,42616xem406081,33091l0,33091,0,52141,406080,52141,421320,42616,406081,33091xem442024,33091l439293,33091,439293,52141,442024,52141,457264,42616,442024,33091xem434244,34538l421321,42616,434244,50693,434244,34538xem439293,34538l434244,34538,434244,50693,439293,50693,439293,34538xem389079,0l383203,1356,377628,10278,378983,16154,421321,42616,434244,34538,439293,34538,439293,33091,442024,33091,389079,0xe">
                  <v:fill on="t" focussize="0,0"/>
                  <v:stroke on="f"/>
                  <v:imagedata o:title=""/>
                  <o:lock v:ext="edit" aspectratio="f"/>
                  <v:textbox inset="0mm,0mm,0mm,0mm"/>
                </v:shape>
              </v:group>
            </w:pict>
          </mc:Fallback>
        </mc:AlternateContent>
      </w:r>
      <w:r>
        <w:rPr>
          <w:spacing w:val="-2"/>
          <w:sz w:val="20"/>
        </w:rPr>
        <w:t>Garbage value</w:t>
      </w:r>
    </w:p>
    <w:p>
      <w:pPr>
        <w:pStyle w:val="6"/>
        <w:spacing w:before="102"/>
        <w:rPr>
          <w:sz w:val="20"/>
        </w:rPr>
      </w:pPr>
    </w:p>
    <w:p>
      <w:pPr>
        <w:spacing w:before="1"/>
        <w:ind w:left="68" w:right="0" w:firstLine="0"/>
        <w:jc w:val="left"/>
        <w:rPr>
          <w:b/>
          <w:sz w:val="24"/>
        </w:rPr>
      </w:pPr>
      <w:r>
        <w:rPr>
          <w:b/>
          <w:spacing w:val="-5"/>
          <w:sz w:val="24"/>
        </w:rPr>
        <w:t>p2</w:t>
      </w:r>
    </w:p>
    <w:p>
      <w:pPr>
        <w:spacing w:before="68"/>
        <w:ind w:left="1076" w:right="-5" w:firstLine="0"/>
        <w:jc w:val="left"/>
        <w:rPr>
          <w:sz w:val="20"/>
        </w:rPr>
      </w:pPr>
      <w:r>
        <w:rPr>
          <w:sz w:val="20"/>
        </w:rPr>
        <mc:AlternateContent>
          <mc:Choice Requires="wpg">
            <w:drawing>
              <wp:anchor distT="0" distB="0" distL="0" distR="0" simplePos="0" relativeHeight="251693056" behindDoc="0" locked="0" layoutInCell="1" allowOverlap="1">
                <wp:simplePos x="0" y="0"/>
                <wp:positionH relativeFrom="page">
                  <wp:posOffset>2785110</wp:posOffset>
                </wp:positionH>
                <wp:positionV relativeFrom="paragraph">
                  <wp:posOffset>36195</wp:posOffset>
                </wp:positionV>
                <wp:extent cx="810260" cy="361950"/>
                <wp:effectExtent l="0" t="0" r="0" b="0"/>
                <wp:wrapNone/>
                <wp:docPr id="295" name="Group 295"/>
                <wp:cNvGraphicFramePr/>
                <a:graphic xmlns:a="http://schemas.openxmlformats.org/drawingml/2006/main">
                  <a:graphicData uri="http://schemas.microsoft.com/office/word/2010/wordprocessingGroup">
                    <wpg:wgp>
                      <wpg:cNvGrpSpPr/>
                      <wpg:grpSpPr>
                        <a:xfrm>
                          <a:off x="0" y="0"/>
                          <a:ext cx="810260" cy="361950"/>
                          <a:chOff x="0" y="0"/>
                          <a:chExt cx="810260" cy="361950"/>
                        </a:xfrm>
                      </wpg:grpSpPr>
                      <wps:wsp>
                        <wps:cNvPr id="296" name="Graphic 296"/>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297" name="Graphic 297"/>
                        <wps:cNvSpPr/>
                        <wps:spPr>
                          <a:xfrm>
                            <a:off x="352425" y="146615"/>
                            <a:ext cx="457834" cy="85725"/>
                          </a:xfrm>
                          <a:custGeom>
                            <a:avLst/>
                            <a:gdLst/>
                            <a:ahLst/>
                            <a:cxnLst/>
                            <a:rect l="l" t="t" r="r" b="b"/>
                            <a:pathLst>
                              <a:path w="457834" h="85725">
                                <a:moveTo>
                                  <a:pt x="421321" y="42614"/>
                                </a:moveTo>
                                <a:lnTo>
                                  <a:pt x="378983" y="69075"/>
                                </a:lnTo>
                                <a:lnTo>
                                  <a:pt x="377626" y="74951"/>
                                </a:lnTo>
                                <a:lnTo>
                                  <a:pt x="383203" y="83873"/>
                                </a:lnTo>
                                <a:lnTo>
                                  <a:pt x="389079" y="85229"/>
                                </a:lnTo>
                                <a:lnTo>
                                  <a:pt x="442024" y="52139"/>
                                </a:lnTo>
                                <a:lnTo>
                                  <a:pt x="439293" y="52139"/>
                                </a:lnTo>
                                <a:lnTo>
                                  <a:pt x="439293" y="50692"/>
                                </a:lnTo>
                                <a:lnTo>
                                  <a:pt x="434244" y="50692"/>
                                </a:lnTo>
                                <a:lnTo>
                                  <a:pt x="421321" y="42614"/>
                                </a:lnTo>
                                <a:close/>
                              </a:path>
                              <a:path w="457834" h="85725">
                                <a:moveTo>
                                  <a:pt x="406081" y="33089"/>
                                </a:moveTo>
                                <a:lnTo>
                                  <a:pt x="0" y="33089"/>
                                </a:lnTo>
                                <a:lnTo>
                                  <a:pt x="0" y="52139"/>
                                </a:lnTo>
                                <a:lnTo>
                                  <a:pt x="406080" y="52139"/>
                                </a:lnTo>
                                <a:lnTo>
                                  <a:pt x="421320" y="42614"/>
                                </a:lnTo>
                                <a:lnTo>
                                  <a:pt x="406081" y="33089"/>
                                </a:lnTo>
                                <a:close/>
                              </a:path>
                              <a:path w="457834" h="85725">
                                <a:moveTo>
                                  <a:pt x="442024" y="33089"/>
                                </a:moveTo>
                                <a:lnTo>
                                  <a:pt x="439293" y="33089"/>
                                </a:lnTo>
                                <a:lnTo>
                                  <a:pt x="439293" y="52139"/>
                                </a:lnTo>
                                <a:lnTo>
                                  <a:pt x="442024" y="52139"/>
                                </a:lnTo>
                                <a:lnTo>
                                  <a:pt x="457264" y="42614"/>
                                </a:lnTo>
                                <a:lnTo>
                                  <a:pt x="442024" y="33089"/>
                                </a:lnTo>
                                <a:close/>
                              </a:path>
                              <a:path w="457834" h="85725">
                                <a:moveTo>
                                  <a:pt x="434244" y="34537"/>
                                </a:moveTo>
                                <a:lnTo>
                                  <a:pt x="421321" y="42614"/>
                                </a:lnTo>
                                <a:lnTo>
                                  <a:pt x="434244" y="50692"/>
                                </a:lnTo>
                                <a:lnTo>
                                  <a:pt x="434244" y="34537"/>
                                </a:lnTo>
                                <a:close/>
                              </a:path>
                              <a:path w="457834" h="85725">
                                <a:moveTo>
                                  <a:pt x="439293" y="34537"/>
                                </a:moveTo>
                                <a:lnTo>
                                  <a:pt x="434244" y="34537"/>
                                </a:lnTo>
                                <a:lnTo>
                                  <a:pt x="434244" y="50692"/>
                                </a:lnTo>
                                <a:lnTo>
                                  <a:pt x="439293" y="50692"/>
                                </a:lnTo>
                                <a:lnTo>
                                  <a:pt x="439293" y="34537"/>
                                </a:lnTo>
                                <a:close/>
                              </a:path>
                              <a:path w="457834" h="85725">
                                <a:moveTo>
                                  <a:pt x="389079" y="0"/>
                                </a:moveTo>
                                <a:lnTo>
                                  <a:pt x="383203" y="1355"/>
                                </a:lnTo>
                                <a:lnTo>
                                  <a:pt x="377628" y="10276"/>
                                </a:lnTo>
                                <a:lnTo>
                                  <a:pt x="378983" y="16153"/>
                                </a:lnTo>
                                <a:lnTo>
                                  <a:pt x="421321" y="42614"/>
                                </a:lnTo>
                                <a:lnTo>
                                  <a:pt x="434244" y="34537"/>
                                </a:lnTo>
                                <a:lnTo>
                                  <a:pt x="439293" y="34537"/>
                                </a:lnTo>
                                <a:lnTo>
                                  <a:pt x="439293" y="33089"/>
                                </a:lnTo>
                                <a:lnTo>
                                  <a:pt x="442024" y="33089"/>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219.3pt;margin-top:2.85pt;height:28.5pt;width:63.8pt;mso-position-horizontal-relative:page;z-index:251693056;mso-width-relative:page;mso-height-relative:page;" coordsize="810260,361950" o:gfxdata="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Bo+rdy2QAAAAgBAAAPAAAAAAAAAAEAIAAAACIAAABkcnMv&#10;ZG93bnJldi54bWxQSwECFAAUAAAACACHTuJAO6K2VTwEAACqEAAADgAAAAAAAAABACAAAAAoAQAA&#10;ZHJzL2Uyb0RvYy54bWxQSwUGAAAAAAYABgBZAQAA1gcAAAAA&#10;">
                <o:lock v:ext="edit" aspectratio="f"/>
                <v:shape id="Graphic 296" o:spid="_x0000_s1026" o:spt="100" style="position:absolute;left:9525;top:9525;height:342900;width:457200;" filled="f" stroked="t" coordsize="457200,342900" o:gfxdata="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uc6q/&#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297" o:spid="_x0000_s1026" o:spt="100" style="position:absolute;left:352425;top:146615;height:85725;width:457834;" fillcolor="#FF00FF" filled="t" stroked="f" coordsize="457834,85725" o:gfxdata="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rOcL4A&#10;AADcAAAADwAAAAAAAAABACAAAAAiAAAAZHJzL2Rvd25yZXYueG1sUEsBAhQAFAAAAAgAh07iQDMv&#10;BZ47AAAAOQAAABAAAAAAAAAAAQAgAAAADQEAAGRycy9zaGFwZXhtbC54bWxQSwUGAAAAAAYABgBb&#10;AQAAtwMAAAAA&#10;" path="m421321,42614l378983,69075,377626,74951,383203,83873,389079,85229,442024,52139,439293,52139,439293,50692,434244,50692,421321,42614xem406081,33089l0,33089,0,52139,406080,52139,421320,42614,406081,33089xem442024,33089l439293,33089,439293,52139,442024,52139,457264,42614,442024,33089xem434244,34537l421321,42614,434244,50692,434244,34537xem439293,34537l434244,34537,434244,50692,439293,50692,439293,34537xem389079,0l383203,1355,377628,10276,378983,16153,421321,42614,434244,34537,439293,34537,439293,33089,442024,33089,389079,0xe">
                  <v:fill on="t" focussize="0,0"/>
                  <v:stroke on="f"/>
                  <v:imagedata o:title=""/>
                  <o:lock v:ext="edit" aspectratio="f"/>
                  <v:textbox inset="0mm,0mm,0mm,0mm"/>
                </v:shape>
              </v:group>
            </w:pict>
          </mc:Fallback>
        </mc:AlternateContent>
      </w:r>
      <w:r>
        <w:rPr>
          <w:spacing w:val="-2"/>
          <w:sz w:val="20"/>
        </w:rPr>
        <w:t>Garbage value</w:t>
      </w:r>
    </w:p>
    <w:p>
      <w:pPr>
        <w:pStyle w:val="6"/>
        <w:spacing w:before="79"/>
        <w:rPr>
          <w:sz w:val="20"/>
        </w:rPr>
      </w:pPr>
    </w:p>
    <w:p>
      <w:pPr>
        <w:spacing w:before="0"/>
        <w:ind w:left="68" w:right="0" w:firstLine="0"/>
        <w:jc w:val="left"/>
        <w:rPr>
          <w:b/>
          <w:sz w:val="24"/>
        </w:rPr>
      </w:pPr>
      <w:r>
        <w:rPr>
          <w:b/>
          <w:spacing w:val="-5"/>
          <w:sz w:val="24"/>
        </w:rPr>
        <w:t>p2</w:t>
      </w:r>
    </w:p>
    <w:p>
      <w:pPr>
        <w:spacing w:before="64"/>
        <w:ind w:left="1076" w:right="-5" w:firstLine="0"/>
        <w:jc w:val="left"/>
        <w:rPr>
          <w:sz w:val="20"/>
        </w:rPr>
      </w:pPr>
      <w:r>
        <w:rPr>
          <w:sz w:val="20"/>
        </w:rPr>
        <mc:AlternateContent>
          <mc:Choice Requires="wpg">
            <w:drawing>
              <wp:anchor distT="0" distB="0" distL="0" distR="0" simplePos="0" relativeHeight="251694080" behindDoc="0" locked="0" layoutInCell="1" allowOverlap="1">
                <wp:simplePos x="0" y="0"/>
                <wp:positionH relativeFrom="page">
                  <wp:posOffset>2785110</wp:posOffset>
                </wp:positionH>
                <wp:positionV relativeFrom="paragraph">
                  <wp:posOffset>34925</wp:posOffset>
                </wp:positionV>
                <wp:extent cx="810260" cy="361950"/>
                <wp:effectExtent l="0" t="0" r="0" b="0"/>
                <wp:wrapNone/>
                <wp:docPr id="298" name="Group 298"/>
                <wp:cNvGraphicFramePr/>
                <a:graphic xmlns:a="http://schemas.openxmlformats.org/drawingml/2006/main">
                  <a:graphicData uri="http://schemas.microsoft.com/office/word/2010/wordprocessingGroup">
                    <wpg:wgp>
                      <wpg:cNvGrpSpPr/>
                      <wpg:grpSpPr>
                        <a:xfrm>
                          <a:off x="0" y="0"/>
                          <a:ext cx="810260" cy="361950"/>
                          <a:chOff x="0" y="0"/>
                          <a:chExt cx="810260" cy="361950"/>
                        </a:xfrm>
                      </wpg:grpSpPr>
                      <wps:wsp>
                        <wps:cNvPr id="299" name="Graphic 299"/>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300" name="Graphic 300"/>
                        <wps:cNvSpPr/>
                        <wps:spPr>
                          <a:xfrm>
                            <a:off x="352425" y="146617"/>
                            <a:ext cx="457834" cy="85725"/>
                          </a:xfrm>
                          <a:custGeom>
                            <a:avLst/>
                            <a:gdLst/>
                            <a:ahLst/>
                            <a:cxnLst/>
                            <a:rect l="l" t="t" r="r" b="b"/>
                            <a:pathLst>
                              <a:path w="457834" h="85725">
                                <a:moveTo>
                                  <a:pt x="421320" y="42614"/>
                                </a:moveTo>
                                <a:lnTo>
                                  <a:pt x="378983" y="69075"/>
                                </a:lnTo>
                                <a:lnTo>
                                  <a:pt x="377626" y="74951"/>
                                </a:lnTo>
                                <a:lnTo>
                                  <a:pt x="383203" y="83873"/>
                                </a:lnTo>
                                <a:lnTo>
                                  <a:pt x="389079" y="85229"/>
                                </a:lnTo>
                                <a:lnTo>
                                  <a:pt x="442024" y="52139"/>
                                </a:lnTo>
                                <a:lnTo>
                                  <a:pt x="439293" y="52139"/>
                                </a:lnTo>
                                <a:lnTo>
                                  <a:pt x="439293" y="50692"/>
                                </a:lnTo>
                                <a:lnTo>
                                  <a:pt x="434244" y="50692"/>
                                </a:lnTo>
                                <a:lnTo>
                                  <a:pt x="421320" y="42614"/>
                                </a:lnTo>
                                <a:close/>
                              </a:path>
                              <a:path w="457834" h="85725">
                                <a:moveTo>
                                  <a:pt x="406080" y="33089"/>
                                </a:moveTo>
                                <a:lnTo>
                                  <a:pt x="0" y="33089"/>
                                </a:lnTo>
                                <a:lnTo>
                                  <a:pt x="0" y="52139"/>
                                </a:lnTo>
                                <a:lnTo>
                                  <a:pt x="406080" y="52139"/>
                                </a:lnTo>
                                <a:lnTo>
                                  <a:pt x="421320" y="42614"/>
                                </a:lnTo>
                                <a:lnTo>
                                  <a:pt x="406080" y="33089"/>
                                </a:lnTo>
                                <a:close/>
                              </a:path>
                              <a:path w="457834" h="85725">
                                <a:moveTo>
                                  <a:pt x="442024" y="33089"/>
                                </a:moveTo>
                                <a:lnTo>
                                  <a:pt x="439293" y="33089"/>
                                </a:lnTo>
                                <a:lnTo>
                                  <a:pt x="439293" y="52139"/>
                                </a:lnTo>
                                <a:lnTo>
                                  <a:pt x="442024" y="52139"/>
                                </a:lnTo>
                                <a:lnTo>
                                  <a:pt x="457264" y="42614"/>
                                </a:lnTo>
                                <a:lnTo>
                                  <a:pt x="442024" y="33089"/>
                                </a:lnTo>
                                <a:close/>
                              </a:path>
                              <a:path w="457834" h="85725">
                                <a:moveTo>
                                  <a:pt x="434244" y="34537"/>
                                </a:moveTo>
                                <a:lnTo>
                                  <a:pt x="421320" y="42614"/>
                                </a:lnTo>
                                <a:lnTo>
                                  <a:pt x="434244" y="50692"/>
                                </a:lnTo>
                                <a:lnTo>
                                  <a:pt x="434244" y="34537"/>
                                </a:lnTo>
                                <a:close/>
                              </a:path>
                              <a:path w="457834" h="85725">
                                <a:moveTo>
                                  <a:pt x="439293" y="34537"/>
                                </a:moveTo>
                                <a:lnTo>
                                  <a:pt x="434244" y="34537"/>
                                </a:lnTo>
                                <a:lnTo>
                                  <a:pt x="434244" y="50692"/>
                                </a:lnTo>
                                <a:lnTo>
                                  <a:pt x="439293" y="50692"/>
                                </a:lnTo>
                                <a:lnTo>
                                  <a:pt x="439293" y="34537"/>
                                </a:lnTo>
                                <a:close/>
                              </a:path>
                              <a:path w="457834" h="85725">
                                <a:moveTo>
                                  <a:pt x="389079" y="0"/>
                                </a:moveTo>
                                <a:lnTo>
                                  <a:pt x="383203" y="1355"/>
                                </a:lnTo>
                                <a:lnTo>
                                  <a:pt x="377628" y="10276"/>
                                </a:lnTo>
                                <a:lnTo>
                                  <a:pt x="378983" y="16154"/>
                                </a:lnTo>
                                <a:lnTo>
                                  <a:pt x="421320" y="42614"/>
                                </a:lnTo>
                                <a:lnTo>
                                  <a:pt x="434244" y="34537"/>
                                </a:lnTo>
                                <a:lnTo>
                                  <a:pt x="439293" y="34537"/>
                                </a:lnTo>
                                <a:lnTo>
                                  <a:pt x="439293" y="33089"/>
                                </a:lnTo>
                                <a:lnTo>
                                  <a:pt x="442024" y="33089"/>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219.3pt;margin-top:2.75pt;height:28.5pt;width:63.8pt;mso-position-horizontal-relative:page;z-index:251694080;mso-width-relative:page;mso-height-relative:page;" coordsize="810260,361950" o:gfxdata="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">
                <o:lock v:ext="edit" aspectratio="f"/>
                <v:shape id="Graphic 299" o:spid="_x0000_s1026" o:spt="100" style="position:absolute;left:9525;top:9525;height:342900;width:457200;" filled="f" stroked="t" coordsize="457200,342900" o:gfxdata="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x59i/&#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300" o:spid="_x0000_s1026" o:spt="100" style="position:absolute;left:352425;top:146617;height:85725;width:457834;" fillcolor="#FF00FF" filled="t" stroked="f" coordsize="457834,85725" o:gfxdata="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WMweugAAANwA&#10;AAAPAAAAAAAAAAEAIAAAACIAAABkcnMvZG93bnJldi54bWxQSwECFAAUAAAACACHTuJAMy8FnjsA&#10;AAA5AAAAEAAAAAAAAAABACAAAAAJAQAAZHJzL3NoYXBleG1sLnhtbFBLBQYAAAAABgAGAFsBAACz&#10;AwAAAAA=&#10;" path="m421320,42614l378983,69075,377626,74951,383203,83873,389079,85229,442024,52139,439293,52139,439293,50692,434244,50692,421320,42614xem406080,33089l0,33089,0,52139,406080,52139,421320,42614,406080,33089xem442024,33089l439293,33089,439293,52139,442024,52139,457264,42614,442024,33089xem434244,34537l421320,42614,434244,50692,434244,34537xem439293,34537l434244,34537,434244,50692,439293,50692,439293,34537xem389079,0l383203,1355,377628,10276,378983,16154,421320,42614,434244,34537,439293,34537,439293,33089,442024,33089,389079,0xe">
                  <v:fill on="t" focussize="0,0"/>
                  <v:stroke on="f"/>
                  <v:imagedata o:title=""/>
                  <o:lock v:ext="edit" aspectratio="f"/>
                  <v:textbox inset="0mm,0mm,0mm,0mm"/>
                </v:shape>
              </v:group>
            </w:pict>
          </mc:Fallback>
        </mc:AlternateContent>
      </w:r>
      <w:r>
        <w:rPr>
          <w:spacing w:val="-2"/>
          <w:sz w:val="20"/>
        </w:rPr>
        <w:t>Garbage value</w:t>
      </w:r>
    </w:p>
    <w:p>
      <w:pPr>
        <w:pStyle w:val="6"/>
        <w:rPr>
          <w:sz w:val="20"/>
        </w:rPr>
      </w:pPr>
    </w:p>
    <w:p>
      <w:pPr>
        <w:pStyle w:val="6"/>
        <w:spacing w:before="3"/>
        <w:rPr>
          <w:sz w:val="20"/>
        </w:rPr>
      </w:pPr>
    </w:p>
    <w:p>
      <w:pPr>
        <w:spacing w:before="0"/>
        <w:ind w:left="68" w:right="0" w:firstLine="0"/>
        <w:jc w:val="left"/>
        <w:rPr>
          <w:b/>
          <w:sz w:val="24"/>
        </w:rPr>
      </w:pPr>
      <w:r>
        <w:rPr>
          <w:b/>
          <w:sz w:val="24"/>
        </w:rPr>
        <mc:AlternateContent>
          <mc:Choice Requires="wpg">
            <w:drawing>
              <wp:anchor distT="0" distB="0" distL="0" distR="0" simplePos="0" relativeHeight="251694080" behindDoc="0" locked="0" layoutInCell="1" allowOverlap="1">
                <wp:simplePos x="0" y="0"/>
                <wp:positionH relativeFrom="page">
                  <wp:posOffset>2785110</wp:posOffset>
                </wp:positionH>
                <wp:positionV relativeFrom="paragraph">
                  <wp:posOffset>208915</wp:posOffset>
                </wp:positionV>
                <wp:extent cx="3686175" cy="361950"/>
                <wp:effectExtent l="0" t="0" r="0" b="0"/>
                <wp:wrapNone/>
                <wp:docPr id="301" name="Group 301"/>
                <wp:cNvGraphicFramePr/>
                <a:graphic xmlns:a="http://schemas.openxmlformats.org/drawingml/2006/main">
                  <a:graphicData uri="http://schemas.microsoft.com/office/word/2010/wordprocessingGroup">
                    <wpg:wgp>
                      <wpg:cNvGrpSpPr/>
                      <wpg:grpSpPr>
                        <a:xfrm>
                          <a:off x="0" y="0"/>
                          <a:ext cx="3686175" cy="361950"/>
                          <a:chOff x="0" y="0"/>
                          <a:chExt cx="3686175" cy="361950"/>
                        </a:xfrm>
                      </wpg:grpSpPr>
                      <wps:wsp>
                        <wps:cNvPr id="302" name="Graphic 302"/>
                        <wps:cNvSpPr/>
                        <wps:spPr>
                          <a:xfrm>
                            <a:off x="1504950"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303" name="Graphic 303"/>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304" name="Graphic 304"/>
                        <wps:cNvSpPr/>
                        <wps:spPr>
                          <a:xfrm>
                            <a:off x="352423" y="146618"/>
                            <a:ext cx="2877185" cy="86360"/>
                          </a:xfrm>
                          <a:custGeom>
                            <a:avLst/>
                            <a:gdLst/>
                            <a:ahLst/>
                            <a:cxnLst/>
                            <a:rect l="l" t="t" r="r" b="b"/>
                            <a:pathLst>
                              <a:path w="2877185" h="86360">
                                <a:moveTo>
                                  <a:pt x="1152588" y="43256"/>
                                </a:moveTo>
                                <a:lnTo>
                                  <a:pt x="1137348" y="33731"/>
                                </a:lnTo>
                                <a:lnTo>
                                  <a:pt x="1084402" y="635"/>
                                </a:lnTo>
                                <a:lnTo>
                                  <a:pt x="1078522" y="1993"/>
                                </a:lnTo>
                                <a:lnTo>
                                  <a:pt x="1072946" y="10909"/>
                                </a:lnTo>
                                <a:lnTo>
                                  <a:pt x="1074305" y="16789"/>
                                </a:lnTo>
                                <a:lnTo>
                                  <a:pt x="1101394" y="33731"/>
                                </a:lnTo>
                                <a:lnTo>
                                  <a:pt x="0" y="33731"/>
                                </a:lnTo>
                                <a:lnTo>
                                  <a:pt x="0" y="52781"/>
                                </a:lnTo>
                                <a:lnTo>
                                  <a:pt x="1101382" y="52781"/>
                                </a:lnTo>
                                <a:lnTo>
                                  <a:pt x="1074305" y="69710"/>
                                </a:lnTo>
                                <a:lnTo>
                                  <a:pt x="1072946" y="75590"/>
                                </a:lnTo>
                                <a:lnTo>
                                  <a:pt x="1078522" y="84505"/>
                                </a:lnTo>
                                <a:lnTo>
                                  <a:pt x="1084402" y="85864"/>
                                </a:lnTo>
                                <a:lnTo>
                                  <a:pt x="1137348" y="52781"/>
                                </a:lnTo>
                                <a:lnTo>
                                  <a:pt x="1152588" y="43256"/>
                                </a:lnTo>
                                <a:close/>
                              </a:path>
                              <a:path w="2877185" h="86360">
                                <a:moveTo>
                                  <a:pt x="2876613" y="42621"/>
                                </a:moveTo>
                                <a:lnTo>
                                  <a:pt x="2861373" y="33096"/>
                                </a:lnTo>
                                <a:lnTo>
                                  <a:pt x="2808427" y="0"/>
                                </a:lnTo>
                                <a:lnTo>
                                  <a:pt x="2802547" y="1358"/>
                                </a:lnTo>
                                <a:lnTo>
                                  <a:pt x="2796971" y="10274"/>
                                </a:lnTo>
                                <a:lnTo>
                                  <a:pt x="2798330" y="16154"/>
                                </a:lnTo>
                                <a:lnTo>
                                  <a:pt x="2825432" y="33096"/>
                                </a:lnTo>
                                <a:lnTo>
                                  <a:pt x="1333500" y="33096"/>
                                </a:lnTo>
                                <a:lnTo>
                                  <a:pt x="1333500" y="52146"/>
                                </a:lnTo>
                                <a:lnTo>
                                  <a:pt x="2825419" y="52146"/>
                                </a:lnTo>
                                <a:lnTo>
                                  <a:pt x="2840659" y="42621"/>
                                </a:lnTo>
                                <a:lnTo>
                                  <a:pt x="2825419" y="52146"/>
                                </a:lnTo>
                                <a:lnTo>
                                  <a:pt x="2798330" y="69075"/>
                                </a:lnTo>
                                <a:lnTo>
                                  <a:pt x="2796971" y="74955"/>
                                </a:lnTo>
                                <a:lnTo>
                                  <a:pt x="2802547" y="83870"/>
                                </a:lnTo>
                                <a:lnTo>
                                  <a:pt x="2808427" y="85229"/>
                                </a:lnTo>
                                <a:lnTo>
                                  <a:pt x="2861373" y="52146"/>
                                </a:lnTo>
                                <a:lnTo>
                                  <a:pt x="2876613" y="42621"/>
                                </a:lnTo>
                                <a:close/>
                              </a:path>
                            </a:pathLst>
                          </a:custGeom>
                          <a:solidFill>
                            <a:srgbClr val="FF00FF"/>
                          </a:solidFill>
                        </wps:spPr>
                        <wps:bodyPr wrap="square" lIns="0" tIns="0" rIns="0" bIns="0" rtlCol="0">
                          <a:noAutofit/>
                        </wps:bodyPr>
                      </wps:wsp>
                      <wps:wsp>
                        <wps:cNvPr id="305" name="Textbox 305"/>
                        <wps:cNvSpPr txBox="1"/>
                        <wps:spPr>
                          <a:xfrm>
                            <a:off x="3219450" y="9525"/>
                            <a:ext cx="457200" cy="342900"/>
                          </a:xfrm>
                          <a:prstGeom prst="rect">
                            <a:avLst/>
                          </a:prstGeom>
                          <a:ln w="19050">
                            <a:solidFill>
                              <a:srgbClr val="FF00FF"/>
                            </a:solidFill>
                            <a:prstDash val="solid"/>
                          </a:ln>
                        </wps:spPr>
                        <wps:txbx>
                          <w:txbxContent>
                            <w:p>
                              <w:pPr>
                                <w:spacing w:before="72"/>
                                <w:ind w:left="224" w:right="0" w:firstLine="0"/>
                                <w:jc w:val="left"/>
                                <w:rPr>
                                  <w:sz w:val="24"/>
                                </w:rPr>
                              </w:pPr>
                              <w:r>
                                <w:rPr>
                                  <w:spacing w:val="-5"/>
                                  <w:sz w:val="24"/>
                                </w:rPr>
                                <w:t>10</w:t>
                              </w:r>
                            </w:p>
                          </w:txbxContent>
                        </wps:txbx>
                        <wps:bodyPr wrap="square" lIns="0" tIns="0" rIns="0" bIns="0" rtlCol="0">
                          <a:noAutofit/>
                        </wps:bodyPr>
                      </wps:wsp>
                    </wpg:wgp>
                  </a:graphicData>
                </a:graphic>
              </wp:anchor>
            </w:drawing>
          </mc:Choice>
          <mc:Fallback>
            <w:pict>
              <v:group id="_x0000_s1026" o:spid="_x0000_s1026" o:spt="203" style="position:absolute;left:0pt;margin-left:219.3pt;margin-top:16.45pt;height:28.5pt;width:290.25pt;mso-position-horizontal-relative:page;z-index:251694080;mso-width-relative:page;mso-height-relative:page;" coordsize="3686175,361950" o:gfxdata="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">
                <o:lock v:ext="edit" aspectratio="f"/>
                <v:shape id="Graphic 302" o:spid="_x0000_s1026" o:spt="100" style="position:absolute;left:1504950;top:9525;height:342900;width:457200;" filled="f" stroked="t" coordsize="457200,342900" o:gfxdata="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77O/&#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303" o:spid="_x0000_s1026" o:spt="100" style="position:absolute;left:9525;top:9525;height:342900;width:457200;" filled="f" stroked="t" coordsize="457200,342900" o:gfxdata="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ySii/&#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304" o:spid="_x0000_s1026" o:spt="100" style="position:absolute;left:352423;top:146618;height:86360;width:2877185;" fillcolor="#FF00FF" filled="t" stroked="f" coordsize="2877185,86360" o:gfxdata="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4b+/&#10;AAAA3AAAAA8AAAAAAAAAAQAgAAAAIgAAAGRycy9kb3ducmV2LnhtbFBLAQIUABQAAAAIAIdO4kAz&#10;LwWeOwAAADkAAAAQAAAAAAAAAAEAIAAAAA4BAABkcnMvc2hhcGV4bWwueG1sUEsFBgAAAAAGAAYA&#10;WwEAALgDAAAAAA==&#10;" path="m1152588,43256l1137348,33731,1084402,635,1078522,1993,1072946,10909,1074305,16789,1101394,33731,0,33731,0,52781,1101382,52781,1074305,69710,1072946,75590,1078522,84505,1084402,85864,1137348,52781,1152588,43256xem2876613,42621l2861373,33096,2808427,0,2802547,1358,2796971,10274,2798330,16154,2825432,33096,1333500,33096,1333500,52146,2825419,52146,2840659,42621,2825419,52146,2798330,69075,2796971,74955,2802547,83870,2808427,85229,2861373,52146,2876613,42621xe">
                  <v:fill on="t" focussize="0,0"/>
                  <v:stroke on="f"/>
                  <v:imagedata o:title=""/>
                  <o:lock v:ext="edit" aspectratio="f"/>
                  <v:textbox inset="0mm,0mm,0mm,0mm"/>
                </v:shape>
                <v:shape id="Textbox 305" o:spid="_x0000_s1026" o:spt="202" type="#_x0000_t202" style="position:absolute;left:3219450;top:9525;height:342900;width:457200;" filled="f" stroked="t" coordsize="21600,21600" o:gfxdata="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OKML4A&#10;AADcAAAADwAAAAAAAAABACAAAAAiAAAAZHJzL2Rvd25yZXYueG1sUEsBAhQAFAAAAAgAh07iQDMv&#10;BZ47AAAAOQAAABAAAAAAAAAAAQAgAAAADQEAAGRycy9zaGFwZXhtbC54bWxQSwUGAAAAAAYABgBb&#10;AQAAtwMAAAAA&#10;">
                  <v:fill on="f" focussize="0,0"/>
                  <v:stroke weight="1.5pt" color="#FF00FF" joinstyle="round"/>
                  <v:imagedata o:title=""/>
                  <o:lock v:ext="edit" aspectratio="f"/>
                  <v:textbox inset="0mm,0mm,0mm,0mm">
                    <w:txbxContent>
                      <w:p>
                        <w:pPr>
                          <w:spacing w:before="72"/>
                          <w:ind w:left="224" w:right="0" w:firstLine="0"/>
                          <w:jc w:val="left"/>
                          <w:rPr>
                            <w:sz w:val="24"/>
                          </w:rPr>
                        </w:pPr>
                        <w:r>
                          <w:rPr>
                            <w:spacing w:val="-5"/>
                            <w:sz w:val="24"/>
                          </w:rPr>
                          <w:t>10</w:t>
                        </w:r>
                      </w:p>
                    </w:txbxContent>
                  </v:textbox>
                </v:shape>
              </v:group>
            </w:pict>
          </mc:Fallback>
        </mc:AlternateContent>
      </w:r>
      <w:r>
        <w:rPr>
          <w:b/>
          <w:spacing w:val="-5"/>
          <w:sz w:val="24"/>
        </w:rPr>
        <w:t>p2</w:t>
      </w:r>
    </w:p>
    <w:p>
      <w:pPr>
        <w:tabs>
          <w:tab w:val="left" w:pos="2770"/>
        </w:tabs>
        <w:spacing w:before="88"/>
        <w:ind w:left="68" w:right="0" w:firstLine="0"/>
        <w:jc w:val="left"/>
        <w:rPr>
          <w:b/>
          <w:position w:val="2"/>
          <w:sz w:val="24"/>
        </w:rPr>
      </w:pPr>
      <w:r>
        <w:br w:type="column"/>
      </w:r>
      <w:r>
        <w:rPr>
          <w:b/>
          <w:spacing w:val="-5"/>
          <w:sz w:val="24"/>
        </w:rPr>
        <w:t>p1</w:t>
      </w:r>
      <w:r>
        <w:rPr>
          <w:b/>
          <w:sz w:val="24"/>
        </w:rPr>
        <w:tab/>
      </w:r>
      <w:r>
        <w:rPr>
          <w:b/>
          <w:spacing w:val="-10"/>
          <w:position w:val="2"/>
          <w:sz w:val="24"/>
        </w:rPr>
        <w:t>a</w:t>
      </w:r>
    </w:p>
    <w:p>
      <w:pPr>
        <w:spacing w:before="126"/>
        <w:ind w:left="879" w:right="2202" w:firstLine="0"/>
        <w:jc w:val="left"/>
        <w:rPr>
          <w:sz w:val="20"/>
        </w:rPr>
      </w:pPr>
      <w:r>
        <w:rPr>
          <w:sz w:val="20"/>
        </w:rPr>
        <mc:AlternateContent>
          <mc:Choice Requires="wpg">
            <w:drawing>
              <wp:anchor distT="0" distB="0" distL="0" distR="0" simplePos="0" relativeHeight="251692032" behindDoc="0" locked="0" layoutInCell="1" allowOverlap="1">
                <wp:simplePos x="0" y="0"/>
                <wp:positionH relativeFrom="page">
                  <wp:posOffset>4280535</wp:posOffset>
                </wp:positionH>
                <wp:positionV relativeFrom="paragraph">
                  <wp:posOffset>33655</wp:posOffset>
                </wp:positionV>
                <wp:extent cx="695960" cy="361950"/>
                <wp:effectExtent l="0" t="0" r="0" b="0"/>
                <wp:wrapNone/>
                <wp:docPr id="306" name="Group 306"/>
                <wp:cNvGraphicFramePr/>
                <a:graphic xmlns:a="http://schemas.openxmlformats.org/drawingml/2006/main">
                  <a:graphicData uri="http://schemas.microsoft.com/office/word/2010/wordprocessingGroup">
                    <wpg:wgp>
                      <wpg:cNvGrpSpPr/>
                      <wpg:grpSpPr>
                        <a:xfrm>
                          <a:off x="0" y="0"/>
                          <a:ext cx="695960" cy="361950"/>
                          <a:chOff x="0" y="0"/>
                          <a:chExt cx="695960" cy="361950"/>
                        </a:xfrm>
                      </wpg:grpSpPr>
                      <wps:wsp>
                        <wps:cNvPr id="307" name="Graphic 307"/>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308" name="Graphic 308"/>
                        <wps:cNvSpPr/>
                        <wps:spPr>
                          <a:xfrm>
                            <a:off x="238125" y="146617"/>
                            <a:ext cx="457834" cy="85725"/>
                          </a:xfrm>
                          <a:custGeom>
                            <a:avLst/>
                            <a:gdLst/>
                            <a:ahLst/>
                            <a:cxnLst/>
                            <a:rect l="l" t="t" r="r" b="b"/>
                            <a:pathLst>
                              <a:path w="457834" h="85725">
                                <a:moveTo>
                                  <a:pt x="421321" y="42616"/>
                                </a:moveTo>
                                <a:lnTo>
                                  <a:pt x="378983" y="69076"/>
                                </a:lnTo>
                                <a:lnTo>
                                  <a:pt x="377626" y="74952"/>
                                </a:lnTo>
                                <a:lnTo>
                                  <a:pt x="383203" y="83874"/>
                                </a:lnTo>
                                <a:lnTo>
                                  <a:pt x="389079" y="85230"/>
                                </a:lnTo>
                                <a:lnTo>
                                  <a:pt x="442024" y="52141"/>
                                </a:lnTo>
                                <a:lnTo>
                                  <a:pt x="439293" y="52141"/>
                                </a:lnTo>
                                <a:lnTo>
                                  <a:pt x="439293" y="50693"/>
                                </a:lnTo>
                                <a:lnTo>
                                  <a:pt x="434244" y="50693"/>
                                </a:lnTo>
                                <a:lnTo>
                                  <a:pt x="421321" y="42616"/>
                                </a:lnTo>
                                <a:close/>
                              </a:path>
                              <a:path w="457834" h="85725">
                                <a:moveTo>
                                  <a:pt x="406081" y="33091"/>
                                </a:moveTo>
                                <a:lnTo>
                                  <a:pt x="0" y="33091"/>
                                </a:lnTo>
                                <a:lnTo>
                                  <a:pt x="0" y="52141"/>
                                </a:lnTo>
                                <a:lnTo>
                                  <a:pt x="406080" y="52141"/>
                                </a:lnTo>
                                <a:lnTo>
                                  <a:pt x="421320" y="42616"/>
                                </a:lnTo>
                                <a:lnTo>
                                  <a:pt x="406081" y="33091"/>
                                </a:lnTo>
                                <a:close/>
                              </a:path>
                              <a:path w="457834" h="85725">
                                <a:moveTo>
                                  <a:pt x="442024" y="33091"/>
                                </a:moveTo>
                                <a:lnTo>
                                  <a:pt x="439293" y="33091"/>
                                </a:lnTo>
                                <a:lnTo>
                                  <a:pt x="439293" y="52141"/>
                                </a:lnTo>
                                <a:lnTo>
                                  <a:pt x="442024" y="52141"/>
                                </a:lnTo>
                                <a:lnTo>
                                  <a:pt x="457264" y="42616"/>
                                </a:lnTo>
                                <a:lnTo>
                                  <a:pt x="442024" y="33091"/>
                                </a:lnTo>
                                <a:close/>
                              </a:path>
                              <a:path w="457834" h="85725">
                                <a:moveTo>
                                  <a:pt x="434244" y="34538"/>
                                </a:moveTo>
                                <a:lnTo>
                                  <a:pt x="421321" y="42616"/>
                                </a:lnTo>
                                <a:lnTo>
                                  <a:pt x="434244" y="50693"/>
                                </a:lnTo>
                                <a:lnTo>
                                  <a:pt x="434244" y="34538"/>
                                </a:lnTo>
                                <a:close/>
                              </a:path>
                              <a:path w="457834" h="85725">
                                <a:moveTo>
                                  <a:pt x="439293" y="34538"/>
                                </a:moveTo>
                                <a:lnTo>
                                  <a:pt x="434244" y="34538"/>
                                </a:lnTo>
                                <a:lnTo>
                                  <a:pt x="434244" y="50693"/>
                                </a:lnTo>
                                <a:lnTo>
                                  <a:pt x="439293" y="50693"/>
                                </a:lnTo>
                                <a:lnTo>
                                  <a:pt x="439293" y="34538"/>
                                </a:lnTo>
                                <a:close/>
                              </a:path>
                              <a:path w="457834" h="85725">
                                <a:moveTo>
                                  <a:pt x="389079" y="0"/>
                                </a:moveTo>
                                <a:lnTo>
                                  <a:pt x="383203" y="1356"/>
                                </a:lnTo>
                                <a:lnTo>
                                  <a:pt x="377628" y="10278"/>
                                </a:lnTo>
                                <a:lnTo>
                                  <a:pt x="378983" y="16154"/>
                                </a:lnTo>
                                <a:lnTo>
                                  <a:pt x="421321" y="42616"/>
                                </a:lnTo>
                                <a:lnTo>
                                  <a:pt x="434244" y="34538"/>
                                </a:lnTo>
                                <a:lnTo>
                                  <a:pt x="439293" y="34538"/>
                                </a:lnTo>
                                <a:lnTo>
                                  <a:pt x="439293" y="33091"/>
                                </a:lnTo>
                                <a:lnTo>
                                  <a:pt x="442024" y="33091"/>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337.05pt;margin-top:2.65pt;height:28.5pt;width:54.8pt;mso-position-horizontal-relative:page;z-index:251692032;mso-width-relative:page;mso-height-relative:page;" coordsize="695960,361950" o:gfxdata="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">
                <o:lock v:ext="edit" aspectratio="f"/>
                <v:shape id="Graphic 307" o:spid="_x0000_s1026" o:spt="100" style="position:absolute;left:9525;top:9525;height:342900;width:457200;" filled="f" stroked="t" coordsize="457200,342900" o:gfxdata="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JTCu/&#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308" o:spid="_x0000_s1026" o:spt="100" style="position:absolute;left:238125;top:146617;height:85725;width:457834;" fillcolor="#FF00FF" filled="t" stroked="f" coordsize="457834,85725" o:gfxdata="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LsAYugAAANwA&#10;AAAPAAAAAAAAAAEAIAAAACIAAABkcnMvZG93bnJldi54bWxQSwECFAAUAAAACACHTuJAMy8FnjsA&#10;AAA5AAAAEAAAAAAAAAABACAAAAAJAQAAZHJzL3NoYXBleG1sLnhtbFBLBQYAAAAABgAGAFsBAACz&#10;AwAAAAA=&#10;" path="m421321,42616l378983,69076,377626,74952,383203,83874,389079,85230,442024,52141,439293,52141,439293,50693,434244,50693,421321,42616xem406081,33091l0,33091,0,52141,406080,52141,421320,42616,406081,33091xem442024,33091l439293,33091,439293,52141,442024,52141,457264,42616,442024,33091xem434244,34538l421321,42616,434244,50693,434244,34538xem439293,34538l434244,34538,434244,50693,439293,50693,439293,34538xem389079,0l383203,1356,377628,10278,378983,16154,421321,42616,434244,34538,439293,34538,439293,33091,442024,33091,389079,0xe">
                  <v:fill on="t" focussize="0,0"/>
                  <v:stroke on="f"/>
                  <v:imagedata o:title=""/>
                  <o:lock v:ext="edit" aspectratio="f"/>
                  <v:textbox inset="0mm,0mm,0mm,0mm"/>
                </v:shape>
              </v:group>
            </w:pict>
          </mc:Fallback>
        </mc:AlternateContent>
      </w:r>
      <w:r>
        <w:rPr>
          <w:sz w:val="20"/>
        </w:rPr>
        <mc:AlternateContent>
          <mc:Choice Requires="wps">
            <w:drawing>
              <wp:anchor distT="0" distB="0" distL="0" distR="0" simplePos="0" relativeHeight="251697152" behindDoc="0" locked="0" layoutInCell="1" allowOverlap="1">
                <wp:simplePos x="0" y="0"/>
                <wp:positionH relativeFrom="page">
                  <wp:posOffset>6004560</wp:posOffset>
                </wp:positionH>
                <wp:positionV relativeFrom="paragraph">
                  <wp:posOffset>43180</wp:posOffset>
                </wp:positionV>
                <wp:extent cx="457200" cy="342900"/>
                <wp:effectExtent l="0" t="0" r="0" b="0"/>
                <wp:wrapNone/>
                <wp:docPr id="309" name="Textbox 309"/>
                <wp:cNvGraphicFramePr/>
                <a:graphic xmlns:a="http://schemas.openxmlformats.org/drawingml/2006/main">
                  <a:graphicData uri="http://schemas.microsoft.com/office/word/2010/wordprocessingShape">
                    <wps:wsp>
                      <wps:cNvSpPr txBox="1"/>
                      <wps:spPr>
                        <a:xfrm>
                          <a:off x="0" y="0"/>
                          <a:ext cx="457200" cy="342900"/>
                        </a:xfrm>
                        <a:prstGeom prst="rect">
                          <a:avLst/>
                        </a:prstGeom>
                        <a:ln w="19050">
                          <a:solidFill>
                            <a:srgbClr val="FF00FF"/>
                          </a:solidFill>
                          <a:prstDash val="solid"/>
                        </a:ln>
                      </wps:spPr>
                      <wps:txbx>
                        <w:txbxContent>
                          <w:p>
                            <w:pPr>
                              <w:spacing w:before="73"/>
                              <w:ind w:left="2" w:right="3" w:firstLine="0"/>
                              <w:jc w:val="center"/>
                              <w:rPr>
                                <w:sz w:val="24"/>
                              </w:rPr>
                            </w:pPr>
                            <w:r>
                              <w:rPr>
                                <w:spacing w:val="-10"/>
                                <w:sz w:val="24"/>
                              </w:rPr>
                              <w:t>?</w:t>
                            </w:r>
                          </w:p>
                        </w:txbxContent>
                      </wps:txbx>
                      <wps:bodyPr wrap="square" lIns="0" tIns="0" rIns="0" bIns="0" rtlCol="0">
                        <a:noAutofit/>
                      </wps:bodyPr>
                    </wps:wsp>
                  </a:graphicData>
                </a:graphic>
              </wp:anchor>
            </w:drawing>
          </mc:Choice>
          <mc:Fallback>
            <w:pict>
              <v:shape id="Textbox 309" o:spid="_x0000_s1026" o:spt="202" type="#_x0000_t202" style="position:absolute;left:0pt;margin-left:472.8pt;margin-top:3.4pt;height:27pt;width:36pt;mso-position-horizontal-relative:page;z-index:251697152;mso-width-relative:page;mso-height-relative:page;" filled="f" stroked="t" coordsize="21600,21600" o:gfxdata="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Kk2h01gAAAAkB&#10;AAAPAAAAAAAAAAEAIAAAACIAAABkcnMvZG93bnJldi54bWxQSwECFAAUAAAACACHTuJAYQfjwOQB&#10;AADbAwAADgAAAAAAAAABACAAAAAlAQAAZHJzL2Uyb0RvYy54bWxQSwUGAAAAAAYABgBZAQAAewUA&#10;AAAA&#10;">
                <v:fill on="f" focussize="0,0"/>
                <v:stroke weight="1.5pt" color="#FF00FF" joinstyle="round"/>
                <v:imagedata o:title=""/>
                <o:lock v:ext="edit" aspectratio="f"/>
                <v:textbox inset="0mm,0mm,0mm,0mm">
                  <w:txbxContent>
                    <w:p>
                      <w:pPr>
                        <w:spacing w:before="73"/>
                        <w:ind w:left="2" w:right="3" w:firstLine="0"/>
                        <w:jc w:val="center"/>
                        <w:rPr>
                          <w:sz w:val="24"/>
                        </w:rPr>
                      </w:pPr>
                      <w:r>
                        <w:rPr>
                          <w:spacing w:val="-10"/>
                          <w:sz w:val="24"/>
                        </w:rPr>
                        <w:t>?</w:t>
                      </w:r>
                    </w:p>
                  </w:txbxContent>
                </v:textbox>
              </v:shape>
            </w:pict>
          </mc:Fallback>
        </mc:AlternateContent>
      </w:r>
      <w:r>
        <w:rPr>
          <w:spacing w:val="-2"/>
          <w:sz w:val="20"/>
        </w:rPr>
        <w:t>Garbage value</w:t>
      </w:r>
    </w:p>
    <w:p>
      <w:pPr>
        <w:pStyle w:val="6"/>
        <w:spacing w:before="30"/>
        <w:rPr>
          <w:sz w:val="20"/>
        </w:rPr>
      </w:pPr>
    </w:p>
    <w:p>
      <w:pPr>
        <w:tabs>
          <w:tab w:val="left" w:pos="2770"/>
        </w:tabs>
        <w:spacing w:before="1"/>
        <w:ind w:left="68" w:right="0" w:firstLine="0"/>
        <w:jc w:val="left"/>
        <w:rPr>
          <w:b/>
          <w:position w:val="1"/>
          <w:sz w:val="24"/>
        </w:rPr>
      </w:pPr>
      <w:r>
        <w:rPr>
          <w:b/>
          <w:position w:val="1"/>
          <w:sz w:val="24"/>
        </w:rPr>
        <mc:AlternateContent>
          <mc:Choice Requires="wpg">
            <w:drawing>
              <wp:anchor distT="0" distB="0" distL="0" distR="0" simplePos="0" relativeHeight="251693056" behindDoc="0" locked="0" layoutInCell="1" allowOverlap="1">
                <wp:simplePos x="0" y="0"/>
                <wp:positionH relativeFrom="page">
                  <wp:posOffset>4280535</wp:posOffset>
                </wp:positionH>
                <wp:positionV relativeFrom="paragraph">
                  <wp:posOffset>218440</wp:posOffset>
                </wp:positionV>
                <wp:extent cx="695960" cy="361950"/>
                <wp:effectExtent l="0" t="0" r="0" b="0"/>
                <wp:wrapNone/>
                <wp:docPr id="310" name="Group 310"/>
                <wp:cNvGraphicFramePr/>
                <a:graphic xmlns:a="http://schemas.openxmlformats.org/drawingml/2006/main">
                  <a:graphicData uri="http://schemas.microsoft.com/office/word/2010/wordprocessingGroup">
                    <wpg:wgp>
                      <wpg:cNvGrpSpPr/>
                      <wpg:grpSpPr>
                        <a:xfrm>
                          <a:off x="0" y="0"/>
                          <a:ext cx="695960" cy="361950"/>
                          <a:chOff x="0" y="0"/>
                          <a:chExt cx="695960" cy="361950"/>
                        </a:xfrm>
                      </wpg:grpSpPr>
                      <wps:wsp>
                        <wps:cNvPr id="311" name="Graphic 311"/>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312" name="Graphic 312"/>
                        <wps:cNvSpPr/>
                        <wps:spPr>
                          <a:xfrm>
                            <a:off x="238125" y="146615"/>
                            <a:ext cx="457834" cy="85725"/>
                          </a:xfrm>
                          <a:custGeom>
                            <a:avLst/>
                            <a:gdLst/>
                            <a:ahLst/>
                            <a:cxnLst/>
                            <a:rect l="l" t="t" r="r" b="b"/>
                            <a:pathLst>
                              <a:path w="457834" h="85725">
                                <a:moveTo>
                                  <a:pt x="421321" y="42614"/>
                                </a:moveTo>
                                <a:lnTo>
                                  <a:pt x="378983" y="69075"/>
                                </a:lnTo>
                                <a:lnTo>
                                  <a:pt x="377626" y="74951"/>
                                </a:lnTo>
                                <a:lnTo>
                                  <a:pt x="383203" y="83873"/>
                                </a:lnTo>
                                <a:lnTo>
                                  <a:pt x="389079" y="85229"/>
                                </a:lnTo>
                                <a:lnTo>
                                  <a:pt x="442024" y="52139"/>
                                </a:lnTo>
                                <a:lnTo>
                                  <a:pt x="439293" y="52139"/>
                                </a:lnTo>
                                <a:lnTo>
                                  <a:pt x="439293" y="50692"/>
                                </a:lnTo>
                                <a:lnTo>
                                  <a:pt x="434244" y="50692"/>
                                </a:lnTo>
                                <a:lnTo>
                                  <a:pt x="421321" y="42614"/>
                                </a:lnTo>
                                <a:close/>
                              </a:path>
                              <a:path w="457834" h="85725">
                                <a:moveTo>
                                  <a:pt x="406081" y="33089"/>
                                </a:moveTo>
                                <a:lnTo>
                                  <a:pt x="0" y="33089"/>
                                </a:lnTo>
                                <a:lnTo>
                                  <a:pt x="0" y="52139"/>
                                </a:lnTo>
                                <a:lnTo>
                                  <a:pt x="406080" y="52139"/>
                                </a:lnTo>
                                <a:lnTo>
                                  <a:pt x="421320" y="42614"/>
                                </a:lnTo>
                                <a:lnTo>
                                  <a:pt x="406081" y="33089"/>
                                </a:lnTo>
                                <a:close/>
                              </a:path>
                              <a:path w="457834" h="85725">
                                <a:moveTo>
                                  <a:pt x="442024" y="33089"/>
                                </a:moveTo>
                                <a:lnTo>
                                  <a:pt x="439293" y="33089"/>
                                </a:lnTo>
                                <a:lnTo>
                                  <a:pt x="439293" y="52139"/>
                                </a:lnTo>
                                <a:lnTo>
                                  <a:pt x="442024" y="52139"/>
                                </a:lnTo>
                                <a:lnTo>
                                  <a:pt x="457264" y="42614"/>
                                </a:lnTo>
                                <a:lnTo>
                                  <a:pt x="442024" y="33089"/>
                                </a:lnTo>
                                <a:close/>
                              </a:path>
                              <a:path w="457834" h="85725">
                                <a:moveTo>
                                  <a:pt x="434244" y="34537"/>
                                </a:moveTo>
                                <a:lnTo>
                                  <a:pt x="421321" y="42614"/>
                                </a:lnTo>
                                <a:lnTo>
                                  <a:pt x="434244" y="50692"/>
                                </a:lnTo>
                                <a:lnTo>
                                  <a:pt x="434244" y="34537"/>
                                </a:lnTo>
                                <a:close/>
                              </a:path>
                              <a:path w="457834" h="85725">
                                <a:moveTo>
                                  <a:pt x="439293" y="34537"/>
                                </a:moveTo>
                                <a:lnTo>
                                  <a:pt x="434244" y="34537"/>
                                </a:lnTo>
                                <a:lnTo>
                                  <a:pt x="434244" y="50692"/>
                                </a:lnTo>
                                <a:lnTo>
                                  <a:pt x="439293" y="50692"/>
                                </a:lnTo>
                                <a:lnTo>
                                  <a:pt x="439293" y="34537"/>
                                </a:lnTo>
                                <a:close/>
                              </a:path>
                              <a:path w="457834" h="85725">
                                <a:moveTo>
                                  <a:pt x="389079" y="0"/>
                                </a:moveTo>
                                <a:lnTo>
                                  <a:pt x="383203" y="1355"/>
                                </a:lnTo>
                                <a:lnTo>
                                  <a:pt x="377628" y="10276"/>
                                </a:lnTo>
                                <a:lnTo>
                                  <a:pt x="378983" y="16153"/>
                                </a:lnTo>
                                <a:lnTo>
                                  <a:pt x="421321" y="42614"/>
                                </a:lnTo>
                                <a:lnTo>
                                  <a:pt x="434244" y="34537"/>
                                </a:lnTo>
                                <a:lnTo>
                                  <a:pt x="439293" y="34537"/>
                                </a:lnTo>
                                <a:lnTo>
                                  <a:pt x="439293" y="33089"/>
                                </a:lnTo>
                                <a:lnTo>
                                  <a:pt x="442024" y="33089"/>
                                </a:lnTo>
                                <a:lnTo>
                                  <a:pt x="38907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337.05pt;margin-top:17.2pt;height:28.5pt;width:54.8pt;mso-position-horizontal-relative:page;z-index:251693056;mso-width-relative:page;mso-height-relative:page;" coordsize="695960,361950" o:gfxdata="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CkxhUI2gAAAAkBAAAPAAAAAAAAAAEAIAAAACIAAABkcnMv&#10;ZG93bnJldi54bWxQSwECFAAUAAAACACHTuJA7ck7mjsEAACqEAAADgAAAAAAAAABACAAAAApAQAA&#10;ZHJzL2Uyb0RvYy54bWxQSwUGAAAAAAYABgBZAQAA1gcAAAAA&#10;">
                <o:lock v:ext="edit" aspectratio="f"/>
                <v:shape id="Graphic 311" o:spid="_x0000_s1026" o:spt="100" style="position:absolute;left:9525;top:9525;height:342900;width:457200;" filled="f" stroked="t" coordsize="457200,342900" o:gfxdata="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15xm/&#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312" o:spid="_x0000_s1026" o:spt="100" style="position:absolute;left:238125;top:146615;height:85725;width:457834;" fillcolor="#FF00FF" filled="t" stroked="f" coordsize="457834,85725" o:gfxdata="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H2EvvQAA&#10;ANwAAAAPAAAAAAAAAAEAIAAAACIAAABkcnMvZG93bnJldi54bWxQSwECFAAUAAAACACHTuJAMy8F&#10;njsAAAA5AAAAEAAAAAAAAAABACAAAAAMAQAAZHJzL3NoYXBleG1sLnhtbFBLBQYAAAAABgAGAFsB&#10;AAC2AwAAAAA=&#10;" path="m421321,42614l378983,69075,377626,74951,383203,83873,389079,85229,442024,52139,439293,52139,439293,50692,434244,50692,421321,42614xem406081,33089l0,33089,0,52139,406080,52139,421320,42614,406081,33089xem442024,33089l439293,33089,439293,52139,442024,52139,457264,42614,442024,33089xem434244,34537l421321,42614,434244,50692,434244,34537xem439293,34537l434244,34537,434244,50692,439293,50692,439293,34537xem389079,0l383203,1355,377628,10276,378983,16153,421321,42614,434244,34537,439293,34537,439293,33089,442024,33089,389079,0xe">
                  <v:fill on="t" focussize="0,0"/>
                  <v:stroke on="f"/>
                  <v:imagedata o:title=""/>
                  <o:lock v:ext="edit" aspectratio="f"/>
                  <v:textbox inset="0mm,0mm,0mm,0mm"/>
                </v:shape>
              </v:group>
            </w:pict>
          </mc:Fallback>
        </mc:AlternateContent>
      </w:r>
      <w:r>
        <w:rPr>
          <w:b/>
          <w:spacing w:val="-5"/>
          <w:sz w:val="24"/>
        </w:rPr>
        <w:t>p1</w:t>
      </w:r>
      <w:r>
        <w:rPr>
          <w:b/>
          <w:sz w:val="24"/>
        </w:rPr>
        <w:tab/>
      </w:r>
      <w:r>
        <w:rPr>
          <w:b/>
          <w:spacing w:val="-10"/>
          <w:position w:val="1"/>
          <w:sz w:val="24"/>
        </w:rPr>
        <w:t>a</w:t>
      </w:r>
    </w:p>
    <w:p>
      <w:pPr>
        <w:spacing w:before="131"/>
        <w:ind w:left="879" w:right="2202" w:firstLine="0"/>
        <w:jc w:val="left"/>
        <w:rPr>
          <w:sz w:val="20"/>
        </w:rPr>
      </w:pPr>
      <w:r>
        <w:rPr>
          <w:sz w:val="20"/>
        </w:rPr>
        <mc:AlternateContent>
          <mc:Choice Requires="wps">
            <w:drawing>
              <wp:anchor distT="0" distB="0" distL="0" distR="0" simplePos="0" relativeHeight="251696128" behindDoc="0" locked="0" layoutInCell="1" allowOverlap="1">
                <wp:simplePos x="0" y="0"/>
                <wp:positionH relativeFrom="page">
                  <wp:posOffset>6004560</wp:posOffset>
                </wp:positionH>
                <wp:positionV relativeFrom="paragraph">
                  <wp:posOffset>45720</wp:posOffset>
                </wp:positionV>
                <wp:extent cx="457200" cy="342900"/>
                <wp:effectExtent l="0" t="0" r="0" b="0"/>
                <wp:wrapNone/>
                <wp:docPr id="313" name="Textbox 313"/>
                <wp:cNvGraphicFramePr/>
                <a:graphic xmlns:a="http://schemas.openxmlformats.org/drawingml/2006/main">
                  <a:graphicData uri="http://schemas.microsoft.com/office/word/2010/wordprocessingShape">
                    <wps:wsp>
                      <wps:cNvSpPr txBox="1"/>
                      <wps:spPr>
                        <a:xfrm>
                          <a:off x="0" y="0"/>
                          <a:ext cx="457200" cy="342900"/>
                        </a:xfrm>
                        <a:prstGeom prst="rect">
                          <a:avLst/>
                        </a:prstGeom>
                        <a:ln w="19050">
                          <a:solidFill>
                            <a:srgbClr val="FF00FF"/>
                          </a:solidFill>
                          <a:prstDash val="solid"/>
                        </a:ln>
                      </wps:spPr>
                      <wps:txbx>
                        <w:txbxContent>
                          <w:p>
                            <w:pPr>
                              <w:spacing w:before="73"/>
                              <w:ind w:left="224" w:right="0" w:firstLine="0"/>
                              <w:jc w:val="left"/>
                              <w:rPr>
                                <w:sz w:val="24"/>
                              </w:rPr>
                            </w:pPr>
                            <w:r>
                              <w:rPr>
                                <w:spacing w:val="-5"/>
                                <w:sz w:val="24"/>
                              </w:rPr>
                              <w:t>10</w:t>
                            </w:r>
                          </w:p>
                        </w:txbxContent>
                      </wps:txbx>
                      <wps:bodyPr wrap="square" lIns="0" tIns="0" rIns="0" bIns="0" rtlCol="0">
                        <a:noAutofit/>
                      </wps:bodyPr>
                    </wps:wsp>
                  </a:graphicData>
                </a:graphic>
              </wp:anchor>
            </w:drawing>
          </mc:Choice>
          <mc:Fallback>
            <w:pict>
              <v:shape id="Textbox 313" o:spid="_x0000_s1026" o:spt="202" type="#_x0000_t202" style="position:absolute;left:0pt;margin-left:472.8pt;margin-top:3.6pt;height:27pt;width:36pt;mso-position-horizontal-relative:page;z-index:251696128;mso-width-relative:page;mso-height-relative:page;" filled="f" stroked="t" coordsize="21600,21600" o:gfxdata="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28ul59cAAAAJ&#10;AQAADwAAAAAAAAABACAAAAAiAAAAZHJzL2Rvd25yZXYueG1sUEsBAhQAFAAAAAgAh07iQGgdQe3k&#10;AQAA2wMAAA4AAAAAAAAAAQAgAAAAJgEAAGRycy9lMm9Eb2MueG1sUEsFBgAAAAAGAAYAWQEAAHwF&#10;AAAAAA==&#10;">
                <v:fill on="f" focussize="0,0"/>
                <v:stroke weight="1.5pt" color="#FF00FF" joinstyle="round"/>
                <v:imagedata o:title=""/>
                <o:lock v:ext="edit" aspectratio="f"/>
                <v:textbox inset="0mm,0mm,0mm,0mm">
                  <w:txbxContent>
                    <w:p>
                      <w:pPr>
                        <w:spacing w:before="73"/>
                        <w:ind w:left="224" w:right="0" w:firstLine="0"/>
                        <w:jc w:val="left"/>
                        <w:rPr>
                          <w:sz w:val="24"/>
                        </w:rPr>
                      </w:pPr>
                      <w:r>
                        <w:rPr>
                          <w:spacing w:val="-5"/>
                          <w:sz w:val="24"/>
                        </w:rPr>
                        <w:t>10</w:t>
                      </w:r>
                    </w:p>
                  </w:txbxContent>
                </v:textbox>
              </v:shape>
            </w:pict>
          </mc:Fallback>
        </mc:AlternateContent>
      </w:r>
      <w:r>
        <w:rPr>
          <w:spacing w:val="-2"/>
          <w:sz w:val="20"/>
        </w:rPr>
        <w:t>Garbage value</w:t>
      </w:r>
    </w:p>
    <w:p>
      <w:pPr>
        <w:tabs>
          <w:tab w:val="left" w:pos="2770"/>
        </w:tabs>
        <w:spacing w:before="226"/>
        <w:ind w:left="68" w:right="0" w:firstLine="0"/>
        <w:jc w:val="left"/>
        <w:rPr>
          <w:b/>
          <w:position w:val="2"/>
          <w:sz w:val="24"/>
        </w:rPr>
      </w:pPr>
      <w:r>
        <w:rPr>
          <w:b/>
          <w:spacing w:val="-5"/>
          <w:sz w:val="24"/>
        </w:rPr>
        <w:t>p1</w:t>
      </w:r>
      <w:r>
        <w:rPr>
          <w:b/>
          <w:sz w:val="24"/>
        </w:rPr>
        <w:tab/>
      </w:r>
      <w:r>
        <w:rPr>
          <w:b/>
          <w:spacing w:val="-10"/>
          <w:position w:val="2"/>
          <w:sz w:val="24"/>
        </w:rPr>
        <w:t>a</w:t>
      </w:r>
    </w:p>
    <w:p>
      <w:pPr>
        <w:pStyle w:val="6"/>
        <w:spacing w:before="9"/>
        <w:rPr>
          <w:b/>
          <w:sz w:val="4"/>
        </w:rPr>
      </w:pPr>
    </w:p>
    <w:p>
      <w:pPr>
        <w:pStyle w:val="6"/>
        <w:ind w:left="-271"/>
        <w:rPr>
          <w:sz w:val="20"/>
        </w:rPr>
      </w:pPr>
      <w:r>
        <w:rPr>
          <w:sz w:val="20"/>
        </w:rPr>
        <mc:AlternateContent>
          <mc:Choice Requires="wpg">
            <w:drawing>
              <wp:inline distT="0" distB="0" distL="0" distR="0">
                <wp:extent cx="2190750" cy="361950"/>
                <wp:effectExtent l="9525" t="0" r="0" b="9525"/>
                <wp:docPr id="314" name="Group 314"/>
                <wp:cNvGraphicFramePr/>
                <a:graphic xmlns:a="http://schemas.openxmlformats.org/drawingml/2006/main">
                  <a:graphicData uri="http://schemas.microsoft.com/office/word/2010/wordprocessingGroup">
                    <wpg:wgp>
                      <wpg:cNvGrpSpPr/>
                      <wpg:grpSpPr>
                        <a:xfrm>
                          <a:off x="0" y="0"/>
                          <a:ext cx="2190750" cy="361950"/>
                          <a:chOff x="0" y="0"/>
                          <a:chExt cx="2190750" cy="361950"/>
                        </a:xfrm>
                      </wpg:grpSpPr>
                      <wps:wsp>
                        <wps:cNvPr id="315" name="Graphic 315"/>
                        <wps:cNvSpPr/>
                        <wps:spPr>
                          <a:xfrm>
                            <a:off x="9525" y="9525"/>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FF00FF"/>
                            </a:solidFill>
                            <a:prstDash val="solid"/>
                          </a:ln>
                        </wps:spPr>
                        <wps:bodyPr wrap="square" lIns="0" tIns="0" rIns="0" bIns="0" rtlCol="0">
                          <a:noAutofit/>
                        </wps:bodyPr>
                      </wps:wsp>
                      <wps:wsp>
                        <wps:cNvPr id="316" name="Graphic 316"/>
                        <wps:cNvSpPr/>
                        <wps:spPr>
                          <a:xfrm>
                            <a:off x="190500" y="147250"/>
                            <a:ext cx="1543685" cy="85725"/>
                          </a:xfrm>
                          <a:custGeom>
                            <a:avLst/>
                            <a:gdLst/>
                            <a:ahLst/>
                            <a:cxnLst/>
                            <a:rect l="l" t="t" r="r" b="b"/>
                            <a:pathLst>
                              <a:path w="1543685" h="85725">
                                <a:moveTo>
                                  <a:pt x="1507171" y="42616"/>
                                </a:moveTo>
                                <a:lnTo>
                                  <a:pt x="1464833" y="69076"/>
                                </a:lnTo>
                                <a:lnTo>
                                  <a:pt x="1463476" y="74952"/>
                                </a:lnTo>
                                <a:lnTo>
                                  <a:pt x="1469053" y="83874"/>
                                </a:lnTo>
                                <a:lnTo>
                                  <a:pt x="1474929" y="85230"/>
                                </a:lnTo>
                                <a:lnTo>
                                  <a:pt x="1527874" y="52141"/>
                                </a:lnTo>
                                <a:lnTo>
                                  <a:pt x="1525145" y="52141"/>
                                </a:lnTo>
                                <a:lnTo>
                                  <a:pt x="1525145" y="50693"/>
                                </a:lnTo>
                                <a:lnTo>
                                  <a:pt x="1520094" y="50693"/>
                                </a:lnTo>
                                <a:lnTo>
                                  <a:pt x="1507171" y="42616"/>
                                </a:lnTo>
                                <a:close/>
                              </a:path>
                              <a:path w="1543685" h="85725">
                                <a:moveTo>
                                  <a:pt x="1491931" y="33091"/>
                                </a:moveTo>
                                <a:lnTo>
                                  <a:pt x="0" y="33091"/>
                                </a:lnTo>
                                <a:lnTo>
                                  <a:pt x="0" y="52141"/>
                                </a:lnTo>
                                <a:lnTo>
                                  <a:pt x="1491930" y="52141"/>
                                </a:lnTo>
                                <a:lnTo>
                                  <a:pt x="1507170" y="42616"/>
                                </a:lnTo>
                                <a:lnTo>
                                  <a:pt x="1491931" y="33091"/>
                                </a:lnTo>
                                <a:close/>
                              </a:path>
                              <a:path w="1543685" h="85725">
                                <a:moveTo>
                                  <a:pt x="1527874" y="33091"/>
                                </a:moveTo>
                                <a:lnTo>
                                  <a:pt x="1525145" y="33091"/>
                                </a:lnTo>
                                <a:lnTo>
                                  <a:pt x="1525145" y="52141"/>
                                </a:lnTo>
                                <a:lnTo>
                                  <a:pt x="1527874" y="52141"/>
                                </a:lnTo>
                                <a:lnTo>
                                  <a:pt x="1543114" y="42616"/>
                                </a:lnTo>
                                <a:lnTo>
                                  <a:pt x="1527874" y="33091"/>
                                </a:lnTo>
                                <a:close/>
                              </a:path>
                              <a:path w="1543685" h="85725">
                                <a:moveTo>
                                  <a:pt x="1520094" y="34538"/>
                                </a:moveTo>
                                <a:lnTo>
                                  <a:pt x="1507171" y="42616"/>
                                </a:lnTo>
                                <a:lnTo>
                                  <a:pt x="1520094" y="50693"/>
                                </a:lnTo>
                                <a:lnTo>
                                  <a:pt x="1520094" y="34538"/>
                                </a:lnTo>
                                <a:close/>
                              </a:path>
                              <a:path w="1543685" h="85725">
                                <a:moveTo>
                                  <a:pt x="1525145" y="34538"/>
                                </a:moveTo>
                                <a:lnTo>
                                  <a:pt x="1520094" y="34538"/>
                                </a:lnTo>
                                <a:lnTo>
                                  <a:pt x="1520094" y="50693"/>
                                </a:lnTo>
                                <a:lnTo>
                                  <a:pt x="1525145" y="50693"/>
                                </a:lnTo>
                                <a:lnTo>
                                  <a:pt x="1525145" y="34538"/>
                                </a:lnTo>
                                <a:close/>
                              </a:path>
                              <a:path w="1543685" h="85725">
                                <a:moveTo>
                                  <a:pt x="1474929" y="0"/>
                                </a:moveTo>
                                <a:lnTo>
                                  <a:pt x="1469053" y="1356"/>
                                </a:lnTo>
                                <a:lnTo>
                                  <a:pt x="1463476" y="10278"/>
                                </a:lnTo>
                                <a:lnTo>
                                  <a:pt x="1464833" y="16154"/>
                                </a:lnTo>
                                <a:lnTo>
                                  <a:pt x="1507171" y="42616"/>
                                </a:lnTo>
                                <a:lnTo>
                                  <a:pt x="1520094" y="34538"/>
                                </a:lnTo>
                                <a:lnTo>
                                  <a:pt x="1525145" y="34538"/>
                                </a:lnTo>
                                <a:lnTo>
                                  <a:pt x="1525145" y="33091"/>
                                </a:lnTo>
                                <a:lnTo>
                                  <a:pt x="1527874" y="33091"/>
                                </a:lnTo>
                                <a:lnTo>
                                  <a:pt x="1474929" y="0"/>
                                </a:lnTo>
                                <a:close/>
                              </a:path>
                            </a:pathLst>
                          </a:custGeom>
                          <a:solidFill>
                            <a:srgbClr val="FF00FF"/>
                          </a:solidFill>
                        </wps:spPr>
                        <wps:bodyPr wrap="square" lIns="0" tIns="0" rIns="0" bIns="0" rtlCol="0">
                          <a:noAutofit/>
                        </wps:bodyPr>
                      </wps:wsp>
                      <wps:wsp>
                        <wps:cNvPr id="317" name="Textbox 317"/>
                        <wps:cNvSpPr txBox="1"/>
                        <wps:spPr>
                          <a:xfrm>
                            <a:off x="1724025" y="9525"/>
                            <a:ext cx="457200" cy="342900"/>
                          </a:xfrm>
                          <a:prstGeom prst="rect">
                            <a:avLst/>
                          </a:prstGeom>
                          <a:ln w="19050">
                            <a:solidFill>
                              <a:srgbClr val="FF00FF"/>
                            </a:solidFill>
                            <a:prstDash val="solid"/>
                          </a:ln>
                        </wps:spPr>
                        <wps:txbx>
                          <w:txbxContent>
                            <w:p>
                              <w:pPr>
                                <w:spacing w:before="75"/>
                                <w:ind w:left="224" w:right="0" w:firstLine="0"/>
                                <w:jc w:val="left"/>
                                <w:rPr>
                                  <w:sz w:val="24"/>
                                </w:rPr>
                              </w:pPr>
                              <w:r>
                                <w:rPr>
                                  <w:spacing w:val="-5"/>
                                  <w:sz w:val="24"/>
                                </w:rPr>
                                <w:t>10</w:t>
                              </w:r>
                            </w:p>
                          </w:txbxContent>
                        </wps:txbx>
                        <wps:bodyPr wrap="square" lIns="0" tIns="0" rIns="0" bIns="0" rtlCol="0">
                          <a:noAutofit/>
                        </wps:bodyPr>
                      </wps:wsp>
                    </wpg:wgp>
                  </a:graphicData>
                </a:graphic>
              </wp:inline>
            </w:drawing>
          </mc:Choice>
          <mc:Fallback>
            <w:pict>
              <v:group id="_x0000_s1026" o:spid="_x0000_s1026" o:spt="203" style="height:28.5pt;width:172.5pt;" coordsize="2190750,361950" o:gfxdata="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nU+j39QA&#10;AAAEAQAADwAAAAAAAAABACAAAAAiAAAAZHJzL2Rvd25yZXYueG1sUEsBAhQAFAAAAAgAh07iQCo1&#10;s3OWBAAA4BIAAA4AAAAAAAAAAQAgAAAAIwEAAGRycy9lMm9Eb2MueG1sUEsFBgAAAAAGAAYAWQEA&#10;ACsIAAAAAA==&#10;">
                <o:lock v:ext="edit" aspectratio="f"/>
                <v:shape id="Graphic 315" o:spid="_x0000_s1026" o:spt="100" style="position:absolute;left:9525;top:9525;height:342900;width:457200;" filled="f" stroked="t" coordsize="457200,342900" o:gfxdata="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O4Rq/&#10;AAAA3AAAAA8AAAAAAAAAAQAgAAAAIgAAAGRycy9kb3ducmV2LnhtbFBLAQIUABQAAAAIAIdO4kAz&#10;LwWeOwAAADkAAAAQAAAAAAAAAAEAIAAAAA4BAABkcnMvc2hhcGV4bWwueG1sUEsFBgAAAAAGAAYA&#10;WwEAALgDAAAAAA==&#10;" path="m0,0l457200,0,457200,342900,0,342900,0,0xe">
                  <v:fill on="f" focussize="0,0"/>
                  <v:stroke weight="1.5pt" color="#FF00FF" joinstyle="round"/>
                  <v:imagedata o:title=""/>
                  <o:lock v:ext="edit" aspectratio="f"/>
                  <v:textbox inset="0mm,0mm,0mm,0mm"/>
                </v:shape>
                <v:shape id="Graphic 316" o:spid="_x0000_s1026" o:spt="100" style="position:absolute;left:190500;top:147250;height:85725;width:1543685;" fillcolor="#FF00FF" filled="t" stroked="f" coordsize="1543685,85725" o:gfxdata="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rJNg&#10;wAAAANwAAAAPAAAAAAAAAAEAIAAAACIAAABkcnMvZG93bnJldi54bWxQSwECFAAUAAAACACHTuJA&#10;My8FnjsAAAA5AAAAEAAAAAAAAAABACAAAAAPAQAAZHJzL3NoYXBleG1sLnhtbFBLBQYAAAAABgAG&#10;AFsBAAC5AwAAAAA=&#10;" path="m1507171,42616l1464833,69076,1463476,74952,1469053,83874,1474929,85230,1527874,52141,1525145,52141,1525145,50693,1520094,50693,1507171,42616xem1491931,33091l0,33091,0,52141,1491930,52141,1507170,42616,1491931,33091xem1527874,33091l1525145,33091,1525145,52141,1527874,52141,1543114,42616,1527874,33091xem1520094,34538l1507171,42616,1520094,50693,1520094,34538xem1525145,34538l1520094,34538,1520094,50693,1525145,50693,1525145,34538xem1474929,0l1469053,1356,1463476,10278,1464833,16154,1507171,42616,1520094,34538,1525145,34538,1525145,33091,1527874,33091,1474929,0xe">
                  <v:fill on="t" focussize="0,0"/>
                  <v:stroke on="f"/>
                  <v:imagedata o:title=""/>
                  <o:lock v:ext="edit" aspectratio="f"/>
                  <v:textbox inset="0mm,0mm,0mm,0mm"/>
                </v:shape>
                <v:shape id="Textbox 317" o:spid="_x0000_s1026" o:spt="202" type="#_x0000_t202" style="position:absolute;left:1724025;top:9525;height:342900;width:457200;" filled="f" stroked="t" coordsize="21600,21600" o:gfxdata="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QnAb4A&#10;AADcAAAADwAAAAAAAAABACAAAAAiAAAAZHJzL2Rvd25yZXYueG1sUEsBAhQAFAAAAAgAh07iQDMv&#10;BZ47AAAAOQAAABAAAAAAAAAAAQAgAAAADQEAAGRycy9zaGFwZXhtbC54bWxQSwUGAAAAAAYABgBb&#10;AQAAtwMAAAAA&#10;">
                  <v:fill on="f" focussize="0,0"/>
                  <v:stroke weight="1.5pt" color="#FF00FF" joinstyle="round"/>
                  <v:imagedata o:title=""/>
                  <o:lock v:ext="edit" aspectratio="f"/>
                  <v:textbox inset="0mm,0mm,0mm,0mm">
                    <w:txbxContent>
                      <w:p>
                        <w:pPr>
                          <w:spacing w:before="75"/>
                          <w:ind w:left="224" w:right="0" w:firstLine="0"/>
                          <w:jc w:val="left"/>
                          <w:rPr>
                            <w:sz w:val="24"/>
                          </w:rPr>
                        </w:pPr>
                        <w:r>
                          <w:rPr>
                            <w:spacing w:val="-5"/>
                            <w:sz w:val="24"/>
                          </w:rPr>
                          <w:t>10</w:t>
                        </w:r>
                      </w:p>
                    </w:txbxContent>
                  </v:textbox>
                </v:shape>
                <w10:wrap type="none"/>
                <w10:anchorlock/>
              </v:group>
            </w:pict>
          </mc:Fallback>
        </mc:AlternateContent>
      </w:r>
    </w:p>
    <w:p>
      <w:pPr>
        <w:pStyle w:val="6"/>
        <w:spacing w:before="51"/>
        <w:rPr>
          <w:b/>
          <w:sz w:val="24"/>
        </w:rPr>
      </w:pPr>
    </w:p>
    <w:p>
      <w:pPr>
        <w:tabs>
          <w:tab w:val="left" w:pos="2770"/>
        </w:tabs>
        <w:spacing w:before="0"/>
        <w:ind w:left="68" w:right="0" w:firstLine="0"/>
        <w:jc w:val="left"/>
        <w:rPr>
          <w:b/>
          <w:position w:val="2"/>
          <w:sz w:val="24"/>
        </w:rPr>
      </w:pPr>
      <w:r>
        <w:rPr>
          <w:b/>
          <w:spacing w:val="-5"/>
          <w:sz w:val="24"/>
        </w:rPr>
        <w:t>p1</w:t>
      </w:r>
      <w:r>
        <w:rPr>
          <w:b/>
          <w:sz w:val="24"/>
        </w:rPr>
        <w:tab/>
      </w:r>
      <w:r>
        <w:rPr>
          <w:b/>
          <w:spacing w:val="-10"/>
          <w:position w:val="2"/>
          <w:sz w:val="24"/>
        </w:rPr>
        <w:t>a</w:t>
      </w:r>
    </w:p>
    <w:p>
      <w:pPr>
        <w:spacing w:after="0"/>
        <w:jc w:val="left"/>
        <w:rPr>
          <w:b/>
          <w:position w:val="2"/>
          <w:sz w:val="24"/>
        </w:rPr>
        <w:sectPr>
          <w:type w:val="continuous"/>
          <w:pgSz w:w="11910" w:h="16840"/>
          <w:pgMar w:top="1420" w:right="1133" w:bottom="280" w:left="1559" w:header="1884" w:footer="0" w:gutter="0"/>
          <w:cols w:equalWidth="0" w:num="3">
            <w:col w:w="2078" w:space="1018"/>
            <w:col w:w="1755" w:space="602"/>
            <w:col w:w="3765"/>
          </w:cols>
        </w:sectPr>
      </w:pPr>
    </w:p>
    <w:p>
      <w:pPr>
        <w:pStyle w:val="6"/>
        <w:rPr>
          <w:b/>
          <w:sz w:val="20"/>
        </w:rPr>
      </w:pPr>
    </w:p>
    <w:p>
      <w:pPr>
        <w:pStyle w:val="6"/>
        <w:rPr>
          <w:b/>
          <w:sz w:val="20"/>
        </w:rPr>
      </w:pPr>
    </w:p>
    <w:p>
      <w:pPr>
        <w:pStyle w:val="6"/>
        <w:spacing w:before="19"/>
        <w:rPr>
          <w:b/>
          <w:sz w:val="20"/>
        </w:rPr>
      </w:pPr>
    </w:p>
    <w:p>
      <w:pPr>
        <w:pStyle w:val="6"/>
        <w:spacing w:line="20" w:lineRule="exact"/>
        <w:ind w:left="-38"/>
        <w:rPr>
          <w:sz w:val="2"/>
        </w:rPr>
      </w:pPr>
      <w:r>
        <w:rPr>
          <w:sz w:val="2"/>
        </w:rPr>
        <mc:AlternateContent>
          <mc:Choice Requires="wpg">
            <w:drawing>
              <wp:inline distT="0" distB="0" distL="0" distR="0">
                <wp:extent cx="5600700" cy="6350"/>
                <wp:effectExtent l="9525" t="0" r="0" b="3175"/>
                <wp:docPr id="318" name="Group 318"/>
                <wp:cNvGraphicFramePr/>
                <a:graphic xmlns:a="http://schemas.openxmlformats.org/drawingml/2006/main">
                  <a:graphicData uri="http://schemas.microsoft.com/office/word/2010/wordprocessingGroup">
                    <wpg:wgp>
                      <wpg:cNvGrpSpPr/>
                      <wpg:grpSpPr>
                        <a:xfrm>
                          <a:off x="0" y="0"/>
                          <a:ext cx="5600700" cy="6350"/>
                          <a:chOff x="0" y="0"/>
                          <a:chExt cx="5600700" cy="6350"/>
                        </a:xfrm>
                      </wpg:grpSpPr>
                      <wps:wsp>
                        <wps:cNvPr id="319" name="Graphic 319"/>
                        <wps:cNvSpPr/>
                        <wps:spPr>
                          <a:xfrm>
                            <a:off x="0" y="3175"/>
                            <a:ext cx="5600700" cy="1270"/>
                          </a:xfrm>
                          <a:custGeom>
                            <a:avLst/>
                            <a:gdLst/>
                            <a:ahLst/>
                            <a:cxnLst/>
                            <a:rect l="l" t="t" r="r" b="b"/>
                            <a:pathLst>
                              <a:path w="5600700">
                                <a:moveTo>
                                  <a:pt x="0" y="0"/>
                                </a:moveTo>
                                <a:lnTo>
                                  <a:pt x="5600700" y="1"/>
                                </a:lnTo>
                              </a:path>
                            </a:pathLst>
                          </a:custGeom>
                          <a:ln w="63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0.5pt;width:441pt;" coordsize="5600700,6350" o:gfxdata="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T+//dMAAAADAQAADwAAAAAAAAABACAAAAAiAAAAZHJzL2Rvd25yZXYueG1sUEsBAhQAFAAAAAgA&#10;h07iQAgG9W5jAgAArwUAAA4AAAAAAAAAAQAgAAAAIgEAAGRycy9lMm9Eb2MueG1sUEsFBgAAAAAG&#10;AAYAWQEAAPcFAAAAAA==&#10;">
                <o:lock v:ext="edit" aspectratio="f"/>
                <v:shape id="Graphic 319" o:spid="_x0000_s1026" o:spt="100" style="position:absolute;left:0;top:3175;height:1270;width:5600700;" filled="f" stroked="t" coordsize="5600700,1" o:gfxdata="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DT4&#10;DsEAAADcAAAADwAAAAAAAAABACAAAAAiAAAAZHJzL2Rvd25yZXYueG1sUEsBAhQAFAAAAAgAh07i&#10;QDMvBZ47AAAAOQAAABAAAAAAAAAAAQAgAAAAEAEAAGRycy9zaGFwZXhtbC54bWxQSwUGAAAAAAYA&#10;BgBbAQAAugMAAAAA&#10;" path="m0,0l5600700,1e">
                  <v:fill on="f" focussize="0,0"/>
                  <v:stroke weight="0.5pt" color="#FF00FF" joinstyle="round"/>
                  <v:imagedata o:title=""/>
                  <o:lock v:ext="edit" aspectratio="f"/>
                  <v:textbox inset="0mm,0mm,0mm,0mm"/>
                </v:shape>
                <w10:wrap type="none"/>
                <w10:anchorlock/>
              </v:group>
            </w:pict>
          </mc:Fallback>
        </mc:AlternateContent>
      </w:r>
    </w:p>
    <w:p>
      <w:pPr>
        <w:spacing w:before="0"/>
        <w:ind w:left="5108" w:right="0" w:firstLine="0"/>
        <w:jc w:val="left"/>
        <w:rPr>
          <w:b/>
          <w:sz w:val="25"/>
        </w:rPr>
      </w:pPr>
      <w:r>
        <w:rPr>
          <w:b/>
          <w:color w:val="FF00FF"/>
          <w:spacing w:val="-2"/>
          <w:sz w:val="25"/>
        </w:rPr>
        <w:t>Output</w:t>
      </w:r>
    </w:p>
    <w:p>
      <w:pPr>
        <w:tabs>
          <w:tab w:val="left" w:pos="5108"/>
        </w:tabs>
        <w:spacing w:before="0"/>
        <w:ind w:left="788" w:right="0" w:firstLine="0"/>
        <w:jc w:val="left"/>
        <w:rPr>
          <w:sz w:val="25"/>
        </w:rPr>
      </w:pPr>
      <w:r>
        <w:rPr>
          <w:b/>
          <w:sz w:val="25"/>
        </w:rPr>
        <w:t>printf</w:t>
      </w:r>
      <w:r>
        <w:rPr>
          <w:sz w:val="25"/>
        </w:rPr>
        <w:t>(“a</w:t>
      </w:r>
      <w:r>
        <w:rPr>
          <w:spacing w:val="-6"/>
          <w:sz w:val="25"/>
        </w:rPr>
        <w:t xml:space="preserve"> </w:t>
      </w:r>
      <w:r>
        <w:rPr>
          <w:sz w:val="25"/>
        </w:rPr>
        <w:t>=</w:t>
      </w:r>
      <w:r>
        <w:rPr>
          <w:spacing w:val="-6"/>
          <w:sz w:val="25"/>
        </w:rPr>
        <w:t xml:space="preserve"> </w:t>
      </w:r>
      <w:r>
        <w:rPr>
          <w:spacing w:val="-2"/>
          <w:sz w:val="25"/>
        </w:rPr>
        <w:t>%d\n”,a);</w:t>
      </w:r>
      <w:r>
        <w:rPr>
          <w:sz w:val="25"/>
        </w:rPr>
        <w:tab/>
      </w:r>
      <w:r>
        <w:rPr>
          <w:sz w:val="25"/>
        </w:rPr>
        <w:t>a</w:t>
      </w:r>
      <w:r>
        <w:rPr>
          <w:spacing w:val="-2"/>
          <w:sz w:val="25"/>
        </w:rPr>
        <w:t xml:space="preserve"> </w:t>
      </w:r>
      <w:r>
        <w:rPr>
          <w:sz w:val="25"/>
        </w:rPr>
        <w:t>=</w:t>
      </w:r>
      <w:r>
        <w:rPr>
          <w:spacing w:val="-1"/>
          <w:sz w:val="25"/>
        </w:rPr>
        <w:t xml:space="preserve"> </w:t>
      </w:r>
      <w:r>
        <w:rPr>
          <w:spacing w:val="-5"/>
          <w:sz w:val="25"/>
        </w:rPr>
        <w:t>10</w:t>
      </w:r>
    </w:p>
    <w:p>
      <w:pPr>
        <w:pStyle w:val="6"/>
        <w:tabs>
          <w:tab w:val="left" w:pos="5108"/>
        </w:tabs>
        <w:ind w:left="788"/>
      </w:pPr>
      <w:r>
        <w:rPr>
          <w:b/>
        </w:rPr>
        <w:t>printf</w:t>
      </w:r>
      <w:r>
        <w:t>(“*p1</w:t>
      </w:r>
      <w:r>
        <w:rPr>
          <w:spacing w:val="-8"/>
        </w:rPr>
        <w:t xml:space="preserve"> </w:t>
      </w:r>
      <w:r>
        <w:t>=</w:t>
      </w:r>
      <w:r>
        <w:rPr>
          <w:spacing w:val="-7"/>
        </w:rPr>
        <w:t xml:space="preserve"> </w:t>
      </w:r>
      <w:r>
        <w:t>%d\n”,</w:t>
      </w:r>
      <w:r>
        <w:rPr>
          <w:spacing w:val="-7"/>
        </w:rPr>
        <w:t xml:space="preserve"> </w:t>
      </w:r>
      <w:r>
        <w:rPr>
          <w:spacing w:val="-2"/>
        </w:rPr>
        <w:t>*p1);</w:t>
      </w:r>
      <w:r>
        <w:tab/>
      </w:r>
      <w:r>
        <w:t>*p1</w:t>
      </w:r>
      <w:r>
        <w:rPr>
          <w:spacing w:val="-3"/>
        </w:rPr>
        <w:t xml:space="preserve"> </w:t>
      </w:r>
      <w:r>
        <w:t>=</w:t>
      </w:r>
      <w:r>
        <w:rPr>
          <w:spacing w:val="-3"/>
        </w:rPr>
        <w:t xml:space="preserve"> </w:t>
      </w:r>
      <w:r>
        <w:rPr>
          <w:spacing w:val="-5"/>
        </w:rPr>
        <w:t>10</w:t>
      </w:r>
    </w:p>
    <w:p>
      <w:pPr>
        <w:pStyle w:val="6"/>
        <w:tabs>
          <w:tab w:val="left" w:pos="5108"/>
        </w:tabs>
        <w:ind w:left="788"/>
      </w:pPr>
      <w:r>
        <w:rPr>
          <w:b/>
        </w:rPr>
        <w:t>printf</w:t>
      </w:r>
      <w:r>
        <w:t>(“**p2</w:t>
      </w:r>
      <w:r>
        <w:rPr>
          <w:spacing w:val="-8"/>
        </w:rPr>
        <w:t xml:space="preserve"> </w:t>
      </w:r>
      <w:r>
        <w:t>=</w:t>
      </w:r>
      <w:r>
        <w:rPr>
          <w:spacing w:val="-8"/>
        </w:rPr>
        <w:t xml:space="preserve"> </w:t>
      </w:r>
      <w:r>
        <w:t>%d\n”,</w:t>
      </w:r>
      <w:r>
        <w:rPr>
          <w:spacing w:val="-8"/>
        </w:rPr>
        <w:t xml:space="preserve"> </w:t>
      </w:r>
      <w:r>
        <w:rPr>
          <w:spacing w:val="-2"/>
        </w:rPr>
        <w:t>**p2);</w:t>
      </w:r>
      <w:r>
        <w:tab/>
      </w:r>
      <w:r>
        <w:t>**p2</w:t>
      </w:r>
      <w:r>
        <w:rPr>
          <w:spacing w:val="-4"/>
        </w:rPr>
        <w:t xml:space="preserve"> </w:t>
      </w:r>
      <w:r>
        <w:t>=</w:t>
      </w:r>
      <w:r>
        <w:rPr>
          <w:spacing w:val="-3"/>
        </w:rPr>
        <w:t xml:space="preserve"> </w:t>
      </w:r>
      <w:r>
        <w:rPr>
          <w:spacing w:val="-5"/>
        </w:rPr>
        <w:t>10</w:t>
      </w:r>
    </w:p>
    <w:p>
      <w:pPr>
        <w:spacing w:before="0"/>
        <w:ind w:left="68" w:right="0" w:firstLine="0"/>
        <w:jc w:val="left"/>
        <w:rPr>
          <w:b/>
          <w:sz w:val="25"/>
        </w:rPr>
      </w:pPr>
      <w:r>
        <w:rPr>
          <w:b/>
          <w:spacing w:val="-10"/>
          <w:sz w:val="25"/>
        </w:rPr>
        <w:t>}</w:t>
      </w:r>
    </w:p>
    <w:p>
      <w:pPr>
        <w:spacing w:after="0"/>
        <w:jc w:val="left"/>
        <w:rPr>
          <w:b/>
          <w:sz w:val="25"/>
        </w:rPr>
        <w:sectPr>
          <w:type w:val="continuous"/>
          <w:pgSz w:w="11910" w:h="16840"/>
          <w:pgMar w:top="1420" w:right="1133" w:bottom="280" w:left="1559" w:header="1884" w:footer="0" w:gutter="0"/>
          <w:cols w:space="720" w:num="1"/>
        </w:sectPr>
      </w:pPr>
    </w:p>
    <w:p>
      <w:pPr>
        <w:pStyle w:val="6"/>
        <w:spacing w:before="50" w:line="242" w:lineRule="auto"/>
        <w:ind w:left="68" w:right="555"/>
      </w:pPr>
      <w:r>
        <w:rPr>
          <w:b/>
          <w:color w:val="FF00FF"/>
          <w:sz w:val="26"/>
        </w:rPr>
        <w:t xml:space="preserve">Note: </w:t>
      </w:r>
      <w:r>
        <w:t>If x is declared as integer, which of the following statements is true and which is false?</w:t>
      </w:r>
    </w:p>
    <w:p>
      <w:pPr>
        <w:pStyle w:val="8"/>
        <w:numPr>
          <w:ilvl w:val="0"/>
          <w:numId w:val="23"/>
        </w:numPr>
        <w:tabs>
          <w:tab w:val="left" w:pos="1037"/>
          <w:tab w:val="left" w:pos="5828"/>
        </w:tabs>
        <w:spacing w:before="0" w:after="0" w:line="285" w:lineRule="exact"/>
        <w:ind w:left="1037" w:right="0" w:hanging="249"/>
        <w:jc w:val="left"/>
        <w:rPr>
          <w:sz w:val="25"/>
        </w:rPr>
      </w:pPr>
      <w:r>
        <w:rPr>
          <w:sz w:val="25"/>
        </w:rPr>
        <w:t>The</w:t>
      </w:r>
      <w:r>
        <w:rPr>
          <w:spacing w:val="-5"/>
          <w:sz w:val="25"/>
        </w:rPr>
        <w:t xml:space="preserve"> </w:t>
      </w:r>
      <w:r>
        <w:rPr>
          <w:sz w:val="25"/>
        </w:rPr>
        <w:t>expression</w:t>
      </w:r>
      <w:r>
        <w:rPr>
          <w:spacing w:val="-5"/>
          <w:sz w:val="25"/>
        </w:rPr>
        <w:t xml:space="preserve"> </w:t>
      </w:r>
      <w:r>
        <w:rPr>
          <w:b/>
          <w:sz w:val="25"/>
        </w:rPr>
        <w:t>*&amp;x</w:t>
      </w:r>
      <w:r>
        <w:rPr>
          <w:b/>
          <w:spacing w:val="-4"/>
          <w:sz w:val="25"/>
        </w:rPr>
        <w:t xml:space="preserve"> </w:t>
      </w:r>
      <w:r>
        <w:rPr>
          <w:sz w:val="25"/>
        </w:rPr>
        <w:t>and</w:t>
      </w:r>
      <w:r>
        <w:rPr>
          <w:spacing w:val="-5"/>
          <w:sz w:val="25"/>
        </w:rPr>
        <w:t xml:space="preserve"> </w:t>
      </w:r>
      <w:r>
        <w:rPr>
          <w:b/>
          <w:sz w:val="25"/>
        </w:rPr>
        <w:t>x</w:t>
      </w:r>
      <w:r>
        <w:rPr>
          <w:b/>
          <w:spacing w:val="-4"/>
          <w:sz w:val="25"/>
        </w:rPr>
        <w:t xml:space="preserve"> </w:t>
      </w:r>
      <w:r>
        <w:rPr>
          <w:sz w:val="25"/>
        </w:rPr>
        <w:t>are</w:t>
      </w:r>
      <w:r>
        <w:rPr>
          <w:spacing w:val="-4"/>
          <w:sz w:val="25"/>
        </w:rPr>
        <w:t xml:space="preserve"> </w:t>
      </w:r>
      <w:r>
        <w:rPr>
          <w:sz w:val="25"/>
        </w:rPr>
        <w:t>the</w:t>
      </w:r>
      <w:r>
        <w:rPr>
          <w:spacing w:val="-5"/>
          <w:sz w:val="25"/>
        </w:rPr>
        <w:t xml:space="preserve"> </w:t>
      </w:r>
      <w:r>
        <w:rPr>
          <w:spacing w:val="-2"/>
          <w:sz w:val="25"/>
        </w:rPr>
        <w:t>same.</w:t>
      </w:r>
      <w:r>
        <w:rPr>
          <w:sz w:val="25"/>
        </w:rPr>
        <w:tab/>
      </w:r>
      <w:r>
        <w:rPr>
          <w:color w:val="FF00FF"/>
          <w:sz w:val="25"/>
        </w:rPr>
        <w:t>//</w:t>
      </w:r>
      <w:r>
        <w:rPr>
          <w:color w:val="FF00FF"/>
          <w:spacing w:val="-2"/>
          <w:sz w:val="25"/>
        </w:rPr>
        <w:t xml:space="preserve"> </w:t>
      </w:r>
      <w:r>
        <w:rPr>
          <w:color w:val="FF00FF"/>
          <w:sz w:val="25"/>
        </w:rPr>
        <w:t>it</w:t>
      </w:r>
      <w:r>
        <w:rPr>
          <w:color w:val="FF00FF"/>
          <w:spacing w:val="-1"/>
          <w:sz w:val="25"/>
        </w:rPr>
        <w:t xml:space="preserve"> </w:t>
      </w:r>
      <w:r>
        <w:rPr>
          <w:color w:val="FF00FF"/>
          <w:sz w:val="25"/>
        </w:rPr>
        <w:t>is</w:t>
      </w:r>
      <w:r>
        <w:rPr>
          <w:color w:val="FF00FF"/>
          <w:spacing w:val="-2"/>
          <w:sz w:val="25"/>
        </w:rPr>
        <w:t xml:space="preserve"> </w:t>
      </w:r>
      <w:r>
        <w:rPr>
          <w:color w:val="FF00FF"/>
          <w:spacing w:val="-4"/>
          <w:sz w:val="25"/>
        </w:rPr>
        <w:t>true</w:t>
      </w:r>
    </w:p>
    <w:p>
      <w:pPr>
        <w:pStyle w:val="8"/>
        <w:numPr>
          <w:ilvl w:val="0"/>
          <w:numId w:val="23"/>
        </w:numPr>
        <w:tabs>
          <w:tab w:val="left" w:pos="1051"/>
          <w:tab w:val="left" w:pos="3529"/>
          <w:tab w:val="left" w:pos="5828"/>
        </w:tabs>
        <w:spacing w:before="0" w:after="0" w:line="429" w:lineRule="auto"/>
        <w:ind w:left="3529" w:right="2282" w:hanging="2741"/>
        <w:jc w:val="left"/>
        <w:rPr>
          <w:sz w:val="25"/>
        </w:rPr>
      </w:pPr>
      <w:r>
        <w:rPr>
          <w:sz w:val="25"/>
        </w:rPr>
        <mc:AlternateContent>
          <mc:Choice Requires="wps">
            <w:drawing>
              <wp:anchor distT="0" distB="0" distL="0" distR="0" simplePos="0" relativeHeight="251702272" behindDoc="0" locked="0" layoutInCell="1" allowOverlap="1">
                <wp:simplePos x="0" y="0"/>
                <wp:positionH relativeFrom="page">
                  <wp:posOffset>965835</wp:posOffset>
                </wp:positionH>
                <wp:positionV relativeFrom="paragraph">
                  <wp:posOffset>617220</wp:posOffset>
                </wp:positionV>
                <wp:extent cx="5600700" cy="1270"/>
                <wp:effectExtent l="0" t="0" r="0" b="0"/>
                <wp:wrapNone/>
                <wp:docPr id="320" name="Graphic 320"/>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320" o:spid="_x0000_s1026" o:spt="100" style="position:absolute;left:0pt;margin-left:76.05pt;margin-top:48.6pt;height:0.1pt;width:441pt;mso-position-horizontal-relative:page;z-index:251702272;mso-width-relative:page;mso-height-relative:page;" filled="f" stroked="t" coordsize="5600700,1" o:gfxdata="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XAxFy1wAAAAoBAAAPAAAAAAAA&#10;AAEAIAAAACIAAABkcnMvZG93bnJldi54bWxQSwECFAAUAAAACACHTuJACPq1WhMCAAB/BAAADgAA&#10;AAAAAAABACAAAAAmAQAAZHJzL2Uyb0RvYy54bWxQSwUGAAAAAAYABgBZAQAAqwUAAAAA&#10;" path="m0,0l5600700,1e">
                <v:fill on="f" focussize="0,0"/>
                <v:stroke weight="1.5pt" color="#FF00FF" joinstyle="round"/>
                <v:imagedata o:title=""/>
                <o:lock v:ext="edit" aspectratio="f"/>
                <v:textbox inset="0mm,0mm,0mm,0mm"/>
              </v:shape>
            </w:pict>
          </mc:Fallback>
        </mc:AlternateContent>
      </w:r>
      <w:r>
        <w:rPr>
          <w:sz w:val="25"/>
        </w:rPr>
        <w:drawing>
          <wp:anchor distT="0" distB="0" distL="0" distR="0" simplePos="0" relativeHeight="251702272" behindDoc="0" locked="0" layoutInCell="1" allowOverlap="1">
            <wp:simplePos x="0" y="0"/>
            <wp:positionH relativeFrom="page">
              <wp:posOffset>3359785</wp:posOffset>
            </wp:positionH>
            <wp:positionV relativeFrom="paragraph">
              <wp:posOffset>175895</wp:posOffset>
            </wp:positionV>
            <wp:extent cx="103505" cy="150495"/>
            <wp:effectExtent l="0" t="0" r="0" b="0"/>
            <wp:wrapNone/>
            <wp:docPr id="321" name="Image 321"/>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96" cstate="print"/>
                    <a:stretch>
                      <a:fillRect/>
                    </a:stretch>
                  </pic:blipFill>
                  <pic:spPr>
                    <a:xfrm>
                      <a:off x="0" y="0"/>
                      <a:ext cx="103505" cy="150495"/>
                    </a:xfrm>
                    <a:prstGeom prst="rect">
                      <a:avLst/>
                    </a:prstGeom>
                  </pic:spPr>
                </pic:pic>
              </a:graphicData>
            </a:graphic>
          </wp:anchor>
        </w:drawing>
      </w:r>
      <w:r>
        <w:rPr>
          <w:sz w:val="25"/>
        </w:rPr>
        <w:t xml:space="preserve">The expression </w:t>
      </w:r>
      <w:r>
        <w:rPr>
          <w:b/>
          <w:sz w:val="25"/>
        </w:rPr>
        <w:t xml:space="preserve">*&amp;x </w:t>
      </w:r>
      <w:r>
        <w:rPr>
          <w:sz w:val="25"/>
        </w:rPr>
        <w:t xml:space="preserve">and </w:t>
      </w:r>
      <w:r>
        <w:rPr>
          <w:b/>
          <w:sz w:val="25"/>
        </w:rPr>
        <w:t xml:space="preserve">&amp;*x </w:t>
      </w:r>
      <w:r>
        <w:rPr>
          <w:sz w:val="25"/>
        </w:rPr>
        <w:t>are the same.</w:t>
      </w:r>
      <w:r>
        <w:rPr>
          <w:sz w:val="25"/>
        </w:rPr>
        <w:tab/>
      </w:r>
      <w:r>
        <w:rPr>
          <w:color w:val="FF00FF"/>
          <w:sz w:val="25"/>
        </w:rPr>
        <w:t>//</w:t>
      </w:r>
      <w:r>
        <w:rPr>
          <w:color w:val="FF00FF"/>
          <w:spacing w:val="-13"/>
          <w:sz w:val="25"/>
        </w:rPr>
        <w:t xml:space="preserve"> </w:t>
      </w:r>
      <w:r>
        <w:rPr>
          <w:color w:val="FF00FF"/>
          <w:sz w:val="25"/>
        </w:rPr>
        <w:t>it</w:t>
      </w:r>
      <w:r>
        <w:rPr>
          <w:color w:val="FF00FF"/>
          <w:spacing w:val="-13"/>
          <w:sz w:val="25"/>
        </w:rPr>
        <w:t xml:space="preserve"> </w:t>
      </w:r>
      <w:r>
        <w:rPr>
          <w:color w:val="FF00FF"/>
          <w:sz w:val="25"/>
        </w:rPr>
        <w:t>is</w:t>
      </w:r>
      <w:r>
        <w:rPr>
          <w:color w:val="FF00FF"/>
          <w:spacing w:val="-13"/>
          <w:sz w:val="25"/>
        </w:rPr>
        <w:t xml:space="preserve"> </w:t>
      </w:r>
      <w:r>
        <w:rPr>
          <w:color w:val="FF00FF"/>
          <w:sz w:val="25"/>
        </w:rPr>
        <w:t xml:space="preserve">false </w:t>
      </w:r>
      <w:r>
        <w:rPr>
          <w:spacing w:val="-2"/>
          <w:sz w:val="25"/>
        </w:rPr>
        <w:t>illegal</w:t>
      </w:r>
    </w:p>
    <w:p>
      <w:pPr>
        <w:spacing w:before="75"/>
        <w:ind w:left="68" w:right="0" w:firstLine="0"/>
        <w:jc w:val="left"/>
        <w:rPr>
          <w:sz w:val="25"/>
        </w:rPr>
      </w:pPr>
      <w:r>
        <w:rPr>
          <w:b/>
          <w:color w:val="FF00FF"/>
          <w:sz w:val="25"/>
        </w:rPr>
        <w:t>Example</w:t>
      </w:r>
      <w:r>
        <w:rPr>
          <w:b/>
          <w:color w:val="FF00FF"/>
          <w:spacing w:val="-8"/>
          <w:sz w:val="25"/>
        </w:rPr>
        <w:t xml:space="preserve"> </w:t>
      </w:r>
      <w:r>
        <w:rPr>
          <w:b/>
          <w:color w:val="FF00FF"/>
          <w:sz w:val="25"/>
        </w:rPr>
        <w:t>12.15:</w:t>
      </w:r>
      <w:r>
        <w:rPr>
          <w:b/>
          <w:color w:val="FF00FF"/>
          <w:spacing w:val="-7"/>
          <w:sz w:val="25"/>
        </w:rPr>
        <w:t xml:space="preserve"> </w:t>
      </w:r>
      <w:r>
        <w:rPr>
          <w:sz w:val="25"/>
        </w:rPr>
        <w:t>Given</w:t>
      </w:r>
      <w:r>
        <w:rPr>
          <w:spacing w:val="-7"/>
          <w:sz w:val="25"/>
        </w:rPr>
        <w:t xml:space="preserve"> </w:t>
      </w:r>
      <w:r>
        <w:rPr>
          <w:sz w:val="25"/>
        </w:rPr>
        <w:t>the</w:t>
      </w:r>
      <w:r>
        <w:rPr>
          <w:spacing w:val="-7"/>
          <w:sz w:val="25"/>
        </w:rPr>
        <w:t xml:space="preserve"> </w:t>
      </w:r>
      <w:r>
        <w:rPr>
          <w:sz w:val="25"/>
        </w:rPr>
        <w:t>following</w:t>
      </w:r>
      <w:r>
        <w:rPr>
          <w:spacing w:val="-7"/>
          <w:sz w:val="25"/>
        </w:rPr>
        <w:t xml:space="preserve"> </w:t>
      </w:r>
      <w:r>
        <w:rPr>
          <w:spacing w:val="-2"/>
          <w:sz w:val="25"/>
        </w:rPr>
        <w:t>declarations:</w:t>
      </w:r>
    </w:p>
    <w:p>
      <w:pPr>
        <w:tabs>
          <w:tab w:val="left" w:pos="2948"/>
        </w:tabs>
        <w:spacing w:before="1"/>
        <w:ind w:left="2228" w:right="0" w:firstLine="0"/>
        <w:jc w:val="left"/>
        <w:rPr>
          <w:sz w:val="25"/>
        </w:rPr>
      </w:pPr>
      <w:r>
        <w:rPr>
          <w:b/>
          <w:spacing w:val="-5"/>
          <w:sz w:val="25"/>
        </w:rPr>
        <w:t>int</w:t>
      </w:r>
      <w:r>
        <w:rPr>
          <w:b/>
          <w:sz w:val="25"/>
        </w:rPr>
        <w:tab/>
      </w:r>
      <w:r>
        <w:rPr>
          <w:sz w:val="25"/>
        </w:rPr>
        <w:t>a</w:t>
      </w:r>
      <w:r>
        <w:rPr>
          <w:spacing w:val="-2"/>
          <w:sz w:val="25"/>
        </w:rPr>
        <w:t xml:space="preserve"> </w:t>
      </w:r>
      <w:r>
        <w:rPr>
          <w:sz w:val="25"/>
        </w:rPr>
        <w:t>=</w:t>
      </w:r>
      <w:r>
        <w:rPr>
          <w:spacing w:val="-1"/>
          <w:sz w:val="25"/>
        </w:rPr>
        <w:t xml:space="preserve"> </w:t>
      </w:r>
      <w:r>
        <w:rPr>
          <w:spacing w:val="-5"/>
          <w:sz w:val="25"/>
        </w:rPr>
        <w:t>5;</w:t>
      </w:r>
    </w:p>
    <w:p>
      <w:pPr>
        <w:tabs>
          <w:tab w:val="left" w:pos="2948"/>
        </w:tabs>
        <w:spacing w:before="0"/>
        <w:ind w:left="2228" w:right="0" w:firstLine="0"/>
        <w:jc w:val="left"/>
        <w:rPr>
          <w:sz w:val="25"/>
        </w:rPr>
      </w:pPr>
      <w:r>
        <w:rPr>
          <w:b/>
          <w:spacing w:val="-5"/>
          <w:sz w:val="25"/>
        </w:rPr>
        <w:t>int</w:t>
      </w:r>
      <w:r>
        <w:rPr>
          <w:b/>
          <w:sz w:val="25"/>
        </w:rPr>
        <w:tab/>
      </w:r>
      <w:r>
        <w:rPr>
          <w:sz w:val="25"/>
        </w:rPr>
        <w:t>b</w:t>
      </w:r>
      <w:r>
        <w:rPr>
          <w:spacing w:val="-2"/>
          <w:sz w:val="25"/>
        </w:rPr>
        <w:t xml:space="preserve"> </w:t>
      </w:r>
      <w:r>
        <w:rPr>
          <w:sz w:val="25"/>
        </w:rPr>
        <w:t>=</w:t>
      </w:r>
      <w:r>
        <w:rPr>
          <w:spacing w:val="-1"/>
          <w:sz w:val="25"/>
        </w:rPr>
        <w:t xml:space="preserve"> </w:t>
      </w:r>
      <w:r>
        <w:rPr>
          <w:spacing w:val="-5"/>
          <w:sz w:val="25"/>
        </w:rPr>
        <w:t>7;</w:t>
      </w:r>
    </w:p>
    <w:p>
      <w:pPr>
        <w:tabs>
          <w:tab w:val="left" w:pos="2948"/>
        </w:tabs>
        <w:spacing w:before="1"/>
        <w:ind w:left="2228" w:right="0" w:firstLine="0"/>
        <w:jc w:val="left"/>
        <w:rPr>
          <w:sz w:val="25"/>
        </w:rPr>
      </w:pPr>
      <w:r>
        <w:rPr>
          <w:b/>
          <w:spacing w:val="-5"/>
          <w:sz w:val="25"/>
        </w:rPr>
        <w:t>int</w:t>
      </w:r>
      <w:r>
        <w:rPr>
          <w:b/>
          <w:sz w:val="25"/>
        </w:rPr>
        <w:tab/>
      </w:r>
      <w:r>
        <w:rPr>
          <w:sz w:val="25"/>
        </w:rPr>
        <w:t>*p</w:t>
      </w:r>
      <w:r>
        <w:rPr>
          <w:spacing w:val="-2"/>
          <w:sz w:val="25"/>
        </w:rPr>
        <w:t xml:space="preserve"> </w:t>
      </w:r>
      <w:r>
        <w:rPr>
          <w:sz w:val="25"/>
        </w:rPr>
        <w:t>=</w:t>
      </w:r>
      <w:r>
        <w:rPr>
          <w:spacing w:val="-2"/>
          <w:sz w:val="25"/>
        </w:rPr>
        <w:t xml:space="preserve"> </w:t>
      </w:r>
      <w:r>
        <w:rPr>
          <w:spacing w:val="-5"/>
          <w:sz w:val="25"/>
        </w:rPr>
        <w:t>&amp;a;</w:t>
      </w:r>
    </w:p>
    <w:p>
      <w:pPr>
        <w:tabs>
          <w:tab w:val="left" w:pos="2948"/>
        </w:tabs>
        <w:spacing w:before="0"/>
        <w:ind w:left="2228" w:right="0" w:firstLine="0"/>
        <w:jc w:val="left"/>
        <w:rPr>
          <w:sz w:val="25"/>
        </w:rPr>
      </w:pPr>
      <w:r>
        <w:rPr>
          <w:b/>
          <w:spacing w:val="-5"/>
          <w:sz w:val="25"/>
        </w:rPr>
        <w:t>int</w:t>
      </w:r>
      <w:r>
        <w:rPr>
          <w:b/>
          <w:sz w:val="25"/>
        </w:rPr>
        <w:tab/>
      </w:r>
      <w:r>
        <w:rPr>
          <w:sz w:val="25"/>
        </w:rPr>
        <w:t>*q</w:t>
      </w:r>
      <w:r>
        <w:rPr>
          <w:spacing w:val="-2"/>
          <w:sz w:val="25"/>
        </w:rPr>
        <w:t xml:space="preserve"> </w:t>
      </w:r>
      <w:r>
        <w:rPr>
          <w:sz w:val="25"/>
        </w:rPr>
        <w:t>=</w:t>
      </w:r>
      <w:r>
        <w:rPr>
          <w:spacing w:val="-2"/>
          <w:sz w:val="25"/>
        </w:rPr>
        <w:t xml:space="preserve"> </w:t>
      </w:r>
      <w:r>
        <w:rPr>
          <w:spacing w:val="-5"/>
          <w:sz w:val="25"/>
        </w:rPr>
        <w:t>&amp;b;</w:t>
      </w:r>
    </w:p>
    <w:p>
      <w:pPr>
        <w:pStyle w:val="6"/>
        <w:spacing w:before="284"/>
        <w:ind w:left="850"/>
      </w:pPr>
      <w:r>
        <w:t>What</w:t>
      </w:r>
      <w:r>
        <w:rPr>
          <w:spacing w:val="-5"/>
        </w:rPr>
        <w:t xml:space="preserve"> </w:t>
      </w:r>
      <w:r>
        <w:t>is</w:t>
      </w:r>
      <w:r>
        <w:rPr>
          <w:spacing w:val="-4"/>
        </w:rPr>
        <w:t xml:space="preserve"> </w:t>
      </w:r>
      <w:r>
        <w:t>the</w:t>
      </w:r>
      <w:r>
        <w:rPr>
          <w:spacing w:val="-4"/>
        </w:rPr>
        <w:t xml:space="preserve"> </w:t>
      </w:r>
      <w:r>
        <w:t>value</w:t>
      </w:r>
      <w:r>
        <w:rPr>
          <w:spacing w:val="-4"/>
        </w:rPr>
        <w:t xml:space="preserve"> </w:t>
      </w:r>
      <w:r>
        <w:t>of</w:t>
      </w:r>
      <w:r>
        <w:rPr>
          <w:spacing w:val="-4"/>
        </w:rPr>
        <w:t xml:space="preserve"> </w:t>
      </w:r>
      <w:r>
        <w:t>each</w:t>
      </w:r>
      <w:r>
        <w:rPr>
          <w:spacing w:val="-4"/>
        </w:rPr>
        <w:t xml:space="preserve"> </w:t>
      </w:r>
      <w:r>
        <w:t>of</w:t>
      </w:r>
      <w:r>
        <w:rPr>
          <w:spacing w:val="-4"/>
        </w:rPr>
        <w:t xml:space="preserve"> </w:t>
      </w:r>
      <w:r>
        <w:t>the</w:t>
      </w:r>
      <w:r>
        <w:rPr>
          <w:spacing w:val="-4"/>
        </w:rPr>
        <w:t xml:space="preserve"> </w:t>
      </w:r>
      <w:r>
        <w:t>following</w:t>
      </w:r>
      <w:r>
        <w:rPr>
          <w:spacing w:val="-5"/>
        </w:rPr>
        <w:t xml:space="preserve"> </w:t>
      </w:r>
      <w:r>
        <w:rPr>
          <w:spacing w:val="-2"/>
        </w:rPr>
        <w:t>expressions?</w:t>
      </w:r>
    </w:p>
    <w:p>
      <w:pPr>
        <w:pStyle w:val="8"/>
        <w:numPr>
          <w:ilvl w:val="1"/>
          <w:numId w:val="23"/>
        </w:numPr>
        <w:tabs>
          <w:tab w:val="left" w:pos="1820"/>
        </w:tabs>
        <w:spacing w:before="1" w:after="0" w:line="240" w:lineRule="auto"/>
        <w:ind w:left="1820" w:right="0" w:hanging="312"/>
        <w:jc w:val="left"/>
        <w:rPr>
          <w:sz w:val="25"/>
        </w:rPr>
      </w:pPr>
      <w:r>
        <w:rPr>
          <w:spacing w:val="-4"/>
          <w:sz w:val="25"/>
        </w:rPr>
        <w:t>++a;</w:t>
      </w:r>
    </w:p>
    <w:p>
      <w:pPr>
        <w:pStyle w:val="8"/>
        <w:numPr>
          <w:ilvl w:val="1"/>
          <w:numId w:val="23"/>
        </w:numPr>
        <w:tabs>
          <w:tab w:val="left" w:pos="1771"/>
        </w:tabs>
        <w:spacing w:before="0" w:after="0" w:line="240" w:lineRule="auto"/>
        <w:ind w:left="1771" w:right="0" w:hanging="263"/>
        <w:jc w:val="left"/>
        <w:rPr>
          <w:sz w:val="25"/>
        </w:rPr>
      </w:pPr>
      <w:r>
        <w:rPr>
          <w:spacing w:val="-2"/>
          <w:sz w:val="25"/>
        </w:rPr>
        <w:t>++(*p);</w:t>
      </w:r>
    </w:p>
    <w:p>
      <w:pPr>
        <w:pStyle w:val="8"/>
        <w:numPr>
          <w:ilvl w:val="1"/>
          <w:numId w:val="23"/>
        </w:numPr>
        <w:tabs>
          <w:tab w:val="left" w:pos="1743"/>
        </w:tabs>
        <w:spacing w:before="1" w:after="0" w:line="240" w:lineRule="auto"/>
        <w:ind w:left="1743" w:right="0" w:hanging="235"/>
        <w:jc w:val="left"/>
        <w:rPr>
          <w:sz w:val="25"/>
        </w:rPr>
      </w:pPr>
      <w:r>
        <w:rPr>
          <w:sz w:val="25"/>
        </w:rPr>
        <w:t>–</w:t>
      </w:r>
      <w:r>
        <w:rPr>
          <w:spacing w:val="-2"/>
          <w:sz w:val="25"/>
        </w:rPr>
        <w:t xml:space="preserve"> </w:t>
      </w:r>
      <w:r>
        <w:rPr>
          <w:sz w:val="25"/>
        </w:rPr>
        <w:t>–</w:t>
      </w:r>
      <w:r>
        <w:rPr>
          <w:spacing w:val="-1"/>
          <w:sz w:val="25"/>
        </w:rPr>
        <w:t xml:space="preserve"> </w:t>
      </w:r>
      <w:r>
        <w:rPr>
          <w:spacing w:val="-2"/>
          <w:sz w:val="25"/>
        </w:rPr>
        <w:t>(*q);</w:t>
      </w:r>
    </w:p>
    <w:p>
      <w:pPr>
        <w:pStyle w:val="8"/>
        <w:numPr>
          <w:ilvl w:val="1"/>
          <w:numId w:val="23"/>
        </w:numPr>
        <w:tabs>
          <w:tab w:val="left" w:pos="1771"/>
        </w:tabs>
        <w:spacing w:before="0" w:after="0" w:line="240" w:lineRule="auto"/>
        <w:ind w:left="1771" w:right="0" w:hanging="263"/>
        <w:jc w:val="left"/>
        <w:rPr>
          <w:sz w:val="25"/>
        </w:rPr>
      </w:pPr>
      <w:r>
        <w:rPr>
          <w:sz w:val="25"/>
        </w:rPr>
        <w:t>–</w:t>
      </w:r>
      <w:r>
        <w:rPr>
          <w:spacing w:val="-2"/>
          <w:sz w:val="25"/>
        </w:rPr>
        <w:t xml:space="preserve"> </w:t>
      </w:r>
      <w:r>
        <w:rPr>
          <w:spacing w:val="-5"/>
          <w:sz w:val="25"/>
        </w:rPr>
        <w:t>–b;</w:t>
      </w:r>
    </w:p>
    <w:p>
      <w:pPr>
        <w:pStyle w:val="6"/>
        <w:spacing w:before="13" w:after="1"/>
        <w:rPr>
          <w:sz w:val="20"/>
        </w:rPr>
      </w:pPr>
    </w:p>
    <w:p>
      <w:pPr>
        <w:pStyle w:val="6"/>
        <w:spacing w:line="20" w:lineRule="exact"/>
        <w:ind w:left="-23"/>
        <w:rPr>
          <w:sz w:val="2"/>
        </w:rPr>
      </w:pPr>
      <w:r>
        <w:rPr>
          <w:sz w:val="2"/>
        </w:rPr>
        <mc:AlternateContent>
          <mc:Choice Requires="wpg">
            <w:drawing>
              <wp:inline distT="0" distB="0" distL="0" distR="0">
                <wp:extent cx="5600700" cy="19050"/>
                <wp:effectExtent l="19050" t="0" r="9525" b="9525"/>
                <wp:docPr id="322" name="Group 322"/>
                <wp:cNvGraphicFramePr/>
                <a:graphic xmlns:a="http://schemas.openxmlformats.org/drawingml/2006/main">
                  <a:graphicData uri="http://schemas.microsoft.com/office/word/2010/wordprocessingGroup">
                    <wpg:wgp>
                      <wpg:cNvGrpSpPr/>
                      <wpg:grpSpPr>
                        <a:xfrm>
                          <a:off x="0" y="0"/>
                          <a:ext cx="5600700" cy="19050"/>
                          <a:chOff x="0" y="0"/>
                          <a:chExt cx="5600700" cy="19050"/>
                        </a:xfrm>
                      </wpg:grpSpPr>
                      <wps:wsp>
                        <wps:cNvPr id="323" name="Graphic 323"/>
                        <wps:cNvSpPr/>
                        <wps:spPr>
                          <a:xfrm>
                            <a:off x="0" y="9525"/>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1.5pt;width:441pt;" coordsize="5600700,19050" o:gfxdata="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UlxN9MAAAADAQAADwAAAAAAAAABACAAAAAiAAAAZHJzL2Rvd25yZXYueG1sUEsBAhQAFAAAAAgA&#10;h07iQE4t7JpjAgAAsgUAAA4AAAAAAAAAAQAgAAAAIgEAAGRycy9lMm9Eb2MueG1sUEsFBgAAAAAG&#10;AAYAWQEAAPcFAAAAAA==&#10;">
                <o:lock v:ext="edit" aspectratio="f"/>
                <v:shape id="Graphic 323" o:spid="_x0000_s1026" o:spt="100" style="position:absolute;left:0;top:9525;height:1270;width:5600700;" filled="f" stroked="t" coordsize="5600700,1" o:gfxdata="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g5WC/&#10;AAAA3AAAAA8AAAAAAAAAAQAgAAAAIgAAAGRycy9kb3ducmV2LnhtbFBLAQIUABQAAAAIAIdO4kAz&#10;LwWeOwAAADkAAAAQAAAAAAAAAAEAIAAAAA4BAABkcnMvc2hhcGV4bWwueG1sUEsFBgAAAAAGAAYA&#10;WwEAALgDAAAAAA==&#10;" path="m0,0l5600700,1e">
                  <v:fill on="f" focussize="0,0"/>
                  <v:stroke weight="1.5pt" color="#FF00FF" joinstyle="round"/>
                  <v:imagedata o:title=""/>
                  <o:lock v:ext="edit" aspectratio="f"/>
                  <v:textbox inset="0mm,0mm,0mm,0mm"/>
                </v:shape>
                <w10:wrap type="none"/>
                <w10:anchorlock/>
              </v:group>
            </w:pict>
          </mc:Fallback>
        </mc:AlternateContent>
      </w:r>
    </w:p>
    <w:p>
      <w:pPr>
        <w:pStyle w:val="6"/>
        <w:spacing w:before="25"/>
        <w:ind w:left="68"/>
      </w:pPr>
      <w:r>
        <w:rPr>
          <w:b/>
          <w:color w:val="FF00FF"/>
        </w:rPr>
        <w:t>Solution:</w:t>
      </w:r>
      <w:r>
        <w:rPr>
          <w:b/>
          <w:color w:val="FF00FF"/>
          <w:spacing w:val="-7"/>
        </w:rPr>
        <w:t xml:space="preserve"> </w:t>
      </w:r>
      <w:r>
        <w:t>The</w:t>
      </w:r>
      <w:r>
        <w:rPr>
          <w:spacing w:val="-6"/>
        </w:rPr>
        <w:t xml:space="preserve"> </w:t>
      </w:r>
      <w:r>
        <w:t>tracing</w:t>
      </w:r>
      <w:r>
        <w:rPr>
          <w:spacing w:val="-5"/>
        </w:rPr>
        <w:t xml:space="preserve"> </w:t>
      </w:r>
      <w:r>
        <w:t>of</w:t>
      </w:r>
      <w:r>
        <w:rPr>
          <w:spacing w:val="-7"/>
        </w:rPr>
        <w:t xml:space="preserve"> </w:t>
      </w:r>
      <w:r>
        <w:t>the</w:t>
      </w:r>
      <w:r>
        <w:rPr>
          <w:spacing w:val="-6"/>
        </w:rPr>
        <w:t xml:space="preserve"> </w:t>
      </w:r>
      <w:r>
        <w:t>above</w:t>
      </w:r>
      <w:r>
        <w:rPr>
          <w:spacing w:val="-5"/>
        </w:rPr>
        <w:t xml:space="preserve"> </w:t>
      </w:r>
      <w:r>
        <w:t>program</w:t>
      </w:r>
      <w:r>
        <w:rPr>
          <w:spacing w:val="-6"/>
        </w:rPr>
        <w:t xml:space="preserve"> </w:t>
      </w:r>
      <w:r>
        <w:t>segment</w:t>
      </w:r>
      <w:r>
        <w:rPr>
          <w:spacing w:val="-7"/>
        </w:rPr>
        <w:t xml:space="preserve"> </w:t>
      </w:r>
      <w:r>
        <w:t>is</w:t>
      </w:r>
      <w:r>
        <w:rPr>
          <w:spacing w:val="-5"/>
        </w:rPr>
        <w:t xml:space="preserve"> </w:t>
      </w:r>
      <w:r>
        <w:t>shown</w:t>
      </w:r>
      <w:r>
        <w:rPr>
          <w:spacing w:val="-6"/>
        </w:rPr>
        <w:t xml:space="preserve"> </w:t>
      </w:r>
      <w:r>
        <w:rPr>
          <w:spacing w:val="-2"/>
        </w:rPr>
        <w:t>below:</w:t>
      </w:r>
    </w:p>
    <w:p>
      <w:pPr>
        <w:pStyle w:val="6"/>
        <w:ind w:left="68"/>
      </w:pPr>
      <w:r>
        <mc:AlternateContent>
          <mc:Choice Requires="wpg">
            <w:drawing>
              <wp:anchor distT="0" distB="0" distL="0" distR="0" simplePos="0" relativeHeight="251768832" behindDoc="1" locked="0" layoutInCell="1" allowOverlap="1">
                <wp:simplePos x="0" y="0"/>
                <wp:positionH relativeFrom="page">
                  <wp:posOffset>4594860</wp:posOffset>
                </wp:positionH>
                <wp:positionV relativeFrom="paragraph">
                  <wp:posOffset>143510</wp:posOffset>
                </wp:positionV>
                <wp:extent cx="485775" cy="885825"/>
                <wp:effectExtent l="0" t="0" r="0" b="0"/>
                <wp:wrapNone/>
                <wp:docPr id="324" name="Group 324"/>
                <wp:cNvGraphicFramePr/>
                <a:graphic xmlns:a="http://schemas.openxmlformats.org/drawingml/2006/main">
                  <a:graphicData uri="http://schemas.microsoft.com/office/word/2010/wordprocessingGroup">
                    <wpg:wgp>
                      <wpg:cNvGrpSpPr/>
                      <wpg:grpSpPr>
                        <a:xfrm>
                          <a:off x="0" y="0"/>
                          <a:ext cx="485775" cy="885825"/>
                          <a:chOff x="0" y="0"/>
                          <a:chExt cx="485775" cy="885825"/>
                        </a:xfrm>
                      </wpg:grpSpPr>
                      <wps:wsp>
                        <wps:cNvPr id="325" name="Graphic 325"/>
                        <wps:cNvSpPr/>
                        <wps:spPr>
                          <a:xfrm>
                            <a:off x="19050" y="533400"/>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26" name="Graphic 326"/>
                        <wps:cNvSpPr/>
                        <wps:spPr>
                          <a:xfrm>
                            <a:off x="195510" y="351092"/>
                            <a:ext cx="85725" cy="295910"/>
                          </a:xfrm>
                          <a:custGeom>
                            <a:avLst/>
                            <a:gdLst/>
                            <a:ahLst/>
                            <a:cxnLst/>
                            <a:rect l="l" t="t" r="r" b="b"/>
                            <a:pathLst>
                              <a:path w="85725" h="295910">
                                <a:moveTo>
                                  <a:pt x="42615" y="35943"/>
                                </a:moveTo>
                                <a:lnTo>
                                  <a:pt x="33090" y="51183"/>
                                </a:lnTo>
                                <a:lnTo>
                                  <a:pt x="33089" y="295339"/>
                                </a:lnTo>
                                <a:lnTo>
                                  <a:pt x="52139" y="295339"/>
                                </a:lnTo>
                                <a:lnTo>
                                  <a:pt x="52140" y="51183"/>
                                </a:lnTo>
                                <a:lnTo>
                                  <a:pt x="42615" y="35943"/>
                                </a:lnTo>
                                <a:close/>
                              </a:path>
                              <a:path w="85725" h="295910">
                                <a:moveTo>
                                  <a:pt x="42616" y="0"/>
                                </a:moveTo>
                                <a:lnTo>
                                  <a:pt x="0" y="68183"/>
                                </a:lnTo>
                                <a:lnTo>
                                  <a:pt x="1358" y="74061"/>
                                </a:lnTo>
                                <a:lnTo>
                                  <a:pt x="10278" y="79636"/>
                                </a:lnTo>
                                <a:lnTo>
                                  <a:pt x="16154" y="78280"/>
                                </a:lnTo>
                                <a:lnTo>
                                  <a:pt x="33090" y="51183"/>
                                </a:lnTo>
                                <a:lnTo>
                                  <a:pt x="33091" y="17971"/>
                                </a:lnTo>
                                <a:lnTo>
                                  <a:pt x="53848" y="17971"/>
                                </a:lnTo>
                                <a:lnTo>
                                  <a:pt x="42616" y="0"/>
                                </a:lnTo>
                                <a:close/>
                              </a:path>
                              <a:path w="85725" h="295910">
                                <a:moveTo>
                                  <a:pt x="53848" y="17971"/>
                                </a:moveTo>
                                <a:lnTo>
                                  <a:pt x="52141" y="17971"/>
                                </a:lnTo>
                                <a:lnTo>
                                  <a:pt x="52140" y="51183"/>
                                </a:lnTo>
                                <a:lnTo>
                                  <a:pt x="69076" y="78280"/>
                                </a:lnTo>
                                <a:lnTo>
                                  <a:pt x="74952" y="79636"/>
                                </a:lnTo>
                                <a:lnTo>
                                  <a:pt x="83874" y="74061"/>
                                </a:lnTo>
                                <a:lnTo>
                                  <a:pt x="85230" y="68183"/>
                                </a:lnTo>
                                <a:lnTo>
                                  <a:pt x="53848" y="17971"/>
                                </a:lnTo>
                                <a:close/>
                              </a:path>
                              <a:path w="85725" h="295910">
                                <a:moveTo>
                                  <a:pt x="52141" y="17971"/>
                                </a:moveTo>
                                <a:lnTo>
                                  <a:pt x="33091" y="17971"/>
                                </a:lnTo>
                                <a:lnTo>
                                  <a:pt x="33090" y="51183"/>
                                </a:lnTo>
                                <a:lnTo>
                                  <a:pt x="42615" y="35943"/>
                                </a:lnTo>
                                <a:lnTo>
                                  <a:pt x="34538" y="23020"/>
                                </a:lnTo>
                                <a:lnTo>
                                  <a:pt x="52141" y="23020"/>
                                </a:lnTo>
                                <a:lnTo>
                                  <a:pt x="52141" y="17971"/>
                                </a:lnTo>
                                <a:close/>
                              </a:path>
                              <a:path w="85725" h="295910">
                                <a:moveTo>
                                  <a:pt x="52141" y="23020"/>
                                </a:moveTo>
                                <a:lnTo>
                                  <a:pt x="50693" y="23020"/>
                                </a:lnTo>
                                <a:lnTo>
                                  <a:pt x="42615" y="35943"/>
                                </a:lnTo>
                                <a:lnTo>
                                  <a:pt x="52140" y="51183"/>
                                </a:lnTo>
                                <a:lnTo>
                                  <a:pt x="52141" y="23020"/>
                                </a:lnTo>
                                <a:close/>
                              </a:path>
                              <a:path w="85725" h="295910">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327" name="Textbox 327"/>
                        <wps:cNvSpPr txBox="1"/>
                        <wps:spPr>
                          <a:xfrm>
                            <a:off x="9525" y="9525"/>
                            <a:ext cx="457200" cy="342900"/>
                          </a:xfrm>
                          <a:prstGeom prst="rect">
                            <a:avLst/>
                          </a:prstGeom>
                          <a:ln w="19050">
                            <a:solidFill>
                              <a:srgbClr val="000000"/>
                            </a:solidFill>
                            <a:prstDash val="solid"/>
                          </a:ln>
                        </wps:spPr>
                        <wps:txbx>
                          <w:txbxContent>
                            <w:p>
                              <w:pPr>
                                <w:spacing w:before="75"/>
                                <w:ind w:left="3" w:right="1" w:firstLine="0"/>
                                <w:jc w:val="center"/>
                                <w:rPr>
                                  <w:b/>
                                  <w:sz w:val="24"/>
                                </w:rPr>
                              </w:pPr>
                              <w:r>
                                <w:rPr>
                                  <w:b/>
                                  <w:spacing w:val="-10"/>
                                  <w:sz w:val="24"/>
                                </w:rPr>
                                <w:t>5</w:t>
                              </w:r>
                            </w:p>
                          </w:txbxContent>
                        </wps:txbx>
                        <wps:bodyPr wrap="square" lIns="0" tIns="0" rIns="0" bIns="0" rtlCol="0">
                          <a:noAutofit/>
                        </wps:bodyPr>
                      </wps:wsp>
                    </wpg:wgp>
                  </a:graphicData>
                </a:graphic>
              </wp:anchor>
            </w:drawing>
          </mc:Choice>
          <mc:Fallback>
            <w:pict>
              <v:group id="_x0000_s1026" o:spid="_x0000_s1026" o:spt="203" style="position:absolute;left:0pt;margin-left:361.8pt;margin-top:11.3pt;height:69.75pt;width:38.25pt;mso-position-horizontal-relative:page;z-index:-251547648;mso-width-relative:page;mso-height-relative:page;" coordsize="485775,885825" o:gfxdata="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">
                <o:lock v:ext="edit" aspectratio="f"/>
                <v:shape id="Graphic 325" o:spid="_x0000_s1026" o:spt="100" style="position:absolute;left:19050;top:533400;height:342900;width:457200;" filled="f" stroked="t" coordsize="457200,342900" o:gfxdata="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hQ8M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26" o:spid="_x0000_s1026" o:spt="100" style="position:absolute;left:195510;top:351092;height:295910;width:85725;" fillcolor="#FF00FF" filled="t" stroked="f" coordsize="85725,295910" o:gfxdata="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bF11&#10;wAAAANwAAAAPAAAAAAAAAAEAIAAAACIAAABkcnMvZG93bnJldi54bWxQSwECFAAUAAAACACHTuJA&#10;My8FnjsAAAA5AAAAEAAAAAAAAAABACAAAAAPAQAAZHJzL3NoYXBleG1sLnhtbFBLBQYAAAAABgAG&#10;AFsBAAC5AwAAAAA=&#10;" path="m42615,35943l33090,51183,33089,295339,52139,295339,52140,51183,42615,35943xem42616,0l0,68183,1358,74061,10278,79636,16154,78280,33090,51183,33091,17971,53848,17971,42616,0xem53848,17971l52141,17971,52140,51183,69076,78280,74952,79636,83874,74061,85230,68183,53848,17971xem52141,17971l33091,17971,33090,51183,42615,35943,34538,23020,52141,23020,52141,17971xem52141,23020l50693,23020,42615,35943,52140,51183,52141,23020xem50693,23020l34538,23020,42615,35943,50693,23020xe">
                  <v:fill on="t" focussize="0,0"/>
                  <v:stroke on="f"/>
                  <v:imagedata o:title=""/>
                  <o:lock v:ext="edit" aspectratio="f"/>
                  <v:textbox inset="0mm,0mm,0mm,0mm"/>
                </v:shape>
                <v:shape id="Textbox 327" o:spid="_x0000_s1026" o:spt="202" type="#_x0000_t202" style="position:absolute;left:9525;top:9525;height:342900;width:457200;" filled="f" stroked="t" coordsize="21600,21600" o:gfxdata="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0xSt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5"/>
                          <w:ind w:left="3" w:right="1" w:firstLine="0"/>
                          <w:jc w:val="center"/>
                          <w:rPr>
                            <w:b/>
                            <w:sz w:val="24"/>
                          </w:rPr>
                        </w:pPr>
                        <w:r>
                          <w:rPr>
                            <w:b/>
                            <w:spacing w:val="-10"/>
                            <w:sz w:val="24"/>
                          </w:rPr>
                          <w:t>5</w:t>
                        </w:r>
                      </w:p>
                    </w:txbxContent>
                  </v:textbox>
                </v:shape>
              </v:group>
            </w:pict>
          </mc:Fallback>
        </mc:AlternateContent>
      </w:r>
      <w:r>
        <mc:AlternateContent>
          <mc:Choice Requires="wpg">
            <w:drawing>
              <wp:anchor distT="0" distB="0" distL="0" distR="0" simplePos="0" relativeHeight="251698176" behindDoc="0" locked="0" layoutInCell="1" allowOverlap="1">
                <wp:simplePos x="0" y="0"/>
                <wp:positionH relativeFrom="page">
                  <wp:posOffset>5756910</wp:posOffset>
                </wp:positionH>
                <wp:positionV relativeFrom="paragraph">
                  <wp:posOffset>132715</wp:posOffset>
                </wp:positionV>
                <wp:extent cx="476250" cy="897890"/>
                <wp:effectExtent l="0" t="0" r="0" b="0"/>
                <wp:wrapNone/>
                <wp:docPr id="328" name="Group 328"/>
                <wp:cNvGraphicFramePr/>
                <a:graphic xmlns:a="http://schemas.openxmlformats.org/drawingml/2006/main">
                  <a:graphicData uri="http://schemas.microsoft.com/office/word/2010/wordprocessingGroup">
                    <wpg:wgp>
                      <wpg:cNvGrpSpPr/>
                      <wpg:grpSpPr>
                        <a:xfrm>
                          <a:off x="0" y="0"/>
                          <a:ext cx="476250" cy="897890"/>
                          <a:chOff x="0" y="0"/>
                          <a:chExt cx="476250" cy="897890"/>
                        </a:xfrm>
                      </wpg:grpSpPr>
                      <wps:wsp>
                        <wps:cNvPr id="329" name="Graphic 329"/>
                        <wps:cNvSpPr/>
                        <wps:spPr>
                          <a:xfrm>
                            <a:off x="9525" y="545144"/>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30" name="Graphic 330"/>
                        <wps:cNvSpPr/>
                        <wps:spPr>
                          <a:xfrm>
                            <a:off x="188062" y="342198"/>
                            <a:ext cx="85725" cy="315595"/>
                          </a:xfrm>
                          <a:custGeom>
                            <a:avLst/>
                            <a:gdLst/>
                            <a:ahLst/>
                            <a:cxnLst/>
                            <a:rect l="l" t="t" r="r" b="b"/>
                            <a:pathLst>
                              <a:path w="85725" h="315595">
                                <a:moveTo>
                                  <a:pt x="41621" y="35927"/>
                                </a:moveTo>
                                <a:lnTo>
                                  <a:pt x="32560" y="51449"/>
                                </a:lnTo>
                                <a:lnTo>
                                  <a:pt x="40523" y="314736"/>
                                </a:lnTo>
                                <a:lnTo>
                                  <a:pt x="40540" y="315313"/>
                                </a:lnTo>
                                <a:lnTo>
                                  <a:pt x="59582" y="314736"/>
                                </a:lnTo>
                                <a:lnTo>
                                  <a:pt x="51620" y="51449"/>
                                </a:lnTo>
                                <a:lnTo>
                                  <a:pt x="51603" y="50873"/>
                                </a:lnTo>
                                <a:lnTo>
                                  <a:pt x="41621" y="35927"/>
                                </a:lnTo>
                                <a:close/>
                              </a:path>
                              <a:path w="85725" h="315595">
                                <a:moveTo>
                                  <a:pt x="40534" y="0"/>
                                </a:moveTo>
                                <a:lnTo>
                                  <a:pt x="0" y="69442"/>
                                </a:lnTo>
                                <a:lnTo>
                                  <a:pt x="1532" y="75274"/>
                                </a:lnTo>
                                <a:lnTo>
                                  <a:pt x="10619" y="80578"/>
                                </a:lnTo>
                                <a:lnTo>
                                  <a:pt x="16452" y="79044"/>
                                </a:lnTo>
                                <a:lnTo>
                                  <a:pt x="32560" y="51449"/>
                                </a:lnTo>
                                <a:lnTo>
                                  <a:pt x="31556" y="18251"/>
                                </a:lnTo>
                                <a:lnTo>
                                  <a:pt x="50599" y="17675"/>
                                </a:lnTo>
                                <a:lnTo>
                                  <a:pt x="52339" y="17675"/>
                                </a:lnTo>
                                <a:lnTo>
                                  <a:pt x="40534" y="0"/>
                                </a:lnTo>
                                <a:close/>
                              </a:path>
                              <a:path w="85725" h="315595">
                                <a:moveTo>
                                  <a:pt x="52339" y="17675"/>
                                </a:moveTo>
                                <a:lnTo>
                                  <a:pt x="50599" y="17675"/>
                                </a:lnTo>
                                <a:lnTo>
                                  <a:pt x="51603" y="50873"/>
                                </a:lnTo>
                                <a:lnTo>
                                  <a:pt x="69349" y="77445"/>
                                </a:lnTo>
                                <a:lnTo>
                                  <a:pt x="75265" y="78623"/>
                                </a:lnTo>
                                <a:lnTo>
                                  <a:pt x="84014" y="72779"/>
                                </a:lnTo>
                                <a:lnTo>
                                  <a:pt x="85191" y="66865"/>
                                </a:lnTo>
                                <a:lnTo>
                                  <a:pt x="52339" y="17675"/>
                                </a:lnTo>
                                <a:close/>
                              </a:path>
                              <a:path w="85725" h="315595">
                                <a:moveTo>
                                  <a:pt x="50599" y="17675"/>
                                </a:moveTo>
                                <a:lnTo>
                                  <a:pt x="31556" y="18251"/>
                                </a:lnTo>
                                <a:lnTo>
                                  <a:pt x="32543" y="50873"/>
                                </a:lnTo>
                                <a:lnTo>
                                  <a:pt x="32560" y="51449"/>
                                </a:lnTo>
                                <a:lnTo>
                                  <a:pt x="41621" y="35927"/>
                                </a:lnTo>
                                <a:lnTo>
                                  <a:pt x="33157" y="23253"/>
                                </a:lnTo>
                                <a:lnTo>
                                  <a:pt x="49303" y="22766"/>
                                </a:lnTo>
                                <a:lnTo>
                                  <a:pt x="50753" y="22766"/>
                                </a:lnTo>
                                <a:lnTo>
                                  <a:pt x="50616" y="18251"/>
                                </a:lnTo>
                                <a:lnTo>
                                  <a:pt x="50599" y="17675"/>
                                </a:lnTo>
                                <a:close/>
                              </a:path>
                              <a:path w="85725" h="315595">
                                <a:moveTo>
                                  <a:pt x="50753" y="22766"/>
                                </a:moveTo>
                                <a:lnTo>
                                  <a:pt x="49303" y="22766"/>
                                </a:lnTo>
                                <a:lnTo>
                                  <a:pt x="41621" y="35927"/>
                                </a:lnTo>
                                <a:lnTo>
                                  <a:pt x="51603" y="50873"/>
                                </a:lnTo>
                                <a:lnTo>
                                  <a:pt x="50768" y="23253"/>
                                </a:lnTo>
                                <a:lnTo>
                                  <a:pt x="50753" y="22766"/>
                                </a:lnTo>
                                <a:close/>
                              </a:path>
                              <a:path w="85725" h="315595">
                                <a:moveTo>
                                  <a:pt x="49303" y="22766"/>
                                </a:moveTo>
                                <a:lnTo>
                                  <a:pt x="33157" y="23253"/>
                                </a:lnTo>
                                <a:lnTo>
                                  <a:pt x="41621" y="35927"/>
                                </a:lnTo>
                                <a:lnTo>
                                  <a:pt x="49303" y="22766"/>
                                </a:lnTo>
                                <a:close/>
                              </a:path>
                            </a:pathLst>
                          </a:custGeom>
                          <a:solidFill>
                            <a:srgbClr val="FF00FF"/>
                          </a:solidFill>
                        </wps:spPr>
                        <wps:bodyPr wrap="square" lIns="0" tIns="0" rIns="0" bIns="0" rtlCol="0">
                          <a:noAutofit/>
                        </wps:bodyPr>
                      </wps:wsp>
                      <wps:wsp>
                        <wps:cNvPr id="331" name="Textbox 331"/>
                        <wps:cNvSpPr txBox="1"/>
                        <wps:spPr>
                          <a:xfrm>
                            <a:off x="9525" y="9525"/>
                            <a:ext cx="457200" cy="342900"/>
                          </a:xfrm>
                          <a:prstGeom prst="rect">
                            <a:avLst/>
                          </a:prstGeom>
                          <a:ln w="19050">
                            <a:solidFill>
                              <a:srgbClr val="000000"/>
                            </a:solidFill>
                            <a:prstDash val="solid"/>
                          </a:ln>
                        </wps:spPr>
                        <wps:txbx>
                          <w:txbxContent>
                            <w:p>
                              <w:pPr>
                                <w:spacing w:before="73"/>
                                <w:ind w:left="2" w:right="2" w:firstLine="0"/>
                                <w:jc w:val="center"/>
                                <w:rPr>
                                  <w:b/>
                                  <w:sz w:val="24"/>
                                </w:rPr>
                              </w:pPr>
                              <w:r>
                                <w:rPr>
                                  <w:b/>
                                  <w:spacing w:val="-10"/>
                                  <w:sz w:val="24"/>
                                </w:rPr>
                                <w:t>7</w:t>
                              </w:r>
                            </w:p>
                          </w:txbxContent>
                        </wps:txbx>
                        <wps:bodyPr wrap="square" lIns="0" tIns="0" rIns="0" bIns="0" rtlCol="0">
                          <a:noAutofit/>
                        </wps:bodyPr>
                      </wps:wsp>
                    </wpg:wgp>
                  </a:graphicData>
                </a:graphic>
              </wp:anchor>
            </w:drawing>
          </mc:Choice>
          <mc:Fallback>
            <w:pict>
              <v:group id="_x0000_s1026" o:spid="_x0000_s1026" o:spt="203" style="position:absolute;left:0pt;margin-left:453.3pt;margin-top:10.45pt;height:70.7pt;width:37.5pt;mso-position-horizontal-relative:page;z-index:251698176;mso-width-relative:page;mso-height-relative:page;" coordsize="476250,897890" o:gfxdata="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">
                <o:lock v:ext="edit" aspectratio="f"/>
                <v:shape id="Graphic 329" o:spid="_x0000_s1026" o:spt="100" style="position:absolute;left:9525;top:545144;height:342900;width:457200;" filled="f" stroked="t" coordsize="457200,342900" o:gfxdata="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IBQm8AAAA&#10;3AAAAA8AAAAAAAAAAQAgAAAAIgAAAGRycy9kb3ducmV2LnhtbFBLAQIUABQAAAAIAIdO4kAzLwWe&#10;OwAAADkAAAAQAAAAAAAAAAEAIAAAAAsBAABkcnMvc2hhcGV4bWwueG1sUEsFBgAAAAAGAAYAWwEA&#10;ALUDAAAAAA==&#10;" path="m0,0l457200,0,457200,342900,0,342900,0,0xe">
                  <v:fill on="f" focussize="0,0"/>
                  <v:stroke weight="1.5pt" color="#000000" joinstyle="round"/>
                  <v:imagedata o:title=""/>
                  <o:lock v:ext="edit" aspectratio="f"/>
                  <v:textbox inset="0mm,0mm,0mm,0mm"/>
                </v:shape>
                <v:shape id="Graphic 330" o:spid="_x0000_s1026" o:spt="100" style="position:absolute;left:188062;top:342198;height:315595;width:85725;" fillcolor="#FF00FF" filled="t" stroked="f" coordsize="85725,315595" o:gfxdata="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izN4ugAAANwA&#10;AAAPAAAAAAAAAAEAIAAAACIAAABkcnMvZG93bnJldi54bWxQSwECFAAUAAAACACHTuJAMy8FnjsA&#10;AAA5AAAAEAAAAAAAAAABACAAAAAJAQAAZHJzL3NoYXBleG1sLnhtbFBLBQYAAAAABgAGAFsBAACz&#10;AwAAAAA=&#10;" path="m41621,35927l32560,51449,40523,314736,40540,315313,59582,314736,51620,51449,51603,50873,41621,35927xem40534,0l0,69442,1532,75274,10619,80578,16452,79044,32560,51449,31556,18251,50599,17675,52339,17675,40534,0xem52339,17675l50599,17675,51603,50873,69349,77445,75265,78623,84014,72779,85191,66865,52339,17675xem50599,17675l31556,18251,32543,50873,32560,51449,41621,35927,33157,23253,49303,22766,50753,22766,50616,18251,50599,17675xem50753,22766l49303,22766,41621,35927,51603,50873,50768,23253,50753,22766xem49303,22766l33157,23253,41621,35927,49303,22766xe">
                  <v:fill on="t" focussize="0,0"/>
                  <v:stroke on="f"/>
                  <v:imagedata o:title=""/>
                  <o:lock v:ext="edit" aspectratio="f"/>
                  <v:textbox inset="0mm,0mm,0mm,0mm"/>
                </v:shape>
                <v:shape id="Textbox 331" o:spid="_x0000_s1026" o:spt="202" type="#_x0000_t202" style="position:absolute;left:9525;top:9525;height:342900;width:457200;" filled="f" stroked="t" coordsize="21600,21600" o:gfxdata="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n7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3"/>
                          <w:ind w:left="2" w:right="2" w:firstLine="0"/>
                          <w:jc w:val="center"/>
                          <w:rPr>
                            <w:b/>
                            <w:sz w:val="24"/>
                          </w:rPr>
                        </w:pPr>
                        <w:r>
                          <w:rPr>
                            <w:b/>
                            <w:spacing w:val="-10"/>
                            <w:sz w:val="24"/>
                          </w:rPr>
                          <w:t>7</w:t>
                        </w:r>
                      </w:p>
                    </w:txbxContent>
                  </v:textbox>
                </v:shape>
              </v:group>
            </w:pict>
          </mc:Fallback>
        </mc:AlternateContent>
      </w:r>
      <w:r>
        <w:rPr>
          <w:color w:val="FF00FF"/>
        </w:rPr>
        <w:t>/*</w:t>
      </w:r>
      <w:r>
        <w:rPr>
          <w:color w:val="FF00FF"/>
          <w:spacing w:val="-8"/>
        </w:rPr>
        <w:t xml:space="preserve"> </w:t>
      </w:r>
      <w:r>
        <w:rPr>
          <w:color w:val="FF00FF"/>
        </w:rPr>
        <w:t>Memory</w:t>
      </w:r>
      <w:r>
        <w:rPr>
          <w:color w:val="FF00FF"/>
          <w:spacing w:val="-7"/>
        </w:rPr>
        <w:t xml:space="preserve"> </w:t>
      </w:r>
      <w:r>
        <w:rPr>
          <w:color w:val="FF00FF"/>
        </w:rPr>
        <w:t>representation</w:t>
      </w:r>
      <w:r>
        <w:rPr>
          <w:color w:val="FF00FF"/>
          <w:spacing w:val="-7"/>
        </w:rPr>
        <w:t xml:space="preserve"> </w:t>
      </w:r>
      <w:r>
        <w:rPr>
          <w:color w:val="FF00FF"/>
        </w:rPr>
        <w:t>for</w:t>
      </w:r>
      <w:r>
        <w:rPr>
          <w:color w:val="FF00FF"/>
          <w:spacing w:val="-7"/>
        </w:rPr>
        <w:t xml:space="preserve"> </w:t>
      </w:r>
      <w:r>
        <w:rPr>
          <w:color w:val="FF00FF"/>
        </w:rPr>
        <w:t>the</w:t>
      </w:r>
      <w:r>
        <w:rPr>
          <w:color w:val="FF00FF"/>
          <w:spacing w:val="-7"/>
        </w:rPr>
        <w:t xml:space="preserve"> </w:t>
      </w:r>
      <w:r>
        <w:rPr>
          <w:color w:val="FF00FF"/>
        </w:rPr>
        <w:t>declarations</w:t>
      </w:r>
      <w:r>
        <w:rPr>
          <w:color w:val="FF00FF"/>
          <w:spacing w:val="-7"/>
        </w:rPr>
        <w:t xml:space="preserve"> </w:t>
      </w:r>
      <w:r>
        <w:rPr>
          <w:color w:val="FF00FF"/>
          <w:spacing w:val="-5"/>
        </w:rPr>
        <w:t>*/</w:t>
      </w:r>
    </w:p>
    <w:p>
      <w:pPr>
        <w:tabs>
          <w:tab w:val="left" w:pos="788"/>
          <w:tab w:val="left" w:pos="5477"/>
          <w:tab w:val="left" w:pos="7306"/>
        </w:tabs>
        <w:spacing w:before="1" w:line="304" w:lineRule="exact"/>
        <w:ind w:left="68" w:right="0" w:firstLine="0"/>
        <w:jc w:val="left"/>
        <w:rPr>
          <w:b/>
          <w:position w:val="-2"/>
          <w:sz w:val="24"/>
        </w:rPr>
      </w:pPr>
      <w:r>
        <w:rPr>
          <w:b/>
          <w:spacing w:val="-5"/>
          <w:sz w:val="25"/>
        </w:rPr>
        <w:t>int</w:t>
      </w:r>
      <w:r>
        <w:rPr>
          <w:b/>
          <w:sz w:val="25"/>
        </w:rPr>
        <w:tab/>
      </w:r>
      <w:r>
        <w:rPr>
          <w:sz w:val="25"/>
        </w:rPr>
        <w:t>a</w:t>
      </w:r>
      <w:r>
        <w:rPr>
          <w:spacing w:val="-2"/>
          <w:sz w:val="25"/>
        </w:rPr>
        <w:t xml:space="preserve"> </w:t>
      </w:r>
      <w:r>
        <w:rPr>
          <w:sz w:val="25"/>
        </w:rPr>
        <w:t>=</w:t>
      </w:r>
      <w:r>
        <w:rPr>
          <w:spacing w:val="-1"/>
          <w:sz w:val="25"/>
        </w:rPr>
        <w:t xml:space="preserve"> </w:t>
      </w:r>
      <w:r>
        <w:rPr>
          <w:spacing w:val="-5"/>
          <w:sz w:val="25"/>
        </w:rPr>
        <w:t>5;</w:t>
      </w:r>
      <w:r>
        <w:rPr>
          <w:sz w:val="25"/>
        </w:rPr>
        <w:tab/>
      </w:r>
      <w:r>
        <w:rPr>
          <w:b/>
          <w:spacing w:val="-10"/>
          <w:position w:val="-3"/>
          <w:sz w:val="24"/>
        </w:rPr>
        <w:t>a</w:t>
      </w:r>
      <w:r>
        <w:rPr>
          <w:b/>
          <w:position w:val="-3"/>
          <w:sz w:val="24"/>
        </w:rPr>
        <w:tab/>
      </w:r>
      <w:r>
        <w:rPr>
          <w:b/>
          <w:spacing w:val="-10"/>
          <w:position w:val="-2"/>
          <w:sz w:val="24"/>
        </w:rPr>
        <w:t>b</w:t>
      </w:r>
    </w:p>
    <w:p>
      <w:pPr>
        <w:tabs>
          <w:tab w:val="left" w:pos="788"/>
        </w:tabs>
        <w:spacing w:before="0" w:line="266" w:lineRule="exact"/>
        <w:ind w:left="68" w:right="0" w:firstLine="0"/>
        <w:jc w:val="left"/>
        <w:rPr>
          <w:sz w:val="25"/>
        </w:rPr>
      </w:pPr>
      <w:r>
        <w:rPr>
          <w:b/>
          <w:spacing w:val="-5"/>
          <w:sz w:val="25"/>
        </w:rPr>
        <w:t>int</w:t>
      </w:r>
      <w:r>
        <w:rPr>
          <w:b/>
          <w:sz w:val="25"/>
        </w:rPr>
        <w:tab/>
      </w:r>
      <w:r>
        <w:rPr>
          <w:sz w:val="25"/>
        </w:rPr>
        <w:t>b</w:t>
      </w:r>
      <w:r>
        <w:rPr>
          <w:spacing w:val="-2"/>
          <w:sz w:val="25"/>
        </w:rPr>
        <w:t xml:space="preserve"> </w:t>
      </w:r>
      <w:r>
        <w:rPr>
          <w:sz w:val="25"/>
        </w:rPr>
        <w:t>=</w:t>
      </w:r>
      <w:r>
        <w:rPr>
          <w:spacing w:val="-1"/>
          <w:sz w:val="25"/>
        </w:rPr>
        <w:t xml:space="preserve"> </w:t>
      </w:r>
      <w:r>
        <w:rPr>
          <w:spacing w:val="-5"/>
          <w:sz w:val="25"/>
        </w:rPr>
        <w:t>7;</w:t>
      </w:r>
    </w:p>
    <w:p>
      <w:pPr>
        <w:tabs>
          <w:tab w:val="left" w:pos="788"/>
        </w:tabs>
        <w:spacing w:before="0" w:line="282" w:lineRule="exact"/>
        <w:ind w:left="68" w:right="0" w:firstLine="0"/>
        <w:jc w:val="left"/>
        <w:rPr>
          <w:sz w:val="25"/>
        </w:rPr>
      </w:pPr>
      <w:r>
        <w:rPr>
          <w:b/>
          <w:spacing w:val="-5"/>
          <w:sz w:val="25"/>
        </w:rPr>
        <w:t>int</w:t>
      </w:r>
      <w:r>
        <w:rPr>
          <w:b/>
          <w:sz w:val="25"/>
        </w:rPr>
        <w:tab/>
      </w:r>
      <w:r>
        <w:rPr>
          <w:sz w:val="25"/>
        </w:rPr>
        <w:t>*p</w:t>
      </w:r>
      <w:r>
        <w:rPr>
          <w:spacing w:val="-2"/>
          <w:sz w:val="25"/>
        </w:rPr>
        <w:t xml:space="preserve"> </w:t>
      </w:r>
      <w:r>
        <w:rPr>
          <w:sz w:val="25"/>
        </w:rPr>
        <w:t>=</w:t>
      </w:r>
      <w:r>
        <w:rPr>
          <w:spacing w:val="-2"/>
          <w:sz w:val="25"/>
        </w:rPr>
        <w:t xml:space="preserve"> </w:t>
      </w:r>
      <w:r>
        <w:rPr>
          <w:spacing w:val="-5"/>
          <w:sz w:val="25"/>
        </w:rPr>
        <w:t>&amp;a;</w:t>
      </w:r>
    </w:p>
    <w:p>
      <w:pPr>
        <w:tabs>
          <w:tab w:val="left" w:pos="788"/>
          <w:tab w:val="left" w:pos="5492"/>
          <w:tab w:val="left" w:pos="7306"/>
        </w:tabs>
        <w:spacing w:before="0" w:line="293" w:lineRule="exact"/>
        <w:ind w:left="68" w:right="0" w:firstLine="0"/>
        <w:jc w:val="left"/>
        <w:rPr>
          <w:b/>
          <w:position w:val="2"/>
          <w:sz w:val="24"/>
        </w:rPr>
      </w:pPr>
      <w:r>
        <w:rPr>
          <w:b/>
          <w:spacing w:val="-5"/>
          <w:sz w:val="25"/>
        </w:rPr>
        <w:t>int</w:t>
      </w:r>
      <w:r>
        <w:rPr>
          <w:b/>
          <w:sz w:val="25"/>
        </w:rPr>
        <w:tab/>
      </w:r>
      <w:r>
        <w:rPr>
          <w:sz w:val="25"/>
        </w:rPr>
        <w:t>*q</w:t>
      </w:r>
      <w:r>
        <w:rPr>
          <w:spacing w:val="-2"/>
          <w:sz w:val="25"/>
        </w:rPr>
        <w:t xml:space="preserve"> </w:t>
      </w:r>
      <w:r>
        <w:rPr>
          <w:sz w:val="25"/>
        </w:rPr>
        <w:t>=</w:t>
      </w:r>
      <w:r>
        <w:rPr>
          <w:spacing w:val="-2"/>
          <w:sz w:val="25"/>
        </w:rPr>
        <w:t xml:space="preserve"> </w:t>
      </w:r>
      <w:r>
        <w:rPr>
          <w:spacing w:val="-5"/>
          <w:sz w:val="25"/>
        </w:rPr>
        <w:t>&amp;b;</w:t>
      </w:r>
      <w:r>
        <w:rPr>
          <w:sz w:val="25"/>
        </w:rPr>
        <w:tab/>
      </w:r>
      <w:r>
        <w:rPr>
          <w:b/>
          <w:spacing w:val="-10"/>
          <w:position w:val="2"/>
          <w:sz w:val="24"/>
        </w:rPr>
        <w:t>p</w:t>
      </w:r>
      <w:r>
        <w:rPr>
          <w:b/>
          <w:position w:val="2"/>
          <w:sz w:val="24"/>
        </w:rPr>
        <w:tab/>
      </w:r>
      <w:r>
        <w:rPr>
          <w:b/>
          <w:spacing w:val="-10"/>
          <w:position w:val="2"/>
          <w:sz w:val="24"/>
        </w:rPr>
        <w:t>q</w:t>
      </w:r>
    </w:p>
    <w:p>
      <w:pPr>
        <w:pStyle w:val="6"/>
        <w:spacing w:before="49"/>
        <w:rPr>
          <w:b/>
          <w:sz w:val="20"/>
        </w:rPr>
      </w:pPr>
    </w:p>
    <w:p>
      <w:pPr>
        <w:pStyle w:val="6"/>
        <w:spacing w:line="20" w:lineRule="exact"/>
        <w:ind w:left="-38"/>
        <w:rPr>
          <w:sz w:val="2"/>
        </w:rPr>
      </w:pPr>
      <w:r>
        <w:rPr>
          <w:sz w:val="2"/>
        </w:rPr>
        <mc:AlternateContent>
          <mc:Choice Requires="wpg">
            <w:drawing>
              <wp:inline distT="0" distB="0" distL="0" distR="0">
                <wp:extent cx="5600700" cy="6350"/>
                <wp:effectExtent l="9525" t="0" r="0" b="3175"/>
                <wp:docPr id="332" name="Group 332"/>
                <wp:cNvGraphicFramePr/>
                <a:graphic xmlns:a="http://schemas.openxmlformats.org/drawingml/2006/main">
                  <a:graphicData uri="http://schemas.microsoft.com/office/word/2010/wordprocessingGroup">
                    <wpg:wgp>
                      <wpg:cNvGrpSpPr/>
                      <wpg:grpSpPr>
                        <a:xfrm>
                          <a:off x="0" y="0"/>
                          <a:ext cx="5600700" cy="6350"/>
                          <a:chOff x="0" y="0"/>
                          <a:chExt cx="5600700" cy="6350"/>
                        </a:xfrm>
                      </wpg:grpSpPr>
                      <wps:wsp>
                        <wps:cNvPr id="333" name="Graphic 333"/>
                        <wps:cNvSpPr/>
                        <wps:spPr>
                          <a:xfrm>
                            <a:off x="0" y="3175"/>
                            <a:ext cx="5600700" cy="1270"/>
                          </a:xfrm>
                          <a:custGeom>
                            <a:avLst/>
                            <a:gdLst/>
                            <a:ahLst/>
                            <a:cxnLst/>
                            <a:rect l="l" t="t" r="r" b="b"/>
                            <a:pathLst>
                              <a:path w="5600700">
                                <a:moveTo>
                                  <a:pt x="0" y="0"/>
                                </a:moveTo>
                                <a:lnTo>
                                  <a:pt x="5600700" y="1"/>
                                </a:lnTo>
                              </a:path>
                            </a:pathLst>
                          </a:custGeom>
                          <a:ln w="63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0.5pt;width:441pt;" coordsize="5600700,6350" o:gfxdata="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9&#10;P7/90wAAAAMBAAAPAAAAAAAAAAEAIAAAACIAAABkcnMvZG93bnJldi54bWxQSwECFAAUAAAACACH&#10;TuJAx9+JumICAACvBQAADgAAAAAAAAABACAAAAAiAQAAZHJzL2Uyb0RvYy54bWxQSwUGAAAAAAYA&#10;BgBZAQAA9gUAAAAA&#10;">
                <o:lock v:ext="edit" aspectratio="f"/>
                <v:shape id="Graphic 333" o:spid="_x0000_s1026" o:spt="100" style="position:absolute;left:0;top:3175;height:1270;width:5600700;" filled="f" stroked="t" coordsize="5600700,1" o:gfxdata="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aZOE&#10;wAAAANwAAAAPAAAAAAAAAAEAIAAAACIAAABkcnMvZG93bnJldi54bWxQSwECFAAUAAAACACHTuJA&#10;My8FnjsAAAA5AAAAEAAAAAAAAAABACAAAAAPAQAAZHJzL3NoYXBleG1sLnhtbFBLBQYAAAAABgAG&#10;AFsBAAC5AwAAAAA=&#10;" path="m0,0l5600700,1e">
                  <v:fill on="f" focussize="0,0"/>
                  <v:stroke weight="0.5pt" color="#FF00FF" joinstyle="round"/>
                  <v:imagedata o:title=""/>
                  <o:lock v:ext="edit" aspectratio="f"/>
                  <v:textbox inset="0mm,0mm,0mm,0mm"/>
                </v:shape>
                <w10:wrap type="none"/>
                <w10:anchorlock/>
              </v:group>
            </w:pict>
          </mc:Fallback>
        </mc:AlternateContent>
      </w:r>
    </w:p>
    <w:p>
      <w:pPr>
        <w:pStyle w:val="6"/>
        <w:spacing w:before="138" w:line="227" w:lineRule="exact"/>
        <w:ind w:left="68"/>
      </w:pPr>
      <w:r>
        <mc:AlternateContent>
          <mc:Choice Requires="wpg">
            <w:drawing>
              <wp:anchor distT="0" distB="0" distL="0" distR="0" simplePos="0" relativeHeight="251769856" behindDoc="1" locked="0" layoutInCell="1" allowOverlap="1">
                <wp:simplePos x="0" y="0"/>
                <wp:positionH relativeFrom="page">
                  <wp:posOffset>4594860</wp:posOffset>
                </wp:positionH>
                <wp:positionV relativeFrom="paragraph">
                  <wp:posOffset>130810</wp:posOffset>
                </wp:positionV>
                <wp:extent cx="485775" cy="885190"/>
                <wp:effectExtent l="0" t="0" r="0" b="0"/>
                <wp:wrapNone/>
                <wp:docPr id="334" name="Group 334"/>
                <wp:cNvGraphicFramePr/>
                <a:graphic xmlns:a="http://schemas.openxmlformats.org/drawingml/2006/main">
                  <a:graphicData uri="http://schemas.microsoft.com/office/word/2010/wordprocessingGroup">
                    <wpg:wgp>
                      <wpg:cNvGrpSpPr/>
                      <wpg:grpSpPr>
                        <a:xfrm>
                          <a:off x="0" y="0"/>
                          <a:ext cx="485775" cy="885190"/>
                          <a:chOff x="0" y="0"/>
                          <a:chExt cx="485775" cy="885190"/>
                        </a:xfrm>
                      </wpg:grpSpPr>
                      <wps:wsp>
                        <wps:cNvPr id="335" name="Graphic 335"/>
                        <wps:cNvSpPr/>
                        <wps:spPr>
                          <a:xfrm>
                            <a:off x="19050" y="532767"/>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36" name="Graphic 336"/>
                        <wps:cNvSpPr/>
                        <wps:spPr>
                          <a:xfrm>
                            <a:off x="195510" y="351091"/>
                            <a:ext cx="85725" cy="295910"/>
                          </a:xfrm>
                          <a:custGeom>
                            <a:avLst/>
                            <a:gdLst/>
                            <a:ahLst/>
                            <a:cxnLst/>
                            <a:rect l="l" t="t" r="r" b="b"/>
                            <a:pathLst>
                              <a:path w="85725" h="295910">
                                <a:moveTo>
                                  <a:pt x="42615" y="35943"/>
                                </a:moveTo>
                                <a:lnTo>
                                  <a:pt x="33090" y="51183"/>
                                </a:lnTo>
                                <a:lnTo>
                                  <a:pt x="33089" y="295339"/>
                                </a:lnTo>
                                <a:lnTo>
                                  <a:pt x="52139" y="295339"/>
                                </a:lnTo>
                                <a:lnTo>
                                  <a:pt x="52140" y="51183"/>
                                </a:lnTo>
                                <a:lnTo>
                                  <a:pt x="42615" y="35943"/>
                                </a:lnTo>
                                <a:close/>
                              </a:path>
                              <a:path w="85725" h="295910">
                                <a:moveTo>
                                  <a:pt x="42616" y="0"/>
                                </a:moveTo>
                                <a:lnTo>
                                  <a:pt x="0" y="68185"/>
                                </a:lnTo>
                                <a:lnTo>
                                  <a:pt x="1356" y="74061"/>
                                </a:lnTo>
                                <a:lnTo>
                                  <a:pt x="10280" y="79637"/>
                                </a:lnTo>
                                <a:lnTo>
                                  <a:pt x="16154" y="78281"/>
                                </a:lnTo>
                                <a:lnTo>
                                  <a:pt x="33090" y="51183"/>
                                </a:lnTo>
                                <a:lnTo>
                                  <a:pt x="33091" y="17971"/>
                                </a:lnTo>
                                <a:lnTo>
                                  <a:pt x="53848" y="17971"/>
                                </a:lnTo>
                                <a:lnTo>
                                  <a:pt x="42616" y="0"/>
                                </a:lnTo>
                                <a:close/>
                              </a:path>
                              <a:path w="85725" h="295910">
                                <a:moveTo>
                                  <a:pt x="53848" y="17971"/>
                                </a:moveTo>
                                <a:lnTo>
                                  <a:pt x="52141" y="17971"/>
                                </a:lnTo>
                                <a:lnTo>
                                  <a:pt x="52140" y="51183"/>
                                </a:lnTo>
                                <a:lnTo>
                                  <a:pt x="69076" y="78281"/>
                                </a:lnTo>
                                <a:lnTo>
                                  <a:pt x="74952" y="79637"/>
                                </a:lnTo>
                                <a:lnTo>
                                  <a:pt x="83874" y="74061"/>
                                </a:lnTo>
                                <a:lnTo>
                                  <a:pt x="85230" y="68185"/>
                                </a:lnTo>
                                <a:lnTo>
                                  <a:pt x="53848" y="17971"/>
                                </a:lnTo>
                                <a:close/>
                              </a:path>
                              <a:path w="85725" h="295910">
                                <a:moveTo>
                                  <a:pt x="52141" y="17971"/>
                                </a:moveTo>
                                <a:lnTo>
                                  <a:pt x="33091" y="17971"/>
                                </a:lnTo>
                                <a:lnTo>
                                  <a:pt x="33090" y="51183"/>
                                </a:lnTo>
                                <a:lnTo>
                                  <a:pt x="42615" y="35943"/>
                                </a:lnTo>
                                <a:lnTo>
                                  <a:pt x="34538" y="23020"/>
                                </a:lnTo>
                                <a:lnTo>
                                  <a:pt x="52141" y="23020"/>
                                </a:lnTo>
                                <a:lnTo>
                                  <a:pt x="52141" y="17971"/>
                                </a:lnTo>
                                <a:close/>
                              </a:path>
                              <a:path w="85725" h="295910">
                                <a:moveTo>
                                  <a:pt x="52141" y="23020"/>
                                </a:moveTo>
                                <a:lnTo>
                                  <a:pt x="50693" y="23020"/>
                                </a:lnTo>
                                <a:lnTo>
                                  <a:pt x="42615" y="35943"/>
                                </a:lnTo>
                                <a:lnTo>
                                  <a:pt x="52140" y="51183"/>
                                </a:lnTo>
                                <a:lnTo>
                                  <a:pt x="52141" y="23020"/>
                                </a:lnTo>
                                <a:close/>
                              </a:path>
                              <a:path w="85725" h="295910">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337" name="Textbox 337"/>
                        <wps:cNvSpPr txBox="1"/>
                        <wps:spPr>
                          <a:xfrm>
                            <a:off x="9525" y="9525"/>
                            <a:ext cx="457200" cy="342900"/>
                          </a:xfrm>
                          <a:prstGeom prst="rect">
                            <a:avLst/>
                          </a:prstGeom>
                          <a:ln w="19050">
                            <a:solidFill>
                              <a:srgbClr val="000000"/>
                            </a:solidFill>
                            <a:prstDash val="solid"/>
                          </a:ln>
                        </wps:spPr>
                        <wps:txbx>
                          <w:txbxContent>
                            <w:p>
                              <w:pPr>
                                <w:spacing w:before="75"/>
                                <w:ind w:left="3" w:right="1" w:firstLine="0"/>
                                <w:jc w:val="center"/>
                                <w:rPr>
                                  <w:b/>
                                  <w:sz w:val="24"/>
                                </w:rPr>
                              </w:pPr>
                              <w:r>
                                <w:rPr>
                                  <w:b/>
                                  <w:spacing w:val="-10"/>
                                  <w:sz w:val="24"/>
                                </w:rPr>
                                <w:t>6</w:t>
                              </w:r>
                            </w:p>
                          </w:txbxContent>
                        </wps:txbx>
                        <wps:bodyPr wrap="square" lIns="0" tIns="0" rIns="0" bIns="0" rtlCol="0">
                          <a:noAutofit/>
                        </wps:bodyPr>
                      </wps:wsp>
                    </wpg:wgp>
                  </a:graphicData>
                </a:graphic>
              </wp:anchor>
            </w:drawing>
          </mc:Choice>
          <mc:Fallback>
            <w:pict>
              <v:group id="_x0000_s1026" o:spid="_x0000_s1026" o:spt="203" style="position:absolute;left:0pt;margin-left:361.8pt;margin-top:10.3pt;height:69.7pt;width:38.25pt;mso-position-horizontal-relative:page;z-index:-251546624;mso-width-relative:page;mso-height-relative:page;" coordsize="485775,885190" o:gfxdata="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">
                <o:lock v:ext="edit" aspectratio="f"/>
                <v:shape id="Graphic 335" o:spid="_x0000_s1026" o:spt="100" style="position:absolute;left:19050;top:532767;height:342900;width:457200;" filled="f" stroked="t" coordsize="457200,342900" o:gfxdata="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XJnR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36" o:spid="_x0000_s1026" o:spt="100" style="position:absolute;left:195510;top:351091;height:295910;width:85725;" fillcolor="#FF00FF" filled="t" stroked="f" coordsize="85725,295910" o:gfxdata="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tcuo&#10;wAAAANwAAAAPAAAAAAAAAAEAIAAAACIAAABkcnMvZG93bnJldi54bWxQSwECFAAUAAAACACHTuJA&#10;My8FnjsAAAA5AAAAEAAAAAAAAAABACAAAAAPAQAAZHJzL3NoYXBleG1sLnhtbFBLBQYAAAAABgAG&#10;AFsBAAC5AwAAAAA=&#10;" path="m42615,35943l33090,51183,33089,295339,52139,295339,52140,51183,42615,35943xem42616,0l0,68185,1356,74061,10280,79637,16154,78281,33090,51183,33091,17971,53848,17971,42616,0xem53848,17971l52141,17971,52140,51183,69076,78281,74952,79637,83874,74061,85230,68185,53848,17971xem52141,17971l33091,17971,33090,51183,42615,35943,34538,23020,52141,23020,52141,17971xem52141,23020l50693,23020,42615,35943,52140,51183,52141,23020xem50693,23020l34538,23020,42615,35943,50693,23020xe">
                  <v:fill on="t" focussize="0,0"/>
                  <v:stroke on="f"/>
                  <v:imagedata o:title=""/>
                  <o:lock v:ext="edit" aspectratio="f"/>
                  <v:textbox inset="0mm,0mm,0mm,0mm"/>
                </v:shape>
                <v:shape id="Textbox 337" o:spid="_x0000_s1026" o:spt="202" type="#_x0000_t202" style="position:absolute;left:9525;top:9525;height:342900;width:457200;" filled="f" stroked="t" coordsize="21600,21600" o:gfxdata="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qCcL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5"/>
                          <w:ind w:left="3" w:right="1" w:firstLine="0"/>
                          <w:jc w:val="center"/>
                          <w:rPr>
                            <w:b/>
                            <w:sz w:val="24"/>
                          </w:rPr>
                        </w:pPr>
                        <w:r>
                          <w:rPr>
                            <w:b/>
                            <w:spacing w:val="-10"/>
                            <w:sz w:val="24"/>
                          </w:rPr>
                          <w:t>6</w:t>
                        </w:r>
                      </w:p>
                    </w:txbxContent>
                  </v:textbox>
                </v:shape>
              </v:group>
            </w:pict>
          </mc:Fallback>
        </mc:AlternateContent>
      </w:r>
      <w:r>
        <mc:AlternateContent>
          <mc:Choice Requires="wpg">
            <w:drawing>
              <wp:anchor distT="0" distB="0" distL="0" distR="0" simplePos="0" relativeHeight="251699200" behindDoc="0" locked="0" layoutInCell="1" allowOverlap="1">
                <wp:simplePos x="0" y="0"/>
                <wp:positionH relativeFrom="page">
                  <wp:posOffset>5756910</wp:posOffset>
                </wp:positionH>
                <wp:positionV relativeFrom="paragraph">
                  <wp:posOffset>120015</wp:posOffset>
                </wp:positionV>
                <wp:extent cx="476250" cy="895985"/>
                <wp:effectExtent l="0" t="0" r="0" b="0"/>
                <wp:wrapNone/>
                <wp:docPr id="338" name="Group 338"/>
                <wp:cNvGraphicFramePr/>
                <a:graphic xmlns:a="http://schemas.openxmlformats.org/drawingml/2006/main">
                  <a:graphicData uri="http://schemas.microsoft.com/office/word/2010/wordprocessingGroup">
                    <wpg:wgp>
                      <wpg:cNvGrpSpPr/>
                      <wpg:grpSpPr>
                        <a:xfrm>
                          <a:off x="0" y="0"/>
                          <a:ext cx="476250" cy="895985"/>
                          <a:chOff x="0" y="0"/>
                          <a:chExt cx="476250" cy="895985"/>
                        </a:xfrm>
                      </wpg:grpSpPr>
                      <wps:wsp>
                        <wps:cNvPr id="339" name="Graphic 339"/>
                        <wps:cNvSpPr/>
                        <wps:spPr>
                          <a:xfrm>
                            <a:off x="9525" y="543561"/>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40" name="Graphic 340"/>
                        <wps:cNvSpPr/>
                        <wps:spPr>
                          <a:xfrm>
                            <a:off x="188062" y="342200"/>
                            <a:ext cx="85725" cy="315595"/>
                          </a:xfrm>
                          <a:custGeom>
                            <a:avLst/>
                            <a:gdLst/>
                            <a:ahLst/>
                            <a:cxnLst/>
                            <a:rect l="l" t="t" r="r" b="b"/>
                            <a:pathLst>
                              <a:path w="85725" h="315595">
                                <a:moveTo>
                                  <a:pt x="41621" y="35926"/>
                                </a:moveTo>
                                <a:lnTo>
                                  <a:pt x="32560" y="51448"/>
                                </a:lnTo>
                                <a:lnTo>
                                  <a:pt x="40523" y="314736"/>
                                </a:lnTo>
                                <a:lnTo>
                                  <a:pt x="40540" y="315311"/>
                                </a:lnTo>
                                <a:lnTo>
                                  <a:pt x="59582" y="314736"/>
                                </a:lnTo>
                                <a:lnTo>
                                  <a:pt x="51620" y="51448"/>
                                </a:lnTo>
                                <a:lnTo>
                                  <a:pt x="51603" y="50872"/>
                                </a:lnTo>
                                <a:lnTo>
                                  <a:pt x="41621" y="35926"/>
                                </a:lnTo>
                                <a:close/>
                              </a:path>
                              <a:path w="85725" h="315595">
                                <a:moveTo>
                                  <a:pt x="40534" y="0"/>
                                </a:moveTo>
                                <a:lnTo>
                                  <a:pt x="0" y="69441"/>
                                </a:lnTo>
                                <a:lnTo>
                                  <a:pt x="1532" y="75274"/>
                                </a:lnTo>
                                <a:lnTo>
                                  <a:pt x="10619" y="80577"/>
                                </a:lnTo>
                                <a:lnTo>
                                  <a:pt x="16452" y="79044"/>
                                </a:lnTo>
                                <a:lnTo>
                                  <a:pt x="32560" y="51448"/>
                                </a:lnTo>
                                <a:lnTo>
                                  <a:pt x="31556" y="18251"/>
                                </a:lnTo>
                                <a:lnTo>
                                  <a:pt x="50599" y="17674"/>
                                </a:lnTo>
                                <a:lnTo>
                                  <a:pt x="52339" y="17674"/>
                                </a:lnTo>
                                <a:lnTo>
                                  <a:pt x="40534" y="0"/>
                                </a:lnTo>
                                <a:close/>
                              </a:path>
                              <a:path w="85725" h="315595">
                                <a:moveTo>
                                  <a:pt x="52339" y="17674"/>
                                </a:moveTo>
                                <a:lnTo>
                                  <a:pt x="50599" y="17674"/>
                                </a:lnTo>
                                <a:lnTo>
                                  <a:pt x="51603" y="50872"/>
                                </a:lnTo>
                                <a:lnTo>
                                  <a:pt x="69349" y="77444"/>
                                </a:lnTo>
                                <a:lnTo>
                                  <a:pt x="75265" y="78623"/>
                                </a:lnTo>
                                <a:lnTo>
                                  <a:pt x="84014" y="72779"/>
                                </a:lnTo>
                                <a:lnTo>
                                  <a:pt x="85191" y="66864"/>
                                </a:lnTo>
                                <a:lnTo>
                                  <a:pt x="52339" y="17674"/>
                                </a:lnTo>
                                <a:close/>
                              </a:path>
                              <a:path w="85725" h="315595">
                                <a:moveTo>
                                  <a:pt x="50599" y="17674"/>
                                </a:moveTo>
                                <a:lnTo>
                                  <a:pt x="31556" y="18251"/>
                                </a:lnTo>
                                <a:lnTo>
                                  <a:pt x="32543" y="50872"/>
                                </a:lnTo>
                                <a:lnTo>
                                  <a:pt x="32560" y="51448"/>
                                </a:lnTo>
                                <a:lnTo>
                                  <a:pt x="41621" y="35926"/>
                                </a:lnTo>
                                <a:lnTo>
                                  <a:pt x="33157" y="23253"/>
                                </a:lnTo>
                                <a:lnTo>
                                  <a:pt x="49303" y="22764"/>
                                </a:lnTo>
                                <a:lnTo>
                                  <a:pt x="50753" y="22764"/>
                                </a:lnTo>
                                <a:lnTo>
                                  <a:pt x="50616" y="18251"/>
                                </a:lnTo>
                                <a:lnTo>
                                  <a:pt x="50599" y="17674"/>
                                </a:lnTo>
                                <a:close/>
                              </a:path>
                              <a:path w="85725" h="315595">
                                <a:moveTo>
                                  <a:pt x="50753" y="22764"/>
                                </a:moveTo>
                                <a:lnTo>
                                  <a:pt x="49303" y="22764"/>
                                </a:lnTo>
                                <a:lnTo>
                                  <a:pt x="41621" y="35926"/>
                                </a:lnTo>
                                <a:lnTo>
                                  <a:pt x="51603" y="50872"/>
                                </a:lnTo>
                                <a:lnTo>
                                  <a:pt x="50768" y="23253"/>
                                </a:lnTo>
                                <a:lnTo>
                                  <a:pt x="50753" y="22764"/>
                                </a:lnTo>
                                <a:close/>
                              </a:path>
                              <a:path w="85725" h="315595">
                                <a:moveTo>
                                  <a:pt x="49303" y="22764"/>
                                </a:moveTo>
                                <a:lnTo>
                                  <a:pt x="33157" y="23253"/>
                                </a:lnTo>
                                <a:lnTo>
                                  <a:pt x="41621" y="35926"/>
                                </a:lnTo>
                                <a:lnTo>
                                  <a:pt x="49303" y="22764"/>
                                </a:lnTo>
                                <a:close/>
                              </a:path>
                            </a:pathLst>
                          </a:custGeom>
                          <a:solidFill>
                            <a:srgbClr val="FF00FF"/>
                          </a:solidFill>
                        </wps:spPr>
                        <wps:bodyPr wrap="square" lIns="0" tIns="0" rIns="0" bIns="0" rtlCol="0">
                          <a:noAutofit/>
                        </wps:bodyPr>
                      </wps:wsp>
                      <wps:wsp>
                        <wps:cNvPr id="341" name="Textbox 341"/>
                        <wps:cNvSpPr txBox="1"/>
                        <wps:spPr>
                          <a:xfrm>
                            <a:off x="9525" y="9525"/>
                            <a:ext cx="457200" cy="342900"/>
                          </a:xfrm>
                          <a:prstGeom prst="rect">
                            <a:avLst/>
                          </a:prstGeom>
                          <a:ln w="19050">
                            <a:solidFill>
                              <a:srgbClr val="000000"/>
                            </a:solidFill>
                            <a:prstDash val="solid"/>
                          </a:ln>
                        </wps:spPr>
                        <wps:txbx>
                          <w:txbxContent>
                            <w:p>
                              <w:pPr>
                                <w:spacing w:before="73"/>
                                <w:ind w:left="2" w:right="2" w:firstLine="0"/>
                                <w:jc w:val="center"/>
                                <w:rPr>
                                  <w:b/>
                                  <w:sz w:val="24"/>
                                </w:rPr>
                              </w:pPr>
                              <w:r>
                                <w:rPr>
                                  <w:b/>
                                  <w:spacing w:val="-10"/>
                                  <w:sz w:val="24"/>
                                </w:rPr>
                                <w:t>7</w:t>
                              </w:r>
                            </w:p>
                          </w:txbxContent>
                        </wps:txbx>
                        <wps:bodyPr wrap="square" lIns="0" tIns="0" rIns="0" bIns="0" rtlCol="0">
                          <a:noAutofit/>
                        </wps:bodyPr>
                      </wps:wsp>
                    </wpg:wgp>
                  </a:graphicData>
                </a:graphic>
              </wp:anchor>
            </w:drawing>
          </mc:Choice>
          <mc:Fallback>
            <w:pict>
              <v:group id="_x0000_s1026" o:spid="_x0000_s1026" o:spt="203" style="position:absolute;left:0pt;margin-left:453.3pt;margin-top:9.45pt;height:70.55pt;width:37.5pt;mso-position-horizontal-relative:page;z-index:251699200;mso-width-relative:page;mso-height-relative:page;" coordsize="476250,895985" o:gfxdata="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">
                <o:lock v:ext="edit" aspectratio="f"/>
                <v:shape id="Graphic 339" o:spid="_x0000_s1026" o:spt="100" style="position:absolute;left:9525;top:543561;height:342900;width:457200;" filled="f" stroked="t" coordsize="457200,342900" o:gfxdata="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ZPU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40" o:spid="_x0000_s1026" o:spt="100" style="position:absolute;left:188062;top:342200;height:315595;width:85725;" fillcolor="#FF00FF" filled="t" stroked="f" coordsize="85725,315595" o:gfxdata="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jUAFugAAANwA&#10;AAAPAAAAAAAAAAEAIAAAACIAAABkcnMvZG93bnJldi54bWxQSwECFAAUAAAACACHTuJAMy8FnjsA&#10;AAA5AAAAEAAAAAAAAAABACAAAAAJAQAAZHJzL3NoYXBleG1sLnhtbFBLBQYAAAAABgAGAFsBAACz&#10;AwAAAAA=&#10;" path="m41621,35926l32560,51448,40523,314736,40540,315311,59582,314736,51620,51448,51603,50872,41621,35926xem40534,0l0,69441,1532,75274,10619,80577,16452,79044,32560,51448,31556,18251,50599,17674,52339,17674,40534,0xem52339,17674l50599,17674,51603,50872,69349,77444,75265,78623,84014,72779,85191,66864,52339,17674xem50599,17674l31556,18251,32543,50872,32560,51448,41621,35926,33157,23253,49303,22764,50753,22764,50616,18251,50599,17674xem50753,22764l49303,22764,41621,35926,51603,50872,50768,23253,50753,22764xem49303,22764l33157,23253,41621,35926,49303,22764xe">
                  <v:fill on="t" focussize="0,0"/>
                  <v:stroke on="f"/>
                  <v:imagedata o:title=""/>
                  <o:lock v:ext="edit" aspectratio="f"/>
                  <v:textbox inset="0mm,0mm,0mm,0mm"/>
                </v:shape>
                <v:shape id="Textbox 341" o:spid="_x0000_s1026" o:spt="202" type="#_x0000_t202" style="position:absolute;left:9525;top:9525;height:342900;width:457200;" filled="f" stroked="t" coordsize="21600,21600" o:gfxdata="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6nM4r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3"/>
                          <w:ind w:left="2" w:right="2" w:firstLine="0"/>
                          <w:jc w:val="center"/>
                          <w:rPr>
                            <w:b/>
                            <w:sz w:val="24"/>
                          </w:rPr>
                        </w:pPr>
                        <w:r>
                          <w:rPr>
                            <w:b/>
                            <w:spacing w:val="-10"/>
                            <w:sz w:val="24"/>
                          </w:rPr>
                          <w:t>7</w:t>
                        </w:r>
                      </w:p>
                    </w:txbxContent>
                  </v:textbox>
                </v:shape>
              </v:group>
            </w:pict>
          </mc:Fallback>
        </mc:AlternateContent>
      </w:r>
      <w:r>
        <w:rPr>
          <w:color w:val="FF00FF"/>
        </w:rPr>
        <w:t>/*</w:t>
      </w:r>
      <w:r>
        <w:rPr>
          <w:color w:val="FF00FF"/>
          <w:spacing w:val="-5"/>
        </w:rPr>
        <w:t xml:space="preserve"> </w:t>
      </w:r>
      <w:r>
        <w:rPr>
          <w:color w:val="FF00FF"/>
        </w:rPr>
        <w:t>Increment</w:t>
      </w:r>
      <w:r>
        <w:rPr>
          <w:color w:val="FF00FF"/>
          <w:spacing w:val="-4"/>
        </w:rPr>
        <w:t xml:space="preserve"> </w:t>
      </w:r>
      <w:r>
        <w:rPr>
          <w:color w:val="FF00FF"/>
        </w:rPr>
        <w:t>a</w:t>
      </w:r>
      <w:r>
        <w:rPr>
          <w:color w:val="FF00FF"/>
          <w:spacing w:val="-5"/>
        </w:rPr>
        <w:t xml:space="preserve"> */</w:t>
      </w:r>
    </w:p>
    <w:p>
      <w:pPr>
        <w:tabs>
          <w:tab w:val="left" w:pos="5477"/>
          <w:tab w:val="left" w:pos="7306"/>
        </w:tabs>
        <w:spacing w:before="0" w:line="348" w:lineRule="exact"/>
        <w:ind w:left="130" w:right="0" w:firstLine="0"/>
        <w:jc w:val="left"/>
        <w:rPr>
          <w:b/>
          <w:position w:val="13"/>
          <w:sz w:val="24"/>
        </w:rPr>
      </w:pPr>
      <w:r>
        <w:rPr>
          <w:spacing w:val="-4"/>
          <w:sz w:val="25"/>
        </w:rPr>
        <w:t>++a;</w:t>
      </w:r>
      <w:r>
        <w:rPr>
          <w:sz w:val="25"/>
        </w:rPr>
        <w:tab/>
      </w:r>
      <w:r>
        <w:rPr>
          <w:b/>
          <w:spacing w:val="-10"/>
          <w:position w:val="12"/>
          <w:sz w:val="24"/>
        </w:rPr>
        <w:t>a</w:t>
      </w:r>
      <w:r>
        <w:rPr>
          <w:b/>
          <w:position w:val="12"/>
          <w:sz w:val="24"/>
        </w:rPr>
        <w:tab/>
      </w:r>
      <w:r>
        <w:rPr>
          <w:b/>
          <w:spacing w:val="-10"/>
          <w:position w:val="13"/>
          <w:sz w:val="24"/>
        </w:rPr>
        <w:t>b</w:t>
      </w:r>
    </w:p>
    <w:p>
      <w:pPr>
        <w:pStyle w:val="6"/>
        <w:spacing w:before="128"/>
        <w:rPr>
          <w:b/>
          <w:sz w:val="24"/>
        </w:rPr>
      </w:pPr>
    </w:p>
    <w:p>
      <w:pPr>
        <w:tabs>
          <w:tab w:val="left" w:pos="7306"/>
        </w:tabs>
        <w:spacing w:before="0"/>
        <w:ind w:left="5492" w:right="0" w:firstLine="0"/>
        <w:jc w:val="left"/>
        <w:rPr>
          <w:b/>
          <w:sz w:val="24"/>
        </w:rPr>
      </w:pPr>
      <w:r>
        <w:rPr>
          <w:b/>
          <w:spacing w:val="-10"/>
          <w:sz w:val="24"/>
        </w:rPr>
        <w:t>p</w:t>
      </w:r>
      <w:r>
        <w:rPr>
          <w:b/>
          <w:sz w:val="24"/>
        </w:rPr>
        <w:tab/>
      </w:r>
      <w:r>
        <w:rPr>
          <w:b/>
          <w:spacing w:val="-10"/>
          <w:sz w:val="24"/>
        </w:rPr>
        <w:t>q</w:t>
      </w:r>
    </w:p>
    <w:p>
      <w:pPr>
        <w:pStyle w:val="6"/>
        <w:rPr>
          <w:b/>
        </w:rPr>
      </w:pPr>
    </w:p>
    <w:p>
      <w:pPr>
        <w:pStyle w:val="6"/>
        <w:spacing w:before="181"/>
        <w:rPr>
          <w:b/>
        </w:rPr>
      </w:pPr>
    </w:p>
    <w:p>
      <w:pPr>
        <w:pStyle w:val="6"/>
        <w:tabs>
          <w:tab w:val="left" w:pos="5477"/>
          <w:tab w:val="left" w:pos="7306"/>
        </w:tabs>
        <w:ind w:left="68"/>
        <w:rPr>
          <w:b/>
          <w:sz w:val="24"/>
        </w:rPr>
      </w:pPr>
      <w:r>
        <w:rPr>
          <w:b/>
          <w:sz w:val="24"/>
        </w:rPr>
        <mc:AlternateContent>
          <mc:Choice Requires="wpg">
            <w:drawing>
              <wp:anchor distT="0" distB="0" distL="0" distR="0" simplePos="0" relativeHeight="251770880" behindDoc="1" locked="0" layoutInCell="1" allowOverlap="1">
                <wp:simplePos x="0" y="0"/>
                <wp:positionH relativeFrom="page">
                  <wp:posOffset>4594860</wp:posOffset>
                </wp:positionH>
                <wp:positionV relativeFrom="paragraph">
                  <wp:posOffset>-69215</wp:posOffset>
                </wp:positionV>
                <wp:extent cx="485775" cy="885190"/>
                <wp:effectExtent l="0" t="0" r="0" b="0"/>
                <wp:wrapNone/>
                <wp:docPr id="342" name="Group 342"/>
                <wp:cNvGraphicFramePr/>
                <a:graphic xmlns:a="http://schemas.openxmlformats.org/drawingml/2006/main">
                  <a:graphicData uri="http://schemas.microsoft.com/office/word/2010/wordprocessingGroup">
                    <wpg:wgp>
                      <wpg:cNvGrpSpPr/>
                      <wpg:grpSpPr>
                        <a:xfrm>
                          <a:off x="0" y="0"/>
                          <a:ext cx="485775" cy="885190"/>
                          <a:chOff x="0" y="0"/>
                          <a:chExt cx="485775" cy="885190"/>
                        </a:xfrm>
                      </wpg:grpSpPr>
                      <wps:wsp>
                        <wps:cNvPr id="343" name="Graphic 343"/>
                        <wps:cNvSpPr/>
                        <wps:spPr>
                          <a:xfrm>
                            <a:off x="19050" y="532763"/>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44" name="Graphic 344"/>
                        <wps:cNvSpPr/>
                        <wps:spPr>
                          <a:xfrm>
                            <a:off x="195510" y="351087"/>
                            <a:ext cx="85725" cy="295910"/>
                          </a:xfrm>
                          <a:custGeom>
                            <a:avLst/>
                            <a:gdLst/>
                            <a:ahLst/>
                            <a:cxnLst/>
                            <a:rect l="l" t="t" r="r" b="b"/>
                            <a:pathLst>
                              <a:path w="85725" h="295910">
                                <a:moveTo>
                                  <a:pt x="42615" y="35943"/>
                                </a:moveTo>
                                <a:lnTo>
                                  <a:pt x="33090" y="51183"/>
                                </a:lnTo>
                                <a:lnTo>
                                  <a:pt x="33089" y="295339"/>
                                </a:lnTo>
                                <a:lnTo>
                                  <a:pt x="52139" y="295339"/>
                                </a:lnTo>
                                <a:lnTo>
                                  <a:pt x="52140" y="51183"/>
                                </a:lnTo>
                                <a:lnTo>
                                  <a:pt x="42615" y="35943"/>
                                </a:lnTo>
                                <a:close/>
                              </a:path>
                              <a:path w="85725" h="295910">
                                <a:moveTo>
                                  <a:pt x="42616" y="0"/>
                                </a:moveTo>
                                <a:lnTo>
                                  <a:pt x="0" y="68185"/>
                                </a:lnTo>
                                <a:lnTo>
                                  <a:pt x="1356" y="74061"/>
                                </a:lnTo>
                                <a:lnTo>
                                  <a:pt x="10278" y="79637"/>
                                </a:lnTo>
                                <a:lnTo>
                                  <a:pt x="16154" y="78281"/>
                                </a:lnTo>
                                <a:lnTo>
                                  <a:pt x="33090" y="51183"/>
                                </a:lnTo>
                                <a:lnTo>
                                  <a:pt x="33091" y="17971"/>
                                </a:lnTo>
                                <a:lnTo>
                                  <a:pt x="53847" y="17971"/>
                                </a:lnTo>
                                <a:lnTo>
                                  <a:pt x="42616" y="0"/>
                                </a:lnTo>
                                <a:close/>
                              </a:path>
                              <a:path w="85725" h="295910">
                                <a:moveTo>
                                  <a:pt x="53847" y="17971"/>
                                </a:moveTo>
                                <a:lnTo>
                                  <a:pt x="52141" y="17971"/>
                                </a:lnTo>
                                <a:lnTo>
                                  <a:pt x="52140" y="51183"/>
                                </a:lnTo>
                                <a:lnTo>
                                  <a:pt x="69076" y="78281"/>
                                </a:lnTo>
                                <a:lnTo>
                                  <a:pt x="74952" y="79637"/>
                                </a:lnTo>
                                <a:lnTo>
                                  <a:pt x="83874" y="74061"/>
                                </a:lnTo>
                                <a:lnTo>
                                  <a:pt x="85230" y="68185"/>
                                </a:lnTo>
                                <a:lnTo>
                                  <a:pt x="53847" y="17971"/>
                                </a:lnTo>
                                <a:close/>
                              </a:path>
                              <a:path w="85725" h="295910">
                                <a:moveTo>
                                  <a:pt x="52141" y="17971"/>
                                </a:moveTo>
                                <a:lnTo>
                                  <a:pt x="33091" y="17971"/>
                                </a:lnTo>
                                <a:lnTo>
                                  <a:pt x="33090" y="51183"/>
                                </a:lnTo>
                                <a:lnTo>
                                  <a:pt x="42615" y="35943"/>
                                </a:lnTo>
                                <a:lnTo>
                                  <a:pt x="34538" y="23020"/>
                                </a:lnTo>
                                <a:lnTo>
                                  <a:pt x="52141" y="23020"/>
                                </a:lnTo>
                                <a:lnTo>
                                  <a:pt x="52141" y="17971"/>
                                </a:lnTo>
                                <a:close/>
                              </a:path>
                              <a:path w="85725" h="295910">
                                <a:moveTo>
                                  <a:pt x="52141" y="23020"/>
                                </a:moveTo>
                                <a:lnTo>
                                  <a:pt x="50693" y="23020"/>
                                </a:lnTo>
                                <a:lnTo>
                                  <a:pt x="42615" y="35943"/>
                                </a:lnTo>
                                <a:lnTo>
                                  <a:pt x="52140" y="51183"/>
                                </a:lnTo>
                                <a:lnTo>
                                  <a:pt x="52141" y="23020"/>
                                </a:lnTo>
                                <a:close/>
                              </a:path>
                              <a:path w="85725" h="295910">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345" name="Textbox 345"/>
                        <wps:cNvSpPr txBox="1"/>
                        <wps:spPr>
                          <a:xfrm>
                            <a:off x="9525" y="9525"/>
                            <a:ext cx="457200" cy="342900"/>
                          </a:xfrm>
                          <a:prstGeom prst="rect">
                            <a:avLst/>
                          </a:prstGeom>
                          <a:ln w="19050">
                            <a:solidFill>
                              <a:srgbClr val="000000"/>
                            </a:solidFill>
                            <a:prstDash val="solid"/>
                          </a:ln>
                        </wps:spPr>
                        <wps:txbx>
                          <w:txbxContent>
                            <w:p>
                              <w:pPr>
                                <w:spacing w:before="74"/>
                                <w:ind w:left="3" w:right="1" w:firstLine="0"/>
                                <w:jc w:val="center"/>
                                <w:rPr>
                                  <w:b/>
                                  <w:sz w:val="24"/>
                                </w:rPr>
                              </w:pPr>
                              <w:r>
                                <w:rPr>
                                  <w:b/>
                                  <w:spacing w:val="-10"/>
                                  <w:sz w:val="24"/>
                                </w:rPr>
                                <w:t>7</w:t>
                              </w:r>
                            </w:p>
                          </w:txbxContent>
                        </wps:txbx>
                        <wps:bodyPr wrap="square" lIns="0" tIns="0" rIns="0" bIns="0" rtlCol="0">
                          <a:noAutofit/>
                        </wps:bodyPr>
                      </wps:wsp>
                    </wpg:wgp>
                  </a:graphicData>
                </a:graphic>
              </wp:anchor>
            </w:drawing>
          </mc:Choice>
          <mc:Fallback>
            <w:pict>
              <v:group id="_x0000_s1026" o:spid="_x0000_s1026" o:spt="203" style="position:absolute;left:0pt;margin-left:361.8pt;margin-top:-5.45pt;height:69.7pt;width:38.25pt;mso-position-horizontal-relative:page;z-index:-251545600;mso-width-relative:page;mso-height-relative:page;" coordsize="485775,885190" o:gfxdata="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">
                <o:lock v:ext="edit" aspectratio="f"/>
                <v:shape id="Graphic 343" o:spid="_x0000_s1026" o:spt="100" style="position:absolute;left:19050;top:532763;height:342900;width:457200;" filled="f" stroked="t" coordsize="457200,342900" o:gfxdata="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9dD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44" o:spid="_x0000_s1026" o:spt="100" style="position:absolute;left:195510;top:351087;height:295910;width:85725;" fillcolor="#FF00FF" filled="t" stroked="f" coordsize="85725,295910" o:gfxdata="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LYM5&#10;wAAAANwAAAAPAAAAAAAAAAEAIAAAACIAAABkcnMvZG93bnJldi54bWxQSwECFAAUAAAACACHTuJA&#10;My8FnjsAAAA5AAAAEAAAAAAAAAABACAAAAAPAQAAZHJzL3NoYXBleG1sLnhtbFBLBQYAAAAABgAG&#10;AFsBAAC5AwAAAAA=&#10;" path="m42615,35943l33090,51183,33089,295339,52139,295339,52140,51183,42615,35943xem42616,0l0,68185,1356,74061,10278,79637,16154,78281,33090,51183,33091,17971,53847,17971,42616,0xem53847,17971l52141,17971,52140,51183,69076,78281,74952,79637,83874,74061,85230,68185,53847,17971xem52141,17971l33091,17971,33090,51183,42615,35943,34538,23020,52141,23020,52141,17971xem52141,23020l50693,23020,42615,35943,52140,51183,52141,23020xem50693,23020l34538,23020,42615,35943,50693,23020xe">
                  <v:fill on="t" focussize="0,0"/>
                  <v:stroke on="f"/>
                  <v:imagedata o:title=""/>
                  <o:lock v:ext="edit" aspectratio="f"/>
                  <v:textbox inset="0mm,0mm,0mm,0mm"/>
                </v:shape>
                <v:shape id="Textbox 345" o:spid="_x0000_s1026" o:spt="202" type="#_x0000_t202" style="position:absolute;left:9525;top:9525;height:342900;width:457200;" filled="f" stroked="t" coordsize="21600,21600" o:gfxdata="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ksrh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4"/>
                          <w:ind w:left="3" w:right="1" w:firstLine="0"/>
                          <w:jc w:val="center"/>
                          <w:rPr>
                            <w:b/>
                            <w:sz w:val="24"/>
                          </w:rPr>
                        </w:pPr>
                        <w:r>
                          <w:rPr>
                            <w:b/>
                            <w:spacing w:val="-10"/>
                            <w:sz w:val="24"/>
                          </w:rPr>
                          <w:t>7</w:t>
                        </w:r>
                      </w:p>
                    </w:txbxContent>
                  </v:textbox>
                </v:shape>
              </v:group>
            </w:pict>
          </mc:Fallback>
        </mc:AlternateContent>
      </w:r>
      <w:r>
        <w:rPr>
          <w:b/>
          <w:sz w:val="24"/>
        </w:rPr>
        <mc:AlternateContent>
          <mc:Choice Requires="wpg">
            <w:drawing>
              <wp:anchor distT="0" distB="0" distL="0" distR="0" simplePos="0" relativeHeight="251700224" behindDoc="0" locked="0" layoutInCell="1" allowOverlap="1">
                <wp:simplePos x="0" y="0"/>
                <wp:positionH relativeFrom="page">
                  <wp:posOffset>5756910</wp:posOffset>
                </wp:positionH>
                <wp:positionV relativeFrom="paragraph">
                  <wp:posOffset>-69215</wp:posOffset>
                </wp:positionV>
                <wp:extent cx="476250" cy="895985"/>
                <wp:effectExtent l="0" t="0" r="0" b="0"/>
                <wp:wrapNone/>
                <wp:docPr id="346" name="Group 346"/>
                <wp:cNvGraphicFramePr/>
                <a:graphic xmlns:a="http://schemas.openxmlformats.org/drawingml/2006/main">
                  <a:graphicData uri="http://schemas.microsoft.com/office/word/2010/wordprocessingGroup">
                    <wpg:wgp>
                      <wpg:cNvGrpSpPr/>
                      <wpg:grpSpPr>
                        <a:xfrm>
                          <a:off x="0" y="0"/>
                          <a:ext cx="476250" cy="895985"/>
                          <a:chOff x="0" y="0"/>
                          <a:chExt cx="476250" cy="895985"/>
                        </a:xfrm>
                      </wpg:grpSpPr>
                      <wps:wsp>
                        <wps:cNvPr id="347" name="Graphic 347"/>
                        <wps:cNvSpPr/>
                        <wps:spPr>
                          <a:xfrm>
                            <a:off x="9525" y="543557"/>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48" name="Graphic 348"/>
                        <wps:cNvSpPr/>
                        <wps:spPr>
                          <a:xfrm>
                            <a:off x="188062" y="342198"/>
                            <a:ext cx="85725" cy="315595"/>
                          </a:xfrm>
                          <a:custGeom>
                            <a:avLst/>
                            <a:gdLst/>
                            <a:ahLst/>
                            <a:cxnLst/>
                            <a:rect l="l" t="t" r="r" b="b"/>
                            <a:pathLst>
                              <a:path w="85725" h="315595">
                                <a:moveTo>
                                  <a:pt x="41621" y="35927"/>
                                </a:moveTo>
                                <a:lnTo>
                                  <a:pt x="32560" y="51449"/>
                                </a:lnTo>
                                <a:lnTo>
                                  <a:pt x="40523" y="314736"/>
                                </a:lnTo>
                                <a:lnTo>
                                  <a:pt x="40540" y="315313"/>
                                </a:lnTo>
                                <a:lnTo>
                                  <a:pt x="59582" y="314736"/>
                                </a:lnTo>
                                <a:lnTo>
                                  <a:pt x="51620" y="51449"/>
                                </a:lnTo>
                                <a:lnTo>
                                  <a:pt x="51603" y="50873"/>
                                </a:lnTo>
                                <a:lnTo>
                                  <a:pt x="41621" y="35927"/>
                                </a:lnTo>
                                <a:close/>
                              </a:path>
                              <a:path w="85725" h="315595">
                                <a:moveTo>
                                  <a:pt x="40534" y="0"/>
                                </a:moveTo>
                                <a:lnTo>
                                  <a:pt x="0" y="69442"/>
                                </a:lnTo>
                                <a:lnTo>
                                  <a:pt x="1532" y="75274"/>
                                </a:lnTo>
                                <a:lnTo>
                                  <a:pt x="10619" y="80578"/>
                                </a:lnTo>
                                <a:lnTo>
                                  <a:pt x="16452" y="79044"/>
                                </a:lnTo>
                                <a:lnTo>
                                  <a:pt x="32560" y="51449"/>
                                </a:lnTo>
                                <a:lnTo>
                                  <a:pt x="31556" y="18251"/>
                                </a:lnTo>
                                <a:lnTo>
                                  <a:pt x="50599" y="17675"/>
                                </a:lnTo>
                                <a:lnTo>
                                  <a:pt x="52339" y="17675"/>
                                </a:lnTo>
                                <a:lnTo>
                                  <a:pt x="40534" y="0"/>
                                </a:lnTo>
                                <a:close/>
                              </a:path>
                              <a:path w="85725" h="315595">
                                <a:moveTo>
                                  <a:pt x="52339" y="17675"/>
                                </a:moveTo>
                                <a:lnTo>
                                  <a:pt x="50599" y="17675"/>
                                </a:lnTo>
                                <a:lnTo>
                                  <a:pt x="51603" y="50873"/>
                                </a:lnTo>
                                <a:lnTo>
                                  <a:pt x="69349" y="77445"/>
                                </a:lnTo>
                                <a:lnTo>
                                  <a:pt x="75265" y="78623"/>
                                </a:lnTo>
                                <a:lnTo>
                                  <a:pt x="84014" y="72779"/>
                                </a:lnTo>
                                <a:lnTo>
                                  <a:pt x="85191" y="66865"/>
                                </a:lnTo>
                                <a:lnTo>
                                  <a:pt x="52339" y="17675"/>
                                </a:lnTo>
                                <a:close/>
                              </a:path>
                              <a:path w="85725" h="315595">
                                <a:moveTo>
                                  <a:pt x="50599" y="17675"/>
                                </a:moveTo>
                                <a:lnTo>
                                  <a:pt x="31556" y="18251"/>
                                </a:lnTo>
                                <a:lnTo>
                                  <a:pt x="32543" y="50873"/>
                                </a:lnTo>
                                <a:lnTo>
                                  <a:pt x="32560" y="51449"/>
                                </a:lnTo>
                                <a:lnTo>
                                  <a:pt x="41621" y="35927"/>
                                </a:lnTo>
                                <a:lnTo>
                                  <a:pt x="33157" y="23253"/>
                                </a:lnTo>
                                <a:lnTo>
                                  <a:pt x="49303" y="22766"/>
                                </a:lnTo>
                                <a:lnTo>
                                  <a:pt x="50753" y="22766"/>
                                </a:lnTo>
                                <a:lnTo>
                                  <a:pt x="50616" y="18251"/>
                                </a:lnTo>
                                <a:lnTo>
                                  <a:pt x="50599" y="17675"/>
                                </a:lnTo>
                                <a:close/>
                              </a:path>
                              <a:path w="85725" h="315595">
                                <a:moveTo>
                                  <a:pt x="50753" y="22766"/>
                                </a:moveTo>
                                <a:lnTo>
                                  <a:pt x="49303" y="22766"/>
                                </a:lnTo>
                                <a:lnTo>
                                  <a:pt x="41621" y="35927"/>
                                </a:lnTo>
                                <a:lnTo>
                                  <a:pt x="51603" y="50873"/>
                                </a:lnTo>
                                <a:lnTo>
                                  <a:pt x="50768" y="23253"/>
                                </a:lnTo>
                                <a:lnTo>
                                  <a:pt x="50753" y="22766"/>
                                </a:lnTo>
                                <a:close/>
                              </a:path>
                              <a:path w="85725" h="315595">
                                <a:moveTo>
                                  <a:pt x="49303" y="22766"/>
                                </a:moveTo>
                                <a:lnTo>
                                  <a:pt x="33157" y="23253"/>
                                </a:lnTo>
                                <a:lnTo>
                                  <a:pt x="41621" y="35927"/>
                                </a:lnTo>
                                <a:lnTo>
                                  <a:pt x="49303" y="22766"/>
                                </a:lnTo>
                                <a:close/>
                              </a:path>
                            </a:pathLst>
                          </a:custGeom>
                          <a:solidFill>
                            <a:srgbClr val="FF00FF"/>
                          </a:solidFill>
                        </wps:spPr>
                        <wps:bodyPr wrap="square" lIns="0" tIns="0" rIns="0" bIns="0" rtlCol="0">
                          <a:noAutofit/>
                        </wps:bodyPr>
                      </wps:wsp>
                      <wps:wsp>
                        <wps:cNvPr id="349" name="Textbox 349"/>
                        <wps:cNvSpPr txBox="1"/>
                        <wps:spPr>
                          <a:xfrm>
                            <a:off x="9525" y="9525"/>
                            <a:ext cx="457200" cy="342900"/>
                          </a:xfrm>
                          <a:prstGeom prst="rect">
                            <a:avLst/>
                          </a:prstGeom>
                          <a:ln w="19050">
                            <a:solidFill>
                              <a:srgbClr val="000000"/>
                            </a:solidFill>
                            <a:prstDash val="solid"/>
                          </a:ln>
                        </wps:spPr>
                        <wps:txbx>
                          <w:txbxContent>
                            <w:p>
                              <w:pPr>
                                <w:spacing w:before="74"/>
                                <w:ind w:left="2" w:right="2" w:firstLine="0"/>
                                <w:jc w:val="center"/>
                                <w:rPr>
                                  <w:b/>
                                  <w:sz w:val="24"/>
                                </w:rPr>
                              </w:pPr>
                              <w:r>
                                <w:rPr>
                                  <w:b/>
                                  <w:spacing w:val="-10"/>
                                  <w:sz w:val="24"/>
                                </w:rPr>
                                <w:t>7</w:t>
                              </w:r>
                            </w:p>
                          </w:txbxContent>
                        </wps:txbx>
                        <wps:bodyPr wrap="square" lIns="0" tIns="0" rIns="0" bIns="0" rtlCol="0">
                          <a:noAutofit/>
                        </wps:bodyPr>
                      </wps:wsp>
                    </wpg:wgp>
                  </a:graphicData>
                </a:graphic>
              </wp:anchor>
            </w:drawing>
          </mc:Choice>
          <mc:Fallback>
            <w:pict>
              <v:group id="_x0000_s1026" o:spid="_x0000_s1026" o:spt="203" style="position:absolute;left:0pt;margin-left:453.3pt;margin-top:-5.45pt;height:70.55pt;width:37.5pt;mso-position-horizontal-relative:page;z-index:251700224;mso-width-relative:page;mso-height-relative:page;" coordsize="476250,895985" o:gfxdata="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">
                <o:lock v:ext="edit" aspectratio="f"/>
                <v:shape id="Graphic 347" o:spid="_x0000_s1026" o:spt="100" style="position:absolute;left:9525;top:543557;height:342900;width:457200;" filled="f" stroked="t" coordsize="457200,342900" o:gfxdata="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xNFA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48" o:spid="_x0000_s1026" o:spt="100" style="position:absolute;left:188062;top:342198;height:315595;width:85725;" fillcolor="#FF00FF" filled="t" stroked="f" coordsize="85725,315595" o:gfxdata="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0wDugAAANwA&#10;AAAPAAAAAAAAAAEAIAAAACIAAABkcnMvZG93bnJldi54bWxQSwECFAAUAAAACACHTuJAMy8FnjsA&#10;AAA5AAAAEAAAAAAAAAABACAAAAAJAQAAZHJzL3NoYXBleG1sLnhtbFBLBQYAAAAABgAGAFsBAACz&#10;AwAAAAA=&#10;" path="m41621,35927l32560,51449,40523,314736,40540,315313,59582,314736,51620,51449,51603,50873,41621,35927xem40534,0l0,69442,1532,75274,10619,80578,16452,79044,32560,51449,31556,18251,50599,17675,52339,17675,40534,0xem52339,17675l50599,17675,51603,50873,69349,77445,75265,78623,84014,72779,85191,66865,52339,17675xem50599,17675l31556,18251,32543,50873,32560,51449,41621,35927,33157,23253,49303,22766,50753,22766,50616,18251,50599,17675xem50753,22766l49303,22766,41621,35927,51603,50873,50768,23253,50753,22766xem49303,22766l33157,23253,41621,35927,49303,22766xe">
                  <v:fill on="t" focussize="0,0"/>
                  <v:stroke on="f"/>
                  <v:imagedata o:title=""/>
                  <o:lock v:ext="edit" aspectratio="f"/>
                  <v:textbox inset="0mm,0mm,0mm,0mm"/>
                </v:shape>
                <v:shape id="Textbox 349" o:spid="_x0000_s1026" o:spt="202" type="#_x0000_t202" style="position:absolute;left:9525;top:9525;height:342900;width:457200;" filled="f" stroked="t" coordsize="21600,21600" o:gfxdata="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A5L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4"/>
                          <w:ind w:left="2" w:right="2" w:firstLine="0"/>
                          <w:jc w:val="center"/>
                          <w:rPr>
                            <w:b/>
                            <w:sz w:val="24"/>
                          </w:rPr>
                        </w:pPr>
                        <w:r>
                          <w:rPr>
                            <w:b/>
                            <w:spacing w:val="-10"/>
                            <w:sz w:val="24"/>
                          </w:rPr>
                          <w:t>7</w:t>
                        </w:r>
                      </w:p>
                    </w:txbxContent>
                  </v:textbox>
                </v:shape>
              </v:group>
            </w:pict>
          </mc:Fallback>
        </mc:AlternateContent>
      </w:r>
      <w:r>
        <w:rPr>
          <w:color w:val="FF00FF"/>
        </w:rPr>
        <w:t>/*</w:t>
      </w:r>
      <w:r>
        <w:rPr>
          <w:color w:val="FF00FF"/>
          <w:spacing w:val="-5"/>
        </w:rPr>
        <w:t xml:space="preserve"> </w:t>
      </w:r>
      <w:r>
        <w:rPr>
          <w:color w:val="FF00FF"/>
        </w:rPr>
        <w:t>Access</w:t>
      </w:r>
      <w:r>
        <w:rPr>
          <w:color w:val="FF00FF"/>
          <w:spacing w:val="-5"/>
        </w:rPr>
        <w:t xml:space="preserve"> </w:t>
      </w:r>
      <w:r>
        <w:rPr>
          <w:b/>
          <w:color w:val="FF00FF"/>
        </w:rPr>
        <w:t>a</w:t>
      </w:r>
      <w:r>
        <w:rPr>
          <w:b/>
          <w:color w:val="FF00FF"/>
          <w:spacing w:val="-4"/>
        </w:rPr>
        <w:t xml:space="preserve"> </w:t>
      </w:r>
      <w:r>
        <w:rPr>
          <w:color w:val="FF00FF"/>
        </w:rPr>
        <w:t>using</w:t>
      </w:r>
      <w:r>
        <w:rPr>
          <w:color w:val="FF00FF"/>
          <w:spacing w:val="-5"/>
        </w:rPr>
        <w:t xml:space="preserve"> </w:t>
      </w:r>
      <w:r>
        <w:rPr>
          <w:color w:val="FF00FF"/>
        </w:rPr>
        <w:t>pointer</w:t>
      </w:r>
      <w:r>
        <w:rPr>
          <w:color w:val="FF00FF"/>
          <w:spacing w:val="-5"/>
        </w:rPr>
        <w:t xml:space="preserve"> </w:t>
      </w:r>
      <w:r>
        <w:rPr>
          <w:color w:val="FF00FF"/>
        </w:rPr>
        <w:t>variable</w:t>
      </w:r>
      <w:r>
        <w:rPr>
          <w:color w:val="FF00FF"/>
          <w:spacing w:val="-5"/>
        </w:rPr>
        <w:t xml:space="preserve"> </w:t>
      </w:r>
      <w:r>
        <w:rPr>
          <w:b/>
          <w:color w:val="FF00FF"/>
        </w:rPr>
        <w:t>p</w:t>
      </w:r>
      <w:r>
        <w:rPr>
          <w:b/>
          <w:color w:val="FF00FF"/>
          <w:spacing w:val="-5"/>
        </w:rPr>
        <w:t xml:space="preserve"> </w:t>
      </w:r>
      <w:r>
        <w:rPr>
          <w:color w:val="FF00FF"/>
          <w:spacing w:val="-5"/>
        </w:rPr>
        <w:t>*/</w:t>
      </w:r>
      <w:r>
        <w:rPr>
          <w:color w:val="FF00FF"/>
        </w:rPr>
        <w:tab/>
      </w:r>
      <w:r>
        <w:rPr>
          <w:b/>
          <w:spacing w:val="-10"/>
          <w:sz w:val="24"/>
        </w:rPr>
        <w:t>a</w:t>
      </w:r>
      <w:r>
        <w:rPr>
          <w:b/>
          <w:sz w:val="24"/>
        </w:rPr>
        <w:tab/>
      </w:r>
      <w:r>
        <w:rPr>
          <w:b/>
          <w:spacing w:val="-10"/>
          <w:sz w:val="24"/>
        </w:rPr>
        <w:t>b</w:t>
      </w:r>
    </w:p>
    <w:p>
      <w:pPr>
        <w:pStyle w:val="6"/>
        <w:spacing w:before="1"/>
        <w:ind w:left="68"/>
      </w:pPr>
      <w:r>
        <w:rPr>
          <w:spacing w:val="-2"/>
        </w:rPr>
        <w:t>++(*p);</w:t>
      </w:r>
    </w:p>
    <w:p>
      <w:pPr>
        <w:tabs>
          <w:tab w:val="left" w:pos="7306"/>
        </w:tabs>
        <w:spacing w:before="225"/>
        <w:ind w:left="5492" w:right="0" w:firstLine="0"/>
        <w:jc w:val="left"/>
        <w:rPr>
          <w:b/>
          <w:sz w:val="24"/>
        </w:rPr>
      </w:pPr>
      <w:r>
        <w:rPr>
          <w:b/>
          <w:spacing w:val="-10"/>
          <w:position w:val="2"/>
          <w:sz w:val="24"/>
        </w:rPr>
        <w:t>p</w:t>
      </w:r>
      <w:r>
        <w:rPr>
          <w:b/>
          <w:position w:val="2"/>
          <w:sz w:val="24"/>
        </w:rPr>
        <w:tab/>
      </w:r>
      <w:r>
        <w:rPr>
          <w:b/>
          <w:spacing w:val="-10"/>
          <w:sz w:val="24"/>
        </w:rPr>
        <w:t>q</w:t>
      </w:r>
    </w:p>
    <w:p>
      <w:pPr>
        <w:pStyle w:val="6"/>
        <w:spacing w:before="64"/>
        <w:rPr>
          <w:b/>
          <w:sz w:val="20"/>
        </w:rPr>
      </w:pPr>
    </w:p>
    <w:p>
      <w:pPr>
        <w:pStyle w:val="6"/>
        <w:spacing w:line="20" w:lineRule="exact"/>
        <w:ind w:left="-38"/>
        <w:rPr>
          <w:sz w:val="2"/>
        </w:rPr>
      </w:pPr>
      <w:r>
        <w:rPr>
          <w:sz w:val="2"/>
        </w:rPr>
        <mc:AlternateContent>
          <mc:Choice Requires="wpg">
            <w:drawing>
              <wp:inline distT="0" distB="0" distL="0" distR="0">
                <wp:extent cx="5600700" cy="6350"/>
                <wp:effectExtent l="9525" t="0" r="0" b="3175"/>
                <wp:docPr id="350" name="Group 350"/>
                <wp:cNvGraphicFramePr/>
                <a:graphic xmlns:a="http://schemas.openxmlformats.org/drawingml/2006/main">
                  <a:graphicData uri="http://schemas.microsoft.com/office/word/2010/wordprocessingGroup">
                    <wpg:wgp>
                      <wpg:cNvGrpSpPr/>
                      <wpg:grpSpPr>
                        <a:xfrm>
                          <a:off x="0" y="0"/>
                          <a:ext cx="5600700" cy="6350"/>
                          <a:chOff x="0" y="0"/>
                          <a:chExt cx="5600700" cy="6350"/>
                        </a:xfrm>
                      </wpg:grpSpPr>
                      <wps:wsp>
                        <wps:cNvPr id="351" name="Graphic 351"/>
                        <wps:cNvSpPr/>
                        <wps:spPr>
                          <a:xfrm>
                            <a:off x="0" y="3175"/>
                            <a:ext cx="5600700" cy="1270"/>
                          </a:xfrm>
                          <a:custGeom>
                            <a:avLst/>
                            <a:gdLst/>
                            <a:ahLst/>
                            <a:cxnLst/>
                            <a:rect l="l" t="t" r="r" b="b"/>
                            <a:pathLst>
                              <a:path w="5600700">
                                <a:moveTo>
                                  <a:pt x="0" y="0"/>
                                </a:moveTo>
                                <a:lnTo>
                                  <a:pt x="5600700" y="1"/>
                                </a:lnTo>
                              </a:path>
                            </a:pathLst>
                          </a:custGeom>
                          <a:ln w="63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0.5pt;width:441pt;" coordsize="5600700,6350" o:gfxdata="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9P7/90wAAAAMBAAAPAAAAAAAAAAEAIAAAACIAAABkcnMvZG93bnJldi54bWxQSwECFAAUAAAA&#10;CACHTuJAa8chvmUCAACvBQAADgAAAAAAAAABACAAAAAiAQAAZHJzL2Uyb0RvYy54bWxQSwUGAAAA&#10;AAYABgBZAQAA+QUAAAAA&#10;">
                <o:lock v:ext="edit" aspectratio="f"/>
                <v:shape id="Graphic 351" o:spid="_x0000_s1026" o:spt="100" style="position:absolute;left:0;top:3175;height:1270;width:5600700;" filled="f" stroked="t" coordsize="5600700,1" o:gfxdata="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KE3I&#10;wAAAANwAAAAPAAAAAAAAAAEAIAAAACIAAABkcnMvZG93bnJldi54bWxQSwECFAAUAAAACACHTuJA&#10;My8FnjsAAAA5AAAAEAAAAAAAAAABACAAAAAPAQAAZHJzL3NoYXBleG1sLnhtbFBLBQYAAAAABgAG&#10;AFsBAAC5AwAAAAA=&#10;" path="m0,0l5600700,1e">
                  <v:fill on="f" focussize="0,0"/>
                  <v:stroke weight="0.5pt" color="#FF00FF" joinstyle="round"/>
                  <v:imagedata o:title=""/>
                  <o:lock v:ext="edit" aspectratio="f"/>
                  <v:textbox inset="0mm,0mm,0mm,0mm"/>
                </v:shape>
                <w10:wrap type="none"/>
                <w10:anchorlock/>
              </v:group>
            </w:pict>
          </mc:Fallback>
        </mc:AlternateContent>
      </w:r>
    </w:p>
    <w:p>
      <w:pPr>
        <w:pStyle w:val="6"/>
        <w:tabs>
          <w:tab w:val="left" w:pos="5492"/>
          <w:tab w:val="left" w:pos="7306"/>
        </w:tabs>
        <w:spacing w:before="216"/>
        <w:ind w:left="68"/>
        <w:rPr>
          <w:b/>
          <w:position w:val="11"/>
          <w:sz w:val="24"/>
        </w:rPr>
      </w:pPr>
      <w:r>
        <w:rPr>
          <w:b/>
          <w:position w:val="11"/>
          <w:sz w:val="24"/>
        </w:rPr>
        <mc:AlternateContent>
          <mc:Choice Requires="wpg">
            <w:drawing>
              <wp:anchor distT="0" distB="0" distL="0" distR="0" simplePos="0" relativeHeight="251771904" behindDoc="1" locked="0" layoutInCell="1" allowOverlap="1">
                <wp:simplePos x="0" y="0"/>
                <wp:positionH relativeFrom="page">
                  <wp:posOffset>4604385</wp:posOffset>
                </wp:positionH>
                <wp:positionV relativeFrom="paragraph">
                  <wp:posOffset>63500</wp:posOffset>
                </wp:positionV>
                <wp:extent cx="485775" cy="885190"/>
                <wp:effectExtent l="0" t="0" r="0" b="0"/>
                <wp:wrapNone/>
                <wp:docPr id="352" name="Group 352"/>
                <wp:cNvGraphicFramePr/>
                <a:graphic xmlns:a="http://schemas.openxmlformats.org/drawingml/2006/main">
                  <a:graphicData uri="http://schemas.microsoft.com/office/word/2010/wordprocessingGroup">
                    <wpg:wgp>
                      <wpg:cNvGrpSpPr/>
                      <wpg:grpSpPr>
                        <a:xfrm>
                          <a:off x="0" y="0"/>
                          <a:ext cx="485775" cy="885190"/>
                          <a:chOff x="0" y="0"/>
                          <a:chExt cx="485775" cy="885190"/>
                        </a:xfrm>
                      </wpg:grpSpPr>
                      <wps:wsp>
                        <wps:cNvPr id="353" name="Graphic 353"/>
                        <wps:cNvSpPr/>
                        <wps:spPr>
                          <a:xfrm>
                            <a:off x="19050" y="532767"/>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54" name="Graphic 354"/>
                        <wps:cNvSpPr/>
                        <wps:spPr>
                          <a:xfrm>
                            <a:off x="195510" y="351091"/>
                            <a:ext cx="85725" cy="295910"/>
                          </a:xfrm>
                          <a:custGeom>
                            <a:avLst/>
                            <a:gdLst/>
                            <a:ahLst/>
                            <a:cxnLst/>
                            <a:rect l="l" t="t" r="r" b="b"/>
                            <a:pathLst>
                              <a:path w="85725" h="295910">
                                <a:moveTo>
                                  <a:pt x="42615" y="35943"/>
                                </a:moveTo>
                                <a:lnTo>
                                  <a:pt x="33090" y="51183"/>
                                </a:lnTo>
                                <a:lnTo>
                                  <a:pt x="33089" y="295339"/>
                                </a:lnTo>
                                <a:lnTo>
                                  <a:pt x="52139" y="295339"/>
                                </a:lnTo>
                                <a:lnTo>
                                  <a:pt x="52140" y="51183"/>
                                </a:lnTo>
                                <a:lnTo>
                                  <a:pt x="42615" y="35943"/>
                                </a:lnTo>
                                <a:close/>
                              </a:path>
                              <a:path w="85725" h="295910">
                                <a:moveTo>
                                  <a:pt x="42616" y="0"/>
                                </a:moveTo>
                                <a:lnTo>
                                  <a:pt x="0" y="68185"/>
                                </a:lnTo>
                                <a:lnTo>
                                  <a:pt x="1356" y="74061"/>
                                </a:lnTo>
                                <a:lnTo>
                                  <a:pt x="10278" y="79637"/>
                                </a:lnTo>
                                <a:lnTo>
                                  <a:pt x="16154" y="78281"/>
                                </a:lnTo>
                                <a:lnTo>
                                  <a:pt x="33090" y="51183"/>
                                </a:lnTo>
                                <a:lnTo>
                                  <a:pt x="33091" y="17971"/>
                                </a:lnTo>
                                <a:lnTo>
                                  <a:pt x="53848" y="17971"/>
                                </a:lnTo>
                                <a:lnTo>
                                  <a:pt x="42616" y="0"/>
                                </a:lnTo>
                                <a:close/>
                              </a:path>
                              <a:path w="85725" h="295910">
                                <a:moveTo>
                                  <a:pt x="53848" y="17971"/>
                                </a:moveTo>
                                <a:lnTo>
                                  <a:pt x="52141" y="17971"/>
                                </a:lnTo>
                                <a:lnTo>
                                  <a:pt x="52140" y="51183"/>
                                </a:lnTo>
                                <a:lnTo>
                                  <a:pt x="69076" y="78281"/>
                                </a:lnTo>
                                <a:lnTo>
                                  <a:pt x="74952" y="79637"/>
                                </a:lnTo>
                                <a:lnTo>
                                  <a:pt x="83874" y="74061"/>
                                </a:lnTo>
                                <a:lnTo>
                                  <a:pt x="85230" y="68185"/>
                                </a:lnTo>
                                <a:lnTo>
                                  <a:pt x="53848" y="17971"/>
                                </a:lnTo>
                                <a:close/>
                              </a:path>
                              <a:path w="85725" h="295910">
                                <a:moveTo>
                                  <a:pt x="52141" y="17971"/>
                                </a:moveTo>
                                <a:lnTo>
                                  <a:pt x="33091" y="17971"/>
                                </a:lnTo>
                                <a:lnTo>
                                  <a:pt x="33090" y="51183"/>
                                </a:lnTo>
                                <a:lnTo>
                                  <a:pt x="42615" y="35943"/>
                                </a:lnTo>
                                <a:lnTo>
                                  <a:pt x="34538" y="23020"/>
                                </a:lnTo>
                                <a:lnTo>
                                  <a:pt x="52141" y="23020"/>
                                </a:lnTo>
                                <a:lnTo>
                                  <a:pt x="52141" y="17971"/>
                                </a:lnTo>
                                <a:close/>
                              </a:path>
                              <a:path w="85725" h="295910">
                                <a:moveTo>
                                  <a:pt x="52141" y="23020"/>
                                </a:moveTo>
                                <a:lnTo>
                                  <a:pt x="50693" y="23020"/>
                                </a:lnTo>
                                <a:lnTo>
                                  <a:pt x="42615" y="35943"/>
                                </a:lnTo>
                                <a:lnTo>
                                  <a:pt x="52140" y="51183"/>
                                </a:lnTo>
                                <a:lnTo>
                                  <a:pt x="52141" y="23020"/>
                                </a:lnTo>
                                <a:close/>
                              </a:path>
                              <a:path w="85725" h="295910">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355" name="Textbox 355"/>
                        <wps:cNvSpPr txBox="1"/>
                        <wps:spPr>
                          <a:xfrm>
                            <a:off x="9525" y="9525"/>
                            <a:ext cx="457200" cy="342900"/>
                          </a:xfrm>
                          <a:prstGeom prst="rect">
                            <a:avLst/>
                          </a:prstGeom>
                          <a:ln w="19050">
                            <a:solidFill>
                              <a:srgbClr val="000000"/>
                            </a:solidFill>
                            <a:prstDash val="solid"/>
                          </a:ln>
                        </wps:spPr>
                        <wps:txbx>
                          <w:txbxContent>
                            <w:p>
                              <w:pPr>
                                <w:spacing w:before="71"/>
                                <w:ind w:left="2" w:right="1" w:firstLine="0"/>
                                <w:jc w:val="center"/>
                                <w:rPr>
                                  <w:b/>
                                  <w:sz w:val="24"/>
                                </w:rPr>
                              </w:pPr>
                              <w:r>
                                <w:rPr>
                                  <w:b/>
                                  <w:spacing w:val="-10"/>
                                  <w:sz w:val="24"/>
                                </w:rPr>
                                <w:t>7</w:t>
                              </w:r>
                            </w:p>
                          </w:txbxContent>
                        </wps:txbx>
                        <wps:bodyPr wrap="square" lIns="0" tIns="0" rIns="0" bIns="0" rtlCol="0">
                          <a:noAutofit/>
                        </wps:bodyPr>
                      </wps:wsp>
                    </wpg:wgp>
                  </a:graphicData>
                </a:graphic>
              </wp:anchor>
            </w:drawing>
          </mc:Choice>
          <mc:Fallback>
            <w:pict>
              <v:group id="_x0000_s1026" o:spid="_x0000_s1026" o:spt="203" style="position:absolute;left:0pt;margin-left:362.55pt;margin-top:5pt;height:69.7pt;width:38.25pt;mso-position-horizontal-relative:page;z-index:-251544576;mso-width-relative:page;mso-height-relative:page;" coordsize="485775,885190" o:gfxdata="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">
                <o:lock v:ext="edit" aspectratio="f"/>
                <v:shape id="Graphic 353" o:spid="_x0000_s1026" o:spt="100" style="position:absolute;left:19050;top:532767;height:342900;width:457200;" filled="f" stroked="t" coordsize="457200,342900" o:gfxdata="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kGe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54" o:spid="_x0000_s1026" o:spt="100" style="position:absolute;left:195510;top:351091;height:295910;width:85725;" fillcolor="#FF00FF" filled="t" stroked="f" coordsize="85725,295910" o:gfxdata="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9BXk&#10;wAAAANwAAAAPAAAAAAAAAAEAIAAAACIAAABkcnMvZG93bnJldi54bWxQSwECFAAUAAAACACHTuJA&#10;My8FnjsAAAA5AAAAEAAAAAAAAAABACAAAAAPAQAAZHJzL3NoYXBleG1sLnhtbFBLBQYAAAAABgAG&#10;AFsBAAC5AwAAAAA=&#10;" path="m42615,35943l33090,51183,33089,295339,52139,295339,52140,51183,42615,35943xem42616,0l0,68185,1356,74061,10278,79637,16154,78281,33090,51183,33091,17971,53848,17971,42616,0xem53848,17971l52141,17971,52140,51183,69076,78281,74952,79637,83874,74061,85230,68185,53848,17971xem52141,17971l33091,17971,33090,51183,42615,35943,34538,23020,52141,23020,52141,17971xem52141,23020l50693,23020,42615,35943,52140,51183,52141,23020xem50693,23020l34538,23020,42615,35943,50693,23020xe">
                  <v:fill on="t" focussize="0,0"/>
                  <v:stroke on="f"/>
                  <v:imagedata o:title=""/>
                  <o:lock v:ext="edit" aspectratio="f"/>
                  <v:textbox inset="0mm,0mm,0mm,0mm"/>
                </v:shape>
                <v:shape id="Textbox 355" o:spid="_x0000_s1026" o:spt="202" type="#_x0000_t202" style="position:absolute;left:9525;top:9525;height:342900;width:457200;" filled="f" stroked="t" coordsize="21600,21600" o:gfxdata="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tcPL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1"/>
                          <w:ind w:left="2" w:right="1" w:firstLine="0"/>
                          <w:jc w:val="center"/>
                          <w:rPr>
                            <w:b/>
                            <w:sz w:val="24"/>
                          </w:rPr>
                        </w:pPr>
                        <w:r>
                          <w:rPr>
                            <w:b/>
                            <w:spacing w:val="-10"/>
                            <w:sz w:val="24"/>
                          </w:rPr>
                          <w:t>7</w:t>
                        </w:r>
                      </w:p>
                    </w:txbxContent>
                  </v:textbox>
                </v:shape>
              </v:group>
            </w:pict>
          </mc:Fallback>
        </mc:AlternateContent>
      </w:r>
      <w:r>
        <w:rPr>
          <w:b/>
          <w:position w:val="11"/>
          <w:sz w:val="24"/>
        </w:rPr>
        <mc:AlternateContent>
          <mc:Choice Requires="wpg">
            <w:drawing>
              <wp:anchor distT="0" distB="0" distL="0" distR="0" simplePos="0" relativeHeight="251701248" behindDoc="0" locked="0" layoutInCell="1" allowOverlap="1">
                <wp:simplePos x="0" y="0"/>
                <wp:positionH relativeFrom="page">
                  <wp:posOffset>5756910</wp:posOffset>
                </wp:positionH>
                <wp:positionV relativeFrom="paragraph">
                  <wp:posOffset>63500</wp:posOffset>
                </wp:positionV>
                <wp:extent cx="476250" cy="895985"/>
                <wp:effectExtent l="0" t="0" r="0" b="0"/>
                <wp:wrapNone/>
                <wp:docPr id="356" name="Group 356"/>
                <wp:cNvGraphicFramePr/>
                <a:graphic xmlns:a="http://schemas.openxmlformats.org/drawingml/2006/main">
                  <a:graphicData uri="http://schemas.microsoft.com/office/word/2010/wordprocessingGroup">
                    <wpg:wgp>
                      <wpg:cNvGrpSpPr/>
                      <wpg:grpSpPr>
                        <a:xfrm>
                          <a:off x="0" y="0"/>
                          <a:ext cx="476250" cy="895985"/>
                          <a:chOff x="0" y="0"/>
                          <a:chExt cx="476250" cy="895985"/>
                        </a:xfrm>
                      </wpg:grpSpPr>
                      <wps:wsp>
                        <wps:cNvPr id="357" name="Graphic 357"/>
                        <wps:cNvSpPr/>
                        <wps:spPr>
                          <a:xfrm>
                            <a:off x="9525" y="543559"/>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58" name="Graphic 358"/>
                        <wps:cNvSpPr/>
                        <wps:spPr>
                          <a:xfrm>
                            <a:off x="188062" y="342202"/>
                            <a:ext cx="85725" cy="315595"/>
                          </a:xfrm>
                          <a:custGeom>
                            <a:avLst/>
                            <a:gdLst/>
                            <a:ahLst/>
                            <a:cxnLst/>
                            <a:rect l="l" t="t" r="r" b="b"/>
                            <a:pathLst>
                              <a:path w="85725" h="315595">
                                <a:moveTo>
                                  <a:pt x="41621" y="35927"/>
                                </a:moveTo>
                                <a:lnTo>
                                  <a:pt x="32560" y="51449"/>
                                </a:lnTo>
                                <a:lnTo>
                                  <a:pt x="40523" y="314736"/>
                                </a:lnTo>
                                <a:lnTo>
                                  <a:pt x="40540" y="315313"/>
                                </a:lnTo>
                                <a:lnTo>
                                  <a:pt x="59582" y="314736"/>
                                </a:lnTo>
                                <a:lnTo>
                                  <a:pt x="51620" y="51449"/>
                                </a:lnTo>
                                <a:lnTo>
                                  <a:pt x="51603" y="50873"/>
                                </a:lnTo>
                                <a:lnTo>
                                  <a:pt x="41621" y="35927"/>
                                </a:lnTo>
                                <a:close/>
                              </a:path>
                              <a:path w="85725" h="315595">
                                <a:moveTo>
                                  <a:pt x="40534" y="0"/>
                                </a:moveTo>
                                <a:lnTo>
                                  <a:pt x="0" y="69442"/>
                                </a:lnTo>
                                <a:lnTo>
                                  <a:pt x="1532" y="75274"/>
                                </a:lnTo>
                                <a:lnTo>
                                  <a:pt x="10619" y="80578"/>
                                </a:lnTo>
                                <a:lnTo>
                                  <a:pt x="16452" y="79044"/>
                                </a:lnTo>
                                <a:lnTo>
                                  <a:pt x="32560" y="51449"/>
                                </a:lnTo>
                                <a:lnTo>
                                  <a:pt x="31556" y="18251"/>
                                </a:lnTo>
                                <a:lnTo>
                                  <a:pt x="50599" y="17675"/>
                                </a:lnTo>
                                <a:lnTo>
                                  <a:pt x="52339" y="17675"/>
                                </a:lnTo>
                                <a:lnTo>
                                  <a:pt x="40534" y="0"/>
                                </a:lnTo>
                                <a:close/>
                              </a:path>
                              <a:path w="85725" h="315595">
                                <a:moveTo>
                                  <a:pt x="52339" y="17675"/>
                                </a:moveTo>
                                <a:lnTo>
                                  <a:pt x="50599" y="17675"/>
                                </a:lnTo>
                                <a:lnTo>
                                  <a:pt x="51603" y="50873"/>
                                </a:lnTo>
                                <a:lnTo>
                                  <a:pt x="69349" y="77445"/>
                                </a:lnTo>
                                <a:lnTo>
                                  <a:pt x="75265" y="78623"/>
                                </a:lnTo>
                                <a:lnTo>
                                  <a:pt x="84014" y="72779"/>
                                </a:lnTo>
                                <a:lnTo>
                                  <a:pt x="85191" y="66865"/>
                                </a:lnTo>
                                <a:lnTo>
                                  <a:pt x="52339" y="17675"/>
                                </a:lnTo>
                                <a:close/>
                              </a:path>
                              <a:path w="85725" h="315595">
                                <a:moveTo>
                                  <a:pt x="50599" y="17675"/>
                                </a:moveTo>
                                <a:lnTo>
                                  <a:pt x="31556" y="18251"/>
                                </a:lnTo>
                                <a:lnTo>
                                  <a:pt x="32543" y="50873"/>
                                </a:lnTo>
                                <a:lnTo>
                                  <a:pt x="32560" y="51449"/>
                                </a:lnTo>
                                <a:lnTo>
                                  <a:pt x="41621" y="35927"/>
                                </a:lnTo>
                                <a:lnTo>
                                  <a:pt x="33157" y="23253"/>
                                </a:lnTo>
                                <a:lnTo>
                                  <a:pt x="49303" y="22766"/>
                                </a:lnTo>
                                <a:lnTo>
                                  <a:pt x="50753" y="22766"/>
                                </a:lnTo>
                                <a:lnTo>
                                  <a:pt x="50616" y="18251"/>
                                </a:lnTo>
                                <a:lnTo>
                                  <a:pt x="50599" y="17675"/>
                                </a:lnTo>
                                <a:close/>
                              </a:path>
                              <a:path w="85725" h="315595">
                                <a:moveTo>
                                  <a:pt x="50753" y="22766"/>
                                </a:moveTo>
                                <a:lnTo>
                                  <a:pt x="49303" y="22766"/>
                                </a:lnTo>
                                <a:lnTo>
                                  <a:pt x="41621" y="35927"/>
                                </a:lnTo>
                                <a:lnTo>
                                  <a:pt x="51603" y="50873"/>
                                </a:lnTo>
                                <a:lnTo>
                                  <a:pt x="50768" y="23253"/>
                                </a:lnTo>
                                <a:lnTo>
                                  <a:pt x="50753" y="22766"/>
                                </a:lnTo>
                                <a:close/>
                              </a:path>
                              <a:path w="85725" h="315595">
                                <a:moveTo>
                                  <a:pt x="49303" y="22766"/>
                                </a:moveTo>
                                <a:lnTo>
                                  <a:pt x="33157" y="23253"/>
                                </a:lnTo>
                                <a:lnTo>
                                  <a:pt x="41621" y="35927"/>
                                </a:lnTo>
                                <a:lnTo>
                                  <a:pt x="49303" y="22766"/>
                                </a:lnTo>
                                <a:close/>
                              </a:path>
                            </a:pathLst>
                          </a:custGeom>
                          <a:solidFill>
                            <a:srgbClr val="FF00FF"/>
                          </a:solidFill>
                        </wps:spPr>
                        <wps:bodyPr wrap="square" lIns="0" tIns="0" rIns="0" bIns="0" rtlCol="0">
                          <a:noAutofit/>
                        </wps:bodyPr>
                      </wps:wsp>
                      <wps:wsp>
                        <wps:cNvPr id="359" name="Textbox 359"/>
                        <wps:cNvSpPr txBox="1"/>
                        <wps:spPr>
                          <a:xfrm>
                            <a:off x="9525" y="9525"/>
                            <a:ext cx="457200" cy="342900"/>
                          </a:xfrm>
                          <a:prstGeom prst="rect">
                            <a:avLst/>
                          </a:prstGeom>
                          <a:ln w="19050">
                            <a:solidFill>
                              <a:srgbClr val="000000"/>
                            </a:solidFill>
                            <a:prstDash val="solid"/>
                          </a:ln>
                        </wps:spPr>
                        <wps:txbx>
                          <w:txbxContent>
                            <w:p>
                              <w:pPr>
                                <w:spacing w:before="71"/>
                                <w:ind w:left="2" w:right="2" w:firstLine="0"/>
                                <w:jc w:val="center"/>
                                <w:rPr>
                                  <w:b/>
                                  <w:sz w:val="24"/>
                                </w:rPr>
                              </w:pPr>
                              <w:r>
                                <w:rPr>
                                  <w:b/>
                                  <w:spacing w:val="-10"/>
                                  <w:sz w:val="24"/>
                                </w:rPr>
                                <w:t>6</w:t>
                              </w:r>
                            </w:p>
                          </w:txbxContent>
                        </wps:txbx>
                        <wps:bodyPr wrap="square" lIns="0" tIns="0" rIns="0" bIns="0" rtlCol="0">
                          <a:noAutofit/>
                        </wps:bodyPr>
                      </wps:wsp>
                    </wpg:wgp>
                  </a:graphicData>
                </a:graphic>
              </wp:anchor>
            </w:drawing>
          </mc:Choice>
          <mc:Fallback>
            <w:pict>
              <v:group id="_x0000_s1026" o:spid="_x0000_s1026" o:spt="203" style="position:absolute;left:0pt;margin-left:453.3pt;margin-top:5pt;height:70.55pt;width:37.5pt;mso-position-horizontal-relative:page;z-index:251701248;mso-width-relative:page;mso-height-relative:page;" coordsize="476250,895985" o:gfxdata="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">
                <o:lock v:ext="edit" aspectratio="f"/>
                <v:shape id="Graphic 357" o:spid="_x0000_s1026" o:spt="100" style="position:absolute;left:9525;top:543559;height:342900;width:457200;" filled="f" stroked="t" coordsize="457200,342900" o:gfxdata="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HUed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58" o:spid="_x0000_s1026" o:spt="100" style="position:absolute;left:188062;top:342202;height:315595;width:85725;" fillcolor="#FF00FF" filled="t" stroked="f" coordsize="85725,315595" o:gfxdata="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ItreugAAANwA&#10;AAAPAAAAAAAAAAEAIAAAACIAAABkcnMvZG93bnJldi54bWxQSwECFAAUAAAACACHTuJAMy8FnjsA&#10;AAA5AAAAEAAAAAAAAAABACAAAAAJAQAAZHJzL3NoYXBleG1sLnhtbFBLBQYAAAAABgAGAFsBAACz&#10;AwAAAAA=&#10;" path="m41621,35927l32560,51449,40523,314736,40540,315313,59582,314736,51620,51449,51603,50873,41621,35927xem40534,0l0,69442,1532,75274,10619,80578,16452,79044,32560,51449,31556,18251,50599,17675,52339,17675,40534,0xem52339,17675l50599,17675,51603,50873,69349,77445,75265,78623,84014,72779,85191,66865,52339,17675xem50599,17675l31556,18251,32543,50873,32560,51449,41621,35927,33157,23253,49303,22766,50753,22766,50616,18251,50599,17675xem50753,22766l49303,22766,41621,35927,51603,50873,50768,23253,50753,22766xem49303,22766l33157,23253,41621,35927,49303,22766xe">
                  <v:fill on="t" focussize="0,0"/>
                  <v:stroke on="f"/>
                  <v:imagedata o:title=""/>
                  <o:lock v:ext="edit" aspectratio="f"/>
                  <v:textbox inset="0mm,0mm,0mm,0mm"/>
                </v:shape>
                <v:shape id="Textbox 359" o:spid="_x0000_s1026" o:spt="202" type="#_x0000_t202" style="position:absolute;left:9525;top:9525;height:342900;width:457200;" filled="f" stroked="t" coordsize="21600,21600" o:gfxdata="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lY5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1"/>
                          <w:ind w:left="2" w:right="2" w:firstLine="0"/>
                          <w:jc w:val="center"/>
                          <w:rPr>
                            <w:b/>
                            <w:sz w:val="24"/>
                          </w:rPr>
                        </w:pPr>
                        <w:r>
                          <w:rPr>
                            <w:b/>
                            <w:spacing w:val="-10"/>
                            <w:sz w:val="24"/>
                          </w:rPr>
                          <w:t>6</w:t>
                        </w:r>
                      </w:p>
                    </w:txbxContent>
                  </v:textbox>
                </v:shape>
              </v:group>
            </w:pict>
          </mc:Fallback>
        </mc:AlternateContent>
      </w:r>
      <w:r>
        <w:rPr>
          <w:color w:val="FF00FF"/>
        </w:rPr>
        <w:t>/*</w:t>
      </w:r>
      <w:r>
        <w:rPr>
          <w:color w:val="FF00FF"/>
          <w:spacing w:val="-6"/>
        </w:rPr>
        <w:t xml:space="preserve"> </w:t>
      </w:r>
      <w:r>
        <w:rPr>
          <w:color w:val="FF00FF"/>
        </w:rPr>
        <w:t>Access</w:t>
      </w:r>
      <w:r>
        <w:rPr>
          <w:color w:val="FF00FF"/>
          <w:spacing w:val="-5"/>
        </w:rPr>
        <w:t xml:space="preserve"> </w:t>
      </w:r>
      <w:r>
        <w:rPr>
          <w:b/>
          <w:i/>
          <w:color w:val="FF00FF"/>
        </w:rPr>
        <w:t>b</w:t>
      </w:r>
      <w:r>
        <w:rPr>
          <w:b/>
          <w:i/>
          <w:color w:val="FF00FF"/>
          <w:spacing w:val="-5"/>
        </w:rPr>
        <w:t xml:space="preserve"> </w:t>
      </w:r>
      <w:r>
        <w:rPr>
          <w:color w:val="FF00FF"/>
        </w:rPr>
        <w:t>using</w:t>
      </w:r>
      <w:r>
        <w:rPr>
          <w:color w:val="FF00FF"/>
          <w:spacing w:val="-5"/>
        </w:rPr>
        <w:t xml:space="preserve"> </w:t>
      </w:r>
      <w:r>
        <w:rPr>
          <w:color w:val="FF00FF"/>
        </w:rPr>
        <w:t>pointer</w:t>
      </w:r>
      <w:r>
        <w:rPr>
          <w:color w:val="FF00FF"/>
          <w:spacing w:val="-5"/>
        </w:rPr>
        <w:t xml:space="preserve"> </w:t>
      </w:r>
      <w:r>
        <w:rPr>
          <w:color w:val="FF00FF"/>
        </w:rPr>
        <w:t>variable</w:t>
      </w:r>
      <w:r>
        <w:rPr>
          <w:color w:val="FF00FF"/>
          <w:spacing w:val="-6"/>
        </w:rPr>
        <w:t xml:space="preserve"> </w:t>
      </w:r>
      <w:r>
        <w:rPr>
          <w:b/>
          <w:color w:val="FF00FF"/>
          <w:spacing w:val="-5"/>
        </w:rPr>
        <w:t>q</w:t>
      </w:r>
      <w:r>
        <w:rPr>
          <w:color w:val="FF00FF"/>
          <w:spacing w:val="-5"/>
        </w:rPr>
        <w:t>*/</w:t>
      </w:r>
      <w:r>
        <w:rPr>
          <w:color w:val="FF00FF"/>
        </w:rPr>
        <w:tab/>
      </w:r>
      <w:r>
        <w:rPr>
          <w:b/>
          <w:spacing w:val="-10"/>
          <w:position w:val="11"/>
          <w:sz w:val="24"/>
        </w:rPr>
        <w:t>a</w:t>
      </w:r>
      <w:r>
        <w:rPr>
          <w:b/>
          <w:position w:val="11"/>
          <w:sz w:val="24"/>
        </w:rPr>
        <w:tab/>
      </w:r>
      <w:r>
        <w:rPr>
          <w:b/>
          <w:spacing w:val="-10"/>
          <w:position w:val="11"/>
          <w:sz w:val="24"/>
        </w:rPr>
        <w:t>b</w:t>
      </w:r>
    </w:p>
    <w:p>
      <w:pPr>
        <w:pStyle w:val="6"/>
        <w:spacing w:before="1"/>
        <w:ind w:left="68"/>
      </w:pPr>
      <w:r>
        <w:rPr>
          <w:spacing w:val="-2"/>
        </w:rPr>
        <w:t>--(*q);</w:t>
      </w:r>
    </w:p>
    <w:p>
      <w:pPr>
        <w:tabs>
          <w:tab w:val="left" w:pos="7306"/>
        </w:tabs>
        <w:spacing w:before="125"/>
        <w:ind w:left="5506" w:right="0" w:firstLine="0"/>
        <w:jc w:val="left"/>
        <w:rPr>
          <w:b/>
          <w:sz w:val="24"/>
        </w:rPr>
      </w:pPr>
      <w:r>
        <w:rPr>
          <w:b/>
          <w:spacing w:val="-10"/>
          <w:position w:val="1"/>
          <w:sz w:val="24"/>
        </w:rPr>
        <w:t>p</w:t>
      </w:r>
      <w:r>
        <w:rPr>
          <w:b/>
          <w:position w:val="1"/>
          <w:sz w:val="24"/>
        </w:rPr>
        <w:tab/>
      </w:r>
      <w:r>
        <w:rPr>
          <w:b/>
          <w:spacing w:val="-10"/>
          <w:sz w:val="24"/>
        </w:rPr>
        <w:t>q</w:t>
      </w:r>
    </w:p>
    <w:p>
      <w:pPr>
        <w:spacing w:after="0"/>
        <w:jc w:val="left"/>
        <w:rPr>
          <w:b/>
          <w:sz w:val="24"/>
        </w:rPr>
        <w:sectPr>
          <w:pgSz w:w="11910" w:h="16840"/>
          <w:pgMar w:top="2240" w:right="1133" w:bottom="280" w:left="1559" w:header="1880" w:footer="0" w:gutter="0"/>
          <w:cols w:space="720" w:num="1"/>
        </w:sectPr>
      </w:pPr>
    </w:p>
    <w:p>
      <w:pPr>
        <w:pStyle w:val="6"/>
        <w:rPr>
          <w:b/>
          <w:sz w:val="20"/>
        </w:rPr>
      </w:pPr>
    </w:p>
    <w:p>
      <w:pPr>
        <w:pStyle w:val="6"/>
        <w:spacing w:before="32"/>
        <w:rPr>
          <w:b/>
          <w:sz w:val="20"/>
        </w:rPr>
      </w:pPr>
    </w:p>
    <w:p>
      <w:pPr>
        <w:pStyle w:val="6"/>
        <w:spacing w:line="20" w:lineRule="exact"/>
        <w:ind w:left="-38"/>
        <w:rPr>
          <w:sz w:val="2"/>
        </w:rPr>
      </w:pPr>
      <w:r>
        <w:rPr>
          <w:sz w:val="2"/>
        </w:rPr>
        <mc:AlternateContent>
          <mc:Choice Requires="wpg">
            <w:drawing>
              <wp:inline distT="0" distB="0" distL="0" distR="0">
                <wp:extent cx="5600700" cy="6350"/>
                <wp:effectExtent l="9525" t="0" r="0" b="3175"/>
                <wp:docPr id="360" name="Group 360"/>
                <wp:cNvGraphicFramePr/>
                <a:graphic xmlns:a="http://schemas.openxmlformats.org/drawingml/2006/main">
                  <a:graphicData uri="http://schemas.microsoft.com/office/word/2010/wordprocessingGroup">
                    <wpg:wgp>
                      <wpg:cNvGrpSpPr/>
                      <wpg:grpSpPr>
                        <a:xfrm>
                          <a:off x="0" y="0"/>
                          <a:ext cx="5600700" cy="6350"/>
                          <a:chOff x="0" y="0"/>
                          <a:chExt cx="5600700" cy="6350"/>
                        </a:xfrm>
                      </wpg:grpSpPr>
                      <wps:wsp>
                        <wps:cNvPr id="361" name="Graphic 361"/>
                        <wps:cNvSpPr/>
                        <wps:spPr>
                          <a:xfrm>
                            <a:off x="0" y="3175"/>
                            <a:ext cx="5600700" cy="1270"/>
                          </a:xfrm>
                          <a:custGeom>
                            <a:avLst/>
                            <a:gdLst/>
                            <a:ahLst/>
                            <a:cxnLst/>
                            <a:rect l="l" t="t" r="r" b="b"/>
                            <a:pathLst>
                              <a:path w="5600700">
                                <a:moveTo>
                                  <a:pt x="0" y="0"/>
                                </a:moveTo>
                                <a:lnTo>
                                  <a:pt x="5600700" y="1"/>
                                </a:lnTo>
                              </a:path>
                            </a:pathLst>
                          </a:custGeom>
                          <a:ln w="63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0.5pt;width:441pt;" coordsize="5600700,6350" o:gfxdata="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9P7/90wAAAAMBAAAPAAAAAAAAAAEAIAAAACIAAABkcnMvZG93bnJldi54bWxQSwECFAAUAAAA&#10;CACHTuJAn6OU92UCAACvBQAADgAAAAAAAAABACAAAAAiAQAAZHJzL2Uyb0RvYy54bWxQSwUGAAAA&#10;AAYABgBZAQAA+QUAAAAA&#10;">
                <o:lock v:ext="edit" aspectratio="f"/>
                <v:shape id="Graphic 361" o:spid="_x0000_s1026" o:spt="100" style="position:absolute;left:0;top:3175;height:1270;width:5600700;" filled="f" stroked="t" coordsize="5600700,1" o:gfxdata="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RId1&#10;wAAAANwAAAAPAAAAAAAAAAEAIAAAACIAAABkcnMvZG93bnJldi54bWxQSwECFAAUAAAACACHTuJA&#10;My8FnjsAAAA5AAAAEAAAAAAAAAABACAAAAAPAQAAZHJzL3NoYXBleG1sLnhtbFBLBQYAAAAABgAG&#10;AFsBAAC5AwAAAAA=&#10;" path="m0,0l5600700,1e">
                  <v:fill on="f" focussize="0,0"/>
                  <v:stroke weight="0.5pt" color="#FF00FF" joinstyle="round"/>
                  <v:imagedata o:title=""/>
                  <o:lock v:ext="edit" aspectratio="f"/>
                  <v:textbox inset="0mm,0mm,0mm,0mm"/>
                </v:shape>
                <w10:wrap type="none"/>
                <w10:anchorlock/>
              </v:group>
            </w:pict>
          </mc:Fallback>
        </mc:AlternateContent>
      </w:r>
    </w:p>
    <w:p>
      <w:pPr>
        <w:pStyle w:val="6"/>
        <w:spacing w:before="18"/>
        <w:rPr>
          <w:b/>
        </w:rPr>
      </w:pPr>
    </w:p>
    <w:p>
      <w:pPr>
        <w:pStyle w:val="6"/>
        <w:tabs>
          <w:tab w:val="left" w:pos="5506"/>
          <w:tab w:val="left" w:pos="7335"/>
        </w:tabs>
        <w:spacing w:line="386" w:lineRule="exact"/>
        <w:ind w:left="68"/>
        <w:rPr>
          <w:b/>
          <w:position w:val="11"/>
          <w:sz w:val="24"/>
        </w:rPr>
      </w:pPr>
      <w:r>
        <w:rPr>
          <w:b/>
          <w:position w:val="11"/>
          <w:sz w:val="24"/>
        </w:rPr>
        <mc:AlternateContent>
          <mc:Choice Requires="wpg">
            <w:drawing>
              <wp:anchor distT="0" distB="0" distL="0" distR="0" simplePos="0" relativeHeight="251772928" behindDoc="1" locked="0" layoutInCell="1" allowOverlap="1">
                <wp:simplePos x="0" y="0"/>
                <wp:positionH relativeFrom="page">
                  <wp:posOffset>4613910</wp:posOffset>
                </wp:positionH>
                <wp:positionV relativeFrom="paragraph">
                  <wp:posOffset>-73025</wp:posOffset>
                </wp:positionV>
                <wp:extent cx="485775" cy="885190"/>
                <wp:effectExtent l="0" t="0" r="0" b="0"/>
                <wp:wrapNone/>
                <wp:docPr id="362" name="Group 362"/>
                <wp:cNvGraphicFramePr/>
                <a:graphic xmlns:a="http://schemas.openxmlformats.org/drawingml/2006/main">
                  <a:graphicData uri="http://schemas.microsoft.com/office/word/2010/wordprocessingGroup">
                    <wpg:wgp>
                      <wpg:cNvGrpSpPr/>
                      <wpg:grpSpPr>
                        <a:xfrm>
                          <a:off x="0" y="0"/>
                          <a:ext cx="485775" cy="885190"/>
                          <a:chOff x="0" y="0"/>
                          <a:chExt cx="485775" cy="885190"/>
                        </a:xfrm>
                      </wpg:grpSpPr>
                      <wps:wsp>
                        <wps:cNvPr id="363" name="Graphic 363"/>
                        <wps:cNvSpPr/>
                        <wps:spPr>
                          <a:xfrm>
                            <a:off x="19050" y="532763"/>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64" name="Graphic 364"/>
                        <wps:cNvSpPr/>
                        <wps:spPr>
                          <a:xfrm>
                            <a:off x="195510" y="351092"/>
                            <a:ext cx="85725" cy="295910"/>
                          </a:xfrm>
                          <a:custGeom>
                            <a:avLst/>
                            <a:gdLst/>
                            <a:ahLst/>
                            <a:cxnLst/>
                            <a:rect l="l" t="t" r="r" b="b"/>
                            <a:pathLst>
                              <a:path w="85725" h="295910">
                                <a:moveTo>
                                  <a:pt x="42615" y="35943"/>
                                </a:moveTo>
                                <a:lnTo>
                                  <a:pt x="33090" y="51183"/>
                                </a:lnTo>
                                <a:lnTo>
                                  <a:pt x="33089" y="295339"/>
                                </a:lnTo>
                                <a:lnTo>
                                  <a:pt x="52139" y="295339"/>
                                </a:lnTo>
                                <a:lnTo>
                                  <a:pt x="52140" y="51183"/>
                                </a:lnTo>
                                <a:lnTo>
                                  <a:pt x="42615" y="35943"/>
                                </a:lnTo>
                                <a:close/>
                              </a:path>
                              <a:path w="85725" h="295910">
                                <a:moveTo>
                                  <a:pt x="42616" y="0"/>
                                </a:moveTo>
                                <a:lnTo>
                                  <a:pt x="0" y="68183"/>
                                </a:lnTo>
                                <a:lnTo>
                                  <a:pt x="1358" y="74061"/>
                                </a:lnTo>
                                <a:lnTo>
                                  <a:pt x="10278" y="79636"/>
                                </a:lnTo>
                                <a:lnTo>
                                  <a:pt x="16154" y="78280"/>
                                </a:lnTo>
                                <a:lnTo>
                                  <a:pt x="33090" y="51183"/>
                                </a:lnTo>
                                <a:lnTo>
                                  <a:pt x="33091" y="17971"/>
                                </a:lnTo>
                                <a:lnTo>
                                  <a:pt x="53848" y="17971"/>
                                </a:lnTo>
                                <a:lnTo>
                                  <a:pt x="42616" y="0"/>
                                </a:lnTo>
                                <a:close/>
                              </a:path>
                              <a:path w="85725" h="295910">
                                <a:moveTo>
                                  <a:pt x="53848" y="17971"/>
                                </a:moveTo>
                                <a:lnTo>
                                  <a:pt x="52141" y="17971"/>
                                </a:lnTo>
                                <a:lnTo>
                                  <a:pt x="52140" y="51183"/>
                                </a:lnTo>
                                <a:lnTo>
                                  <a:pt x="69076" y="78280"/>
                                </a:lnTo>
                                <a:lnTo>
                                  <a:pt x="74952" y="79636"/>
                                </a:lnTo>
                                <a:lnTo>
                                  <a:pt x="83874" y="74061"/>
                                </a:lnTo>
                                <a:lnTo>
                                  <a:pt x="85230" y="68183"/>
                                </a:lnTo>
                                <a:lnTo>
                                  <a:pt x="53848" y="17971"/>
                                </a:lnTo>
                                <a:close/>
                              </a:path>
                              <a:path w="85725" h="295910">
                                <a:moveTo>
                                  <a:pt x="52141" y="17971"/>
                                </a:moveTo>
                                <a:lnTo>
                                  <a:pt x="33091" y="17971"/>
                                </a:lnTo>
                                <a:lnTo>
                                  <a:pt x="33090" y="51183"/>
                                </a:lnTo>
                                <a:lnTo>
                                  <a:pt x="42615" y="35943"/>
                                </a:lnTo>
                                <a:lnTo>
                                  <a:pt x="34538" y="23020"/>
                                </a:lnTo>
                                <a:lnTo>
                                  <a:pt x="52141" y="23020"/>
                                </a:lnTo>
                                <a:lnTo>
                                  <a:pt x="52141" y="17971"/>
                                </a:lnTo>
                                <a:close/>
                              </a:path>
                              <a:path w="85725" h="295910">
                                <a:moveTo>
                                  <a:pt x="52141" y="23020"/>
                                </a:moveTo>
                                <a:lnTo>
                                  <a:pt x="50693" y="23020"/>
                                </a:lnTo>
                                <a:lnTo>
                                  <a:pt x="42615" y="35943"/>
                                </a:lnTo>
                                <a:lnTo>
                                  <a:pt x="52140" y="51183"/>
                                </a:lnTo>
                                <a:lnTo>
                                  <a:pt x="52141" y="23020"/>
                                </a:lnTo>
                                <a:close/>
                              </a:path>
                              <a:path w="85725" h="295910">
                                <a:moveTo>
                                  <a:pt x="50693" y="23020"/>
                                </a:moveTo>
                                <a:lnTo>
                                  <a:pt x="34538" y="23020"/>
                                </a:lnTo>
                                <a:lnTo>
                                  <a:pt x="42615" y="35943"/>
                                </a:lnTo>
                                <a:lnTo>
                                  <a:pt x="50693" y="23020"/>
                                </a:lnTo>
                                <a:close/>
                              </a:path>
                            </a:pathLst>
                          </a:custGeom>
                          <a:solidFill>
                            <a:srgbClr val="FF00FF"/>
                          </a:solidFill>
                        </wps:spPr>
                        <wps:bodyPr wrap="square" lIns="0" tIns="0" rIns="0" bIns="0" rtlCol="0">
                          <a:noAutofit/>
                        </wps:bodyPr>
                      </wps:wsp>
                      <wps:wsp>
                        <wps:cNvPr id="365" name="Textbox 365"/>
                        <wps:cNvSpPr txBox="1"/>
                        <wps:spPr>
                          <a:xfrm>
                            <a:off x="9525" y="9525"/>
                            <a:ext cx="457200" cy="342900"/>
                          </a:xfrm>
                          <a:prstGeom prst="rect">
                            <a:avLst/>
                          </a:prstGeom>
                          <a:ln w="19050">
                            <a:solidFill>
                              <a:srgbClr val="000000"/>
                            </a:solidFill>
                            <a:prstDash val="solid"/>
                          </a:ln>
                        </wps:spPr>
                        <wps:txbx>
                          <w:txbxContent>
                            <w:p>
                              <w:pPr>
                                <w:spacing w:before="71"/>
                                <w:ind w:left="2" w:right="2" w:firstLine="0"/>
                                <w:jc w:val="center"/>
                                <w:rPr>
                                  <w:b/>
                                  <w:sz w:val="24"/>
                                </w:rPr>
                              </w:pPr>
                              <w:r>
                                <w:rPr>
                                  <w:b/>
                                  <w:spacing w:val="-10"/>
                                  <w:sz w:val="24"/>
                                </w:rPr>
                                <w:t>7</w:t>
                              </w:r>
                            </w:p>
                          </w:txbxContent>
                        </wps:txbx>
                        <wps:bodyPr wrap="square" lIns="0" tIns="0" rIns="0" bIns="0" rtlCol="0">
                          <a:noAutofit/>
                        </wps:bodyPr>
                      </wps:wsp>
                    </wpg:wgp>
                  </a:graphicData>
                </a:graphic>
              </wp:anchor>
            </w:drawing>
          </mc:Choice>
          <mc:Fallback>
            <w:pict>
              <v:group id="_x0000_s1026" o:spid="_x0000_s1026" o:spt="203" style="position:absolute;left:0pt;margin-left:363.3pt;margin-top:-5.75pt;height:69.7pt;width:38.25pt;mso-position-horizontal-relative:page;z-index:-251543552;mso-width-relative:page;mso-height-relative:page;" coordsize="485775,885190" o:gfxdata="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">
                <o:lock v:ext="edit" aspectratio="f"/>
                <v:shape id="Graphic 363" o:spid="_x0000_s1026" o:spt="100" style="position:absolute;left:19050;top:532763;height:342900;width:457200;" filled="f" stroked="t" coordsize="457200,342900" o:gfxdata="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Sosj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64" o:spid="_x0000_s1026" o:spt="100" style="position:absolute;left:195510;top:351092;height:295910;width:85725;" fillcolor="#FF00FF" filled="t" stroked="f" coordsize="85725,295910" o:gfxdata="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mN9Z&#10;wAAAANwAAAAPAAAAAAAAAAEAIAAAACIAAABkcnMvZG93bnJldi54bWxQSwECFAAUAAAACACHTuJA&#10;My8FnjsAAAA5AAAAEAAAAAAAAAABACAAAAAPAQAAZHJzL3NoYXBleG1sLnhtbFBLBQYAAAAABgAG&#10;AFsBAAC5AwAAAAA=&#10;" path="m42615,35943l33090,51183,33089,295339,52139,295339,52140,51183,42615,35943xem42616,0l0,68183,1358,74061,10278,79636,16154,78280,33090,51183,33091,17971,53848,17971,42616,0xem53848,17971l52141,17971,52140,51183,69076,78280,74952,79636,83874,74061,85230,68183,53848,17971xem52141,17971l33091,17971,33090,51183,42615,35943,34538,23020,52141,23020,52141,17971xem52141,23020l50693,23020,42615,35943,52140,51183,52141,23020xem50693,23020l34538,23020,42615,35943,50693,23020xe">
                  <v:fill on="t" focussize="0,0"/>
                  <v:stroke on="f"/>
                  <v:imagedata o:title=""/>
                  <o:lock v:ext="edit" aspectratio="f"/>
                  <v:textbox inset="0mm,0mm,0mm,0mm"/>
                </v:shape>
                <v:shape id="Textbox 365" o:spid="_x0000_s1026" o:spt="202" type="#_x0000_t202" style="position:absolute;left:9525;top:9525;height:342900;width:457200;" filled="f" stroked="t" coordsize="21600,21600" o:gfxdata="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J5aB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1"/>
                          <w:ind w:left="2" w:right="2" w:firstLine="0"/>
                          <w:jc w:val="center"/>
                          <w:rPr>
                            <w:b/>
                            <w:sz w:val="24"/>
                          </w:rPr>
                        </w:pPr>
                        <w:r>
                          <w:rPr>
                            <w:b/>
                            <w:spacing w:val="-10"/>
                            <w:sz w:val="24"/>
                          </w:rPr>
                          <w:t>7</w:t>
                        </w:r>
                      </w:p>
                    </w:txbxContent>
                  </v:textbox>
                </v:shape>
              </v:group>
            </w:pict>
          </mc:Fallback>
        </mc:AlternateContent>
      </w:r>
      <w:r>
        <w:rPr>
          <w:b/>
          <w:position w:val="11"/>
          <w:sz w:val="24"/>
        </w:rPr>
        <mc:AlternateContent>
          <mc:Choice Requires="wpg">
            <w:drawing>
              <wp:anchor distT="0" distB="0" distL="0" distR="0" simplePos="0" relativeHeight="251703296" behindDoc="0" locked="0" layoutInCell="1" allowOverlap="1">
                <wp:simplePos x="0" y="0"/>
                <wp:positionH relativeFrom="page">
                  <wp:posOffset>5775960</wp:posOffset>
                </wp:positionH>
                <wp:positionV relativeFrom="paragraph">
                  <wp:posOffset>-73025</wp:posOffset>
                </wp:positionV>
                <wp:extent cx="476250" cy="895985"/>
                <wp:effectExtent l="0" t="0" r="0" b="0"/>
                <wp:wrapNone/>
                <wp:docPr id="366" name="Group 366"/>
                <wp:cNvGraphicFramePr/>
                <a:graphic xmlns:a="http://schemas.openxmlformats.org/drawingml/2006/main">
                  <a:graphicData uri="http://schemas.microsoft.com/office/word/2010/wordprocessingGroup">
                    <wpg:wgp>
                      <wpg:cNvGrpSpPr/>
                      <wpg:grpSpPr>
                        <a:xfrm>
                          <a:off x="0" y="0"/>
                          <a:ext cx="476250" cy="895985"/>
                          <a:chOff x="0" y="0"/>
                          <a:chExt cx="476250" cy="895985"/>
                        </a:xfrm>
                      </wpg:grpSpPr>
                      <wps:wsp>
                        <wps:cNvPr id="367" name="Graphic 367"/>
                        <wps:cNvSpPr/>
                        <wps:spPr>
                          <a:xfrm>
                            <a:off x="9525" y="543559"/>
                            <a:ext cx="457200" cy="342900"/>
                          </a:xfrm>
                          <a:custGeom>
                            <a:avLst/>
                            <a:gdLst/>
                            <a:ahLst/>
                            <a:cxnLst/>
                            <a:rect l="l" t="t" r="r" b="b"/>
                            <a:pathLst>
                              <a:path w="457200" h="342900">
                                <a:moveTo>
                                  <a:pt x="0" y="0"/>
                                </a:moveTo>
                                <a:lnTo>
                                  <a:pt x="457200" y="0"/>
                                </a:lnTo>
                                <a:lnTo>
                                  <a:pt x="4572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368" name="Graphic 368"/>
                        <wps:cNvSpPr/>
                        <wps:spPr>
                          <a:xfrm>
                            <a:off x="188062" y="342198"/>
                            <a:ext cx="85725" cy="315595"/>
                          </a:xfrm>
                          <a:custGeom>
                            <a:avLst/>
                            <a:gdLst/>
                            <a:ahLst/>
                            <a:cxnLst/>
                            <a:rect l="l" t="t" r="r" b="b"/>
                            <a:pathLst>
                              <a:path w="85725" h="315595">
                                <a:moveTo>
                                  <a:pt x="41621" y="35927"/>
                                </a:moveTo>
                                <a:lnTo>
                                  <a:pt x="32560" y="51449"/>
                                </a:lnTo>
                                <a:lnTo>
                                  <a:pt x="40523" y="314737"/>
                                </a:lnTo>
                                <a:lnTo>
                                  <a:pt x="40540" y="315313"/>
                                </a:lnTo>
                                <a:lnTo>
                                  <a:pt x="59582" y="314737"/>
                                </a:lnTo>
                                <a:lnTo>
                                  <a:pt x="51620" y="51449"/>
                                </a:lnTo>
                                <a:lnTo>
                                  <a:pt x="51603" y="50873"/>
                                </a:lnTo>
                                <a:lnTo>
                                  <a:pt x="41621" y="35927"/>
                                </a:lnTo>
                                <a:close/>
                              </a:path>
                              <a:path w="85725" h="315595">
                                <a:moveTo>
                                  <a:pt x="40534" y="0"/>
                                </a:moveTo>
                                <a:lnTo>
                                  <a:pt x="0" y="69442"/>
                                </a:lnTo>
                                <a:lnTo>
                                  <a:pt x="1532" y="75275"/>
                                </a:lnTo>
                                <a:lnTo>
                                  <a:pt x="10619" y="80578"/>
                                </a:lnTo>
                                <a:lnTo>
                                  <a:pt x="16452" y="79046"/>
                                </a:lnTo>
                                <a:lnTo>
                                  <a:pt x="32560" y="51449"/>
                                </a:lnTo>
                                <a:lnTo>
                                  <a:pt x="31556" y="18252"/>
                                </a:lnTo>
                                <a:lnTo>
                                  <a:pt x="50599" y="17675"/>
                                </a:lnTo>
                                <a:lnTo>
                                  <a:pt x="52339" y="17675"/>
                                </a:lnTo>
                                <a:lnTo>
                                  <a:pt x="40534" y="0"/>
                                </a:lnTo>
                                <a:close/>
                              </a:path>
                              <a:path w="85725" h="315595">
                                <a:moveTo>
                                  <a:pt x="52339" y="17675"/>
                                </a:moveTo>
                                <a:lnTo>
                                  <a:pt x="50599" y="17675"/>
                                </a:lnTo>
                                <a:lnTo>
                                  <a:pt x="51603" y="50873"/>
                                </a:lnTo>
                                <a:lnTo>
                                  <a:pt x="69349" y="77445"/>
                                </a:lnTo>
                                <a:lnTo>
                                  <a:pt x="75265" y="78623"/>
                                </a:lnTo>
                                <a:lnTo>
                                  <a:pt x="84014" y="72779"/>
                                </a:lnTo>
                                <a:lnTo>
                                  <a:pt x="85191" y="66865"/>
                                </a:lnTo>
                                <a:lnTo>
                                  <a:pt x="52339" y="17675"/>
                                </a:lnTo>
                                <a:close/>
                              </a:path>
                              <a:path w="85725" h="315595">
                                <a:moveTo>
                                  <a:pt x="50599" y="17675"/>
                                </a:moveTo>
                                <a:lnTo>
                                  <a:pt x="31556" y="18252"/>
                                </a:lnTo>
                                <a:lnTo>
                                  <a:pt x="32543" y="50873"/>
                                </a:lnTo>
                                <a:lnTo>
                                  <a:pt x="32560" y="51449"/>
                                </a:lnTo>
                                <a:lnTo>
                                  <a:pt x="41621" y="35927"/>
                                </a:lnTo>
                                <a:lnTo>
                                  <a:pt x="33157" y="23253"/>
                                </a:lnTo>
                                <a:lnTo>
                                  <a:pt x="49303" y="22766"/>
                                </a:lnTo>
                                <a:lnTo>
                                  <a:pt x="50753" y="22766"/>
                                </a:lnTo>
                                <a:lnTo>
                                  <a:pt x="50616" y="18252"/>
                                </a:lnTo>
                                <a:lnTo>
                                  <a:pt x="50599" y="17675"/>
                                </a:lnTo>
                                <a:close/>
                              </a:path>
                              <a:path w="85725" h="315595">
                                <a:moveTo>
                                  <a:pt x="50753" y="22766"/>
                                </a:moveTo>
                                <a:lnTo>
                                  <a:pt x="49303" y="22766"/>
                                </a:lnTo>
                                <a:lnTo>
                                  <a:pt x="41621" y="35927"/>
                                </a:lnTo>
                                <a:lnTo>
                                  <a:pt x="51603" y="50873"/>
                                </a:lnTo>
                                <a:lnTo>
                                  <a:pt x="50768" y="23253"/>
                                </a:lnTo>
                                <a:lnTo>
                                  <a:pt x="50753" y="22766"/>
                                </a:lnTo>
                                <a:close/>
                              </a:path>
                              <a:path w="85725" h="315595">
                                <a:moveTo>
                                  <a:pt x="49303" y="22766"/>
                                </a:moveTo>
                                <a:lnTo>
                                  <a:pt x="33157" y="23253"/>
                                </a:lnTo>
                                <a:lnTo>
                                  <a:pt x="41621" y="35927"/>
                                </a:lnTo>
                                <a:lnTo>
                                  <a:pt x="49303" y="22766"/>
                                </a:lnTo>
                                <a:close/>
                              </a:path>
                            </a:pathLst>
                          </a:custGeom>
                          <a:solidFill>
                            <a:srgbClr val="FF00FF"/>
                          </a:solidFill>
                        </wps:spPr>
                        <wps:bodyPr wrap="square" lIns="0" tIns="0" rIns="0" bIns="0" rtlCol="0">
                          <a:noAutofit/>
                        </wps:bodyPr>
                      </wps:wsp>
                      <wps:wsp>
                        <wps:cNvPr id="369" name="Textbox 369"/>
                        <wps:cNvSpPr txBox="1"/>
                        <wps:spPr>
                          <a:xfrm>
                            <a:off x="9525" y="9525"/>
                            <a:ext cx="457200" cy="342900"/>
                          </a:xfrm>
                          <a:prstGeom prst="rect">
                            <a:avLst/>
                          </a:prstGeom>
                          <a:ln w="19050">
                            <a:solidFill>
                              <a:srgbClr val="000000"/>
                            </a:solidFill>
                            <a:prstDash val="solid"/>
                          </a:ln>
                        </wps:spPr>
                        <wps:txbx>
                          <w:txbxContent>
                            <w:p>
                              <w:pPr>
                                <w:spacing w:before="71"/>
                                <w:ind w:left="2" w:right="2" w:firstLine="0"/>
                                <w:jc w:val="center"/>
                                <w:rPr>
                                  <w:b/>
                                  <w:sz w:val="24"/>
                                </w:rPr>
                              </w:pPr>
                              <w:r>
                                <w:rPr>
                                  <w:b/>
                                  <w:spacing w:val="-10"/>
                                  <w:sz w:val="24"/>
                                </w:rPr>
                                <w:t>5</w:t>
                              </w:r>
                            </w:p>
                          </w:txbxContent>
                        </wps:txbx>
                        <wps:bodyPr wrap="square" lIns="0" tIns="0" rIns="0" bIns="0" rtlCol="0">
                          <a:noAutofit/>
                        </wps:bodyPr>
                      </wps:wsp>
                    </wpg:wgp>
                  </a:graphicData>
                </a:graphic>
              </wp:anchor>
            </w:drawing>
          </mc:Choice>
          <mc:Fallback>
            <w:pict>
              <v:group id="_x0000_s1026" o:spid="_x0000_s1026" o:spt="203" style="position:absolute;left:0pt;margin-left:454.8pt;margin-top:-5.75pt;height:70.55pt;width:37.5pt;mso-position-horizontal-relative:page;z-index:251703296;mso-width-relative:page;mso-height-relative:page;" coordsize="476250,895985" o:gfxdata="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">
                <o:lock v:ext="edit" aspectratio="f"/>
                <v:shape id="Graphic 367" o:spid="_x0000_s1026" o:spt="100" style="position:absolute;left:9525;top:543559;height:342900;width:457200;" filled="f" stroked="t" coordsize="457200,342900" o:gfxdata="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cY0gvQAA&#10;ANwAAAAPAAAAAAAAAAEAIAAAACIAAABkcnMvZG93bnJldi54bWxQSwECFAAUAAAACACHTuJAMy8F&#10;njsAAAA5AAAAEAAAAAAAAAABACAAAAAMAQAAZHJzL3NoYXBleG1sLnhtbFBLBQYAAAAABgAGAFsB&#10;AAC2AwAAAAA=&#10;" path="m0,0l457200,0,457200,342900,0,342900,0,0xe">
                  <v:fill on="f" focussize="0,0"/>
                  <v:stroke weight="1.5pt" color="#000000" joinstyle="round"/>
                  <v:imagedata o:title=""/>
                  <o:lock v:ext="edit" aspectratio="f"/>
                  <v:textbox inset="0mm,0mm,0mm,0mm"/>
                </v:shape>
                <v:shape id="Graphic 368" o:spid="_x0000_s1026" o:spt="100" style="position:absolute;left:188062;top:342198;height:315595;width:85725;" fillcolor="#FF00FF" filled="t" stroked="f" coordsize="85725,315595" o:gfxdata="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ThBjugAAANwA&#10;AAAPAAAAAAAAAAEAIAAAACIAAABkcnMvZG93bnJldi54bWxQSwECFAAUAAAACACHTuJAMy8FnjsA&#10;AAA5AAAAEAAAAAAAAAABACAAAAAJAQAAZHJzL3NoYXBleG1sLnhtbFBLBQYAAAAABgAGAFsBAACz&#10;AwAAAAA=&#10;" path="m41621,35927l32560,51449,40523,314737,40540,315313,59582,314737,51620,51449,51603,50873,41621,35927xem40534,0l0,69442,1532,75275,10619,80578,16452,79046,32560,51449,31556,18252,50599,17675,52339,17675,40534,0xem52339,17675l50599,17675,51603,50873,69349,77445,75265,78623,84014,72779,85191,66865,52339,17675xem50599,17675l31556,18252,32543,50873,32560,51449,41621,35927,33157,23253,49303,22766,50753,22766,50616,18252,50599,17675xem50753,22766l49303,22766,41621,35927,51603,50873,50768,23253,50753,22766xem49303,22766l33157,23253,41621,35927,49303,22766xe">
                  <v:fill on="t" focussize="0,0"/>
                  <v:stroke on="f"/>
                  <v:imagedata o:title=""/>
                  <o:lock v:ext="edit" aspectratio="f"/>
                  <v:textbox inset="0mm,0mm,0mm,0mm"/>
                </v:shape>
                <v:shape id="Textbox 369" o:spid="_x0000_s1026" o:spt="202" type="#_x0000_t202" style="position:absolute;left:9525;top:9525;height:342900;width:457200;" filled="f" stroked="t" coordsize="21600,21600" o:gfxdata="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apyE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1"/>
                          <w:ind w:left="2" w:right="2" w:firstLine="0"/>
                          <w:jc w:val="center"/>
                          <w:rPr>
                            <w:b/>
                            <w:sz w:val="24"/>
                          </w:rPr>
                        </w:pPr>
                        <w:r>
                          <w:rPr>
                            <w:b/>
                            <w:spacing w:val="-10"/>
                            <w:sz w:val="24"/>
                          </w:rPr>
                          <w:t>5</w:t>
                        </w:r>
                      </w:p>
                    </w:txbxContent>
                  </v:textbox>
                </v:shape>
              </v:group>
            </w:pict>
          </mc:Fallback>
        </mc:AlternateContent>
      </w:r>
      <w:r>
        <w:rPr>
          <w:color w:val="FF00FF"/>
        </w:rPr>
        <w:t>/*</w:t>
      </w:r>
      <w:r>
        <w:rPr>
          <w:color w:val="FF00FF"/>
          <w:spacing w:val="-5"/>
        </w:rPr>
        <w:t xml:space="preserve"> </w:t>
      </w:r>
      <w:r>
        <w:rPr>
          <w:color w:val="FF00FF"/>
        </w:rPr>
        <w:t>Decrement</w:t>
      </w:r>
      <w:r>
        <w:rPr>
          <w:color w:val="FF00FF"/>
          <w:spacing w:val="-5"/>
        </w:rPr>
        <w:t xml:space="preserve"> </w:t>
      </w:r>
      <w:r>
        <w:rPr>
          <w:color w:val="FF00FF"/>
        </w:rPr>
        <w:t>b</w:t>
      </w:r>
      <w:r>
        <w:rPr>
          <w:color w:val="FF00FF"/>
          <w:spacing w:val="-5"/>
        </w:rPr>
        <w:t xml:space="preserve"> */</w:t>
      </w:r>
      <w:r>
        <w:rPr>
          <w:color w:val="FF00FF"/>
        </w:rPr>
        <w:tab/>
      </w:r>
      <w:r>
        <w:rPr>
          <w:b/>
          <w:spacing w:val="-10"/>
          <w:position w:val="11"/>
          <w:sz w:val="24"/>
        </w:rPr>
        <w:t>a</w:t>
      </w:r>
      <w:r>
        <w:rPr>
          <w:b/>
          <w:position w:val="11"/>
          <w:sz w:val="24"/>
        </w:rPr>
        <w:tab/>
      </w:r>
      <w:r>
        <w:rPr>
          <w:b/>
          <w:spacing w:val="-10"/>
          <w:position w:val="11"/>
          <w:sz w:val="24"/>
        </w:rPr>
        <w:t>b</w:t>
      </w:r>
    </w:p>
    <w:p>
      <w:pPr>
        <w:pStyle w:val="6"/>
        <w:spacing w:line="285" w:lineRule="exact"/>
        <w:ind w:left="68"/>
      </w:pPr>
      <w:r>
        <w:rPr>
          <w:spacing w:val="-2"/>
        </w:rPr>
        <w:t>--</w:t>
      </w:r>
      <w:r>
        <w:rPr>
          <w:spacing w:val="-5"/>
        </w:rPr>
        <w:t>b;</w:t>
      </w:r>
    </w:p>
    <w:p>
      <w:pPr>
        <w:tabs>
          <w:tab w:val="left" w:pos="1346"/>
          <w:tab w:val="left" w:pos="2948"/>
          <w:tab w:val="left" w:pos="5520"/>
          <w:tab w:val="left" w:pos="7335"/>
        </w:tabs>
        <w:spacing w:before="128"/>
        <w:ind w:left="68" w:right="0" w:firstLine="0"/>
        <w:jc w:val="left"/>
        <w:rPr>
          <w:b/>
          <w:position w:val="16"/>
          <w:sz w:val="24"/>
        </w:rPr>
      </w:pPr>
      <w:r>
        <w:rPr>
          <w:b/>
          <w:color w:val="FF00FF"/>
          <w:spacing w:val="-2"/>
          <w:sz w:val="25"/>
        </w:rPr>
        <w:t>Output</w:t>
      </w:r>
      <w:r>
        <w:rPr>
          <w:b/>
          <w:color w:val="FF00FF"/>
          <w:sz w:val="25"/>
        </w:rPr>
        <w:tab/>
      </w:r>
      <w:r>
        <w:rPr>
          <w:b/>
          <w:sz w:val="25"/>
        </w:rPr>
        <w:t>a</w:t>
      </w:r>
      <w:r>
        <w:rPr>
          <w:b/>
          <w:spacing w:val="-2"/>
          <w:sz w:val="25"/>
        </w:rPr>
        <w:t xml:space="preserve"> </w:t>
      </w:r>
      <w:r>
        <w:rPr>
          <w:b/>
          <w:sz w:val="25"/>
        </w:rPr>
        <w:t>=</w:t>
      </w:r>
      <w:r>
        <w:rPr>
          <w:b/>
          <w:spacing w:val="-1"/>
          <w:sz w:val="25"/>
        </w:rPr>
        <w:t xml:space="preserve"> </w:t>
      </w:r>
      <w:r>
        <w:rPr>
          <w:b/>
          <w:spacing w:val="-10"/>
          <w:sz w:val="25"/>
        </w:rPr>
        <w:t>7</w:t>
      </w:r>
      <w:r>
        <w:rPr>
          <w:b/>
          <w:sz w:val="25"/>
        </w:rPr>
        <w:tab/>
      </w:r>
      <w:r>
        <w:rPr>
          <w:b/>
          <w:sz w:val="25"/>
        </w:rPr>
        <w:t>b</w:t>
      </w:r>
      <w:r>
        <w:rPr>
          <w:b/>
          <w:spacing w:val="-2"/>
          <w:sz w:val="25"/>
        </w:rPr>
        <w:t xml:space="preserve"> </w:t>
      </w:r>
      <w:r>
        <w:rPr>
          <w:b/>
          <w:sz w:val="25"/>
        </w:rPr>
        <w:t>=</w:t>
      </w:r>
      <w:r>
        <w:rPr>
          <w:b/>
          <w:spacing w:val="-1"/>
          <w:sz w:val="25"/>
        </w:rPr>
        <w:t xml:space="preserve"> </w:t>
      </w:r>
      <w:r>
        <w:rPr>
          <w:b/>
          <w:spacing w:val="-10"/>
          <w:sz w:val="25"/>
        </w:rPr>
        <w:t>5</w:t>
      </w:r>
      <w:r>
        <w:rPr>
          <w:b/>
          <w:sz w:val="25"/>
        </w:rPr>
        <w:tab/>
      </w:r>
      <w:r>
        <w:rPr>
          <w:b/>
          <w:spacing w:val="-10"/>
          <w:position w:val="17"/>
          <w:sz w:val="24"/>
        </w:rPr>
        <w:t>p</w:t>
      </w:r>
      <w:r>
        <w:rPr>
          <w:b/>
          <w:position w:val="17"/>
          <w:sz w:val="24"/>
        </w:rPr>
        <w:tab/>
      </w:r>
      <w:r>
        <w:rPr>
          <w:b/>
          <w:spacing w:val="-10"/>
          <w:position w:val="16"/>
          <w:sz w:val="24"/>
        </w:rPr>
        <w:t>q</w:t>
      </w:r>
    </w:p>
    <w:p>
      <w:pPr>
        <w:tabs>
          <w:tab w:val="left" w:pos="2948"/>
        </w:tabs>
        <w:spacing w:before="0"/>
        <w:ind w:left="1275" w:right="0" w:firstLine="0"/>
        <w:jc w:val="left"/>
        <w:rPr>
          <w:b/>
          <w:sz w:val="25"/>
        </w:rPr>
      </w:pPr>
      <w:r>
        <w:rPr>
          <w:b/>
          <w:sz w:val="25"/>
        </w:rPr>
        <w:t>*p</w:t>
      </w:r>
      <w:r>
        <w:rPr>
          <w:b/>
          <w:spacing w:val="-3"/>
          <w:sz w:val="25"/>
        </w:rPr>
        <w:t xml:space="preserve"> </w:t>
      </w:r>
      <w:r>
        <w:rPr>
          <w:b/>
          <w:sz w:val="25"/>
        </w:rPr>
        <w:t>=</w:t>
      </w:r>
      <w:r>
        <w:rPr>
          <w:b/>
          <w:spacing w:val="-2"/>
          <w:sz w:val="25"/>
        </w:rPr>
        <w:t xml:space="preserve"> </w:t>
      </w:r>
      <w:r>
        <w:rPr>
          <w:b/>
          <w:spacing w:val="-10"/>
          <w:sz w:val="25"/>
        </w:rPr>
        <w:t>7</w:t>
      </w:r>
      <w:r>
        <w:rPr>
          <w:b/>
          <w:sz w:val="25"/>
        </w:rPr>
        <w:tab/>
      </w:r>
      <w:r>
        <w:rPr>
          <w:b/>
          <w:sz w:val="25"/>
        </w:rPr>
        <w:t>*q</w:t>
      </w:r>
      <w:r>
        <w:rPr>
          <w:b/>
          <w:spacing w:val="-3"/>
          <w:sz w:val="25"/>
        </w:rPr>
        <w:t xml:space="preserve"> </w:t>
      </w:r>
      <w:r>
        <w:rPr>
          <w:b/>
          <w:sz w:val="25"/>
        </w:rPr>
        <w:t>=</w:t>
      </w:r>
      <w:r>
        <w:rPr>
          <w:b/>
          <w:spacing w:val="-2"/>
          <w:sz w:val="25"/>
        </w:rPr>
        <w:t xml:space="preserve"> </w:t>
      </w:r>
      <w:r>
        <w:rPr>
          <w:b/>
          <w:spacing w:val="-10"/>
          <w:sz w:val="25"/>
        </w:rPr>
        <w:t>5</w:t>
      </w:r>
    </w:p>
    <w:p>
      <w:pPr>
        <w:pStyle w:val="6"/>
        <w:spacing w:before="64"/>
        <w:rPr>
          <w:b/>
        </w:rPr>
      </w:pPr>
    </w:p>
    <w:p>
      <w:pPr>
        <w:pStyle w:val="2"/>
        <w:numPr>
          <w:ilvl w:val="1"/>
          <w:numId w:val="24"/>
        </w:numPr>
        <w:tabs>
          <w:tab w:val="left" w:pos="625"/>
        </w:tabs>
        <w:spacing w:before="0" w:after="0" w:line="240" w:lineRule="auto"/>
        <w:ind w:left="625" w:right="0" w:hanging="557"/>
        <w:jc w:val="left"/>
        <w:rPr>
          <w:color w:val="FF00FF"/>
        </w:rPr>
      </w:pPr>
      <w:r>
        <w:rPr>
          <w:color w:val="FF00FF"/>
        </w:rPr>
        <w:t>Arrays</w:t>
      </w:r>
      <w:r>
        <w:rPr>
          <w:color w:val="FF00FF"/>
          <w:spacing w:val="-6"/>
        </w:rPr>
        <w:t xml:space="preserve"> </w:t>
      </w:r>
      <w:r>
        <w:rPr>
          <w:color w:val="FF00FF"/>
        </w:rPr>
        <w:t>and</w:t>
      </w:r>
      <w:r>
        <w:rPr>
          <w:color w:val="FF00FF"/>
          <w:spacing w:val="-6"/>
        </w:rPr>
        <w:t xml:space="preserve"> </w:t>
      </w:r>
      <w:r>
        <w:rPr>
          <w:color w:val="FF00FF"/>
          <w:spacing w:val="-2"/>
        </w:rPr>
        <w:t>pointers</w:t>
      </w:r>
    </w:p>
    <w:p>
      <w:pPr>
        <w:pStyle w:val="6"/>
        <w:spacing w:before="191"/>
        <w:ind w:left="68"/>
      </w:pPr>
      <w:r>
        <w:t>Consider</w:t>
      </w:r>
      <w:r>
        <w:rPr>
          <w:spacing w:val="-9"/>
        </w:rPr>
        <w:t xml:space="preserve"> </w:t>
      </w:r>
      <w:r>
        <w:t>the</w:t>
      </w:r>
      <w:r>
        <w:rPr>
          <w:spacing w:val="-8"/>
        </w:rPr>
        <w:t xml:space="preserve"> </w:t>
      </w:r>
      <w:r>
        <w:t>following</w:t>
      </w:r>
      <w:r>
        <w:rPr>
          <w:spacing w:val="-7"/>
        </w:rPr>
        <w:t xml:space="preserve"> </w:t>
      </w:r>
      <w:r>
        <w:rPr>
          <w:spacing w:val="-2"/>
        </w:rPr>
        <w:t>declaration:</w:t>
      </w:r>
    </w:p>
    <w:p>
      <w:pPr>
        <w:pStyle w:val="6"/>
        <w:tabs>
          <w:tab w:val="left" w:pos="2228"/>
        </w:tabs>
        <w:spacing w:before="1"/>
        <w:ind w:left="1508"/>
      </w:pPr>
      <w:r>
        <w:rPr>
          <w:spacing w:val="-5"/>
        </w:rPr>
        <w:t>int</w:t>
      </w:r>
      <w:r>
        <w:tab/>
      </w:r>
      <w:r>
        <w:t>a[5]</w:t>
      </w:r>
      <w:r>
        <w:rPr>
          <w:spacing w:val="-4"/>
        </w:rPr>
        <w:t xml:space="preserve"> </w:t>
      </w:r>
      <w:r>
        <w:t>=</w:t>
      </w:r>
      <w:r>
        <w:rPr>
          <w:spacing w:val="-3"/>
        </w:rPr>
        <w:t xml:space="preserve"> </w:t>
      </w:r>
      <w:r>
        <w:t>{10,</w:t>
      </w:r>
      <w:r>
        <w:rPr>
          <w:spacing w:val="-3"/>
        </w:rPr>
        <w:t xml:space="preserve"> </w:t>
      </w:r>
      <w:r>
        <w:t>20,</w:t>
      </w:r>
      <w:r>
        <w:rPr>
          <w:spacing w:val="-3"/>
        </w:rPr>
        <w:t xml:space="preserve"> </w:t>
      </w:r>
      <w:r>
        <w:t>30,</w:t>
      </w:r>
      <w:r>
        <w:rPr>
          <w:spacing w:val="-3"/>
        </w:rPr>
        <w:t xml:space="preserve"> </w:t>
      </w:r>
      <w:r>
        <w:t>40,</w:t>
      </w:r>
      <w:r>
        <w:rPr>
          <w:spacing w:val="-4"/>
        </w:rPr>
        <w:t xml:space="preserve"> 50};</w:t>
      </w:r>
    </w:p>
    <w:p>
      <w:pPr>
        <w:pStyle w:val="6"/>
        <w:spacing w:before="284"/>
        <w:ind w:left="68"/>
      </w:pPr>
      <w:r>
        <w:t>Observe</w:t>
      </w:r>
      <w:r>
        <w:rPr>
          <w:spacing w:val="-8"/>
        </w:rPr>
        <w:t xml:space="preserve"> </w:t>
      </w:r>
      <w:r>
        <w:t>the</w:t>
      </w:r>
      <w:r>
        <w:rPr>
          <w:spacing w:val="-7"/>
        </w:rPr>
        <w:t xml:space="preserve"> </w:t>
      </w:r>
      <w:r>
        <w:t>following</w:t>
      </w:r>
      <w:r>
        <w:rPr>
          <w:spacing w:val="-8"/>
        </w:rPr>
        <w:t xml:space="preserve"> </w:t>
      </w:r>
      <w:r>
        <w:rPr>
          <w:spacing w:val="-2"/>
        </w:rPr>
        <w:t>points:</w:t>
      </w:r>
    </w:p>
    <w:p>
      <w:pPr>
        <w:pStyle w:val="8"/>
        <w:numPr>
          <w:ilvl w:val="0"/>
          <w:numId w:val="25"/>
        </w:numPr>
        <w:tabs>
          <w:tab w:val="left" w:pos="427"/>
        </w:tabs>
        <w:spacing w:before="1" w:after="0" w:line="240" w:lineRule="auto"/>
        <w:ind w:left="427" w:right="0" w:hanging="359"/>
        <w:jc w:val="left"/>
        <w:rPr>
          <w:i/>
          <w:sz w:val="25"/>
        </w:rPr>
      </w:pPr>
      <w:r>
        <w:rPr>
          <w:sz w:val="25"/>
        </w:rPr>
        <w:t>The</w:t>
      </w:r>
      <w:r>
        <w:rPr>
          <w:spacing w:val="-5"/>
          <w:sz w:val="25"/>
        </w:rPr>
        <w:t xml:space="preserve"> </w:t>
      </w:r>
      <w:r>
        <w:rPr>
          <w:sz w:val="25"/>
        </w:rPr>
        <w:t>compiler</w:t>
      </w:r>
      <w:r>
        <w:rPr>
          <w:spacing w:val="-6"/>
          <w:sz w:val="25"/>
        </w:rPr>
        <w:t xml:space="preserve"> </w:t>
      </w:r>
      <w:r>
        <w:rPr>
          <w:sz w:val="25"/>
        </w:rPr>
        <w:t>treats</w:t>
      </w:r>
      <w:r>
        <w:rPr>
          <w:spacing w:val="-5"/>
          <w:sz w:val="25"/>
        </w:rPr>
        <w:t xml:space="preserve"> </w:t>
      </w:r>
      <w:r>
        <w:rPr>
          <w:sz w:val="25"/>
        </w:rPr>
        <w:t>the</w:t>
      </w:r>
      <w:r>
        <w:rPr>
          <w:spacing w:val="-5"/>
          <w:sz w:val="25"/>
        </w:rPr>
        <w:t xml:space="preserve"> </w:t>
      </w:r>
      <w:r>
        <w:rPr>
          <w:sz w:val="25"/>
        </w:rPr>
        <w:t>array</w:t>
      </w:r>
      <w:r>
        <w:rPr>
          <w:spacing w:val="-4"/>
          <w:sz w:val="25"/>
        </w:rPr>
        <w:t xml:space="preserve"> </w:t>
      </w:r>
      <w:r>
        <w:rPr>
          <w:i/>
          <w:sz w:val="25"/>
        </w:rPr>
        <w:t>a</w:t>
      </w:r>
      <w:r>
        <w:rPr>
          <w:i/>
          <w:spacing w:val="-5"/>
          <w:sz w:val="25"/>
        </w:rPr>
        <w:t xml:space="preserve"> </w:t>
      </w:r>
      <w:r>
        <w:rPr>
          <w:sz w:val="25"/>
        </w:rPr>
        <w:t>as</w:t>
      </w:r>
      <w:r>
        <w:rPr>
          <w:spacing w:val="-5"/>
          <w:sz w:val="25"/>
        </w:rPr>
        <w:t xml:space="preserve"> </w:t>
      </w:r>
      <w:r>
        <w:rPr>
          <w:sz w:val="25"/>
        </w:rPr>
        <w:t>a</w:t>
      </w:r>
      <w:r>
        <w:rPr>
          <w:spacing w:val="-5"/>
          <w:sz w:val="25"/>
        </w:rPr>
        <w:t xml:space="preserve"> </w:t>
      </w:r>
      <w:r>
        <w:rPr>
          <w:sz w:val="25"/>
        </w:rPr>
        <w:t>pointer</w:t>
      </w:r>
      <w:r>
        <w:rPr>
          <w:spacing w:val="-4"/>
          <w:sz w:val="25"/>
        </w:rPr>
        <w:t xml:space="preserve"> </w:t>
      </w:r>
      <w:r>
        <w:rPr>
          <w:sz w:val="25"/>
        </w:rPr>
        <w:t>and</w:t>
      </w:r>
      <w:r>
        <w:rPr>
          <w:spacing w:val="-5"/>
          <w:sz w:val="25"/>
        </w:rPr>
        <w:t xml:space="preserve"> </w:t>
      </w:r>
      <w:r>
        <w:rPr>
          <w:sz w:val="25"/>
        </w:rPr>
        <w:t>memory</w:t>
      </w:r>
      <w:r>
        <w:rPr>
          <w:spacing w:val="-5"/>
          <w:sz w:val="25"/>
        </w:rPr>
        <w:t xml:space="preserve"> </w:t>
      </w:r>
      <w:r>
        <w:rPr>
          <w:sz w:val="25"/>
        </w:rPr>
        <w:t>is</w:t>
      </w:r>
      <w:r>
        <w:rPr>
          <w:spacing w:val="-5"/>
          <w:sz w:val="25"/>
        </w:rPr>
        <w:t xml:space="preserve"> </w:t>
      </w:r>
      <w:r>
        <w:rPr>
          <w:sz w:val="25"/>
        </w:rPr>
        <w:t>allocated</w:t>
      </w:r>
      <w:r>
        <w:rPr>
          <w:spacing w:val="-5"/>
          <w:sz w:val="25"/>
        </w:rPr>
        <w:t xml:space="preserve"> </w:t>
      </w:r>
      <w:r>
        <w:rPr>
          <w:sz w:val="25"/>
        </w:rPr>
        <w:t>for</w:t>
      </w:r>
      <w:r>
        <w:rPr>
          <w:spacing w:val="-4"/>
          <w:sz w:val="25"/>
        </w:rPr>
        <w:t xml:space="preserve"> </w:t>
      </w:r>
      <w:r>
        <w:rPr>
          <w:sz w:val="25"/>
        </w:rPr>
        <w:t>variable</w:t>
      </w:r>
      <w:r>
        <w:rPr>
          <w:spacing w:val="-6"/>
          <w:sz w:val="25"/>
        </w:rPr>
        <w:t xml:space="preserve"> </w:t>
      </w:r>
      <w:r>
        <w:rPr>
          <w:i/>
          <w:spacing w:val="-5"/>
          <w:sz w:val="25"/>
        </w:rPr>
        <w:t>a.</w:t>
      </w:r>
    </w:p>
    <w:p>
      <w:pPr>
        <w:pStyle w:val="8"/>
        <w:numPr>
          <w:ilvl w:val="0"/>
          <w:numId w:val="25"/>
        </w:numPr>
        <w:tabs>
          <w:tab w:val="left" w:pos="428"/>
        </w:tabs>
        <w:spacing w:before="1" w:after="0" w:line="240" w:lineRule="auto"/>
        <w:ind w:left="428" w:right="511" w:hanging="360"/>
        <w:jc w:val="left"/>
        <w:rPr>
          <w:sz w:val="25"/>
        </w:rPr>
      </w:pPr>
      <w:r>
        <w:rPr>
          <w:sz w:val="25"/>
        </w:rPr>
        <w:t xml:space="preserve">It then allocates 5 memory locations and address of the first memory location (say 0100) is copied into pointer variable </w:t>
      </w:r>
      <w:r>
        <w:rPr>
          <w:i/>
          <w:sz w:val="25"/>
        </w:rPr>
        <w:t xml:space="preserve">a </w:t>
      </w:r>
      <w:r>
        <w:rPr>
          <w:sz w:val="25"/>
        </w:rPr>
        <w:t>as shown in the diagram.</w:t>
      </w:r>
    </w:p>
    <w:p>
      <w:pPr>
        <w:pStyle w:val="8"/>
        <w:numPr>
          <w:ilvl w:val="0"/>
          <w:numId w:val="25"/>
        </w:numPr>
        <w:tabs>
          <w:tab w:val="left" w:pos="428"/>
        </w:tabs>
        <w:spacing w:before="0" w:after="0" w:line="240" w:lineRule="auto"/>
        <w:ind w:left="428" w:right="507" w:hanging="360"/>
        <w:jc w:val="left"/>
        <w:rPr>
          <w:sz w:val="25"/>
        </w:rPr>
      </w:pPr>
      <w:r>
        <w:rPr>
          <w:sz w:val="25"/>
        </w:rPr>
        <w:t>The compiler then initializes all five memory locations with values 10, 20, 30, 40 and 50 respectively as shown in figure below:</w:t>
      </w:r>
    </w:p>
    <w:p>
      <w:pPr>
        <w:spacing w:before="194"/>
        <w:ind w:left="1781" w:right="0" w:firstLine="0"/>
        <w:jc w:val="left"/>
        <w:rPr>
          <w:b/>
          <w:sz w:val="25"/>
        </w:rPr>
      </w:pPr>
      <w:r>
        <w:rPr>
          <w:b/>
          <w:sz w:val="25"/>
        </w:rPr>
        <mc:AlternateContent>
          <mc:Choice Requires="wps">
            <w:drawing>
              <wp:anchor distT="0" distB="0" distL="0" distR="0" simplePos="0" relativeHeight="251707392" behindDoc="0" locked="0" layoutInCell="1" allowOverlap="1">
                <wp:simplePos x="0" y="0"/>
                <wp:positionH relativeFrom="page">
                  <wp:posOffset>2279015</wp:posOffset>
                </wp:positionH>
                <wp:positionV relativeFrom="paragraph">
                  <wp:posOffset>74930</wp:posOffset>
                </wp:positionV>
                <wp:extent cx="629920" cy="266700"/>
                <wp:effectExtent l="0" t="0" r="0" b="0"/>
                <wp:wrapNone/>
                <wp:docPr id="370" name="Textbox 370"/>
                <wp:cNvGraphicFramePr/>
                <a:graphic xmlns:a="http://schemas.openxmlformats.org/drawingml/2006/main">
                  <a:graphicData uri="http://schemas.microsoft.com/office/word/2010/wordprocessingShape">
                    <wps:wsp>
                      <wps:cNvSpPr txBox="1"/>
                      <wps:spPr>
                        <a:xfrm>
                          <a:off x="0" y="0"/>
                          <a:ext cx="629920" cy="266700"/>
                        </a:xfrm>
                        <a:prstGeom prst="rect">
                          <a:avLst/>
                        </a:prstGeom>
                        <a:ln w="19050">
                          <a:solidFill>
                            <a:srgbClr val="000000"/>
                          </a:solidFill>
                          <a:prstDash val="solid"/>
                        </a:ln>
                      </wps:spPr>
                      <wps:txbx>
                        <w:txbxContent>
                          <w:p>
                            <w:pPr>
                              <w:spacing w:before="70"/>
                              <w:ind w:left="271" w:right="0" w:firstLine="0"/>
                              <w:jc w:val="left"/>
                              <w:rPr>
                                <w:b/>
                                <w:sz w:val="24"/>
                              </w:rPr>
                            </w:pPr>
                            <w:r>
                              <w:rPr>
                                <w:b/>
                                <w:spacing w:val="-4"/>
                                <w:sz w:val="24"/>
                              </w:rPr>
                              <w:t>0100</w:t>
                            </w:r>
                          </w:p>
                        </w:txbxContent>
                      </wps:txbx>
                      <wps:bodyPr wrap="square" lIns="0" tIns="0" rIns="0" bIns="0" rtlCol="0">
                        <a:noAutofit/>
                      </wps:bodyPr>
                    </wps:wsp>
                  </a:graphicData>
                </a:graphic>
              </wp:anchor>
            </w:drawing>
          </mc:Choice>
          <mc:Fallback>
            <w:pict>
              <v:shape id="Textbox 370" o:spid="_x0000_s1026" o:spt="202" type="#_x0000_t202" style="position:absolute;left:0pt;margin-left:179.45pt;margin-top:5.9pt;height:21pt;width:49.6pt;mso-position-horizontal-relative:page;z-index:251707392;mso-width-relative:page;mso-height-relative:page;" filled="f" stroked="t" coordsize="21600,21600" o:gfxdata="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06VZ/XAAAACQEA&#10;AA8AAAAAAAAAAQAgAAAAIgAAAGRycy9kb3ducmV2LnhtbFBLAQIUABQAAAAIAIdO4kA1Y10p4gEA&#10;ANsDAAAOAAAAAAAAAAEAIAAAACYBAABkcnMvZTJvRG9jLnhtbFBLBQYAAAAABgAGAFkBAAB6BQAA&#10;AAA=&#10;">
                <v:fill on="f" focussize="0,0"/>
                <v:stroke weight="1.5pt" color="#000000" joinstyle="round"/>
                <v:imagedata o:title=""/>
                <o:lock v:ext="edit" aspectratio="f"/>
                <v:textbox inset="0mm,0mm,0mm,0mm">
                  <w:txbxContent>
                    <w:p>
                      <w:pPr>
                        <w:spacing w:before="70"/>
                        <w:ind w:left="271" w:right="0" w:firstLine="0"/>
                        <w:jc w:val="left"/>
                        <w:rPr>
                          <w:b/>
                          <w:sz w:val="24"/>
                        </w:rPr>
                      </w:pPr>
                      <w:r>
                        <w:rPr>
                          <w:b/>
                          <w:spacing w:val="-4"/>
                          <w:sz w:val="24"/>
                        </w:rPr>
                        <w:t>0100</w:t>
                      </w:r>
                    </w:p>
                  </w:txbxContent>
                </v:textbox>
              </v:shape>
            </w:pict>
          </mc:Fallback>
        </mc:AlternateContent>
      </w:r>
      <w:r>
        <w:rPr>
          <w:b/>
          <w:color w:val="FF00FF"/>
          <w:spacing w:val="-10"/>
          <w:sz w:val="25"/>
        </w:rPr>
        <w:t>a</w:t>
      </w:r>
    </w:p>
    <w:p>
      <w:pPr>
        <w:pStyle w:val="6"/>
        <w:spacing w:before="68"/>
        <w:ind w:left="5506" w:right="396"/>
        <w:jc w:val="both"/>
      </w:pPr>
      <w:r>
        <w:drawing>
          <wp:anchor distT="0" distB="0" distL="0" distR="0" simplePos="0" relativeHeight="251703296" behindDoc="0" locked="0" layoutInCell="1" allowOverlap="1">
            <wp:simplePos x="0" y="0"/>
            <wp:positionH relativeFrom="page">
              <wp:posOffset>2194560</wp:posOffset>
            </wp:positionH>
            <wp:positionV relativeFrom="paragraph">
              <wp:posOffset>250825</wp:posOffset>
            </wp:positionV>
            <wp:extent cx="201295" cy="85090"/>
            <wp:effectExtent l="0" t="0" r="0" b="0"/>
            <wp:wrapNone/>
            <wp:docPr id="371" name="Image 371"/>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97" cstate="print"/>
                    <a:stretch>
                      <a:fillRect/>
                    </a:stretch>
                  </pic:blipFill>
                  <pic:spPr>
                    <a:xfrm>
                      <a:off x="0" y="0"/>
                      <a:ext cx="201359" cy="85229"/>
                    </a:xfrm>
                    <a:prstGeom prst="rect">
                      <a:avLst/>
                    </a:prstGeom>
                  </pic:spPr>
                </pic:pic>
              </a:graphicData>
            </a:graphic>
          </wp:anchor>
        </w:drawing>
      </w:r>
      <w:r>
        <w:drawing>
          <wp:anchor distT="0" distB="0" distL="0" distR="0" simplePos="0" relativeHeight="251704320" behindDoc="0" locked="0" layoutInCell="1" allowOverlap="1">
            <wp:simplePos x="0" y="0"/>
            <wp:positionH relativeFrom="page">
              <wp:posOffset>2194560</wp:posOffset>
            </wp:positionH>
            <wp:positionV relativeFrom="paragraph">
              <wp:posOffset>511175</wp:posOffset>
            </wp:positionV>
            <wp:extent cx="201295" cy="78105"/>
            <wp:effectExtent l="0" t="0" r="0" b="0"/>
            <wp:wrapNone/>
            <wp:docPr id="372" name="Image 372"/>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98" cstate="print"/>
                    <a:stretch>
                      <a:fillRect/>
                    </a:stretch>
                  </pic:blipFill>
                  <pic:spPr>
                    <a:xfrm>
                      <a:off x="0" y="0"/>
                      <a:ext cx="201338" cy="77986"/>
                    </a:xfrm>
                    <a:prstGeom prst="rect">
                      <a:avLst/>
                    </a:prstGeom>
                  </pic:spPr>
                </pic:pic>
              </a:graphicData>
            </a:graphic>
          </wp:anchor>
        </w:drawing>
      </w:r>
      <w:r>
        <mc:AlternateContent>
          <mc:Choice Requires="wps">
            <w:drawing>
              <wp:anchor distT="0" distB="0" distL="0" distR="0" simplePos="0" relativeHeight="251707392" behindDoc="0" locked="0" layoutInCell="1" allowOverlap="1">
                <wp:simplePos x="0" y="0"/>
                <wp:positionH relativeFrom="page">
                  <wp:posOffset>1660525</wp:posOffset>
                </wp:positionH>
                <wp:positionV relativeFrom="paragraph">
                  <wp:posOffset>160655</wp:posOffset>
                </wp:positionV>
                <wp:extent cx="2468880" cy="1296670"/>
                <wp:effectExtent l="0" t="0" r="0" b="0"/>
                <wp:wrapNone/>
                <wp:docPr id="373" name="Textbox 373"/>
                <wp:cNvGraphicFramePr/>
                <a:graphic xmlns:a="http://schemas.openxmlformats.org/drawingml/2006/main">
                  <a:graphicData uri="http://schemas.microsoft.com/office/word/2010/wordprocessingShape">
                    <wps:wsp>
                      <wps:cNvSpPr txBox="1"/>
                      <wps:spPr>
                        <a:xfrm>
                          <a:off x="0" y="0"/>
                          <a:ext cx="2468880" cy="1296670"/>
                        </a:xfrm>
                        <a:prstGeom prst="rect">
                          <a:avLst/>
                        </a:prstGeom>
                      </wps:spPr>
                      <wps:txbx>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75"/>
                              <w:gridCol w:w="961"/>
                              <w:gridCol w:w="657"/>
                              <w:gridCol w:w="622"/>
                              <w:gridCol w:w="5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75" w:type="dxa"/>
                                </w:tcPr>
                                <w:p>
                                  <w:pPr>
                                    <w:pStyle w:val="9"/>
                                    <w:spacing w:before="69"/>
                                    <w:ind w:left="70"/>
                                    <w:rPr>
                                      <w:b/>
                                      <w:sz w:val="25"/>
                                    </w:rPr>
                                  </w:pPr>
                                  <w:r>
                                    <w:rPr>
                                      <w:b/>
                                      <w:color w:val="FF00FF"/>
                                      <w:spacing w:val="-2"/>
                                      <w:sz w:val="25"/>
                                    </w:rPr>
                                    <w:t>&amp;a[0]</w:t>
                                  </w:r>
                                </w:p>
                              </w:tc>
                              <w:tc>
                                <w:tcPr>
                                  <w:tcW w:w="961" w:type="dxa"/>
                                  <w:tcBorders>
                                    <w:right w:val="single" w:color="000000" w:sz="4" w:space="0"/>
                                  </w:tcBorders>
                                </w:tcPr>
                                <w:p>
                                  <w:pPr>
                                    <w:pStyle w:val="9"/>
                                    <w:spacing w:before="69"/>
                                    <w:ind w:left="106"/>
                                    <w:jc w:val="center"/>
                                    <w:rPr>
                                      <w:b/>
                                      <w:sz w:val="25"/>
                                    </w:rPr>
                                  </w:pPr>
                                  <w:r>
                                    <w:rPr>
                                      <w:b/>
                                      <w:color w:val="FF00FF"/>
                                      <w:spacing w:val="-4"/>
                                      <w:sz w:val="25"/>
                                    </w:rPr>
                                    <w:t>0100</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10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49"/>
                                    <w:ind w:right="1"/>
                                    <w:jc w:val="center"/>
                                    <w:rPr>
                                      <w:b/>
                                      <w:sz w:val="25"/>
                                    </w:rPr>
                                  </w:pPr>
                                  <w:r>
                                    <w:rPr>
                                      <w:b/>
                                      <w:spacing w:val="-4"/>
                                      <w:sz w:val="25"/>
                                    </w:rPr>
                                    <w:t>a[0]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75" w:type="dxa"/>
                                </w:tcPr>
                                <w:p>
                                  <w:pPr>
                                    <w:pStyle w:val="9"/>
                                    <w:spacing w:before="49"/>
                                    <w:ind w:left="70"/>
                                    <w:rPr>
                                      <w:b/>
                                      <w:sz w:val="25"/>
                                    </w:rPr>
                                  </w:pPr>
                                  <w:r>
                                    <w:rPr>
                                      <w:b/>
                                      <w:spacing w:val="-2"/>
                                      <w:sz w:val="25"/>
                                    </w:rPr>
                                    <w:t>&amp;a[1]</w:t>
                                  </w:r>
                                </w:p>
                              </w:tc>
                              <w:tc>
                                <w:tcPr>
                                  <w:tcW w:w="961" w:type="dxa"/>
                                  <w:tcBorders>
                                    <w:right w:val="single" w:color="000000" w:sz="4" w:space="0"/>
                                  </w:tcBorders>
                                </w:tcPr>
                                <w:p>
                                  <w:pPr>
                                    <w:pStyle w:val="9"/>
                                    <w:spacing w:before="49"/>
                                    <w:ind w:left="106"/>
                                    <w:jc w:val="center"/>
                                    <w:rPr>
                                      <w:b/>
                                      <w:sz w:val="25"/>
                                    </w:rPr>
                                  </w:pPr>
                                  <w:r>
                                    <w:rPr>
                                      <w:b/>
                                      <w:spacing w:val="-4"/>
                                      <w:sz w:val="25"/>
                                    </w:rPr>
                                    <w:t>0102</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20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35"/>
                                    <w:ind w:right="1"/>
                                    <w:jc w:val="center"/>
                                    <w:rPr>
                                      <w:b/>
                                      <w:sz w:val="25"/>
                                    </w:rPr>
                                  </w:pPr>
                                  <w:r>
                                    <w:rPr>
                                      <w:b/>
                                      <w:spacing w:val="-4"/>
                                      <w:sz w:val="25"/>
                                    </w:rPr>
                                    <w:t>a[1]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975" w:type="dxa"/>
                                </w:tcPr>
                                <w:p>
                                  <w:pPr>
                                    <w:pStyle w:val="9"/>
                                    <w:spacing w:before="35"/>
                                    <w:ind w:left="70"/>
                                    <w:rPr>
                                      <w:b/>
                                      <w:sz w:val="25"/>
                                    </w:rPr>
                                  </w:pPr>
                                  <w:r>
                                    <w:rPr>
                                      <w:b/>
                                      <w:spacing w:val="-2"/>
                                      <w:sz w:val="25"/>
                                    </w:rPr>
                                    <w:t>&amp;a[2]</w:t>
                                  </w:r>
                                </w:p>
                              </w:tc>
                              <w:tc>
                                <w:tcPr>
                                  <w:tcW w:w="961" w:type="dxa"/>
                                  <w:tcBorders>
                                    <w:right w:val="single" w:color="000000" w:sz="4" w:space="0"/>
                                  </w:tcBorders>
                                </w:tcPr>
                                <w:p>
                                  <w:pPr>
                                    <w:pStyle w:val="9"/>
                                    <w:spacing w:before="35"/>
                                    <w:ind w:left="106"/>
                                    <w:jc w:val="center"/>
                                    <w:rPr>
                                      <w:b/>
                                      <w:sz w:val="25"/>
                                    </w:rPr>
                                  </w:pPr>
                                  <w:r>
                                    <w:rPr>
                                      <w:b/>
                                      <w:spacing w:val="-4"/>
                                      <w:sz w:val="25"/>
                                    </w:rPr>
                                    <w:t>0104</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30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16"/>
                                    <w:ind w:right="1"/>
                                    <w:jc w:val="center"/>
                                    <w:rPr>
                                      <w:b/>
                                      <w:sz w:val="25"/>
                                    </w:rPr>
                                  </w:pPr>
                                  <w:r>
                                    <w:rPr>
                                      <w:b/>
                                      <w:spacing w:val="-4"/>
                                      <w:sz w:val="25"/>
                                    </w:rPr>
                                    <w:t>a[2]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75" w:type="dxa"/>
                                </w:tcPr>
                                <w:p>
                                  <w:pPr>
                                    <w:pStyle w:val="9"/>
                                    <w:spacing w:before="45"/>
                                    <w:ind w:left="70"/>
                                    <w:rPr>
                                      <w:b/>
                                      <w:sz w:val="25"/>
                                    </w:rPr>
                                  </w:pPr>
                                  <w:r>
                                    <w:rPr>
                                      <w:b/>
                                      <w:spacing w:val="-2"/>
                                      <w:sz w:val="25"/>
                                    </w:rPr>
                                    <w:t>&amp;a[3]</w:t>
                                  </w:r>
                                </w:p>
                              </w:tc>
                              <w:tc>
                                <w:tcPr>
                                  <w:tcW w:w="961" w:type="dxa"/>
                                  <w:tcBorders>
                                    <w:right w:val="single" w:color="000000" w:sz="4" w:space="0"/>
                                  </w:tcBorders>
                                </w:tcPr>
                                <w:p>
                                  <w:pPr>
                                    <w:pStyle w:val="9"/>
                                    <w:spacing w:before="45"/>
                                    <w:ind w:left="106"/>
                                    <w:jc w:val="center"/>
                                    <w:rPr>
                                      <w:b/>
                                      <w:sz w:val="25"/>
                                    </w:rPr>
                                  </w:pPr>
                                  <w:r>
                                    <w:rPr>
                                      <w:b/>
                                      <w:spacing w:val="-4"/>
                                      <w:sz w:val="25"/>
                                    </w:rPr>
                                    <w:t>0106</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40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30"/>
                                    <w:ind w:right="1"/>
                                    <w:jc w:val="center"/>
                                    <w:rPr>
                                      <w:b/>
                                      <w:sz w:val="25"/>
                                    </w:rPr>
                                  </w:pPr>
                                  <w:r>
                                    <w:rPr>
                                      <w:b/>
                                      <w:spacing w:val="-4"/>
                                      <w:sz w:val="25"/>
                                    </w:rPr>
                                    <w:t>a[3]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75" w:type="dxa"/>
                                </w:tcPr>
                                <w:p>
                                  <w:pPr>
                                    <w:pStyle w:val="9"/>
                                    <w:spacing w:before="49"/>
                                    <w:ind w:left="70"/>
                                    <w:rPr>
                                      <w:b/>
                                      <w:sz w:val="25"/>
                                    </w:rPr>
                                  </w:pPr>
                                  <w:r>
                                    <w:rPr>
                                      <w:b/>
                                      <w:spacing w:val="-2"/>
                                      <w:sz w:val="25"/>
                                    </w:rPr>
                                    <w:t>&amp;a[4]</w:t>
                                  </w:r>
                                </w:p>
                              </w:tc>
                              <w:tc>
                                <w:tcPr>
                                  <w:tcW w:w="961" w:type="dxa"/>
                                  <w:tcBorders>
                                    <w:right w:val="single" w:color="000000" w:sz="4" w:space="0"/>
                                  </w:tcBorders>
                                </w:tcPr>
                                <w:p>
                                  <w:pPr>
                                    <w:pStyle w:val="9"/>
                                    <w:spacing w:before="49"/>
                                    <w:ind w:left="106"/>
                                    <w:jc w:val="center"/>
                                    <w:rPr>
                                      <w:b/>
                                      <w:sz w:val="25"/>
                                    </w:rPr>
                                  </w:pPr>
                                  <w:r>
                                    <w:rPr>
                                      <w:b/>
                                      <w:spacing w:val="-4"/>
                                      <w:sz w:val="25"/>
                                    </w:rPr>
                                    <w:t>0108</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50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35"/>
                                    <w:ind w:right="1"/>
                                    <w:jc w:val="center"/>
                                    <w:rPr>
                                      <w:b/>
                                      <w:sz w:val="25"/>
                                    </w:rPr>
                                  </w:pPr>
                                  <w:r>
                                    <w:rPr>
                                      <w:b/>
                                      <w:spacing w:val="-4"/>
                                      <w:sz w:val="25"/>
                                    </w:rPr>
                                    <w:t>a[4]</w:t>
                                  </w:r>
                                </w:p>
                              </w:tc>
                            </w:tr>
                          </w:tbl>
                          <w:p>
                            <w:pPr>
                              <w:pStyle w:val="6"/>
                            </w:pPr>
                          </w:p>
                        </w:txbxContent>
                      </wps:txbx>
                      <wps:bodyPr wrap="square" lIns="0" tIns="0" rIns="0" bIns="0" rtlCol="0">
                        <a:noAutofit/>
                      </wps:bodyPr>
                    </wps:wsp>
                  </a:graphicData>
                </a:graphic>
              </wp:anchor>
            </w:drawing>
          </mc:Choice>
          <mc:Fallback>
            <w:pict>
              <v:shape id="Textbox 373" o:spid="_x0000_s1026" o:spt="202" type="#_x0000_t202" style="position:absolute;left:0pt;margin-left:130.75pt;margin-top:12.65pt;height:102.1pt;width:194.4pt;mso-position-horizontal-relative:page;z-index:251707392;mso-width-relative:page;mso-height-relative:page;" filled="f" stroked="f" coordsize="21600,21600" o:gfxdata="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eXMydgAAAAKAQAADwAAAAAAAAABACAAAAAiAAAAZHJzL2Rvd25yZXYueG1sUEsBAhQAFAAA&#10;AAgAh07iQFitwi22AQAAeQMAAA4AAAAAAAAAAQAgAAAAJwEAAGRycy9lMm9Eb2MueG1sUEsFBgAA&#10;AAAGAAYAWQEAAE8FAAAAAA==&#10;">
                <v:fill on="f" focussize="0,0"/>
                <v:stroke on="f"/>
                <v:imagedata o:title=""/>
                <o:lock v:ext="edit" aspectratio="f"/>
                <v:textbox inset="0mm,0mm,0mm,0mm">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75"/>
                        <w:gridCol w:w="961"/>
                        <w:gridCol w:w="657"/>
                        <w:gridCol w:w="622"/>
                        <w:gridCol w:w="5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75" w:type="dxa"/>
                          </w:tcPr>
                          <w:p>
                            <w:pPr>
                              <w:pStyle w:val="9"/>
                              <w:spacing w:before="69"/>
                              <w:ind w:left="70"/>
                              <w:rPr>
                                <w:b/>
                                <w:sz w:val="25"/>
                              </w:rPr>
                            </w:pPr>
                            <w:r>
                              <w:rPr>
                                <w:b/>
                                <w:color w:val="FF00FF"/>
                                <w:spacing w:val="-2"/>
                                <w:sz w:val="25"/>
                              </w:rPr>
                              <w:t>&amp;a[0]</w:t>
                            </w:r>
                          </w:p>
                        </w:tc>
                        <w:tc>
                          <w:tcPr>
                            <w:tcW w:w="961" w:type="dxa"/>
                            <w:tcBorders>
                              <w:right w:val="single" w:color="000000" w:sz="4" w:space="0"/>
                            </w:tcBorders>
                          </w:tcPr>
                          <w:p>
                            <w:pPr>
                              <w:pStyle w:val="9"/>
                              <w:spacing w:before="69"/>
                              <w:ind w:left="106"/>
                              <w:jc w:val="center"/>
                              <w:rPr>
                                <w:b/>
                                <w:sz w:val="25"/>
                              </w:rPr>
                            </w:pPr>
                            <w:r>
                              <w:rPr>
                                <w:b/>
                                <w:color w:val="FF00FF"/>
                                <w:spacing w:val="-4"/>
                                <w:sz w:val="25"/>
                              </w:rPr>
                              <w:t>0100</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10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49"/>
                              <w:ind w:right="1"/>
                              <w:jc w:val="center"/>
                              <w:rPr>
                                <w:b/>
                                <w:sz w:val="25"/>
                              </w:rPr>
                            </w:pPr>
                            <w:r>
                              <w:rPr>
                                <w:b/>
                                <w:spacing w:val="-4"/>
                                <w:sz w:val="25"/>
                              </w:rPr>
                              <w:t>a[0]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75" w:type="dxa"/>
                          </w:tcPr>
                          <w:p>
                            <w:pPr>
                              <w:pStyle w:val="9"/>
                              <w:spacing w:before="49"/>
                              <w:ind w:left="70"/>
                              <w:rPr>
                                <w:b/>
                                <w:sz w:val="25"/>
                              </w:rPr>
                            </w:pPr>
                            <w:r>
                              <w:rPr>
                                <w:b/>
                                <w:spacing w:val="-2"/>
                                <w:sz w:val="25"/>
                              </w:rPr>
                              <w:t>&amp;a[1]</w:t>
                            </w:r>
                          </w:p>
                        </w:tc>
                        <w:tc>
                          <w:tcPr>
                            <w:tcW w:w="961" w:type="dxa"/>
                            <w:tcBorders>
                              <w:right w:val="single" w:color="000000" w:sz="4" w:space="0"/>
                            </w:tcBorders>
                          </w:tcPr>
                          <w:p>
                            <w:pPr>
                              <w:pStyle w:val="9"/>
                              <w:spacing w:before="49"/>
                              <w:ind w:left="106"/>
                              <w:jc w:val="center"/>
                              <w:rPr>
                                <w:b/>
                                <w:sz w:val="25"/>
                              </w:rPr>
                            </w:pPr>
                            <w:r>
                              <w:rPr>
                                <w:b/>
                                <w:spacing w:val="-4"/>
                                <w:sz w:val="25"/>
                              </w:rPr>
                              <w:t>0102</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20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35"/>
                              <w:ind w:right="1"/>
                              <w:jc w:val="center"/>
                              <w:rPr>
                                <w:b/>
                                <w:sz w:val="25"/>
                              </w:rPr>
                            </w:pPr>
                            <w:r>
                              <w:rPr>
                                <w:b/>
                                <w:spacing w:val="-4"/>
                                <w:sz w:val="25"/>
                              </w:rPr>
                              <w:t>a[1]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975" w:type="dxa"/>
                          </w:tcPr>
                          <w:p>
                            <w:pPr>
                              <w:pStyle w:val="9"/>
                              <w:spacing w:before="35"/>
                              <w:ind w:left="70"/>
                              <w:rPr>
                                <w:b/>
                                <w:sz w:val="25"/>
                              </w:rPr>
                            </w:pPr>
                            <w:r>
                              <w:rPr>
                                <w:b/>
                                <w:spacing w:val="-2"/>
                                <w:sz w:val="25"/>
                              </w:rPr>
                              <w:t>&amp;a[2]</w:t>
                            </w:r>
                          </w:p>
                        </w:tc>
                        <w:tc>
                          <w:tcPr>
                            <w:tcW w:w="961" w:type="dxa"/>
                            <w:tcBorders>
                              <w:right w:val="single" w:color="000000" w:sz="4" w:space="0"/>
                            </w:tcBorders>
                          </w:tcPr>
                          <w:p>
                            <w:pPr>
                              <w:pStyle w:val="9"/>
                              <w:spacing w:before="35"/>
                              <w:ind w:left="106"/>
                              <w:jc w:val="center"/>
                              <w:rPr>
                                <w:b/>
                                <w:sz w:val="25"/>
                              </w:rPr>
                            </w:pPr>
                            <w:r>
                              <w:rPr>
                                <w:b/>
                                <w:spacing w:val="-4"/>
                                <w:sz w:val="25"/>
                              </w:rPr>
                              <w:t>0104</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30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16"/>
                              <w:ind w:right="1"/>
                              <w:jc w:val="center"/>
                              <w:rPr>
                                <w:b/>
                                <w:sz w:val="25"/>
                              </w:rPr>
                            </w:pPr>
                            <w:r>
                              <w:rPr>
                                <w:b/>
                                <w:spacing w:val="-4"/>
                                <w:sz w:val="25"/>
                              </w:rPr>
                              <w:t>a[2]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75" w:type="dxa"/>
                          </w:tcPr>
                          <w:p>
                            <w:pPr>
                              <w:pStyle w:val="9"/>
                              <w:spacing w:before="45"/>
                              <w:ind w:left="70"/>
                              <w:rPr>
                                <w:b/>
                                <w:sz w:val="25"/>
                              </w:rPr>
                            </w:pPr>
                            <w:r>
                              <w:rPr>
                                <w:b/>
                                <w:spacing w:val="-2"/>
                                <w:sz w:val="25"/>
                              </w:rPr>
                              <w:t>&amp;a[3]</w:t>
                            </w:r>
                          </w:p>
                        </w:tc>
                        <w:tc>
                          <w:tcPr>
                            <w:tcW w:w="961" w:type="dxa"/>
                            <w:tcBorders>
                              <w:right w:val="single" w:color="000000" w:sz="4" w:space="0"/>
                            </w:tcBorders>
                          </w:tcPr>
                          <w:p>
                            <w:pPr>
                              <w:pStyle w:val="9"/>
                              <w:spacing w:before="45"/>
                              <w:ind w:left="106"/>
                              <w:jc w:val="center"/>
                              <w:rPr>
                                <w:b/>
                                <w:sz w:val="25"/>
                              </w:rPr>
                            </w:pPr>
                            <w:r>
                              <w:rPr>
                                <w:b/>
                                <w:spacing w:val="-4"/>
                                <w:sz w:val="25"/>
                              </w:rPr>
                              <w:t>0106</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40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30"/>
                              <w:ind w:right="1"/>
                              <w:jc w:val="center"/>
                              <w:rPr>
                                <w:b/>
                                <w:sz w:val="25"/>
                              </w:rPr>
                            </w:pPr>
                            <w:r>
                              <w:rPr>
                                <w:b/>
                                <w:spacing w:val="-4"/>
                                <w:sz w:val="25"/>
                              </w:rPr>
                              <w:t>a[3]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75" w:type="dxa"/>
                          </w:tcPr>
                          <w:p>
                            <w:pPr>
                              <w:pStyle w:val="9"/>
                              <w:spacing w:before="49"/>
                              <w:ind w:left="70"/>
                              <w:rPr>
                                <w:b/>
                                <w:sz w:val="25"/>
                              </w:rPr>
                            </w:pPr>
                            <w:r>
                              <w:rPr>
                                <w:b/>
                                <w:spacing w:val="-2"/>
                                <w:sz w:val="25"/>
                              </w:rPr>
                              <w:t>&amp;a[4]</w:t>
                            </w:r>
                          </w:p>
                        </w:tc>
                        <w:tc>
                          <w:tcPr>
                            <w:tcW w:w="961" w:type="dxa"/>
                            <w:tcBorders>
                              <w:right w:val="single" w:color="000000" w:sz="4" w:space="0"/>
                            </w:tcBorders>
                          </w:tcPr>
                          <w:p>
                            <w:pPr>
                              <w:pStyle w:val="9"/>
                              <w:spacing w:before="49"/>
                              <w:ind w:left="106"/>
                              <w:jc w:val="center"/>
                              <w:rPr>
                                <w:b/>
                                <w:sz w:val="25"/>
                              </w:rPr>
                            </w:pPr>
                            <w:r>
                              <w:rPr>
                                <w:b/>
                                <w:spacing w:val="-4"/>
                                <w:sz w:val="25"/>
                              </w:rPr>
                              <w:t>0108</w:t>
                            </w:r>
                          </w:p>
                        </w:tc>
                        <w:tc>
                          <w:tcPr>
                            <w:tcW w:w="657" w:type="dxa"/>
                            <w:tcBorders>
                              <w:top w:val="single" w:color="000000" w:sz="4" w:space="0"/>
                              <w:left w:val="single" w:color="000000" w:sz="4" w:space="0"/>
                              <w:bottom w:val="single" w:color="000000" w:sz="4" w:space="0"/>
                              <w:right w:val="dashSmallGap" w:color="000000" w:sz="8" w:space="0"/>
                            </w:tcBorders>
                          </w:tcPr>
                          <w:p>
                            <w:pPr>
                              <w:pStyle w:val="9"/>
                              <w:ind w:right="-130"/>
                              <w:jc w:val="right"/>
                              <w:rPr>
                                <w:b/>
                                <w:sz w:val="25"/>
                              </w:rPr>
                            </w:pPr>
                            <w:r>
                              <w:rPr>
                                <w:b/>
                                <w:spacing w:val="-5"/>
                                <w:sz w:val="25"/>
                              </w:rPr>
                              <w:t>50</w:t>
                            </w:r>
                          </w:p>
                        </w:tc>
                        <w:tc>
                          <w:tcPr>
                            <w:tcW w:w="622"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8" w:type="dxa"/>
                            <w:tcBorders>
                              <w:left w:val="single" w:color="000000" w:sz="4" w:space="0"/>
                            </w:tcBorders>
                          </w:tcPr>
                          <w:p>
                            <w:pPr>
                              <w:pStyle w:val="9"/>
                              <w:spacing w:before="35"/>
                              <w:ind w:right="1"/>
                              <w:jc w:val="center"/>
                              <w:rPr>
                                <w:b/>
                                <w:sz w:val="25"/>
                              </w:rPr>
                            </w:pPr>
                            <w:r>
                              <w:rPr>
                                <w:b/>
                                <w:spacing w:val="-4"/>
                                <w:sz w:val="25"/>
                              </w:rPr>
                              <w:t>a[4]</w:t>
                            </w:r>
                          </w:p>
                        </w:tc>
                      </w:tr>
                    </w:tbl>
                    <w:p>
                      <w:pPr>
                        <w:pStyle w:val="6"/>
                      </w:pP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2579370</wp:posOffset>
                </wp:positionH>
                <wp:positionV relativeFrom="paragraph">
                  <wp:posOffset>27940</wp:posOffset>
                </wp:positionV>
                <wp:extent cx="348615" cy="236855"/>
                <wp:effectExtent l="0" t="0" r="0" b="0"/>
                <wp:wrapNone/>
                <wp:docPr id="374" name="Graphic 374"/>
                <wp:cNvGraphicFramePr/>
                <a:graphic xmlns:a="http://schemas.openxmlformats.org/drawingml/2006/main">
                  <a:graphicData uri="http://schemas.microsoft.com/office/word/2010/wordprocessingShape">
                    <wps:wsp>
                      <wps:cNvSpPr/>
                      <wps:spPr>
                        <a:xfrm>
                          <a:off x="0" y="0"/>
                          <a:ext cx="348615" cy="236854"/>
                        </a:xfrm>
                        <a:custGeom>
                          <a:avLst/>
                          <a:gdLst/>
                          <a:ahLst/>
                          <a:cxnLst/>
                          <a:rect l="l" t="t" r="r" b="b"/>
                          <a:pathLst>
                            <a:path w="348615" h="236854">
                              <a:moveTo>
                                <a:pt x="268425" y="215155"/>
                              </a:moveTo>
                              <a:lnTo>
                                <a:pt x="264038" y="219293"/>
                              </a:lnTo>
                              <a:lnTo>
                                <a:pt x="263729" y="229809"/>
                              </a:lnTo>
                              <a:lnTo>
                                <a:pt x="267865" y="234198"/>
                              </a:lnTo>
                              <a:lnTo>
                                <a:pt x="348237" y="236561"/>
                              </a:lnTo>
                              <a:lnTo>
                                <a:pt x="347314" y="234518"/>
                              </a:lnTo>
                              <a:lnTo>
                                <a:pt x="328000" y="234518"/>
                              </a:lnTo>
                              <a:lnTo>
                                <a:pt x="300366" y="216095"/>
                              </a:lnTo>
                              <a:lnTo>
                                <a:pt x="268425" y="215155"/>
                              </a:lnTo>
                              <a:close/>
                            </a:path>
                            <a:path w="348615" h="236854">
                              <a:moveTo>
                                <a:pt x="300366" y="216095"/>
                              </a:moveTo>
                              <a:lnTo>
                                <a:pt x="328000" y="234518"/>
                              </a:lnTo>
                              <a:lnTo>
                                <a:pt x="330670" y="230512"/>
                              </a:lnTo>
                              <a:lnTo>
                                <a:pt x="324603" y="230512"/>
                              </a:lnTo>
                              <a:lnTo>
                                <a:pt x="318330" y="216624"/>
                              </a:lnTo>
                              <a:lnTo>
                                <a:pt x="300366" y="216095"/>
                              </a:lnTo>
                              <a:close/>
                            </a:path>
                            <a:path w="348615" h="236854">
                              <a:moveTo>
                                <a:pt x="309501" y="161150"/>
                              </a:moveTo>
                              <a:lnTo>
                                <a:pt x="299913" y="165481"/>
                              </a:lnTo>
                              <a:lnTo>
                                <a:pt x="297781" y="171122"/>
                              </a:lnTo>
                              <a:lnTo>
                                <a:pt x="310933" y="200244"/>
                              </a:lnTo>
                              <a:lnTo>
                                <a:pt x="338568" y="218667"/>
                              </a:lnTo>
                              <a:lnTo>
                                <a:pt x="328000" y="234518"/>
                              </a:lnTo>
                              <a:lnTo>
                                <a:pt x="347314" y="234518"/>
                              </a:lnTo>
                              <a:lnTo>
                                <a:pt x="315144" y="163281"/>
                              </a:lnTo>
                              <a:lnTo>
                                <a:pt x="309501" y="161150"/>
                              </a:lnTo>
                              <a:close/>
                            </a:path>
                            <a:path w="348615" h="236854">
                              <a:moveTo>
                                <a:pt x="318330" y="216624"/>
                              </a:moveTo>
                              <a:lnTo>
                                <a:pt x="324603" y="230512"/>
                              </a:lnTo>
                              <a:lnTo>
                                <a:pt x="333564" y="217072"/>
                              </a:lnTo>
                              <a:lnTo>
                                <a:pt x="318330" y="216624"/>
                              </a:lnTo>
                              <a:close/>
                            </a:path>
                            <a:path w="348615" h="236854">
                              <a:moveTo>
                                <a:pt x="310933" y="200244"/>
                              </a:moveTo>
                              <a:lnTo>
                                <a:pt x="318330" y="216624"/>
                              </a:lnTo>
                              <a:lnTo>
                                <a:pt x="333564" y="217072"/>
                              </a:lnTo>
                              <a:lnTo>
                                <a:pt x="324603" y="230512"/>
                              </a:lnTo>
                              <a:lnTo>
                                <a:pt x="330670" y="230512"/>
                              </a:lnTo>
                              <a:lnTo>
                                <a:pt x="338568" y="218667"/>
                              </a:lnTo>
                              <a:lnTo>
                                <a:pt x="310933" y="200244"/>
                              </a:lnTo>
                              <a:close/>
                            </a:path>
                            <a:path w="348615" h="236854">
                              <a:moveTo>
                                <a:pt x="10567" y="0"/>
                              </a:moveTo>
                              <a:lnTo>
                                <a:pt x="0" y="15850"/>
                              </a:lnTo>
                              <a:lnTo>
                                <a:pt x="300366" y="216095"/>
                              </a:lnTo>
                              <a:lnTo>
                                <a:pt x="318330" y="216624"/>
                              </a:lnTo>
                              <a:lnTo>
                                <a:pt x="310933" y="200244"/>
                              </a:lnTo>
                              <a:lnTo>
                                <a:pt x="10567" y="0"/>
                              </a:lnTo>
                              <a:close/>
                            </a:path>
                          </a:pathLst>
                        </a:custGeom>
                        <a:solidFill>
                          <a:srgbClr val="FF00FF"/>
                        </a:solidFill>
                      </wps:spPr>
                      <wps:bodyPr wrap="square" lIns="0" tIns="0" rIns="0" bIns="0" rtlCol="0">
                        <a:noAutofit/>
                      </wps:bodyPr>
                    </wps:wsp>
                  </a:graphicData>
                </a:graphic>
              </wp:anchor>
            </w:drawing>
          </mc:Choice>
          <mc:Fallback>
            <w:pict>
              <v:shape id="Graphic 374" o:spid="_x0000_s1026" o:spt="100" style="position:absolute;left:0pt;margin-left:203.1pt;margin-top:2.2pt;height:18.65pt;width:27.45pt;mso-position-horizontal-relative:page;z-index:251708416;mso-width-relative:page;mso-height-relative:page;" fillcolor="#FF00FF" filled="t" stroked="f" coordsize="348615,236854" o:gfxdata="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It39GtgAAAAIAQAADwAAAAAAAAABACAAAAAiAAAAZHJzL2Rv&#10;d25yZXYueG1sUEsBAhQAFAAAAAgAh07iQOiITepXAwAAawwAAA4AAAAAAAAAAQAgAAAAJwEAAGRy&#10;cy9lMm9Eb2MueG1sUEsFBgAAAAAGAAYAWQEAAPAGAAAAAA==&#10;" path="m268425,215155l264038,219293,263729,229809,267865,234198,348237,236561,347314,234518,328000,234518,300366,216095,268425,215155xem300366,216095l328000,234518,330670,230512,324603,230512,318330,216624,300366,216095xem309501,161150l299913,165481,297781,171122,310933,200244,338568,218667,328000,234518,347314,234518,315144,163281,309501,161150xem318330,216624l324603,230512,333564,217072,318330,216624xem310933,200244l318330,216624,333564,217072,324603,230512,330670,230512,338568,218667,310933,200244xem10567,0l0,15850,300366,216095,318330,216624,310933,200244,10567,0xe">
                <v:fill on="t" focussize="0,0"/>
                <v:stroke on="f"/>
                <v:imagedata o:title=""/>
                <o:lock v:ext="edit" aspectratio="f"/>
                <v:textbox inset="0mm,0mm,0mm,0mm"/>
              </v:shape>
            </w:pict>
          </mc:Fallback>
        </mc:AlternateContent>
      </w:r>
      <w:r>
        <w:rPr>
          <w:b/>
          <w:color w:val="FF00FF"/>
        </w:rPr>
        <w:t xml:space="preserve">Note: </w:t>
      </w:r>
      <w:r>
        <w:t>Assuming size of integer is</w:t>
      </w:r>
      <w:r>
        <w:rPr>
          <w:spacing w:val="-6"/>
        </w:rPr>
        <w:t xml:space="preserve"> </w:t>
      </w:r>
      <w:r>
        <w:t>2</w:t>
      </w:r>
      <w:r>
        <w:rPr>
          <w:spacing w:val="-6"/>
        </w:rPr>
        <w:t xml:space="preserve"> </w:t>
      </w:r>
      <w:r>
        <w:t>bytes,</w:t>
      </w:r>
      <w:r>
        <w:rPr>
          <w:spacing w:val="-6"/>
        </w:rPr>
        <w:t xml:space="preserve"> </w:t>
      </w:r>
      <w:r>
        <w:t>two</w:t>
      </w:r>
      <w:r>
        <w:rPr>
          <w:spacing w:val="-6"/>
        </w:rPr>
        <w:t xml:space="preserve"> </w:t>
      </w:r>
      <w:r>
        <w:t>bytes</w:t>
      </w:r>
      <w:r>
        <w:rPr>
          <w:spacing w:val="-6"/>
        </w:rPr>
        <w:t xml:space="preserve"> </w:t>
      </w:r>
      <w:r>
        <w:t>are</w:t>
      </w:r>
      <w:r>
        <w:rPr>
          <w:spacing w:val="-6"/>
        </w:rPr>
        <w:t xml:space="preserve"> </w:t>
      </w:r>
      <w:r>
        <w:t>reserved for each memory location</w:t>
      </w:r>
    </w:p>
    <w:p>
      <w:pPr>
        <w:pStyle w:val="6"/>
        <w:spacing w:before="2"/>
      </w:pPr>
    </w:p>
    <w:p>
      <w:pPr>
        <w:spacing w:before="0"/>
        <w:ind w:left="5506" w:right="395" w:firstLine="0"/>
        <w:jc w:val="both"/>
        <w:rPr>
          <w:i/>
          <w:sz w:val="25"/>
        </w:rPr>
      </w:pPr>
      <w:r>
        <w:rPr>
          <w:i/>
          <w:sz w:val="25"/>
        </w:rPr>
        <w:drawing>
          <wp:anchor distT="0" distB="0" distL="0" distR="0" simplePos="0" relativeHeight="251704320" behindDoc="0" locked="0" layoutInCell="1" allowOverlap="1">
            <wp:simplePos x="0" y="0"/>
            <wp:positionH relativeFrom="page">
              <wp:posOffset>2194560</wp:posOffset>
            </wp:positionH>
            <wp:positionV relativeFrom="paragraph">
              <wp:posOffset>-14605</wp:posOffset>
            </wp:positionV>
            <wp:extent cx="201295" cy="78105"/>
            <wp:effectExtent l="0" t="0" r="0" b="0"/>
            <wp:wrapNone/>
            <wp:docPr id="375" name="Image 375"/>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99" cstate="print"/>
                    <a:stretch>
                      <a:fillRect/>
                    </a:stretch>
                  </pic:blipFill>
                  <pic:spPr>
                    <a:xfrm>
                      <a:off x="0" y="0"/>
                      <a:ext cx="201338" cy="77986"/>
                    </a:xfrm>
                    <a:prstGeom prst="rect">
                      <a:avLst/>
                    </a:prstGeom>
                  </pic:spPr>
                </pic:pic>
              </a:graphicData>
            </a:graphic>
          </wp:anchor>
        </w:drawing>
      </w:r>
      <w:r>
        <w:rPr>
          <w:i/>
          <w:sz w:val="25"/>
        </w:rPr>
        <w:drawing>
          <wp:anchor distT="0" distB="0" distL="0" distR="0" simplePos="0" relativeHeight="251705344" behindDoc="0" locked="0" layoutInCell="1" allowOverlap="1">
            <wp:simplePos x="0" y="0"/>
            <wp:positionH relativeFrom="page">
              <wp:posOffset>2194560</wp:posOffset>
            </wp:positionH>
            <wp:positionV relativeFrom="paragraph">
              <wp:posOffset>250825</wp:posOffset>
            </wp:positionV>
            <wp:extent cx="201295" cy="78105"/>
            <wp:effectExtent l="0" t="0" r="0" b="0"/>
            <wp:wrapNone/>
            <wp:docPr id="376" name="Image 376"/>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99" cstate="print"/>
                    <a:stretch>
                      <a:fillRect/>
                    </a:stretch>
                  </pic:blipFill>
                  <pic:spPr>
                    <a:xfrm>
                      <a:off x="0" y="0"/>
                      <a:ext cx="201338" cy="77986"/>
                    </a:xfrm>
                    <a:prstGeom prst="rect">
                      <a:avLst/>
                    </a:prstGeom>
                  </pic:spPr>
                </pic:pic>
              </a:graphicData>
            </a:graphic>
          </wp:anchor>
        </w:drawing>
      </w:r>
      <w:r>
        <w:rPr>
          <w:i/>
          <w:sz w:val="25"/>
        </w:rPr>
        <w:drawing>
          <wp:anchor distT="0" distB="0" distL="0" distR="0" simplePos="0" relativeHeight="251705344" behindDoc="0" locked="0" layoutInCell="1" allowOverlap="1">
            <wp:simplePos x="0" y="0"/>
            <wp:positionH relativeFrom="page">
              <wp:posOffset>2194560</wp:posOffset>
            </wp:positionH>
            <wp:positionV relativeFrom="paragraph">
              <wp:posOffset>509270</wp:posOffset>
            </wp:positionV>
            <wp:extent cx="201295" cy="78105"/>
            <wp:effectExtent l="0" t="0" r="0" b="0"/>
            <wp:wrapNone/>
            <wp:docPr id="377" name="Image 377"/>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98" cstate="print"/>
                    <a:stretch>
                      <a:fillRect/>
                    </a:stretch>
                  </pic:blipFill>
                  <pic:spPr>
                    <a:xfrm>
                      <a:off x="0" y="0"/>
                      <a:ext cx="201338" cy="77986"/>
                    </a:xfrm>
                    <a:prstGeom prst="rect">
                      <a:avLst/>
                    </a:prstGeom>
                  </pic:spPr>
                </pic:pic>
              </a:graphicData>
            </a:graphic>
          </wp:anchor>
        </w:drawing>
      </w:r>
      <w:r>
        <w:rPr>
          <w:b/>
          <w:color w:val="FF00FF"/>
          <w:sz w:val="25"/>
        </w:rPr>
        <w:t>Note:</w:t>
      </w:r>
      <w:r>
        <w:rPr>
          <w:b/>
          <w:color w:val="FF00FF"/>
          <w:spacing w:val="-5"/>
          <w:sz w:val="25"/>
        </w:rPr>
        <w:t xml:space="preserve"> </w:t>
      </w:r>
      <w:r>
        <w:rPr>
          <w:sz w:val="25"/>
        </w:rPr>
        <w:t>The</w:t>
      </w:r>
      <w:r>
        <w:rPr>
          <w:spacing w:val="-4"/>
          <w:sz w:val="25"/>
        </w:rPr>
        <w:t xml:space="preserve"> </w:t>
      </w:r>
      <w:r>
        <w:rPr>
          <w:sz w:val="25"/>
        </w:rPr>
        <w:t>starting</w:t>
      </w:r>
      <w:r>
        <w:rPr>
          <w:spacing w:val="-4"/>
          <w:sz w:val="25"/>
        </w:rPr>
        <w:t xml:space="preserve"> </w:t>
      </w:r>
      <w:r>
        <w:rPr>
          <w:sz w:val="25"/>
        </w:rPr>
        <w:t>address</w:t>
      </w:r>
      <w:r>
        <w:rPr>
          <w:spacing w:val="-4"/>
          <w:sz w:val="25"/>
        </w:rPr>
        <w:t xml:space="preserve"> </w:t>
      </w:r>
      <w:r>
        <w:rPr>
          <w:sz w:val="25"/>
        </w:rPr>
        <w:t>of</w:t>
      </w:r>
      <w:r>
        <w:rPr>
          <w:spacing w:val="-5"/>
          <w:sz w:val="25"/>
        </w:rPr>
        <w:t xml:space="preserve"> </w:t>
      </w:r>
      <w:r>
        <w:rPr>
          <w:sz w:val="25"/>
        </w:rPr>
        <w:t xml:space="preserve">the first byte of the array is called </w:t>
      </w:r>
      <w:r>
        <w:rPr>
          <w:i/>
          <w:color w:val="FF00FF"/>
          <w:sz w:val="25"/>
        </w:rPr>
        <w:t>base address which is 0100.</w:t>
      </w:r>
    </w:p>
    <w:p>
      <w:pPr>
        <w:pStyle w:val="6"/>
        <w:spacing w:before="132"/>
        <w:rPr>
          <w:i/>
        </w:rPr>
      </w:pPr>
    </w:p>
    <w:p>
      <w:pPr>
        <w:spacing w:before="0" w:line="240" w:lineRule="auto"/>
        <w:ind w:left="68" w:right="506" w:firstLine="0"/>
        <w:jc w:val="both"/>
        <w:rPr>
          <w:sz w:val="26"/>
        </w:rPr>
      </w:pPr>
      <w:r>
        <w:rPr>
          <w:sz w:val="26"/>
        </w:rPr>
        <mc:AlternateContent>
          <mc:Choice Requires="wps">
            <w:drawing>
              <wp:anchor distT="0" distB="0" distL="0" distR="0" simplePos="0" relativeHeight="251773952" behindDoc="1" locked="0" layoutInCell="1" allowOverlap="1">
                <wp:simplePos x="0" y="0"/>
                <wp:positionH relativeFrom="page">
                  <wp:posOffset>3698875</wp:posOffset>
                </wp:positionH>
                <wp:positionV relativeFrom="paragraph">
                  <wp:posOffset>738505</wp:posOffset>
                </wp:positionV>
                <wp:extent cx="915035" cy="111125"/>
                <wp:effectExtent l="0" t="0" r="0" b="0"/>
                <wp:wrapNone/>
                <wp:docPr id="378" name="Graphic 378"/>
                <wp:cNvGraphicFramePr/>
                <a:graphic xmlns:a="http://schemas.openxmlformats.org/drawingml/2006/main">
                  <a:graphicData uri="http://schemas.microsoft.com/office/word/2010/wordprocessingShape">
                    <wps:wsp>
                      <wps:cNvSpPr/>
                      <wps:spPr>
                        <a:xfrm>
                          <a:off x="0" y="0"/>
                          <a:ext cx="915035" cy="111125"/>
                        </a:xfrm>
                        <a:custGeom>
                          <a:avLst/>
                          <a:gdLst/>
                          <a:ahLst/>
                          <a:cxnLst/>
                          <a:rect l="l" t="t" r="r" b="b"/>
                          <a:pathLst>
                            <a:path w="915035" h="111125">
                              <a:moveTo>
                                <a:pt x="94848" y="0"/>
                              </a:moveTo>
                              <a:lnTo>
                                <a:pt x="0" y="55328"/>
                              </a:lnTo>
                              <a:lnTo>
                                <a:pt x="94848" y="110656"/>
                              </a:lnTo>
                              <a:lnTo>
                                <a:pt x="100680" y="109122"/>
                              </a:lnTo>
                              <a:lnTo>
                                <a:pt x="105981" y="100034"/>
                              </a:lnTo>
                              <a:lnTo>
                                <a:pt x="104447" y="94202"/>
                              </a:lnTo>
                              <a:lnTo>
                                <a:pt x="54136" y="64853"/>
                              </a:lnTo>
                              <a:lnTo>
                                <a:pt x="18899" y="64853"/>
                              </a:lnTo>
                              <a:lnTo>
                                <a:pt x="18899" y="45803"/>
                              </a:lnTo>
                              <a:lnTo>
                                <a:pt x="54135" y="45803"/>
                              </a:lnTo>
                              <a:lnTo>
                                <a:pt x="104447" y="16455"/>
                              </a:lnTo>
                              <a:lnTo>
                                <a:pt x="105981" y="10623"/>
                              </a:lnTo>
                              <a:lnTo>
                                <a:pt x="100680" y="1535"/>
                              </a:lnTo>
                              <a:lnTo>
                                <a:pt x="94848" y="0"/>
                              </a:lnTo>
                              <a:close/>
                            </a:path>
                            <a:path w="915035" h="111125">
                              <a:moveTo>
                                <a:pt x="878565" y="55328"/>
                              </a:moveTo>
                              <a:lnTo>
                                <a:pt x="836227" y="81790"/>
                              </a:lnTo>
                              <a:lnTo>
                                <a:pt x="834871" y="87666"/>
                              </a:lnTo>
                              <a:lnTo>
                                <a:pt x="840447" y="96588"/>
                              </a:lnTo>
                              <a:lnTo>
                                <a:pt x="846323" y="97944"/>
                              </a:lnTo>
                              <a:lnTo>
                                <a:pt x="899269" y="64853"/>
                              </a:lnTo>
                              <a:lnTo>
                                <a:pt x="896535" y="64853"/>
                              </a:lnTo>
                              <a:lnTo>
                                <a:pt x="896535" y="63406"/>
                              </a:lnTo>
                              <a:lnTo>
                                <a:pt x="891488" y="63406"/>
                              </a:lnTo>
                              <a:lnTo>
                                <a:pt x="878565" y="55328"/>
                              </a:lnTo>
                              <a:close/>
                            </a:path>
                            <a:path w="915035" h="111125">
                              <a:moveTo>
                                <a:pt x="54135" y="45803"/>
                              </a:moveTo>
                              <a:lnTo>
                                <a:pt x="18899" y="45803"/>
                              </a:lnTo>
                              <a:lnTo>
                                <a:pt x="18899" y="64853"/>
                              </a:lnTo>
                              <a:lnTo>
                                <a:pt x="54136" y="64853"/>
                              </a:lnTo>
                              <a:lnTo>
                                <a:pt x="51911" y="63555"/>
                              </a:lnTo>
                              <a:lnTo>
                                <a:pt x="23703" y="63555"/>
                              </a:lnTo>
                              <a:lnTo>
                                <a:pt x="23703" y="47100"/>
                              </a:lnTo>
                              <a:lnTo>
                                <a:pt x="51912" y="47100"/>
                              </a:lnTo>
                              <a:lnTo>
                                <a:pt x="54135" y="45803"/>
                              </a:lnTo>
                              <a:close/>
                            </a:path>
                            <a:path w="915035" h="111125">
                              <a:moveTo>
                                <a:pt x="863324" y="45803"/>
                              </a:moveTo>
                              <a:lnTo>
                                <a:pt x="54135" y="45803"/>
                              </a:lnTo>
                              <a:lnTo>
                                <a:pt x="37808" y="55328"/>
                              </a:lnTo>
                              <a:lnTo>
                                <a:pt x="54136" y="64853"/>
                              </a:lnTo>
                              <a:lnTo>
                                <a:pt x="863325" y="64853"/>
                              </a:lnTo>
                              <a:lnTo>
                                <a:pt x="878565" y="55328"/>
                              </a:lnTo>
                              <a:lnTo>
                                <a:pt x="863324" y="45803"/>
                              </a:lnTo>
                              <a:close/>
                            </a:path>
                            <a:path w="915035" h="111125">
                              <a:moveTo>
                                <a:pt x="899268" y="45803"/>
                              </a:moveTo>
                              <a:lnTo>
                                <a:pt x="896535" y="45803"/>
                              </a:lnTo>
                              <a:lnTo>
                                <a:pt x="896535" y="64853"/>
                              </a:lnTo>
                              <a:lnTo>
                                <a:pt x="899269" y="64853"/>
                              </a:lnTo>
                              <a:lnTo>
                                <a:pt x="914508" y="55328"/>
                              </a:lnTo>
                              <a:lnTo>
                                <a:pt x="899268" y="45803"/>
                              </a:lnTo>
                              <a:close/>
                            </a:path>
                            <a:path w="915035" h="111125">
                              <a:moveTo>
                                <a:pt x="23703" y="47100"/>
                              </a:moveTo>
                              <a:lnTo>
                                <a:pt x="23703" y="63555"/>
                              </a:lnTo>
                              <a:lnTo>
                                <a:pt x="37806" y="55328"/>
                              </a:lnTo>
                              <a:lnTo>
                                <a:pt x="23703" y="47100"/>
                              </a:lnTo>
                              <a:close/>
                            </a:path>
                            <a:path w="915035" h="111125">
                              <a:moveTo>
                                <a:pt x="37808" y="55328"/>
                              </a:moveTo>
                              <a:lnTo>
                                <a:pt x="23703" y="63555"/>
                              </a:lnTo>
                              <a:lnTo>
                                <a:pt x="51911" y="63555"/>
                              </a:lnTo>
                              <a:lnTo>
                                <a:pt x="37808" y="55328"/>
                              </a:lnTo>
                              <a:close/>
                            </a:path>
                            <a:path w="915035" h="111125">
                              <a:moveTo>
                                <a:pt x="891488" y="47251"/>
                              </a:moveTo>
                              <a:lnTo>
                                <a:pt x="878565" y="55328"/>
                              </a:lnTo>
                              <a:lnTo>
                                <a:pt x="891488" y="63406"/>
                              </a:lnTo>
                              <a:lnTo>
                                <a:pt x="891488" y="47251"/>
                              </a:lnTo>
                              <a:close/>
                            </a:path>
                            <a:path w="915035" h="111125">
                              <a:moveTo>
                                <a:pt x="896535" y="47251"/>
                              </a:moveTo>
                              <a:lnTo>
                                <a:pt x="891488" y="47251"/>
                              </a:lnTo>
                              <a:lnTo>
                                <a:pt x="891488" y="63406"/>
                              </a:lnTo>
                              <a:lnTo>
                                <a:pt x="896535" y="63406"/>
                              </a:lnTo>
                              <a:lnTo>
                                <a:pt x="896535" y="47251"/>
                              </a:lnTo>
                              <a:close/>
                            </a:path>
                            <a:path w="915035" h="111125">
                              <a:moveTo>
                                <a:pt x="51912" y="47100"/>
                              </a:moveTo>
                              <a:lnTo>
                                <a:pt x="23703" y="47100"/>
                              </a:lnTo>
                              <a:lnTo>
                                <a:pt x="37808" y="55328"/>
                              </a:lnTo>
                              <a:lnTo>
                                <a:pt x="51912" y="47100"/>
                              </a:lnTo>
                              <a:close/>
                            </a:path>
                            <a:path w="915035" h="111125">
                              <a:moveTo>
                                <a:pt x="846323" y="12713"/>
                              </a:moveTo>
                              <a:lnTo>
                                <a:pt x="840447" y="14070"/>
                              </a:lnTo>
                              <a:lnTo>
                                <a:pt x="834871" y="22992"/>
                              </a:lnTo>
                              <a:lnTo>
                                <a:pt x="836227" y="28868"/>
                              </a:lnTo>
                              <a:lnTo>
                                <a:pt x="878565" y="55328"/>
                              </a:lnTo>
                              <a:lnTo>
                                <a:pt x="891488" y="47251"/>
                              </a:lnTo>
                              <a:lnTo>
                                <a:pt x="896535" y="47251"/>
                              </a:lnTo>
                              <a:lnTo>
                                <a:pt x="896535" y="45803"/>
                              </a:lnTo>
                              <a:lnTo>
                                <a:pt x="899268" y="45803"/>
                              </a:lnTo>
                              <a:lnTo>
                                <a:pt x="846323" y="12713"/>
                              </a:lnTo>
                              <a:close/>
                            </a:path>
                          </a:pathLst>
                        </a:custGeom>
                        <a:solidFill>
                          <a:srgbClr val="FF00FF"/>
                        </a:solidFill>
                      </wps:spPr>
                      <wps:bodyPr wrap="square" lIns="0" tIns="0" rIns="0" bIns="0" rtlCol="0">
                        <a:noAutofit/>
                      </wps:bodyPr>
                    </wps:wsp>
                  </a:graphicData>
                </a:graphic>
              </wp:anchor>
            </w:drawing>
          </mc:Choice>
          <mc:Fallback>
            <w:pict>
              <v:shape id="Graphic 378" o:spid="_x0000_s1026" o:spt="100" style="position:absolute;left:0pt;margin-left:291.25pt;margin-top:58.15pt;height:8.75pt;width:72.05pt;mso-position-horizontal-relative:page;z-index:-251542528;mso-width-relative:page;mso-height-relative:page;" fillcolor="#FF00FF" filled="t" stroked="f" coordsize="915035,111125" o:gfxdata="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IfJmP9kAAAALAQAA&#10;DwAAAAAAAAABACAAAAAiAAAAZHJzL2Rvd25yZXYueG1sUEsBAhQAFAAAAAgAh07iQNGXoeVSBAAA&#10;hxMAAA4AAAAAAAAAAQAgAAAAKAEAAGRycy9lMm9Eb2MueG1sUEsFBgAAAAAGAAYAWQEAAOwHAAAA&#10;AA==&#10;" path="m94848,0l0,55328,94848,110656,100680,109122,105981,100034,104447,94202,54136,64853,18899,64853,18899,45803,54135,45803,104447,16455,105981,10623,100680,1535,94848,0xem878565,55328l836227,81790,834871,87666,840447,96588,846323,97944,899269,64853,896535,64853,896535,63406,891488,63406,878565,55328xem54135,45803l18899,45803,18899,64853,54136,64853,51911,63555,23703,63555,23703,47100,51912,47100,54135,45803xem863324,45803l54135,45803,37808,55328,54136,64853,863325,64853,878565,55328,863324,45803xem899268,45803l896535,45803,896535,64853,899269,64853,914508,55328,899268,45803xem23703,47100l23703,63555,37806,55328,23703,47100xem37808,55328l23703,63555,51911,63555,37808,55328xem891488,47251l878565,55328,891488,63406,891488,47251xem896535,47251l891488,47251,891488,63406,896535,63406,896535,47251xem51912,47100l23703,47100,37808,55328,51912,47100xem846323,12713l840447,14070,834871,22992,836227,28868,878565,55328,891488,47251,896535,47251,896535,45803,899268,45803,846323,12713xe">
                <v:fill on="t" focussize="0,0"/>
                <v:stroke on="f"/>
                <v:imagedata o:title=""/>
                <o:lock v:ext="edit" aspectratio="f"/>
                <v:textbox inset="0mm,0mm,0mm,0mm"/>
              </v:shape>
            </w:pict>
          </mc:Fallback>
        </mc:AlternateContent>
      </w:r>
      <w:r>
        <w:rPr>
          <w:b/>
          <w:color w:val="FF00FF"/>
          <w:sz w:val="26"/>
        </w:rPr>
        <w:t>Note:</w:t>
      </w:r>
      <w:r>
        <w:rPr>
          <w:b/>
          <w:color w:val="FF00FF"/>
          <w:spacing w:val="-6"/>
          <w:sz w:val="26"/>
        </w:rPr>
        <w:t xml:space="preserve"> </w:t>
      </w:r>
      <w:r>
        <w:rPr>
          <w:sz w:val="25"/>
        </w:rPr>
        <w:t>The</w:t>
      </w:r>
      <w:r>
        <w:rPr>
          <w:spacing w:val="-3"/>
          <w:sz w:val="25"/>
        </w:rPr>
        <w:t xml:space="preserve"> </w:t>
      </w:r>
      <w:r>
        <w:rPr>
          <w:sz w:val="25"/>
        </w:rPr>
        <w:t>address</w:t>
      </w:r>
      <w:r>
        <w:rPr>
          <w:spacing w:val="-3"/>
          <w:sz w:val="25"/>
        </w:rPr>
        <w:t xml:space="preserve"> </w:t>
      </w:r>
      <w:r>
        <w:rPr>
          <w:sz w:val="25"/>
        </w:rPr>
        <w:t>of</w:t>
      </w:r>
      <w:r>
        <w:rPr>
          <w:spacing w:val="-3"/>
          <w:sz w:val="25"/>
        </w:rPr>
        <w:t xml:space="preserve"> </w:t>
      </w:r>
      <w:r>
        <w:rPr>
          <w:sz w:val="25"/>
        </w:rPr>
        <w:t>the</w:t>
      </w:r>
      <w:r>
        <w:rPr>
          <w:spacing w:val="-3"/>
          <w:sz w:val="25"/>
        </w:rPr>
        <w:t xml:space="preserve"> </w:t>
      </w:r>
      <w:r>
        <w:rPr>
          <w:sz w:val="25"/>
        </w:rPr>
        <w:t>0</w:t>
      </w:r>
      <w:r>
        <w:rPr>
          <w:sz w:val="25"/>
          <w:vertAlign w:val="superscript"/>
        </w:rPr>
        <w:t>th</w:t>
      </w:r>
      <w:r>
        <w:rPr>
          <w:spacing w:val="-3"/>
          <w:sz w:val="25"/>
          <w:vertAlign w:val="baseline"/>
        </w:rPr>
        <w:t xml:space="preserve"> </w:t>
      </w:r>
      <w:r>
        <w:rPr>
          <w:sz w:val="25"/>
          <w:vertAlign w:val="baseline"/>
        </w:rPr>
        <w:t>memory</w:t>
      </w:r>
      <w:r>
        <w:rPr>
          <w:spacing w:val="-4"/>
          <w:sz w:val="25"/>
          <w:vertAlign w:val="baseline"/>
        </w:rPr>
        <w:t xml:space="preserve"> </w:t>
      </w:r>
      <w:r>
        <w:rPr>
          <w:sz w:val="25"/>
          <w:vertAlign w:val="baseline"/>
        </w:rPr>
        <w:t>location</w:t>
      </w:r>
      <w:r>
        <w:rPr>
          <w:spacing w:val="-2"/>
          <w:sz w:val="25"/>
          <w:vertAlign w:val="baseline"/>
        </w:rPr>
        <w:t xml:space="preserve"> </w:t>
      </w:r>
      <w:r>
        <w:rPr>
          <w:b/>
          <w:sz w:val="25"/>
          <w:vertAlign w:val="baseline"/>
        </w:rPr>
        <w:t>0100</w:t>
      </w:r>
      <w:r>
        <w:rPr>
          <w:b/>
          <w:spacing w:val="-3"/>
          <w:sz w:val="25"/>
          <w:vertAlign w:val="baseline"/>
        </w:rPr>
        <w:t xml:space="preserve"> </w:t>
      </w:r>
      <w:r>
        <w:rPr>
          <w:sz w:val="25"/>
          <w:vertAlign w:val="baseline"/>
        </w:rPr>
        <w:t>stored</w:t>
      </w:r>
      <w:r>
        <w:rPr>
          <w:spacing w:val="-3"/>
          <w:sz w:val="25"/>
          <w:vertAlign w:val="baseline"/>
        </w:rPr>
        <w:t xml:space="preserve"> </w:t>
      </w:r>
      <w:r>
        <w:rPr>
          <w:sz w:val="25"/>
          <w:vertAlign w:val="baseline"/>
        </w:rPr>
        <w:t>in</w:t>
      </w:r>
      <w:r>
        <w:rPr>
          <w:spacing w:val="-3"/>
          <w:sz w:val="25"/>
          <w:vertAlign w:val="baseline"/>
        </w:rPr>
        <w:t xml:space="preserve"> </w:t>
      </w:r>
      <w:r>
        <w:rPr>
          <w:b/>
          <w:i/>
          <w:sz w:val="25"/>
          <w:vertAlign w:val="baseline"/>
        </w:rPr>
        <w:t xml:space="preserve">a </w:t>
      </w:r>
      <w:r>
        <w:rPr>
          <w:sz w:val="25"/>
          <w:vertAlign w:val="baseline"/>
        </w:rPr>
        <w:t>cannot</w:t>
      </w:r>
      <w:r>
        <w:rPr>
          <w:spacing w:val="-3"/>
          <w:sz w:val="25"/>
          <w:vertAlign w:val="baseline"/>
        </w:rPr>
        <w:t xml:space="preserve"> </w:t>
      </w:r>
      <w:r>
        <w:rPr>
          <w:sz w:val="25"/>
          <w:vertAlign w:val="baseline"/>
        </w:rPr>
        <w:t>be</w:t>
      </w:r>
      <w:r>
        <w:rPr>
          <w:spacing w:val="-3"/>
          <w:sz w:val="25"/>
          <w:vertAlign w:val="baseline"/>
        </w:rPr>
        <w:t xml:space="preserve"> </w:t>
      </w:r>
      <w:r>
        <w:rPr>
          <w:sz w:val="25"/>
          <w:vertAlign w:val="baseline"/>
        </w:rPr>
        <w:t>changed.</w:t>
      </w:r>
      <w:r>
        <w:rPr>
          <w:spacing w:val="-3"/>
          <w:sz w:val="25"/>
          <w:vertAlign w:val="baseline"/>
        </w:rPr>
        <w:t xml:space="preserve"> </w:t>
      </w:r>
      <w:r>
        <w:rPr>
          <w:sz w:val="25"/>
          <w:vertAlign w:val="baseline"/>
        </w:rPr>
        <w:t xml:space="preserve">So, even though </w:t>
      </w:r>
      <w:r>
        <w:rPr>
          <w:b/>
          <w:i/>
          <w:sz w:val="25"/>
          <w:vertAlign w:val="baseline"/>
        </w:rPr>
        <w:t xml:space="preserve">a </w:t>
      </w:r>
      <w:r>
        <w:rPr>
          <w:sz w:val="25"/>
          <w:vertAlign w:val="baseline"/>
        </w:rPr>
        <w:t>contains an address, since its value</w:t>
      </w:r>
      <w:r>
        <w:rPr>
          <w:spacing w:val="40"/>
          <w:sz w:val="25"/>
          <w:vertAlign w:val="baseline"/>
        </w:rPr>
        <w:t xml:space="preserve"> </w:t>
      </w:r>
      <w:r>
        <w:rPr>
          <w:sz w:val="25"/>
          <w:vertAlign w:val="baseline"/>
        </w:rPr>
        <w:t xml:space="preserve">cannot be changed, </w:t>
      </w:r>
      <w:r>
        <w:rPr>
          <w:i/>
          <w:color w:val="FF00FF"/>
          <w:sz w:val="25"/>
          <w:vertAlign w:val="baseline"/>
        </w:rPr>
        <w:t xml:space="preserve">we call </w:t>
      </w:r>
      <w:r>
        <w:rPr>
          <w:b/>
          <w:i/>
          <w:color w:val="FF00FF"/>
          <w:sz w:val="25"/>
          <w:vertAlign w:val="baseline"/>
        </w:rPr>
        <w:t xml:space="preserve">a </w:t>
      </w:r>
      <w:r>
        <w:rPr>
          <w:i/>
          <w:color w:val="FF00FF"/>
          <w:sz w:val="25"/>
          <w:vertAlign w:val="baseline"/>
        </w:rPr>
        <w:t xml:space="preserve">as pointer constant. </w:t>
      </w:r>
      <w:r>
        <w:rPr>
          <w:sz w:val="25"/>
          <w:vertAlign w:val="baseline"/>
        </w:rPr>
        <w:t xml:space="preserve">Observe that </w:t>
      </w:r>
      <w:r>
        <w:rPr>
          <w:b/>
          <w:color w:val="FF00FF"/>
          <w:sz w:val="26"/>
          <w:vertAlign w:val="baseline"/>
        </w:rPr>
        <w:t xml:space="preserve">&amp;a[0] </w:t>
      </w:r>
      <w:r>
        <w:rPr>
          <w:sz w:val="26"/>
          <w:vertAlign w:val="baseline"/>
        </w:rPr>
        <w:t xml:space="preserve">and </w:t>
      </w:r>
      <w:r>
        <w:rPr>
          <w:b/>
          <w:i/>
          <w:color w:val="FF00FF"/>
          <w:sz w:val="26"/>
          <w:vertAlign w:val="baseline"/>
        </w:rPr>
        <w:t xml:space="preserve">a </w:t>
      </w:r>
      <w:r>
        <w:rPr>
          <w:sz w:val="26"/>
          <w:vertAlign w:val="baseline"/>
        </w:rPr>
        <w:t>are same.</w:t>
      </w:r>
    </w:p>
    <w:p>
      <w:pPr>
        <w:pStyle w:val="6"/>
        <w:spacing w:before="9"/>
        <w:rPr>
          <w:sz w:val="10"/>
        </w:rPr>
      </w:pPr>
    </w:p>
    <w:p>
      <w:pPr>
        <w:pStyle w:val="6"/>
        <w:spacing w:after="0"/>
        <w:rPr>
          <w:sz w:val="10"/>
        </w:rPr>
        <w:sectPr>
          <w:pgSz w:w="11910" w:h="16840"/>
          <w:pgMar w:top="2240" w:right="1133" w:bottom="0" w:left="1559" w:header="1884" w:footer="0" w:gutter="0"/>
          <w:cols w:space="720" w:num="1"/>
        </w:sectPr>
      </w:pPr>
    </w:p>
    <w:p>
      <w:pPr>
        <w:spacing w:before="89" w:line="242" w:lineRule="exact"/>
        <w:ind w:left="596" w:right="0" w:firstLine="0"/>
        <w:jc w:val="center"/>
        <w:rPr>
          <w:b/>
          <w:sz w:val="25"/>
        </w:rPr>
      </w:pPr>
      <w:r>
        <w:rPr>
          <w:b/>
          <w:sz w:val="25"/>
        </w:rPr>
        <mc:AlternateContent>
          <mc:Choice Requires="wps">
            <w:drawing>
              <wp:anchor distT="0" distB="0" distL="0" distR="0" simplePos="0" relativeHeight="251706368" behindDoc="0" locked="0" layoutInCell="1" allowOverlap="1">
                <wp:simplePos x="0" y="0"/>
                <wp:positionH relativeFrom="page">
                  <wp:posOffset>2222500</wp:posOffset>
                </wp:positionH>
                <wp:positionV relativeFrom="paragraph">
                  <wp:posOffset>107315</wp:posOffset>
                </wp:positionV>
                <wp:extent cx="915035" cy="111125"/>
                <wp:effectExtent l="0" t="0" r="0" b="0"/>
                <wp:wrapNone/>
                <wp:docPr id="379" name="Graphic 379"/>
                <wp:cNvGraphicFramePr/>
                <a:graphic xmlns:a="http://schemas.openxmlformats.org/drawingml/2006/main">
                  <a:graphicData uri="http://schemas.microsoft.com/office/word/2010/wordprocessingShape">
                    <wps:wsp>
                      <wps:cNvSpPr/>
                      <wps:spPr>
                        <a:xfrm>
                          <a:off x="0" y="0"/>
                          <a:ext cx="915035" cy="111125"/>
                        </a:xfrm>
                        <a:custGeom>
                          <a:avLst/>
                          <a:gdLst/>
                          <a:ahLst/>
                          <a:cxnLst/>
                          <a:rect l="l" t="t" r="r" b="b"/>
                          <a:pathLst>
                            <a:path w="915035" h="111125">
                              <a:moveTo>
                                <a:pt x="94848" y="0"/>
                              </a:moveTo>
                              <a:lnTo>
                                <a:pt x="0" y="55328"/>
                              </a:lnTo>
                              <a:lnTo>
                                <a:pt x="94847" y="110656"/>
                              </a:lnTo>
                              <a:lnTo>
                                <a:pt x="100680" y="109122"/>
                              </a:lnTo>
                              <a:lnTo>
                                <a:pt x="105981" y="100034"/>
                              </a:lnTo>
                              <a:lnTo>
                                <a:pt x="104447" y="94202"/>
                              </a:lnTo>
                              <a:lnTo>
                                <a:pt x="54136" y="64853"/>
                              </a:lnTo>
                              <a:lnTo>
                                <a:pt x="18899" y="64853"/>
                              </a:lnTo>
                              <a:lnTo>
                                <a:pt x="18899" y="45803"/>
                              </a:lnTo>
                              <a:lnTo>
                                <a:pt x="54135" y="45803"/>
                              </a:lnTo>
                              <a:lnTo>
                                <a:pt x="104447" y="16455"/>
                              </a:lnTo>
                              <a:lnTo>
                                <a:pt x="105981" y="10623"/>
                              </a:lnTo>
                              <a:lnTo>
                                <a:pt x="100680" y="1535"/>
                              </a:lnTo>
                              <a:lnTo>
                                <a:pt x="94848" y="0"/>
                              </a:lnTo>
                              <a:close/>
                            </a:path>
                            <a:path w="915035" h="111125">
                              <a:moveTo>
                                <a:pt x="878565" y="55328"/>
                              </a:moveTo>
                              <a:lnTo>
                                <a:pt x="836227" y="81790"/>
                              </a:lnTo>
                              <a:lnTo>
                                <a:pt x="834871" y="87666"/>
                              </a:lnTo>
                              <a:lnTo>
                                <a:pt x="840447" y="96588"/>
                              </a:lnTo>
                              <a:lnTo>
                                <a:pt x="846323" y="97944"/>
                              </a:lnTo>
                              <a:lnTo>
                                <a:pt x="899269" y="64853"/>
                              </a:lnTo>
                              <a:lnTo>
                                <a:pt x="896535" y="64853"/>
                              </a:lnTo>
                              <a:lnTo>
                                <a:pt x="896535" y="63406"/>
                              </a:lnTo>
                              <a:lnTo>
                                <a:pt x="891488" y="63406"/>
                              </a:lnTo>
                              <a:lnTo>
                                <a:pt x="878565" y="55328"/>
                              </a:lnTo>
                              <a:close/>
                            </a:path>
                            <a:path w="915035" h="111125">
                              <a:moveTo>
                                <a:pt x="54135" y="45803"/>
                              </a:moveTo>
                              <a:lnTo>
                                <a:pt x="18899" y="45803"/>
                              </a:lnTo>
                              <a:lnTo>
                                <a:pt x="18899" y="64853"/>
                              </a:lnTo>
                              <a:lnTo>
                                <a:pt x="54136" y="64853"/>
                              </a:lnTo>
                              <a:lnTo>
                                <a:pt x="51911" y="63555"/>
                              </a:lnTo>
                              <a:lnTo>
                                <a:pt x="23703" y="63555"/>
                              </a:lnTo>
                              <a:lnTo>
                                <a:pt x="23703" y="47100"/>
                              </a:lnTo>
                              <a:lnTo>
                                <a:pt x="51912" y="47100"/>
                              </a:lnTo>
                              <a:lnTo>
                                <a:pt x="54135" y="45803"/>
                              </a:lnTo>
                              <a:close/>
                            </a:path>
                            <a:path w="915035" h="111125">
                              <a:moveTo>
                                <a:pt x="863324" y="45803"/>
                              </a:moveTo>
                              <a:lnTo>
                                <a:pt x="54135" y="45803"/>
                              </a:lnTo>
                              <a:lnTo>
                                <a:pt x="37808" y="55328"/>
                              </a:lnTo>
                              <a:lnTo>
                                <a:pt x="54136" y="64853"/>
                              </a:lnTo>
                              <a:lnTo>
                                <a:pt x="863325" y="64853"/>
                              </a:lnTo>
                              <a:lnTo>
                                <a:pt x="878565" y="55328"/>
                              </a:lnTo>
                              <a:lnTo>
                                <a:pt x="863324" y="45803"/>
                              </a:lnTo>
                              <a:close/>
                            </a:path>
                            <a:path w="915035" h="111125">
                              <a:moveTo>
                                <a:pt x="899268" y="45803"/>
                              </a:moveTo>
                              <a:lnTo>
                                <a:pt x="896535" y="45803"/>
                              </a:lnTo>
                              <a:lnTo>
                                <a:pt x="896535" y="64853"/>
                              </a:lnTo>
                              <a:lnTo>
                                <a:pt x="899269" y="64853"/>
                              </a:lnTo>
                              <a:lnTo>
                                <a:pt x="914508" y="55328"/>
                              </a:lnTo>
                              <a:lnTo>
                                <a:pt x="899268" y="45803"/>
                              </a:lnTo>
                              <a:close/>
                            </a:path>
                            <a:path w="915035" h="111125">
                              <a:moveTo>
                                <a:pt x="23703" y="47100"/>
                              </a:moveTo>
                              <a:lnTo>
                                <a:pt x="23703" y="63555"/>
                              </a:lnTo>
                              <a:lnTo>
                                <a:pt x="37806" y="55328"/>
                              </a:lnTo>
                              <a:lnTo>
                                <a:pt x="23703" y="47100"/>
                              </a:lnTo>
                              <a:close/>
                            </a:path>
                            <a:path w="915035" h="111125">
                              <a:moveTo>
                                <a:pt x="37808" y="55328"/>
                              </a:moveTo>
                              <a:lnTo>
                                <a:pt x="23703" y="63555"/>
                              </a:lnTo>
                              <a:lnTo>
                                <a:pt x="51911" y="63555"/>
                              </a:lnTo>
                              <a:lnTo>
                                <a:pt x="37808" y="55328"/>
                              </a:lnTo>
                              <a:close/>
                            </a:path>
                            <a:path w="915035" h="111125">
                              <a:moveTo>
                                <a:pt x="891488" y="47251"/>
                              </a:moveTo>
                              <a:lnTo>
                                <a:pt x="878565" y="55328"/>
                              </a:lnTo>
                              <a:lnTo>
                                <a:pt x="891488" y="63406"/>
                              </a:lnTo>
                              <a:lnTo>
                                <a:pt x="891488" y="47251"/>
                              </a:lnTo>
                              <a:close/>
                            </a:path>
                            <a:path w="915035" h="111125">
                              <a:moveTo>
                                <a:pt x="896535" y="47251"/>
                              </a:moveTo>
                              <a:lnTo>
                                <a:pt x="891488" y="47251"/>
                              </a:lnTo>
                              <a:lnTo>
                                <a:pt x="891488" y="63406"/>
                              </a:lnTo>
                              <a:lnTo>
                                <a:pt x="896535" y="63406"/>
                              </a:lnTo>
                              <a:lnTo>
                                <a:pt x="896535" y="47251"/>
                              </a:lnTo>
                              <a:close/>
                            </a:path>
                            <a:path w="915035" h="111125">
                              <a:moveTo>
                                <a:pt x="51912" y="47100"/>
                              </a:moveTo>
                              <a:lnTo>
                                <a:pt x="23703" y="47100"/>
                              </a:lnTo>
                              <a:lnTo>
                                <a:pt x="37808" y="55328"/>
                              </a:lnTo>
                              <a:lnTo>
                                <a:pt x="51912" y="47100"/>
                              </a:lnTo>
                              <a:close/>
                            </a:path>
                            <a:path w="915035" h="111125">
                              <a:moveTo>
                                <a:pt x="846323" y="12713"/>
                              </a:moveTo>
                              <a:lnTo>
                                <a:pt x="840447" y="14070"/>
                              </a:lnTo>
                              <a:lnTo>
                                <a:pt x="834871" y="22992"/>
                              </a:lnTo>
                              <a:lnTo>
                                <a:pt x="836227" y="28868"/>
                              </a:lnTo>
                              <a:lnTo>
                                <a:pt x="878565" y="55328"/>
                              </a:lnTo>
                              <a:lnTo>
                                <a:pt x="891488" y="47251"/>
                              </a:lnTo>
                              <a:lnTo>
                                <a:pt x="896535" y="47251"/>
                              </a:lnTo>
                              <a:lnTo>
                                <a:pt x="896535" y="45803"/>
                              </a:lnTo>
                              <a:lnTo>
                                <a:pt x="899268" y="45803"/>
                              </a:lnTo>
                              <a:lnTo>
                                <a:pt x="846323" y="12713"/>
                              </a:lnTo>
                              <a:close/>
                            </a:path>
                          </a:pathLst>
                        </a:custGeom>
                        <a:solidFill>
                          <a:srgbClr val="FF00FF"/>
                        </a:solidFill>
                      </wps:spPr>
                      <wps:bodyPr wrap="square" lIns="0" tIns="0" rIns="0" bIns="0" rtlCol="0">
                        <a:noAutofit/>
                      </wps:bodyPr>
                    </wps:wsp>
                  </a:graphicData>
                </a:graphic>
              </wp:anchor>
            </w:drawing>
          </mc:Choice>
          <mc:Fallback>
            <w:pict>
              <v:shape id="Graphic 379" o:spid="_x0000_s1026" o:spt="100" style="position:absolute;left:0pt;margin-left:175pt;margin-top:8.45pt;height:8.75pt;width:72.05pt;mso-position-horizontal-relative:page;z-index:251706368;mso-width-relative:page;mso-height-relative:page;" fillcolor="#FF00FF" filled="t" stroked="f" coordsize="915035,111125" o:gfxdata="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" path="m94848,0l0,55328,94847,110656,100680,109122,105981,100034,104447,94202,54136,64853,18899,64853,18899,45803,54135,45803,104447,16455,105981,10623,100680,1535,94848,0xem878565,55328l836227,81790,834871,87666,840447,96588,846323,97944,899269,64853,896535,64853,896535,63406,891488,63406,878565,55328xem54135,45803l18899,45803,18899,64853,54136,64853,51911,63555,23703,63555,23703,47100,51912,47100,54135,45803xem863324,45803l54135,45803,37808,55328,54136,64853,863325,64853,878565,55328,863324,45803xem899268,45803l896535,45803,896535,64853,899269,64853,914508,55328,899268,45803xem23703,47100l23703,63555,37806,55328,23703,47100xem37808,55328l23703,63555,51911,63555,37808,55328xem891488,47251l878565,55328,891488,63406,891488,47251xem896535,47251l891488,47251,891488,63406,896535,63406,896535,47251xem51912,47100l23703,47100,37808,55328,51912,47100xem846323,12713l840447,14070,834871,22992,836227,28868,878565,55328,891488,47251,896535,47251,896535,45803,899268,45803,846323,12713xe">
                <v:fill on="t" focussize="0,0"/>
                <v:stroke on="f"/>
                <v:imagedata o:title=""/>
                <o:lock v:ext="edit" aspectratio="f"/>
                <v:textbox inset="0mm,0mm,0mm,0mm"/>
              </v:shape>
            </w:pict>
          </mc:Fallback>
        </mc:AlternateContent>
      </w:r>
      <w:r>
        <w:rPr>
          <w:b/>
          <w:spacing w:val="-10"/>
          <w:sz w:val="25"/>
        </w:rPr>
        <w:t>a</w:t>
      </w:r>
    </w:p>
    <w:p>
      <w:pPr>
        <w:pStyle w:val="6"/>
        <w:spacing w:line="242" w:lineRule="exact"/>
        <w:ind w:left="2463"/>
        <w:jc w:val="center"/>
      </w:pPr>
      <w:r>
        <w:rPr>
          <w:spacing w:val="-4"/>
        </w:rPr>
        <w:t>same</w:t>
      </w:r>
    </w:p>
    <w:p>
      <w:pPr>
        <w:spacing w:before="89"/>
        <w:ind w:left="507" w:right="0" w:firstLine="0"/>
        <w:jc w:val="left"/>
        <w:rPr>
          <w:b/>
          <w:sz w:val="25"/>
        </w:rPr>
      </w:pPr>
      <w:r>
        <w:br w:type="column"/>
      </w:r>
      <w:r>
        <w:rPr>
          <w:b/>
          <w:spacing w:val="-2"/>
          <w:sz w:val="25"/>
        </w:rPr>
        <w:t>&amp;a[0]</w:t>
      </w:r>
    </w:p>
    <w:p>
      <w:pPr>
        <w:pStyle w:val="6"/>
        <w:spacing w:before="272"/>
        <w:ind w:left="598"/>
      </w:pPr>
      <w:r>
        <w:br w:type="column"/>
      </w:r>
      <w:r>
        <w:rPr>
          <w:spacing w:val="-4"/>
        </w:rPr>
        <w:t>same</w:t>
      </w:r>
    </w:p>
    <w:p>
      <w:pPr>
        <w:spacing w:before="89"/>
        <w:ind w:left="406" w:right="0" w:firstLine="0"/>
        <w:jc w:val="left"/>
        <w:rPr>
          <w:b/>
          <w:sz w:val="25"/>
        </w:rPr>
      </w:pPr>
      <w:r>
        <w:br w:type="column"/>
      </w:r>
      <w:r>
        <w:rPr>
          <w:b/>
          <w:sz w:val="25"/>
        </w:rPr>
        <w:t>(a</w:t>
      </w:r>
      <w:r>
        <w:rPr>
          <w:b/>
          <w:spacing w:val="-2"/>
          <w:sz w:val="25"/>
        </w:rPr>
        <w:t xml:space="preserve"> </w:t>
      </w:r>
      <w:r>
        <w:rPr>
          <w:b/>
          <w:sz w:val="25"/>
        </w:rPr>
        <w:t>+</w:t>
      </w:r>
      <w:r>
        <w:rPr>
          <w:b/>
          <w:spacing w:val="-2"/>
          <w:sz w:val="25"/>
        </w:rPr>
        <w:t xml:space="preserve"> </w:t>
      </w:r>
      <w:r>
        <w:rPr>
          <w:b/>
          <w:spacing w:val="-5"/>
          <w:sz w:val="25"/>
        </w:rPr>
        <w:t>0)</w:t>
      </w:r>
    </w:p>
    <w:p>
      <w:pPr>
        <w:spacing w:after="0"/>
        <w:jc w:val="left"/>
        <w:rPr>
          <w:b/>
          <w:sz w:val="25"/>
        </w:rPr>
        <w:sectPr>
          <w:type w:val="continuous"/>
          <w:pgSz w:w="11910" w:h="16840"/>
          <w:pgMar w:top="1420" w:right="1133" w:bottom="280" w:left="1559" w:header="1884" w:footer="0" w:gutter="0"/>
          <w:cols w:equalWidth="0" w:num="4">
            <w:col w:w="2978" w:space="40"/>
            <w:col w:w="1132" w:space="39"/>
            <w:col w:w="1112" w:space="39"/>
            <w:col w:w="3878"/>
          </w:cols>
        </w:sectPr>
      </w:pPr>
    </w:p>
    <w:p>
      <w:pPr>
        <w:pStyle w:val="6"/>
        <w:spacing w:before="193"/>
        <w:ind w:left="68"/>
      </w:pPr>
      <w:r>
        <w:t>To</w:t>
      </w:r>
      <w:r>
        <w:rPr>
          <w:spacing w:val="76"/>
        </w:rPr>
        <w:t xml:space="preserve"> </w:t>
      </w:r>
      <w:r>
        <w:t>justify</w:t>
      </w:r>
      <w:r>
        <w:rPr>
          <w:spacing w:val="76"/>
        </w:rPr>
        <w:t xml:space="preserve"> </w:t>
      </w:r>
      <w:r>
        <w:t>above</w:t>
      </w:r>
      <w:r>
        <w:rPr>
          <w:spacing w:val="76"/>
        </w:rPr>
        <w:t xml:space="preserve"> </w:t>
      </w:r>
      <w:r>
        <w:t>points,</w:t>
      </w:r>
      <w:r>
        <w:rPr>
          <w:spacing w:val="76"/>
        </w:rPr>
        <w:t xml:space="preserve"> </w:t>
      </w:r>
      <w:r>
        <w:t>now</w:t>
      </w:r>
      <w:r>
        <w:rPr>
          <w:spacing w:val="76"/>
        </w:rPr>
        <w:t xml:space="preserve"> </w:t>
      </w:r>
      <w:r>
        <w:t>let</w:t>
      </w:r>
      <w:r>
        <w:rPr>
          <w:spacing w:val="76"/>
        </w:rPr>
        <w:t xml:space="preserve"> </w:t>
      </w:r>
      <w:r>
        <w:t>us</w:t>
      </w:r>
      <w:r>
        <w:rPr>
          <w:spacing w:val="76"/>
        </w:rPr>
        <w:t xml:space="preserve"> </w:t>
      </w:r>
      <w:r>
        <w:t>see</w:t>
      </w:r>
      <w:r>
        <w:rPr>
          <w:spacing w:val="75"/>
        </w:rPr>
        <w:t xml:space="preserve"> </w:t>
      </w:r>
      <w:r>
        <w:rPr>
          <w:color w:val="FF00FF"/>
        </w:rPr>
        <w:t>“What</w:t>
      </w:r>
      <w:r>
        <w:rPr>
          <w:color w:val="FF00FF"/>
          <w:spacing w:val="76"/>
        </w:rPr>
        <w:t xml:space="preserve"> </w:t>
      </w:r>
      <w:r>
        <w:rPr>
          <w:color w:val="FF00FF"/>
        </w:rPr>
        <w:t>is</w:t>
      </w:r>
      <w:r>
        <w:rPr>
          <w:color w:val="FF00FF"/>
          <w:spacing w:val="76"/>
        </w:rPr>
        <w:t xml:space="preserve"> </w:t>
      </w:r>
      <w:r>
        <w:rPr>
          <w:color w:val="FF00FF"/>
        </w:rPr>
        <w:t>the</w:t>
      </w:r>
      <w:r>
        <w:rPr>
          <w:color w:val="FF00FF"/>
          <w:spacing w:val="76"/>
        </w:rPr>
        <w:t xml:space="preserve"> </w:t>
      </w:r>
      <w:r>
        <w:rPr>
          <w:color w:val="FF00FF"/>
        </w:rPr>
        <w:t>output</w:t>
      </w:r>
      <w:r>
        <w:rPr>
          <w:color w:val="FF00FF"/>
          <w:spacing w:val="76"/>
        </w:rPr>
        <w:t xml:space="preserve"> </w:t>
      </w:r>
      <w:r>
        <w:rPr>
          <w:color w:val="FF00FF"/>
        </w:rPr>
        <w:t>of</w:t>
      </w:r>
      <w:r>
        <w:rPr>
          <w:color w:val="FF00FF"/>
          <w:spacing w:val="76"/>
        </w:rPr>
        <w:t xml:space="preserve"> </w:t>
      </w:r>
      <w:r>
        <w:rPr>
          <w:color w:val="FF00FF"/>
        </w:rPr>
        <w:t>the</w:t>
      </w:r>
      <w:r>
        <w:rPr>
          <w:color w:val="FF00FF"/>
          <w:spacing w:val="76"/>
        </w:rPr>
        <w:t xml:space="preserve"> </w:t>
      </w:r>
      <w:r>
        <w:rPr>
          <w:color w:val="FF00FF"/>
        </w:rPr>
        <w:t xml:space="preserve">following </w:t>
      </w:r>
      <w:r>
        <w:rPr>
          <w:color w:val="FF00FF"/>
          <w:spacing w:val="-2"/>
        </w:rPr>
        <w:t>program?”</w:t>
      </w:r>
    </w:p>
    <w:p>
      <w:pPr>
        <w:pStyle w:val="6"/>
        <w:spacing w:after="0"/>
        <w:sectPr>
          <w:type w:val="continuous"/>
          <w:pgSz w:w="11910" w:h="16840"/>
          <w:pgMar w:top="1420" w:right="1133" w:bottom="280" w:left="1559" w:header="1884" w:footer="0" w:gutter="0"/>
          <w:cols w:space="720" w:num="1"/>
        </w:sectPr>
      </w:pPr>
    </w:p>
    <w:p>
      <w:pPr>
        <w:tabs>
          <w:tab w:val="left" w:pos="5108"/>
        </w:tabs>
        <w:spacing w:before="54"/>
        <w:ind w:left="788" w:right="0" w:firstLine="0"/>
        <w:jc w:val="left"/>
        <w:rPr>
          <w:b/>
          <w:sz w:val="25"/>
        </w:rPr>
      </w:pPr>
      <w:r>
        <w:rPr>
          <w:b/>
          <w:color w:val="FF00FF"/>
          <w:spacing w:val="-2"/>
          <w:sz w:val="25"/>
          <w:u w:val="thick" w:color="FF00FF"/>
        </w:rPr>
        <w:t>PROGRAM</w:t>
      </w:r>
      <w:r>
        <w:rPr>
          <w:b/>
          <w:color w:val="FF00FF"/>
          <w:sz w:val="25"/>
        </w:rPr>
        <w:tab/>
      </w:r>
      <w:r>
        <w:rPr>
          <w:b/>
          <w:color w:val="FF00FF"/>
          <w:spacing w:val="-2"/>
          <w:sz w:val="25"/>
          <w:u w:val="thick" w:color="FF00FF"/>
        </w:rPr>
        <w:t>TRACING</w:t>
      </w:r>
    </w:p>
    <w:p>
      <w:pPr>
        <w:pStyle w:val="6"/>
        <w:spacing w:before="1"/>
        <w:ind w:left="68"/>
      </w:pPr>
      <w:r>
        <mc:AlternateContent>
          <mc:Choice Requires="wps">
            <w:drawing>
              <wp:anchor distT="0" distB="0" distL="0" distR="0" simplePos="0" relativeHeight="251774976" behindDoc="1" locked="0" layoutInCell="1" allowOverlap="1">
                <wp:simplePos x="0" y="0"/>
                <wp:positionH relativeFrom="page">
                  <wp:posOffset>3999865</wp:posOffset>
                </wp:positionH>
                <wp:positionV relativeFrom="paragraph">
                  <wp:posOffset>94615</wp:posOffset>
                </wp:positionV>
                <wp:extent cx="1270" cy="1233805"/>
                <wp:effectExtent l="0" t="0" r="0" b="0"/>
                <wp:wrapNone/>
                <wp:docPr id="380" name="Graphic 380"/>
                <wp:cNvGraphicFramePr/>
                <a:graphic xmlns:a="http://schemas.openxmlformats.org/drawingml/2006/main">
                  <a:graphicData uri="http://schemas.microsoft.com/office/word/2010/wordprocessingShape">
                    <wps:wsp>
                      <wps:cNvSpPr/>
                      <wps:spPr>
                        <a:xfrm>
                          <a:off x="0" y="0"/>
                          <a:ext cx="1270" cy="1233805"/>
                        </a:xfrm>
                        <a:custGeom>
                          <a:avLst/>
                          <a:gdLst/>
                          <a:ahLst/>
                          <a:cxnLst/>
                          <a:rect l="l" t="t" r="r" b="b"/>
                          <a:pathLst>
                            <a:path h="1233805">
                              <a:moveTo>
                                <a:pt x="0" y="0"/>
                              </a:moveTo>
                              <a:lnTo>
                                <a:pt x="1" y="1233805"/>
                              </a:lnTo>
                            </a:path>
                          </a:pathLst>
                        </a:custGeom>
                        <a:ln w="19050">
                          <a:solidFill>
                            <a:srgbClr val="FF00FF"/>
                          </a:solidFill>
                          <a:prstDash val="solid"/>
                        </a:ln>
                      </wps:spPr>
                      <wps:bodyPr wrap="square" lIns="0" tIns="0" rIns="0" bIns="0" rtlCol="0">
                        <a:noAutofit/>
                      </wps:bodyPr>
                    </wps:wsp>
                  </a:graphicData>
                </a:graphic>
              </wp:anchor>
            </w:drawing>
          </mc:Choice>
          <mc:Fallback>
            <w:pict>
              <v:shape id="Graphic 380" o:spid="_x0000_s1026" o:spt="100" style="position:absolute;left:0pt;margin-left:314.95pt;margin-top:7.45pt;height:97.15pt;width:0.1pt;mso-position-horizontal-relative:page;z-index:-251541504;mso-width-relative:page;mso-height-relative:page;" filled="f" stroked="t" coordsize="1,1233805" o:gfxdata="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oBQKPaAAAACgEAAA8AAAAA&#10;AAAAAQAgAAAAIgAAAGRycy9kb3ducmV2LnhtbFBLAQIUABQAAAAIAIdO4kACSp8wEgIAAH8EAAAO&#10;AAAAAAAAAAEAIAAAACkBAABkcnMvZTJvRG9jLnhtbFBLBQYAAAAABgAGAFkBAACtBQAAAAA=&#10;" path="m0,0l1,1233805e">
                <v:fill on="f" focussize="0,0"/>
                <v:stroke weight="1.5pt" color="#FF00FF" joinstyle="round"/>
                <v:imagedata o:title=""/>
                <o:lock v:ext="edit" aspectratio="f"/>
                <v:textbox inset="0mm,0mm,0mm,0mm"/>
              </v:shape>
            </w:pict>
          </mc:Fallback>
        </mc:AlternateContent>
      </w:r>
      <w:r>
        <w:t>#include</w:t>
      </w:r>
      <w:r>
        <w:rPr>
          <w:spacing w:val="-9"/>
        </w:rPr>
        <w:t xml:space="preserve"> </w:t>
      </w:r>
      <w:r>
        <w:rPr>
          <w:spacing w:val="-2"/>
        </w:rPr>
        <w:t>&lt;stdio.h&gt;</w:t>
      </w:r>
    </w:p>
    <w:p>
      <w:pPr>
        <w:pStyle w:val="6"/>
        <w:spacing w:before="1"/>
      </w:pPr>
    </w:p>
    <w:p>
      <w:pPr>
        <w:spacing w:before="0" w:line="285" w:lineRule="exact"/>
        <w:ind w:left="68" w:right="0" w:firstLine="0"/>
        <w:jc w:val="left"/>
        <w:rPr>
          <w:sz w:val="25"/>
        </w:rPr>
      </w:pPr>
      <w:r>
        <w:rPr>
          <w:b/>
          <w:sz w:val="25"/>
        </w:rPr>
        <w:t>void</w:t>
      </w:r>
      <w:r>
        <w:rPr>
          <w:b/>
          <w:spacing w:val="-5"/>
          <w:sz w:val="25"/>
        </w:rPr>
        <w:t xml:space="preserve"> </w:t>
      </w:r>
      <w:r>
        <w:rPr>
          <w:spacing w:val="-2"/>
          <w:sz w:val="25"/>
        </w:rPr>
        <w:t>main()</w:t>
      </w:r>
    </w:p>
    <w:p>
      <w:pPr>
        <w:spacing w:before="0" w:line="285" w:lineRule="exact"/>
        <w:ind w:left="68" w:right="0" w:firstLine="0"/>
        <w:jc w:val="left"/>
        <w:rPr>
          <w:b/>
          <w:sz w:val="25"/>
        </w:rPr>
      </w:pPr>
      <w:r>
        <w:rPr>
          <w:b/>
          <w:spacing w:val="-10"/>
          <w:sz w:val="25"/>
        </w:rPr>
        <w:t>{</w:t>
      </w:r>
    </w:p>
    <w:p>
      <w:pPr>
        <w:tabs>
          <w:tab w:val="left" w:pos="1508"/>
          <w:tab w:val="left" w:pos="4907"/>
        </w:tabs>
        <w:spacing w:before="0" w:line="295" w:lineRule="exact"/>
        <w:ind w:left="788" w:right="0" w:firstLine="0"/>
        <w:jc w:val="left"/>
        <w:rPr>
          <w:b/>
          <w:sz w:val="25"/>
        </w:rPr>
      </w:pPr>
      <w:r>
        <w:rPr>
          <w:spacing w:val="-5"/>
          <w:sz w:val="25"/>
        </w:rPr>
        <w:t>int</w:t>
      </w:r>
      <w:r>
        <w:rPr>
          <w:sz w:val="25"/>
        </w:rPr>
        <w:tab/>
      </w:r>
      <w:r>
        <w:rPr>
          <w:sz w:val="26"/>
        </w:rPr>
        <w:t>a[5]</w:t>
      </w:r>
      <w:r>
        <w:rPr>
          <w:spacing w:val="-4"/>
          <w:sz w:val="26"/>
        </w:rPr>
        <w:t xml:space="preserve"> </w:t>
      </w:r>
      <w:r>
        <w:rPr>
          <w:sz w:val="26"/>
        </w:rPr>
        <w:t>=</w:t>
      </w:r>
      <w:r>
        <w:rPr>
          <w:spacing w:val="-3"/>
          <w:sz w:val="26"/>
        </w:rPr>
        <w:t xml:space="preserve"> </w:t>
      </w:r>
      <w:r>
        <w:rPr>
          <w:sz w:val="26"/>
        </w:rPr>
        <w:t>{10,</w:t>
      </w:r>
      <w:r>
        <w:rPr>
          <w:spacing w:val="-3"/>
          <w:sz w:val="26"/>
        </w:rPr>
        <w:t xml:space="preserve"> </w:t>
      </w:r>
      <w:r>
        <w:rPr>
          <w:sz w:val="26"/>
        </w:rPr>
        <w:t>20,</w:t>
      </w:r>
      <w:r>
        <w:rPr>
          <w:spacing w:val="-4"/>
          <w:sz w:val="26"/>
        </w:rPr>
        <w:t xml:space="preserve"> </w:t>
      </w:r>
      <w:r>
        <w:rPr>
          <w:sz w:val="26"/>
        </w:rPr>
        <w:t>30,</w:t>
      </w:r>
      <w:r>
        <w:rPr>
          <w:spacing w:val="-3"/>
          <w:sz w:val="26"/>
        </w:rPr>
        <w:t xml:space="preserve"> </w:t>
      </w:r>
      <w:r>
        <w:rPr>
          <w:sz w:val="26"/>
        </w:rPr>
        <w:t>40,</w:t>
      </w:r>
      <w:r>
        <w:rPr>
          <w:spacing w:val="-3"/>
          <w:sz w:val="26"/>
        </w:rPr>
        <w:t xml:space="preserve"> </w:t>
      </w:r>
      <w:r>
        <w:rPr>
          <w:spacing w:val="-4"/>
          <w:sz w:val="26"/>
        </w:rPr>
        <w:t>50};</w:t>
      </w:r>
      <w:r>
        <w:rPr>
          <w:sz w:val="26"/>
        </w:rPr>
        <w:tab/>
      </w:r>
      <w:r>
        <w:rPr>
          <w:b/>
          <w:color w:val="FF00FF"/>
          <w:spacing w:val="-2"/>
          <w:sz w:val="25"/>
        </w:rPr>
        <w:t>Output</w:t>
      </w:r>
    </w:p>
    <w:p>
      <w:pPr>
        <w:pStyle w:val="6"/>
        <w:spacing w:before="8"/>
        <w:rPr>
          <w:b/>
        </w:rPr>
      </w:pPr>
    </w:p>
    <w:p>
      <w:pPr>
        <w:spacing w:before="0" w:line="285" w:lineRule="exact"/>
        <w:ind w:left="788" w:right="0" w:firstLine="0"/>
        <w:jc w:val="left"/>
        <w:rPr>
          <w:b/>
          <w:sz w:val="25"/>
        </w:rPr>
      </w:pPr>
      <w:r>
        <w:rPr>
          <w:sz w:val="25"/>
        </w:rPr>
        <w:t>printf(“%u</w:t>
      </w:r>
      <w:r>
        <w:rPr>
          <w:spacing w:val="-4"/>
          <w:sz w:val="25"/>
        </w:rPr>
        <w:t xml:space="preserve"> </w:t>
      </w:r>
      <w:r>
        <w:rPr>
          <w:sz w:val="25"/>
        </w:rPr>
        <w:t>%u</w:t>
      </w:r>
      <w:r>
        <w:rPr>
          <w:spacing w:val="-3"/>
          <w:sz w:val="25"/>
        </w:rPr>
        <w:t xml:space="preserve"> </w:t>
      </w:r>
      <w:r>
        <w:rPr>
          <w:sz w:val="25"/>
        </w:rPr>
        <w:t>%u\n”,</w:t>
      </w:r>
      <w:r>
        <w:rPr>
          <w:spacing w:val="-3"/>
          <w:sz w:val="25"/>
        </w:rPr>
        <w:t xml:space="preserve"> </w:t>
      </w:r>
      <w:r>
        <w:rPr>
          <w:sz w:val="25"/>
        </w:rPr>
        <w:t>&amp;a[0],</w:t>
      </w:r>
      <w:r>
        <w:rPr>
          <w:spacing w:val="55"/>
          <w:sz w:val="25"/>
        </w:rPr>
        <w:t xml:space="preserve"> </w:t>
      </w:r>
      <w:r>
        <w:rPr>
          <w:sz w:val="25"/>
        </w:rPr>
        <w:t>a,</w:t>
      </w:r>
      <w:r>
        <w:rPr>
          <w:spacing w:val="57"/>
          <w:sz w:val="25"/>
        </w:rPr>
        <w:t xml:space="preserve"> </w:t>
      </w:r>
      <w:r>
        <w:rPr>
          <w:sz w:val="25"/>
        </w:rPr>
        <w:t>a+0);</w:t>
      </w:r>
      <w:r>
        <w:rPr>
          <w:spacing w:val="26"/>
          <w:sz w:val="25"/>
        </w:rPr>
        <w:t xml:space="preserve">  </w:t>
      </w:r>
      <w:r>
        <w:rPr>
          <w:b/>
          <w:sz w:val="25"/>
        </w:rPr>
        <w:t>0100</w:t>
      </w:r>
      <w:r>
        <w:rPr>
          <w:b/>
          <w:spacing w:val="27"/>
          <w:sz w:val="25"/>
        </w:rPr>
        <w:t xml:space="preserve">  </w:t>
      </w:r>
      <w:r>
        <w:rPr>
          <w:b/>
          <w:sz w:val="25"/>
        </w:rPr>
        <w:t>0100</w:t>
      </w:r>
      <w:r>
        <w:rPr>
          <w:b/>
          <w:spacing w:val="57"/>
          <w:sz w:val="25"/>
        </w:rPr>
        <w:t xml:space="preserve"> </w:t>
      </w:r>
      <w:r>
        <w:rPr>
          <w:b/>
          <w:spacing w:val="-4"/>
          <w:sz w:val="25"/>
        </w:rPr>
        <w:t>0100</w:t>
      </w:r>
    </w:p>
    <w:p>
      <w:pPr>
        <w:spacing w:before="0" w:line="285" w:lineRule="exact"/>
        <w:ind w:left="68" w:right="0" w:firstLine="0"/>
        <w:jc w:val="left"/>
        <w:rPr>
          <w:b/>
          <w:sz w:val="25"/>
        </w:rPr>
      </w:pPr>
      <w:r>
        <w:rPr>
          <w:b/>
          <w:spacing w:val="-10"/>
          <w:sz w:val="25"/>
        </w:rPr>
        <w:t>}</w:t>
      </w:r>
    </w:p>
    <w:p>
      <w:pPr>
        <w:pStyle w:val="6"/>
        <w:spacing w:before="246"/>
        <w:ind w:left="68" w:right="555"/>
      </w:pPr>
      <w:r>
        <w:rPr>
          <w:b/>
          <w:color w:val="FF00FF"/>
        </w:rPr>
        <w:t xml:space="preserve">Note: </w:t>
      </w:r>
      <w:r>
        <w:t xml:space="preserve">We may get different answer in our computer. But, whatever it is, observe that the value of </w:t>
      </w:r>
      <w:r>
        <w:rPr>
          <w:b/>
          <w:i/>
        </w:rPr>
        <w:t xml:space="preserve">&amp;a[0] </w:t>
      </w:r>
      <w:r>
        <w:t xml:space="preserve">or </w:t>
      </w:r>
      <w:r>
        <w:rPr>
          <w:b/>
          <w:i/>
        </w:rPr>
        <w:t xml:space="preserve">a </w:t>
      </w:r>
      <w:r>
        <w:t xml:space="preserve">or </w:t>
      </w:r>
      <w:r>
        <w:rPr>
          <w:b/>
          <w:i/>
        </w:rPr>
        <w:t xml:space="preserve">a+0 </w:t>
      </w:r>
      <w:r>
        <w:t>are same.</w:t>
      </w:r>
    </w:p>
    <w:p>
      <w:pPr>
        <w:pStyle w:val="6"/>
        <w:spacing w:before="284"/>
        <w:ind w:left="68" w:right="152"/>
      </w:pPr>
      <w:r>
        <w:t>Now,</w:t>
      </w:r>
      <w:r>
        <w:rPr>
          <w:spacing w:val="23"/>
        </w:rPr>
        <w:t xml:space="preserve"> </w:t>
      </w:r>
      <w:r>
        <w:t>let</w:t>
      </w:r>
      <w:r>
        <w:rPr>
          <w:spacing w:val="23"/>
        </w:rPr>
        <w:t xml:space="preserve"> </w:t>
      </w:r>
      <w:r>
        <w:t>us</w:t>
      </w:r>
      <w:r>
        <w:rPr>
          <w:spacing w:val="23"/>
        </w:rPr>
        <w:t xml:space="preserve"> </w:t>
      </w:r>
      <w:r>
        <w:t>see</w:t>
      </w:r>
      <w:r>
        <w:rPr>
          <w:spacing w:val="23"/>
        </w:rPr>
        <w:t xml:space="preserve"> </w:t>
      </w:r>
      <w:r>
        <w:rPr>
          <w:color w:val="FF00FF"/>
        </w:rPr>
        <w:t>“How</w:t>
      </w:r>
      <w:r>
        <w:rPr>
          <w:color w:val="FF00FF"/>
          <w:spacing w:val="23"/>
        </w:rPr>
        <w:t xml:space="preserve"> </w:t>
      </w:r>
      <w:r>
        <w:rPr>
          <w:color w:val="FF00FF"/>
        </w:rPr>
        <w:t>to</w:t>
      </w:r>
      <w:r>
        <w:rPr>
          <w:color w:val="FF00FF"/>
          <w:spacing w:val="23"/>
        </w:rPr>
        <w:t xml:space="preserve"> </w:t>
      </w:r>
      <w:r>
        <w:rPr>
          <w:color w:val="FF00FF"/>
        </w:rPr>
        <w:t>access</w:t>
      </w:r>
      <w:r>
        <w:rPr>
          <w:color w:val="FF00FF"/>
          <w:spacing w:val="23"/>
        </w:rPr>
        <w:t xml:space="preserve"> </w:t>
      </w:r>
      <w:r>
        <w:rPr>
          <w:color w:val="FF00FF"/>
        </w:rPr>
        <w:t>the</w:t>
      </w:r>
      <w:r>
        <w:rPr>
          <w:color w:val="FF00FF"/>
          <w:spacing w:val="23"/>
        </w:rPr>
        <w:t xml:space="preserve"> </w:t>
      </w:r>
      <w:r>
        <w:rPr>
          <w:color w:val="FF00FF"/>
        </w:rPr>
        <w:t>address</w:t>
      </w:r>
      <w:r>
        <w:rPr>
          <w:color w:val="FF00FF"/>
          <w:spacing w:val="23"/>
        </w:rPr>
        <w:t xml:space="preserve"> </w:t>
      </w:r>
      <w:r>
        <w:rPr>
          <w:color w:val="FF00FF"/>
        </w:rPr>
        <w:t>of</w:t>
      </w:r>
      <w:r>
        <w:rPr>
          <w:color w:val="FF00FF"/>
          <w:spacing w:val="23"/>
        </w:rPr>
        <w:t xml:space="preserve"> </w:t>
      </w:r>
      <w:r>
        <w:rPr>
          <w:color w:val="FF00FF"/>
        </w:rPr>
        <w:t>each</w:t>
      </w:r>
      <w:r>
        <w:rPr>
          <w:color w:val="FF00FF"/>
          <w:spacing w:val="23"/>
        </w:rPr>
        <w:t xml:space="preserve"> </w:t>
      </w:r>
      <w:r>
        <w:rPr>
          <w:color w:val="FF00FF"/>
        </w:rPr>
        <w:t>element?”</w:t>
      </w:r>
      <w:r>
        <w:rPr>
          <w:color w:val="FF00FF"/>
          <w:spacing w:val="23"/>
        </w:rPr>
        <w:t xml:space="preserve"> </w:t>
      </w:r>
      <w:r>
        <w:t>The</w:t>
      </w:r>
      <w:r>
        <w:rPr>
          <w:spacing w:val="23"/>
        </w:rPr>
        <w:t xml:space="preserve"> </w:t>
      </w:r>
      <w:r>
        <w:t>address</w:t>
      </w:r>
      <w:r>
        <w:rPr>
          <w:spacing w:val="23"/>
        </w:rPr>
        <w:t xml:space="preserve"> </w:t>
      </w:r>
      <w:r>
        <w:t>of</w:t>
      </w:r>
      <w:r>
        <w:rPr>
          <w:spacing w:val="23"/>
        </w:rPr>
        <w:t xml:space="preserve"> </w:t>
      </w:r>
      <w:r>
        <w:t>each item can be accessed using two different ways:</w:t>
      </w:r>
    </w:p>
    <w:p>
      <w:pPr>
        <w:pStyle w:val="6"/>
        <w:rPr>
          <w:sz w:val="20"/>
        </w:rPr>
      </w:pPr>
    </w:p>
    <w:p>
      <w:pPr>
        <w:pStyle w:val="6"/>
        <w:rPr>
          <w:sz w:val="20"/>
        </w:rPr>
      </w:pPr>
    </w:p>
    <w:p>
      <w:pPr>
        <w:pStyle w:val="6"/>
        <w:rPr>
          <w:sz w:val="20"/>
        </w:rPr>
      </w:pPr>
    </w:p>
    <w:p>
      <w:pPr>
        <w:pStyle w:val="6"/>
        <w:rPr>
          <w:sz w:val="20"/>
        </w:rPr>
      </w:pPr>
    </w:p>
    <w:p>
      <w:pPr>
        <w:pStyle w:val="6"/>
        <w:rPr>
          <w:sz w:val="20"/>
        </w:rPr>
      </w:pPr>
    </w:p>
    <w:p>
      <w:pPr>
        <w:pStyle w:val="6"/>
        <w:spacing w:before="64"/>
        <w:rPr>
          <w:sz w:val="20"/>
        </w:rPr>
      </w:pPr>
    </w:p>
    <w:p>
      <w:pPr>
        <w:pStyle w:val="6"/>
        <w:spacing w:after="0"/>
        <w:rPr>
          <w:sz w:val="20"/>
        </w:rPr>
        <w:sectPr>
          <w:pgSz w:w="11910" w:h="16840"/>
          <w:pgMar w:top="2240" w:right="1133" w:bottom="280" w:left="1559" w:header="1880" w:footer="0" w:gutter="0"/>
          <w:cols w:space="720" w:num="1"/>
        </w:sectPr>
      </w:pPr>
    </w:p>
    <w:p>
      <w:pPr>
        <w:spacing w:before="88" w:line="298" w:lineRule="exact"/>
        <w:ind w:left="721" w:right="0" w:firstLine="0"/>
        <w:jc w:val="left"/>
        <w:rPr>
          <w:sz w:val="26"/>
        </w:rPr>
      </w:pPr>
      <w:r>
        <w:rPr>
          <w:sz w:val="26"/>
        </w:rPr>
        <mc:AlternateContent>
          <mc:Choice Requires="wpg">
            <w:drawing>
              <wp:anchor distT="0" distB="0" distL="0" distR="0" simplePos="0" relativeHeight="251776000" behindDoc="1" locked="0" layoutInCell="1" allowOverlap="1">
                <wp:simplePos x="0" y="0"/>
                <wp:positionH relativeFrom="page">
                  <wp:posOffset>1308735</wp:posOffset>
                </wp:positionH>
                <wp:positionV relativeFrom="paragraph">
                  <wp:posOffset>-909320</wp:posOffset>
                </wp:positionV>
                <wp:extent cx="3105150" cy="1034415"/>
                <wp:effectExtent l="0" t="0" r="0" b="0"/>
                <wp:wrapNone/>
                <wp:docPr id="381" name="Group 381"/>
                <wp:cNvGraphicFramePr/>
                <a:graphic xmlns:a="http://schemas.openxmlformats.org/drawingml/2006/main">
                  <a:graphicData uri="http://schemas.microsoft.com/office/word/2010/wordprocessingGroup">
                    <wpg:wgp>
                      <wpg:cNvGrpSpPr/>
                      <wpg:grpSpPr>
                        <a:xfrm>
                          <a:off x="0" y="0"/>
                          <a:ext cx="3105150" cy="1034415"/>
                          <a:chOff x="0" y="0"/>
                          <a:chExt cx="3105150" cy="1034415"/>
                        </a:xfrm>
                      </wpg:grpSpPr>
                      <pic:pic xmlns:pic="http://schemas.openxmlformats.org/drawingml/2006/picture">
                        <pic:nvPicPr>
                          <pic:cNvPr id="382" name="Image 382"/>
                          <pic:cNvPicPr/>
                        </pic:nvPicPr>
                        <pic:blipFill>
                          <a:blip r:embed="rId100" cstate="print"/>
                          <a:stretch>
                            <a:fillRect/>
                          </a:stretch>
                        </pic:blipFill>
                        <pic:spPr>
                          <a:xfrm>
                            <a:off x="652710" y="805178"/>
                            <a:ext cx="85230" cy="228664"/>
                          </a:xfrm>
                          <a:prstGeom prst="rect">
                            <a:avLst/>
                          </a:prstGeom>
                        </pic:spPr>
                      </pic:pic>
                      <wps:wsp>
                        <wps:cNvPr id="383" name="Graphic 383"/>
                        <wps:cNvSpPr/>
                        <wps:spPr>
                          <a:xfrm>
                            <a:off x="1600200" y="0"/>
                            <a:ext cx="1270" cy="129539"/>
                          </a:xfrm>
                          <a:custGeom>
                            <a:avLst/>
                            <a:gdLst/>
                            <a:ahLst/>
                            <a:cxnLst/>
                            <a:rect l="l" t="t" r="r" b="b"/>
                            <a:pathLst>
                              <a:path h="129539">
                                <a:moveTo>
                                  <a:pt x="0" y="0"/>
                                </a:moveTo>
                                <a:lnTo>
                                  <a:pt x="1" y="129540"/>
                                </a:lnTo>
                              </a:path>
                            </a:pathLst>
                          </a:custGeom>
                          <a:ln w="19050">
                            <a:solidFill>
                              <a:srgbClr val="FF00FF"/>
                            </a:solidFill>
                            <a:prstDash val="solid"/>
                          </a:ln>
                        </wps:spPr>
                        <wps:bodyPr wrap="square" lIns="0" tIns="0" rIns="0" bIns="0" rtlCol="0">
                          <a:noAutofit/>
                        </wps:bodyPr>
                      </wps:wsp>
                      <pic:pic xmlns:pic="http://schemas.openxmlformats.org/drawingml/2006/picture">
                        <pic:nvPicPr>
                          <pic:cNvPr id="384" name="Image 384"/>
                          <pic:cNvPicPr/>
                        </pic:nvPicPr>
                        <pic:blipFill>
                          <a:blip r:embed="rId101" cstate="print"/>
                          <a:stretch>
                            <a:fillRect/>
                          </a:stretch>
                        </pic:blipFill>
                        <pic:spPr>
                          <a:xfrm>
                            <a:off x="652710" y="129538"/>
                            <a:ext cx="85230" cy="224219"/>
                          </a:xfrm>
                          <a:prstGeom prst="rect">
                            <a:avLst/>
                          </a:prstGeom>
                        </pic:spPr>
                      </pic:pic>
                      <wps:wsp>
                        <wps:cNvPr id="385" name="Graphic 385"/>
                        <wps:cNvSpPr/>
                        <wps:spPr>
                          <a:xfrm>
                            <a:off x="695325" y="129538"/>
                            <a:ext cx="1828800" cy="1270"/>
                          </a:xfrm>
                          <a:custGeom>
                            <a:avLst/>
                            <a:gdLst/>
                            <a:ahLst/>
                            <a:cxnLst/>
                            <a:rect l="l" t="t" r="r" b="b"/>
                            <a:pathLst>
                              <a:path w="1828800">
                                <a:moveTo>
                                  <a:pt x="0" y="0"/>
                                </a:moveTo>
                                <a:lnTo>
                                  <a:pt x="1828800" y="1"/>
                                </a:lnTo>
                              </a:path>
                            </a:pathLst>
                          </a:custGeom>
                          <a:ln w="19050">
                            <a:solidFill>
                              <a:srgbClr val="FF00FF"/>
                            </a:solidFill>
                            <a:prstDash val="solid"/>
                          </a:ln>
                        </wps:spPr>
                        <wps:bodyPr wrap="square" lIns="0" tIns="0" rIns="0" bIns="0" rtlCol="0">
                          <a:noAutofit/>
                        </wps:bodyPr>
                      </wps:wsp>
                      <pic:pic xmlns:pic="http://schemas.openxmlformats.org/drawingml/2006/picture">
                        <pic:nvPicPr>
                          <pic:cNvPr id="386" name="Image 386"/>
                          <pic:cNvPicPr/>
                        </pic:nvPicPr>
                        <pic:blipFill>
                          <a:blip r:embed="rId101" cstate="print"/>
                          <a:stretch>
                            <a:fillRect/>
                          </a:stretch>
                        </pic:blipFill>
                        <pic:spPr>
                          <a:xfrm>
                            <a:off x="2481510" y="129538"/>
                            <a:ext cx="85230" cy="224219"/>
                          </a:xfrm>
                          <a:prstGeom prst="rect">
                            <a:avLst/>
                          </a:prstGeom>
                        </pic:spPr>
                      </pic:pic>
                      <pic:pic xmlns:pic="http://schemas.openxmlformats.org/drawingml/2006/picture">
                        <pic:nvPicPr>
                          <pic:cNvPr id="387" name="Image 387"/>
                          <pic:cNvPicPr/>
                        </pic:nvPicPr>
                        <pic:blipFill>
                          <a:blip r:embed="rId102" cstate="print"/>
                          <a:stretch>
                            <a:fillRect/>
                          </a:stretch>
                        </pic:blipFill>
                        <pic:spPr>
                          <a:xfrm>
                            <a:off x="2481510" y="805178"/>
                            <a:ext cx="85230" cy="228664"/>
                          </a:xfrm>
                          <a:prstGeom prst="rect">
                            <a:avLst/>
                          </a:prstGeom>
                        </pic:spPr>
                      </pic:pic>
                      <wps:wsp>
                        <wps:cNvPr id="388" name="Textbox 388"/>
                        <wps:cNvSpPr txBox="1"/>
                        <wps:spPr>
                          <a:xfrm>
                            <a:off x="1952625" y="347342"/>
                            <a:ext cx="1143000" cy="457200"/>
                          </a:xfrm>
                          <a:prstGeom prst="rect">
                            <a:avLst/>
                          </a:prstGeom>
                          <a:ln w="19050">
                            <a:solidFill>
                              <a:srgbClr val="FF00FF"/>
                            </a:solidFill>
                            <a:prstDash val="solid"/>
                          </a:ln>
                        </wps:spPr>
                        <wps:txbx>
                          <w:txbxContent>
                            <w:p>
                              <w:pPr>
                                <w:spacing w:before="78" w:line="237" w:lineRule="auto"/>
                                <w:ind w:left="143" w:right="367" w:firstLine="0"/>
                                <w:jc w:val="left"/>
                                <w:rPr>
                                  <w:sz w:val="25"/>
                                </w:rPr>
                              </w:pPr>
                              <w:r>
                                <w:rPr>
                                  <w:sz w:val="25"/>
                                </w:rPr>
                                <w:t>base</w:t>
                              </w:r>
                              <w:r>
                                <w:rPr>
                                  <w:spacing w:val="-16"/>
                                  <w:sz w:val="25"/>
                                </w:rPr>
                                <w:t xml:space="preserve"> </w:t>
                              </w:r>
                              <w:r>
                                <w:rPr>
                                  <w:sz w:val="25"/>
                                </w:rPr>
                                <w:t>address with index</w:t>
                              </w:r>
                            </w:p>
                          </w:txbxContent>
                        </wps:txbx>
                        <wps:bodyPr wrap="square" lIns="0" tIns="0" rIns="0" bIns="0" rtlCol="0">
                          <a:noAutofit/>
                        </wps:bodyPr>
                      </wps:wsp>
                      <wps:wsp>
                        <wps:cNvPr id="389" name="Textbox 389"/>
                        <wps:cNvSpPr txBox="1"/>
                        <wps:spPr>
                          <a:xfrm>
                            <a:off x="9525" y="347978"/>
                            <a:ext cx="1371600" cy="457200"/>
                          </a:xfrm>
                          <a:prstGeom prst="rect">
                            <a:avLst/>
                          </a:prstGeom>
                          <a:ln w="19050">
                            <a:solidFill>
                              <a:srgbClr val="FF00FF"/>
                            </a:solidFill>
                            <a:prstDash val="solid"/>
                          </a:ln>
                        </wps:spPr>
                        <wps:txbx>
                          <w:txbxContent>
                            <w:p>
                              <w:pPr>
                                <w:spacing w:before="74"/>
                                <w:ind w:left="145" w:right="337" w:firstLine="0"/>
                                <w:jc w:val="left"/>
                                <w:rPr>
                                  <w:sz w:val="25"/>
                                </w:rPr>
                              </w:pPr>
                              <w:r>
                                <w:rPr>
                                  <w:sz w:val="25"/>
                                </w:rPr>
                                <w:t>address</w:t>
                              </w:r>
                              <w:r>
                                <w:rPr>
                                  <w:spacing w:val="-16"/>
                                  <w:sz w:val="25"/>
                                </w:rPr>
                                <w:t xml:space="preserve"> </w:t>
                              </w:r>
                              <w:r>
                                <w:rPr>
                                  <w:sz w:val="25"/>
                                </w:rPr>
                                <w:t>operator with index</w:t>
                              </w:r>
                            </w:p>
                          </w:txbxContent>
                        </wps:txbx>
                        <wps:bodyPr wrap="square" lIns="0" tIns="0" rIns="0" bIns="0" rtlCol="0">
                          <a:noAutofit/>
                        </wps:bodyPr>
                      </wps:wsp>
                    </wpg:wgp>
                  </a:graphicData>
                </a:graphic>
              </wp:anchor>
            </w:drawing>
          </mc:Choice>
          <mc:Fallback>
            <w:pict>
              <v:group id="_x0000_s1026" o:spid="_x0000_s1026" o:spt="203" style="position:absolute;left:0pt;margin-left:103.05pt;margin-top:-71.6pt;height:81.45pt;width:244.5pt;mso-position-horizontal-relative:page;z-index:-251540480;mso-width-relative:page;mso-height-relative:page;" coordsize="3105150,1034415" o:gfxdata="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3J0dhxgAAACkCAAAZAAAAZHJzL19y&#10;ZWxzL2Uyb0RvYy54bWwucmVsc72RwWoCMRCG70LfIcy9m90ViohZLyJ4FfsAQzKbDW4mIYmlvr2B&#10;Uqgg9eZxZvi//4PZbL/9LL4oZRdYQde0IIh1MI6tgs/T/n0FIhdkg3NgUnClDNvhbbE50oylhvLk&#10;YhaVwlnBVEpcS5n1RB5zEyJxvYwheSx1TFZG1Ge0JPu2/ZDpLwOGO6Y4GAXpYJYgTtdYm5+zwzg6&#10;TbugL564PKiQztfuCsRkqSjwZBz+LJdNZAvysUP/Gof+P4fuNQ7dr4O8e/B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">
                <o:lock v:ext="edit" aspectratio="f"/>
                <v:shape id="Image 382" o:spid="_x0000_s1026" o:spt="75" type="#_x0000_t75" style="position:absolute;left:652710;top:805178;height:228664;width:85230;" filled="f" o:preferrelative="t" stroked="f" coordsize="21600,21600" o:gfxdata="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DZYb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Graphic 383" o:spid="_x0000_s1026" o:spt="100" style="position:absolute;left:1600200;top:0;height:129539;width:1270;" filled="f" stroked="t" coordsize="1,129539" o:gfxdata="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QbsvQAA&#10;ANwAAAAPAAAAAAAAAAEAIAAAACIAAABkcnMvZG93bnJldi54bWxQSwECFAAUAAAACACHTuJAMy8F&#10;njsAAAA5AAAAEAAAAAAAAAABACAAAAAMAQAAZHJzL3NoYXBleG1sLnhtbFBLBQYAAAAABgAGAFsB&#10;AAC2AwAAAAA=&#10;" path="m0,0l1,129540e">
                  <v:fill on="f" focussize="0,0"/>
                  <v:stroke weight="1.5pt" color="#FF00FF" joinstyle="round"/>
                  <v:imagedata o:title=""/>
                  <o:lock v:ext="edit" aspectratio="f"/>
                  <v:textbox inset="0mm,0mm,0mm,0mm"/>
                </v:shape>
                <v:shape id="Image 384" o:spid="_x0000_s1026" o:spt="75" type="#_x0000_t75" style="position:absolute;left:652710;top:129538;height:224219;width:85230;" filled="f" o:preferrelative="t" stroked="f" coordsize="21600,21600" o:gfxdata="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apz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Graphic 385" o:spid="_x0000_s1026" o:spt="100" style="position:absolute;left:695325;top:129538;height:1270;width:1828800;" filled="f" stroked="t" coordsize="1828800,1" o:gfxdata="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PBISL4A&#10;AADcAAAADwAAAAAAAAABACAAAAAiAAAAZHJzL2Rvd25yZXYueG1sUEsBAhQAFAAAAAgAh07iQDMv&#10;BZ47AAAAOQAAABAAAAAAAAAAAQAgAAAADQEAAGRycy9zaGFwZXhtbC54bWxQSwUGAAAAAAYABgBb&#10;AQAAtwMAAAAA&#10;" path="m0,0l1828800,1e">
                  <v:fill on="f" focussize="0,0"/>
                  <v:stroke weight="1.5pt" color="#FF00FF" joinstyle="round"/>
                  <v:imagedata o:title=""/>
                  <o:lock v:ext="edit" aspectratio="f"/>
                  <v:textbox inset="0mm,0mm,0mm,0mm"/>
                </v:shape>
                <v:shape id="Image 386" o:spid="_x0000_s1026" o:spt="75" type="#_x0000_t75" style="position:absolute;left:2481510;top:129538;height:224219;width:85230;" filled="f" o:preferrelative="t" stroked="f" coordsize="21600,21600" o:gfxdata="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qiSI7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387" o:spid="_x0000_s1026" o:spt="75" type="#_x0000_t75" style="position:absolute;left:2481510;top:805178;height:228664;width:85230;" filled="f" o:preferrelative="t" stroked="f" coordsize="21600,21600" o:gfxdata="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PKPh&#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Textbox 388" o:spid="_x0000_s1026" o:spt="202" type="#_x0000_t202" style="position:absolute;left:1952625;top:347342;height:457200;width:1143000;" filled="f" stroked="t" coordsize="21600,21600" o:gfxdata="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gSb0twAAANwAAAAP&#10;AAAAAAAAAAEAIAAAACIAAABkcnMvZG93bnJldi54bWxQSwECFAAUAAAACACHTuJAMy8FnjsAAAA5&#10;AAAAEAAAAAAAAAABACAAAAAGAQAAZHJzL3NoYXBleG1sLnhtbFBLBQYAAAAABgAGAFsBAACwAwAA&#10;AAA=&#10;">
                  <v:fill on="f" focussize="0,0"/>
                  <v:stroke weight="1.5pt" color="#FF00FF" joinstyle="round"/>
                  <v:imagedata o:title=""/>
                  <o:lock v:ext="edit" aspectratio="f"/>
                  <v:textbox inset="0mm,0mm,0mm,0mm">
                    <w:txbxContent>
                      <w:p>
                        <w:pPr>
                          <w:spacing w:before="78" w:line="237" w:lineRule="auto"/>
                          <w:ind w:left="143" w:right="367" w:firstLine="0"/>
                          <w:jc w:val="left"/>
                          <w:rPr>
                            <w:sz w:val="25"/>
                          </w:rPr>
                        </w:pPr>
                        <w:r>
                          <w:rPr>
                            <w:sz w:val="25"/>
                          </w:rPr>
                          <w:t>base</w:t>
                        </w:r>
                        <w:r>
                          <w:rPr>
                            <w:spacing w:val="-16"/>
                            <w:sz w:val="25"/>
                          </w:rPr>
                          <w:t xml:space="preserve"> </w:t>
                        </w:r>
                        <w:r>
                          <w:rPr>
                            <w:sz w:val="25"/>
                          </w:rPr>
                          <w:t>address with index</w:t>
                        </w:r>
                      </w:p>
                    </w:txbxContent>
                  </v:textbox>
                </v:shape>
                <v:shape id="Textbox 389" o:spid="_x0000_s1026" o:spt="202" type="#_x0000_t202" style="position:absolute;left:9525;top:347978;height:457200;width:1371600;" filled="f" stroked="t" coordsize="21600,21600" o:gfxdata="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zYNvvQAA&#10;ANwAAAAPAAAAAAAAAAEAIAAAACIAAABkcnMvZG93bnJldi54bWxQSwECFAAUAAAACACHTuJAMy8F&#10;njsAAAA5AAAAEAAAAAAAAAABACAAAAAMAQAAZHJzL3NoYXBleG1sLnhtbFBLBQYAAAAABgAGAFsB&#10;AAC2AwAAAAA=&#10;">
                  <v:fill on="f" focussize="0,0"/>
                  <v:stroke weight="1.5pt" color="#FF00FF" joinstyle="round"/>
                  <v:imagedata o:title=""/>
                  <o:lock v:ext="edit" aspectratio="f"/>
                  <v:textbox inset="0mm,0mm,0mm,0mm">
                    <w:txbxContent>
                      <w:p>
                        <w:pPr>
                          <w:spacing w:before="74"/>
                          <w:ind w:left="145" w:right="337" w:firstLine="0"/>
                          <w:jc w:val="left"/>
                          <w:rPr>
                            <w:sz w:val="25"/>
                          </w:rPr>
                        </w:pPr>
                        <w:r>
                          <w:rPr>
                            <w:sz w:val="25"/>
                          </w:rPr>
                          <w:t>address</w:t>
                        </w:r>
                        <w:r>
                          <w:rPr>
                            <w:spacing w:val="-16"/>
                            <w:sz w:val="25"/>
                          </w:rPr>
                          <w:t xml:space="preserve"> </w:t>
                        </w:r>
                        <w:r>
                          <w:rPr>
                            <w:sz w:val="25"/>
                          </w:rPr>
                          <w:t>operator with index</w:t>
                        </w:r>
                      </w:p>
                    </w:txbxContent>
                  </v:textbox>
                </v:shape>
              </v:group>
            </w:pict>
          </mc:Fallback>
        </mc:AlternateContent>
      </w:r>
      <w:r>
        <w:rPr>
          <w:sz w:val="26"/>
        </w:rPr>
        <w:t>&amp;a[</w:t>
      </w:r>
      <w:r>
        <w:rPr>
          <w:b/>
          <w:sz w:val="26"/>
        </w:rPr>
        <w:t>0</w:t>
      </w:r>
      <w:r>
        <w:rPr>
          <w:sz w:val="26"/>
        </w:rPr>
        <w:t>]</w:t>
      </w:r>
      <w:r>
        <w:rPr>
          <w:spacing w:val="60"/>
          <w:sz w:val="26"/>
        </w:rPr>
        <w:t xml:space="preserve"> </w:t>
      </w:r>
      <w:r>
        <w:rPr>
          <w:sz w:val="26"/>
        </w:rPr>
        <w:t>i.e,</w:t>
      </w:r>
      <w:r>
        <w:rPr>
          <w:spacing w:val="60"/>
          <w:sz w:val="26"/>
        </w:rPr>
        <w:t xml:space="preserve"> </w:t>
      </w:r>
      <w:r>
        <w:rPr>
          <w:spacing w:val="-4"/>
          <w:sz w:val="26"/>
        </w:rPr>
        <w:t>1000</w:t>
      </w:r>
    </w:p>
    <w:p>
      <w:pPr>
        <w:spacing w:before="0" w:line="298" w:lineRule="exact"/>
        <w:ind w:left="721" w:right="0" w:firstLine="0"/>
        <w:jc w:val="left"/>
        <w:rPr>
          <w:sz w:val="26"/>
        </w:rPr>
      </w:pPr>
      <w:r>
        <w:rPr>
          <w:sz w:val="26"/>
        </w:rPr>
        <w:t>&amp;a[</w:t>
      </w:r>
      <w:r>
        <w:rPr>
          <w:b/>
          <w:sz w:val="26"/>
        </w:rPr>
        <w:t>1</w:t>
      </w:r>
      <w:r>
        <w:rPr>
          <w:sz w:val="26"/>
        </w:rPr>
        <w:t>]</w:t>
      </w:r>
      <w:r>
        <w:rPr>
          <w:spacing w:val="27"/>
          <w:sz w:val="26"/>
        </w:rPr>
        <w:t xml:space="preserve"> </w:t>
      </w:r>
      <w:r>
        <w:rPr>
          <w:sz w:val="26"/>
        </w:rPr>
        <w:t>i.e.,</w:t>
      </w:r>
      <w:r>
        <w:rPr>
          <w:spacing w:val="-4"/>
          <w:sz w:val="26"/>
        </w:rPr>
        <w:t xml:space="preserve"> 1002</w:t>
      </w:r>
    </w:p>
    <w:p>
      <w:pPr>
        <w:spacing w:before="4" w:line="298" w:lineRule="exact"/>
        <w:ind w:left="721" w:right="0" w:firstLine="0"/>
        <w:jc w:val="left"/>
        <w:rPr>
          <w:sz w:val="26"/>
        </w:rPr>
      </w:pPr>
      <w:r>
        <w:rPr>
          <w:sz w:val="26"/>
        </w:rPr>
        <w:t>&amp;a[</w:t>
      </w:r>
      <w:r>
        <w:rPr>
          <w:b/>
          <w:sz w:val="26"/>
        </w:rPr>
        <w:t>2</w:t>
      </w:r>
      <w:r>
        <w:rPr>
          <w:sz w:val="26"/>
        </w:rPr>
        <w:t>]</w:t>
      </w:r>
      <w:r>
        <w:rPr>
          <w:spacing w:val="27"/>
          <w:sz w:val="26"/>
        </w:rPr>
        <w:t xml:space="preserve"> </w:t>
      </w:r>
      <w:r>
        <w:rPr>
          <w:sz w:val="26"/>
        </w:rPr>
        <w:t>i.e.,</w:t>
      </w:r>
      <w:r>
        <w:rPr>
          <w:spacing w:val="-4"/>
          <w:sz w:val="26"/>
        </w:rPr>
        <w:t xml:space="preserve"> 1004</w:t>
      </w:r>
    </w:p>
    <w:p>
      <w:pPr>
        <w:spacing w:before="0" w:line="298" w:lineRule="exact"/>
        <w:ind w:left="721" w:right="0" w:firstLine="0"/>
        <w:jc w:val="left"/>
        <w:rPr>
          <w:sz w:val="26"/>
        </w:rPr>
      </w:pPr>
      <w:r>
        <w:rPr>
          <w:sz w:val="26"/>
        </w:rPr>
        <w:t>&amp;a[</w:t>
      </w:r>
      <w:r>
        <w:rPr>
          <w:b/>
          <w:sz w:val="26"/>
        </w:rPr>
        <w:t>3</w:t>
      </w:r>
      <w:r>
        <w:rPr>
          <w:sz w:val="26"/>
        </w:rPr>
        <w:t>]</w:t>
      </w:r>
      <w:r>
        <w:rPr>
          <w:spacing w:val="27"/>
          <w:sz w:val="26"/>
        </w:rPr>
        <w:t xml:space="preserve"> </w:t>
      </w:r>
      <w:r>
        <w:rPr>
          <w:sz w:val="26"/>
        </w:rPr>
        <w:t>i.e.,</w:t>
      </w:r>
      <w:r>
        <w:rPr>
          <w:spacing w:val="-4"/>
          <w:sz w:val="26"/>
        </w:rPr>
        <w:t xml:space="preserve"> 1006</w:t>
      </w:r>
    </w:p>
    <w:p>
      <w:pPr>
        <w:spacing w:before="3"/>
        <w:ind w:left="721" w:right="0" w:firstLine="0"/>
        <w:jc w:val="left"/>
        <w:rPr>
          <w:sz w:val="26"/>
        </w:rPr>
      </w:pPr>
      <w:r>
        <w:rPr>
          <w:sz w:val="26"/>
        </w:rPr>
        <w:drawing>
          <wp:anchor distT="0" distB="0" distL="0" distR="0" simplePos="0" relativeHeight="251710464" behindDoc="0" locked="0" layoutInCell="1" allowOverlap="1">
            <wp:simplePos x="0" y="0"/>
            <wp:positionH relativeFrom="page">
              <wp:posOffset>1722755</wp:posOffset>
            </wp:positionH>
            <wp:positionV relativeFrom="paragraph">
              <wp:posOffset>265430</wp:posOffset>
            </wp:positionV>
            <wp:extent cx="85090" cy="228600"/>
            <wp:effectExtent l="0" t="0" r="0" b="0"/>
            <wp:wrapNone/>
            <wp:docPr id="390" name="Image 390"/>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03" cstate="print"/>
                    <a:stretch>
                      <a:fillRect/>
                    </a:stretch>
                  </pic:blipFill>
                  <pic:spPr>
                    <a:xfrm>
                      <a:off x="0" y="0"/>
                      <a:ext cx="85230" cy="228664"/>
                    </a:xfrm>
                    <a:prstGeom prst="rect">
                      <a:avLst/>
                    </a:prstGeom>
                  </pic:spPr>
                </pic:pic>
              </a:graphicData>
            </a:graphic>
          </wp:anchor>
        </w:drawing>
      </w:r>
      <w:r>
        <w:rPr>
          <w:sz w:val="26"/>
        </w:rPr>
        <w:t>&amp;a[</w:t>
      </w:r>
      <w:r>
        <w:rPr>
          <w:b/>
          <w:sz w:val="26"/>
        </w:rPr>
        <w:t>4</w:t>
      </w:r>
      <w:r>
        <w:rPr>
          <w:sz w:val="26"/>
        </w:rPr>
        <w:t>]</w:t>
      </w:r>
      <w:r>
        <w:rPr>
          <w:spacing w:val="27"/>
          <w:sz w:val="26"/>
        </w:rPr>
        <w:t xml:space="preserve"> </w:t>
      </w:r>
      <w:r>
        <w:rPr>
          <w:sz w:val="26"/>
        </w:rPr>
        <w:t>i.e.,</w:t>
      </w:r>
      <w:r>
        <w:rPr>
          <w:spacing w:val="-4"/>
          <w:sz w:val="26"/>
        </w:rPr>
        <w:t xml:space="preserve"> 1008</w:t>
      </w:r>
    </w:p>
    <w:p>
      <w:pPr>
        <w:spacing w:before="253"/>
        <w:ind w:left="68" w:right="0" w:firstLine="0"/>
        <w:jc w:val="left"/>
        <w:rPr>
          <w:sz w:val="26"/>
        </w:rPr>
      </w:pPr>
      <w:r>
        <w:rPr>
          <w:sz w:val="26"/>
        </w:rPr>
        <w:t>In</w:t>
      </w:r>
      <w:r>
        <w:rPr>
          <w:spacing w:val="-3"/>
          <w:sz w:val="26"/>
        </w:rPr>
        <w:t xml:space="preserve"> </w:t>
      </w:r>
      <w:r>
        <w:rPr>
          <w:spacing w:val="-2"/>
          <w:sz w:val="26"/>
        </w:rPr>
        <w:t>general,</w:t>
      </w:r>
    </w:p>
    <w:p>
      <w:pPr>
        <w:spacing w:before="108"/>
        <w:ind w:left="68" w:right="0" w:firstLine="0"/>
        <w:jc w:val="left"/>
        <w:rPr>
          <w:sz w:val="26"/>
        </w:rPr>
      </w:pPr>
      <w:r>
        <w:br w:type="column"/>
      </w:r>
      <w:r>
        <w:rPr>
          <w:sz w:val="26"/>
        </w:rPr>
        <w:t>(a+</w:t>
      </w:r>
      <w:r>
        <w:rPr>
          <w:b/>
          <w:sz w:val="26"/>
        </w:rPr>
        <w:t>0</w:t>
      </w:r>
      <w:r>
        <w:rPr>
          <w:sz w:val="26"/>
        </w:rPr>
        <w:t>)</w:t>
      </w:r>
      <w:r>
        <w:rPr>
          <w:spacing w:val="-5"/>
          <w:sz w:val="26"/>
        </w:rPr>
        <w:t xml:space="preserve"> </w:t>
      </w:r>
      <w:r>
        <w:rPr>
          <w:sz w:val="26"/>
        </w:rPr>
        <w:t>i.e.,</w:t>
      </w:r>
      <w:r>
        <w:rPr>
          <w:spacing w:val="-5"/>
          <w:sz w:val="26"/>
        </w:rPr>
        <w:t xml:space="preserve"> </w:t>
      </w:r>
      <w:r>
        <w:rPr>
          <w:spacing w:val="-4"/>
          <w:sz w:val="26"/>
        </w:rPr>
        <w:t>0100</w:t>
      </w:r>
    </w:p>
    <w:p>
      <w:pPr>
        <w:spacing w:before="3" w:line="298" w:lineRule="exact"/>
        <w:ind w:left="68" w:right="0" w:firstLine="0"/>
        <w:jc w:val="left"/>
        <w:rPr>
          <w:sz w:val="26"/>
        </w:rPr>
      </w:pPr>
      <w:r>
        <w:rPr>
          <w:sz w:val="26"/>
        </w:rPr>
        <w:t>(a+</w:t>
      </w:r>
      <w:r>
        <w:rPr>
          <w:b/>
          <w:sz w:val="26"/>
        </w:rPr>
        <w:t>1</w:t>
      </w:r>
      <w:r>
        <w:rPr>
          <w:sz w:val="26"/>
        </w:rPr>
        <w:t>)</w:t>
      </w:r>
      <w:r>
        <w:rPr>
          <w:spacing w:val="-5"/>
          <w:sz w:val="26"/>
        </w:rPr>
        <w:t xml:space="preserve"> </w:t>
      </w:r>
      <w:r>
        <w:rPr>
          <w:sz w:val="26"/>
        </w:rPr>
        <w:t>i.e.,</w:t>
      </w:r>
      <w:r>
        <w:rPr>
          <w:spacing w:val="-5"/>
          <w:sz w:val="26"/>
        </w:rPr>
        <w:t xml:space="preserve"> </w:t>
      </w:r>
      <w:r>
        <w:rPr>
          <w:spacing w:val="-4"/>
          <w:sz w:val="26"/>
        </w:rPr>
        <w:t>0102</w:t>
      </w:r>
    </w:p>
    <w:p>
      <w:pPr>
        <w:spacing w:before="0" w:line="298" w:lineRule="exact"/>
        <w:ind w:left="68" w:right="0" w:firstLine="0"/>
        <w:jc w:val="left"/>
        <w:rPr>
          <w:sz w:val="26"/>
        </w:rPr>
      </w:pPr>
      <w:r>
        <w:rPr>
          <w:sz w:val="26"/>
        </w:rPr>
        <w:t>(a+</w:t>
      </w:r>
      <w:r>
        <w:rPr>
          <w:b/>
          <w:sz w:val="26"/>
        </w:rPr>
        <w:t>2</w:t>
      </w:r>
      <w:r>
        <w:rPr>
          <w:sz w:val="26"/>
        </w:rPr>
        <w:t>)</w:t>
      </w:r>
      <w:r>
        <w:rPr>
          <w:spacing w:val="-5"/>
          <w:sz w:val="26"/>
        </w:rPr>
        <w:t xml:space="preserve"> </w:t>
      </w:r>
      <w:r>
        <w:rPr>
          <w:sz w:val="26"/>
        </w:rPr>
        <w:t>i.e.,</w:t>
      </w:r>
      <w:r>
        <w:rPr>
          <w:spacing w:val="-5"/>
          <w:sz w:val="26"/>
        </w:rPr>
        <w:t xml:space="preserve"> </w:t>
      </w:r>
      <w:r>
        <w:rPr>
          <w:spacing w:val="-4"/>
          <w:sz w:val="26"/>
        </w:rPr>
        <w:t>0104</w:t>
      </w:r>
    </w:p>
    <w:p>
      <w:pPr>
        <w:spacing w:before="0" w:line="298" w:lineRule="exact"/>
        <w:ind w:left="68" w:right="0" w:firstLine="0"/>
        <w:jc w:val="left"/>
        <w:rPr>
          <w:sz w:val="26"/>
        </w:rPr>
      </w:pPr>
      <w:r>
        <w:rPr>
          <w:sz w:val="26"/>
        </w:rPr>
        <w:t>(a+</w:t>
      </w:r>
      <w:r>
        <w:rPr>
          <w:b/>
          <w:sz w:val="26"/>
        </w:rPr>
        <w:t>3</w:t>
      </w:r>
      <w:r>
        <w:rPr>
          <w:sz w:val="26"/>
        </w:rPr>
        <w:t>)</w:t>
      </w:r>
      <w:r>
        <w:rPr>
          <w:spacing w:val="-5"/>
          <w:sz w:val="26"/>
        </w:rPr>
        <w:t xml:space="preserve"> </w:t>
      </w:r>
      <w:r>
        <w:rPr>
          <w:sz w:val="26"/>
        </w:rPr>
        <w:t>i.e.,</w:t>
      </w:r>
      <w:r>
        <w:rPr>
          <w:spacing w:val="-5"/>
          <w:sz w:val="26"/>
        </w:rPr>
        <w:t xml:space="preserve"> </w:t>
      </w:r>
      <w:r>
        <w:rPr>
          <w:spacing w:val="-4"/>
          <w:sz w:val="26"/>
        </w:rPr>
        <w:t>0106</w:t>
      </w:r>
    </w:p>
    <w:p>
      <w:pPr>
        <w:spacing w:before="8"/>
        <w:ind w:left="68" w:right="0" w:firstLine="0"/>
        <w:jc w:val="left"/>
        <w:rPr>
          <w:sz w:val="26"/>
        </w:rPr>
      </w:pPr>
      <w:r>
        <w:rPr>
          <w:sz w:val="26"/>
        </w:rPr>
        <w:t>(a+</w:t>
      </w:r>
      <w:r>
        <w:rPr>
          <w:b/>
          <w:sz w:val="26"/>
        </w:rPr>
        <w:t>4</w:t>
      </w:r>
      <w:r>
        <w:rPr>
          <w:sz w:val="26"/>
        </w:rPr>
        <w:t>)</w:t>
      </w:r>
      <w:r>
        <w:rPr>
          <w:spacing w:val="-5"/>
          <w:sz w:val="26"/>
        </w:rPr>
        <w:t xml:space="preserve"> </w:t>
      </w:r>
      <w:r>
        <w:rPr>
          <w:sz w:val="26"/>
        </w:rPr>
        <w:t>i.e.,</w:t>
      </w:r>
      <w:r>
        <w:rPr>
          <w:spacing w:val="-5"/>
          <w:sz w:val="26"/>
        </w:rPr>
        <w:t xml:space="preserve"> </w:t>
      </w:r>
      <w:r>
        <w:rPr>
          <w:spacing w:val="-4"/>
          <w:sz w:val="26"/>
        </w:rPr>
        <w:t>0108</w:t>
      </w:r>
    </w:p>
    <w:p>
      <w:pPr>
        <w:pStyle w:val="6"/>
        <w:spacing w:before="11"/>
        <w:rPr>
          <w:sz w:val="5"/>
        </w:rPr>
      </w:pPr>
      <w:r>
        <w:rPr>
          <w:sz w:val="5"/>
        </w:rPr>
        <w:drawing>
          <wp:anchor distT="0" distB="0" distL="0" distR="0" simplePos="0" relativeHeight="251833344" behindDoc="1" locked="0" layoutInCell="1" allowOverlap="1">
            <wp:simplePos x="0" y="0"/>
            <wp:positionH relativeFrom="page">
              <wp:posOffset>3389630</wp:posOffset>
            </wp:positionH>
            <wp:positionV relativeFrom="paragraph">
              <wp:posOffset>58420</wp:posOffset>
            </wp:positionV>
            <wp:extent cx="85090" cy="228600"/>
            <wp:effectExtent l="0" t="0" r="0" b="0"/>
            <wp:wrapTopAndBottom/>
            <wp:docPr id="391" name="Image 391"/>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03" cstate="print"/>
                    <a:stretch>
                      <a:fillRect/>
                    </a:stretch>
                  </pic:blipFill>
                  <pic:spPr>
                    <a:xfrm>
                      <a:off x="0" y="0"/>
                      <a:ext cx="85206" cy="228600"/>
                    </a:xfrm>
                    <a:prstGeom prst="rect">
                      <a:avLst/>
                    </a:prstGeom>
                  </pic:spPr>
                </pic:pic>
              </a:graphicData>
            </a:graphic>
          </wp:anchor>
        </w:drawing>
      </w:r>
    </w:p>
    <w:p>
      <w:pPr>
        <w:pStyle w:val="6"/>
        <w:spacing w:after="0"/>
        <w:rPr>
          <w:sz w:val="5"/>
        </w:rPr>
        <w:sectPr>
          <w:type w:val="continuous"/>
          <w:pgSz w:w="11910" w:h="16840"/>
          <w:pgMar w:top="1420" w:right="1133" w:bottom="280" w:left="1559" w:header="1880" w:footer="0" w:gutter="0"/>
          <w:cols w:equalWidth="0" w:num="2">
            <w:col w:w="2440" w:space="1172"/>
            <w:col w:w="5606"/>
          </w:cols>
        </w:sectPr>
      </w:pPr>
    </w:p>
    <w:p>
      <w:pPr>
        <w:tabs>
          <w:tab w:val="left" w:pos="3686"/>
        </w:tabs>
        <w:spacing w:before="4" w:line="227" w:lineRule="exact"/>
        <w:ind w:left="913" w:right="0" w:firstLine="0"/>
        <w:jc w:val="left"/>
        <w:rPr>
          <w:sz w:val="26"/>
        </w:rPr>
      </w:pPr>
      <w:r>
        <w:rPr>
          <w:color w:val="FF00FF"/>
          <w:spacing w:val="-2"/>
          <w:sz w:val="26"/>
        </w:rPr>
        <w:t>&amp;a[</w:t>
      </w:r>
      <w:r>
        <w:rPr>
          <w:b/>
          <w:color w:val="FF00FF"/>
          <w:spacing w:val="-2"/>
          <w:sz w:val="26"/>
        </w:rPr>
        <w:t>i</w:t>
      </w:r>
      <w:r>
        <w:rPr>
          <w:color w:val="FF00FF"/>
          <w:spacing w:val="-2"/>
          <w:sz w:val="26"/>
        </w:rPr>
        <w:t>]</w:t>
      </w:r>
      <w:r>
        <w:rPr>
          <w:color w:val="FF00FF"/>
          <w:sz w:val="26"/>
        </w:rPr>
        <w:tab/>
      </w:r>
      <w:r>
        <w:rPr>
          <w:color w:val="FF00FF"/>
          <w:sz w:val="26"/>
        </w:rPr>
        <w:t>(a</w:t>
      </w:r>
      <w:r>
        <w:rPr>
          <w:color w:val="FF00FF"/>
          <w:spacing w:val="-3"/>
          <w:sz w:val="26"/>
        </w:rPr>
        <w:t xml:space="preserve"> </w:t>
      </w:r>
      <w:r>
        <w:rPr>
          <w:color w:val="FF00FF"/>
          <w:sz w:val="26"/>
        </w:rPr>
        <w:t>+</w:t>
      </w:r>
      <w:r>
        <w:rPr>
          <w:b/>
          <w:color w:val="FF00FF"/>
          <w:sz w:val="26"/>
        </w:rPr>
        <w:t>i</w:t>
      </w:r>
      <w:r>
        <w:rPr>
          <w:color w:val="FF00FF"/>
          <w:sz w:val="26"/>
        </w:rPr>
        <w:t>)</w:t>
      </w:r>
      <w:r>
        <w:rPr>
          <w:color w:val="FF00FF"/>
          <w:spacing w:val="61"/>
          <w:sz w:val="26"/>
        </w:rPr>
        <w:t xml:space="preserve"> </w:t>
      </w:r>
      <w:r>
        <w:rPr>
          <w:sz w:val="26"/>
        </w:rPr>
        <w:t>where</w:t>
      </w:r>
      <w:r>
        <w:rPr>
          <w:spacing w:val="-2"/>
          <w:sz w:val="26"/>
        </w:rPr>
        <w:t xml:space="preserve"> </w:t>
      </w:r>
      <w:r>
        <w:rPr>
          <w:sz w:val="26"/>
        </w:rPr>
        <w:t>i</w:t>
      </w:r>
      <w:r>
        <w:rPr>
          <w:spacing w:val="-2"/>
          <w:sz w:val="26"/>
        </w:rPr>
        <w:t xml:space="preserve"> </w:t>
      </w:r>
      <w:r>
        <w:rPr>
          <w:sz w:val="26"/>
        </w:rPr>
        <w:t>=</w:t>
      </w:r>
      <w:r>
        <w:rPr>
          <w:spacing w:val="-2"/>
          <w:sz w:val="26"/>
        </w:rPr>
        <w:t xml:space="preserve"> </w:t>
      </w:r>
      <w:r>
        <w:rPr>
          <w:sz w:val="26"/>
        </w:rPr>
        <w:t>0</w:t>
      </w:r>
      <w:r>
        <w:rPr>
          <w:spacing w:val="-2"/>
          <w:sz w:val="26"/>
        </w:rPr>
        <w:t xml:space="preserve"> </w:t>
      </w:r>
      <w:r>
        <w:rPr>
          <w:sz w:val="26"/>
        </w:rPr>
        <w:t>to</w:t>
      </w:r>
      <w:r>
        <w:rPr>
          <w:spacing w:val="-2"/>
          <w:sz w:val="26"/>
        </w:rPr>
        <w:t xml:space="preserve"> </w:t>
      </w:r>
      <w:r>
        <w:rPr>
          <w:spacing w:val="-10"/>
          <w:sz w:val="26"/>
        </w:rPr>
        <w:t>4</w:t>
      </w:r>
    </w:p>
    <w:p>
      <w:pPr>
        <w:spacing w:after="0" w:line="227" w:lineRule="exact"/>
        <w:jc w:val="left"/>
        <w:rPr>
          <w:sz w:val="26"/>
        </w:rPr>
        <w:sectPr>
          <w:type w:val="continuous"/>
          <w:pgSz w:w="11910" w:h="16840"/>
          <w:pgMar w:top="1420" w:right="1133" w:bottom="280" w:left="1559" w:header="1880" w:footer="0" w:gutter="0"/>
          <w:cols w:space="720" w:num="1"/>
        </w:sectPr>
      </w:pPr>
    </w:p>
    <w:p>
      <w:pPr>
        <w:spacing w:before="0" w:line="276" w:lineRule="exact"/>
        <w:ind w:left="2084" w:right="0" w:firstLine="0"/>
        <w:jc w:val="left"/>
        <w:rPr>
          <w:b/>
          <w:sz w:val="25"/>
        </w:rPr>
      </w:pPr>
      <w:r>
        <w:rPr>
          <w:b/>
          <w:sz w:val="25"/>
        </w:rPr>
        <mc:AlternateContent>
          <mc:Choice Requires="wps">
            <w:drawing>
              <wp:anchor distT="0" distB="0" distL="0" distR="0" simplePos="0" relativeHeight="251777024" behindDoc="1" locked="0" layoutInCell="1" allowOverlap="1">
                <wp:simplePos x="0" y="0"/>
                <wp:positionH relativeFrom="page">
                  <wp:posOffset>2041525</wp:posOffset>
                </wp:positionH>
                <wp:positionV relativeFrom="paragraph">
                  <wp:posOffset>-80645</wp:posOffset>
                </wp:positionV>
                <wp:extent cx="1143635" cy="111125"/>
                <wp:effectExtent l="0" t="0" r="0" b="0"/>
                <wp:wrapNone/>
                <wp:docPr id="392" name="Graphic 392"/>
                <wp:cNvGraphicFramePr/>
                <a:graphic xmlns:a="http://schemas.openxmlformats.org/drawingml/2006/main">
                  <a:graphicData uri="http://schemas.microsoft.com/office/word/2010/wordprocessingShape">
                    <wps:wsp>
                      <wps:cNvSpPr/>
                      <wps:spPr>
                        <a:xfrm>
                          <a:off x="0" y="0"/>
                          <a:ext cx="1143635" cy="111125"/>
                        </a:xfrm>
                        <a:custGeom>
                          <a:avLst/>
                          <a:gdLst/>
                          <a:ahLst/>
                          <a:cxnLst/>
                          <a:rect l="l" t="t" r="r" b="b"/>
                          <a:pathLst>
                            <a:path w="1143635" h="111125">
                              <a:moveTo>
                                <a:pt x="94846" y="0"/>
                              </a:moveTo>
                              <a:lnTo>
                                <a:pt x="0" y="55328"/>
                              </a:lnTo>
                              <a:lnTo>
                                <a:pt x="94846" y="110656"/>
                              </a:lnTo>
                              <a:lnTo>
                                <a:pt x="100678" y="109120"/>
                              </a:lnTo>
                              <a:lnTo>
                                <a:pt x="105979" y="100032"/>
                              </a:lnTo>
                              <a:lnTo>
                                <a:pt x="104445" y="94200"/>
                              </a:lnTo>
                              <a:lnTo>
                                <a:pt x="54135" y="64853"/>
                              </a:lnTo>
                              <a:lnTo>
                                <a:pt x="18901" y="64853"/>
                              </a:lnTo>
                              <a:lnTo>
                                <a:pt x="18901" y="45803"/>
                              </a:lnTo>
                              <a:lnTo>
                                <a:pt x="54131" y="45803"/>
                              </a:lnTo>
                              <a:lnTo>
                                <a:pt x="104445" y="16454"/>
                              </a:lnTo>
                              <a:lnTo>
                                <a:pt x="105979" y="10622"/>
                              </a:lnTo>
                              <a:lnTo>
                                <a:pt x="100678" y="1534"/>
                              </a:lnTo>
                              <a:lnTo>
                                <a:pt x="94846" y="0"/>
                              </a:lnTo>
                              <a:close/>
                            </a:path>
                            <a:path w="1143635" h="111125">
                              <a:moveTo>
                                <a:pt x="1107163" y="55328"/>
                              </a:moveTo>
                              <a:lnTo>
                                <a:pt x="1064825" y="81789"/>
                              </a:lnTo>
                              <a:lnTo>
                                <a:pt x="1063469" y="87665"/>
                              </a:lnTo>
                              <a:lnTo>
                                <a:pt x="1069045" y="96587"/>
                              </a:lnTo>
                              <a:lnTo>
                                <a:pt x="1074922" y="97943"/>
                              </a:lnTo>
                              <a:lnTo>
                                <a:pt x="1127866" y="64853"/>
                              </a:lnTo>
                              <a:lnTo>
                                <a:pt x="1125136" y="64853"/>
                              </a:lnTo>
                              <a:lnTo>
                                <a:pt x="1125136" y="63406"/>
                              </a:lnTo>
                              <a:lnTo>
                                <a:pt x="1120087" y="63406"/>
                              </a:lnTo>
                              <a:lnTo>
                                <a:pt x="1107163" y="55328"/>
                              </a:lnTo>
                              <a:close/>
                            </a:path>
                            <a:path w="1143635" h="111125">
                              <a:moveTo>
                                <a:pt x="54131" y="45803"/>
                              </a:moveTo>
                              <a:lnTo>
                                <a:pt x="18901" y="45803"/>
                              </a:lnTo>
                              <a:lnTo>
                                <a:pt x="18901" y="64853"/>
                              </a:lnTo>
                              <a:lnTo>
                                <a:pt x="54135" y="64853"/>
                              </a:lnTo>
                              <a:lnTo>
                                <a:pt x="51908" y="63554"/>
                              </a:lnTo>
                              <a:lnTo>
                                <a:pt x="23701" y="63554"/>
                              </a:lnTo>
                              <a:lnTo>
                                <a:pt x="23701" y="47100"/>
                              </a:lnTo>
                              <a:lnTo>
                                <a:pt x="51908" y="47100"/>
                              </a:lnTo>
                              <a:lnTo>
                                <a:pt x="54131" y="45803"/>
                              </a:lnTo>
                              <a:close/>
                            </a:path>
                            <a:path w="1143635" h="111125">
                              <a:moveTo>
                                <a:pt x="1091923" y="45803"/>
                              </a:moveTo>
                              <a:lnTo>
                                <a:pt x="54131" y="45803"/>
                              </a:lnTo>
                              <a:lnTo>
                                <a:pt x="37806" y="55328"/>
                              </a:lnTo>
                              <a:lnTo>
                                <a:pt x="54135" y="64853"/>
                              </a:lnTo>
                              <a:lnTo>
                                <a:pt x="1091922" y="64853"/>
                              </a:lnTo>
                              <a:lnTo>
                                <a:pt x="1107163" y="55328"/>
                              </a:lnTo>
                              <a:lnTo>
                                <a:pt x="1091923" y="45803"/>
                              </a:lnTo>
                              <a:close/>
                            </a:path>
                            <a:path w="1143635" h="111125">
                              <a:moveTo>
                                <a:pt x="1127867" y="45803"/>
                              </a:moveTo>
                              <a:lnTo>
                                <a:pt x="1125136" y="45803"/>
                              </a:lnTo>
                              <a:lnTo>
                                <a:pt x="1125136" y="64853"/>
                              </a:lnTo>
                              <a:lnTo>
                                <a:pt x="1127866" y="64853"/>
                              </a:lnTo>
                              <a:lnTo>
                                <a:pt x="1143107" y="55328"/>
                              </a:lnTo>
                              <a:lnTo>
                                <a:pt x="1127867" y="45803"/>
                              </a:lnTo>
                              <a:close/>
                            </a:path>
                            <a:path w="1143635" h="111125">
                              <a:moveTo>
                                <a:pt x="23701" y="47100"/>
                              </a:moveTo>
                              <a:lnTo>
                                <a:pt x="23701" y="63554"/>
                              </a:lnTo>
                              <a:lnTo>
                                <a:pt x="37802" y="55328"/>
                              </a:lnTo>
                              <a:lnTo>
                                <a:pt x="23701" y="47100"/>
                              </a:lnTo>
                              <a:close/>
                            </a:path>
                            <a:path w="1143635" h="111125">
                              <a:moveTo>
                                <a:pt x="37806" y="55328"/>
                              </a:moveTo>
                              <a:lnTo>
                                <a:pt x="23701" y="63554"/>
                              </a:lnTo>
                              <a:lnTo>
                                <a:pt x="51908" y="63554"/>
                              </a:lnTo>
                              <a:lnTo>
                                <a:pt x="37806" y="55328"/>
                              </a:lnTo>
                              <a:close/>
                            </a:path>
                            <a:path w="1143635" h="111125">
                              <a:moveTo>
                                <a:pt x="1120087" y="47251"/>
                              </a:moveTo>
                              <a:lnTo>
                                <a:pt x="1107163" y="55328"/>
                              </a:lnTo>
                              <a:lnTo>
                                <a:pt x="1120087" y="63406"/>
                              </a:lnTo>
                              <a:lnTo>
                                <a:pt x="1120087" y="47251"/>
                              </a:lnTo>
                              <a:close/>
                            </a:path>
                            <a:path w="1143635" h="111125">
                              <a:moveTo>
                                <a:pt x="1125136" y="47251"/>
                              </a:moveTo>
                              <a:lnTo>
                                <a:pt x="1120087" y="47251"/>
                              </a:lnTo>
                              <a:lnTo>
                                <a:pt x="1120087" y="63406"/>
                              </a:lnTo>
                              <a:lnTo>
                                <a:pt x="1125136" y="63406"/>
                              </a:lnTo>
                              <a:lnTo>
                                <a:pt x="1125136" y="47251"/>
                              </a:lnTo>
                              <a:close/>
                            </a:path>
                            <a:path w="1143635" h="111125">
                              <a:moveTo>
                                <a:pt x="51908" y="47100"/>
                              </a:moveTo>
                              <a:lnTo>
                                <a:pt x="23701" y="47100"/>
                              </a:lnTo>
                              <a:lnTo>
                                <a:pt x="37806" y="55328"/>
                              </a:lnTo>
                              <a:lnTo>
                                <a:pt x="51908" y="47100"/>
                              </a:lnTo>
                              <a:close/>
                            </a:path>
                            <a:path w="1143635" h="111125">
                              <a:moveTo>
                                <a:pt x="1074922" y="12713"/>
                              </a:moveTo>
                              <a:lnTo>
                                <a:pt x="1069045" y="14069"/>
                              </a:lnTo>
                              <a:lnTo>
                                <a:pt x="1063469" y="22990"/>
                              </a:lnTo>
                              <a:lnTo>
                                <a:pt x="1064825" y="28867"/>
                              </a:lnTo>
                              <a:lnTo>
                                <a:pt x="1107163" y="55328"/>
                              </a:lnTo>
                              <a:lnTo>
                                <a:pt x="1120087" y="47251"/>
                              </a:lnTo>
                              <a:lnTo>
                                <a:pt x="1125136" y="47251"/>
                              </a:lnTo>
                              <a:lnTo>
                                <a:pt x="1125136" y="45803"/>
                              </a:lnTo>
                              <a:lnTo>
                                <a:pt x="1127867" y="45803"/>
                              </a:lnTo>
                              <a:lnTo>
                                <a:pt x="1074922" y="12713"/>
                              </a:lnTo>
                              <a:close/>
                            </a:path>
                          </a:pathLst>
                        </a:custGeom>
                        <a:solidFill>
                          <a:srgbClr val="FF00FF"/>
                        </a:solidFill>
                      </wps:spPr>
                      <wps:bodyPr wrap="square" lIns="0" tIns="0" rIns="0" bIns="0" rtlCol="0">
                        <a:noAutofit/>
                      </wps:bodyPr>
                    </wps:wsp>
                  </a:graphicData>
                </a:graphic>
              </wp:anchor>
            </w:drawing>
          </mc:Choice>
          <mc:Fallback>
            <w:pict>
              <v:shape id="Graphic 392" o:spid="_x0000_s1026" o:spt="100" style="position:absolute;left:0pt;margin-left:160.75pt;margin-top:-6.35pt;height:8.75pt;width:90.05pt;mso-position-horizontal-relative:page;z-index:-251539456;mso-width-relative:page;mso-height-relative:page;" fillcolor="#FF00FF" filled="t" stroked="f" coordsize="1143635,111125" o:gfxdata="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" path="m94846,0l0,55328,94846,110656,100678,109120,105979,100032,104445,94200,54135,64853,18901,64853,18901,45803,54131,45803,104445,16454,105979,10622,100678,1534,94846,0xem1107163,55328l1064825,81789,1063469,87665,1069045,96587,1074922,97943,1127866,64853,1125136,64853,1125136,63406,1120087,63406,1107163,55328xem54131,45803l18901,45803,18901,64853,54135,64853,51908,63554,23701,63554,23701,47100,51908,47100,54131,45803xem1091923,45803l54131,45803,37806,55328,54135,64853,1091922,64853,1107163,55328,1091923,45803xem1127867,45803l1125136,45803,1125136,64853,1127866,64853,1143107,55328,1127867,45803xem23701,47100l23701,63554,37802,55328,23701,47100xem37806,55328l23701,63554,51908,63554,37806,55328xem1120087,47251l1107163,55328,1120087,63406,1120087,47251xem1125136,47251l1120087,47251,1120087,63406,1125136,63406,1125136,47251xem51908,47100l23701,47100,37806,55328,51908,47100xem1074922,12713l1069045,14069,1063469,22990,1064825,28867,1107163,55328,1120087,47251,1125136,47251,1125136,45803,1127867,45803,1074922,12713xe">
                <v:fill on="t" focussize="0,0"/>
                <v:stroke on="f"/>
                <v:imagedata o:title=""/>
                <o:lock v:ext="edit" aspectratio="f"/>
                <v:textbox inset="0mm,0mm,0mm,0mm"/>
              </v:shape>
            </w:pict>
          </mc:Fallback>
        </mc:AlternateContent>
      </w:r>
      <w:r>
        <w:rPr>
          <w:b/>
          <w:color w:val="FF00FF"/>
          <w:sz w:val="25"/>
        </w:rPr>
        <w:t>is</w:t>
      </w:r>
      <w:r>
        <w:rPr>
          <w:b/>
          <w:color w:val="FF00FF"/>
          <w:spacing w:val="-4"/>
          <w:sz w:val="25"/>
        </w:rPr>
        <w:t xml:space="preserve"> </w:t>
      </w:r>
      <w:r>
        <w:rPr>
          <w:b/>
          <w:color w:val="FF00FF"/>
          <w:sz w:val="25"/>
        </w:rPr>
        <w:t>same</w:t>
      </w:r>
      <w:r>
        <w:rPr>
          <w:b/>
          <w:color w:val="FF00FF"/>
          <w:spacing w:val="-4"/>
          <w:sz w:val="25"/>
        </w:rPr>
        <w:t xml:space="preserve"> </w:t>
      </w:r>
      <w:r>
        <w:rPr>
          <w:b/>
          <w:color w:val="FF00FF"/>
          <w:spacing w:val="-5"/>
          <w:sz w:val="25"/>
        </w:rPr>
        <w:t>as</w:t>
      </w:r>
    </w:p>
    <w:p>
      <w:pPr>
        <w:spacing w:before="71" w:line="298" w:lineRule="exact"/>
        <w:ind w:left="2084" w:right="0" w:firstLine="0"/>
        <w:jc w:val="left"/>
        <w:rPr>
          <w:sz w:val="26"/>
        </w:rPr>
      </w:pPr>
      <w:r>
        <w:br w:type="column"/>
      </w:r>
      <w:r>
        <w:rPr>
          <w:sz w:val="26"/>
        </w:rPr>
        <w:t>0</w:t>
      </w:r>
      <w:r>
        <w:rPr>
          <w:spacing w:val="-3"/>
          <w:sz w:val="26"/>
        </w:rPr>
        <w:t xml:space="preserve"> </w:t>
      </w:r>
      <w:r>
        <w:rPr>
          <w:sz w:val="26"/>
        </w:rPr>
        <w:t>to</w:t>
      </w:r>
      <w:r>
        <w:rPr>
          <w:spacing w:val="-3"/>
          <w:sz w:val="26"/>
        </w:rPr>
        <w:t xml:space="preserve"> </w:t>
      </w:r>
      <w:r>
        <w:rPr>
          <w:sz w:val="26"/>
        </w:rPr>
        <w:t>5-</w:t>
      </w:r>
      <w:r>
        <w:rPr>
          <w:spacing w:val="-10"/>
          <w:sz w:val="26"/>
        </w:rPr>
        <w:t>1</w:t>
      </w:r>
    </w:p>
    <w:p>
      <w:pPr>
        <w:spacing w:before="0" w:line="298" w:lineRule="exact"/>
        <w:ind w:left="2084" w:right="0" w:firstLine="0"/>
        <w:jc w:val="left"/>
        <w:rPr>
          <w:sz w:val="26"/>
        </w:rPr>
      </w:pPr>
      <w:r>
        <w:rPr>
          <w:sz w:val="26"/>
        </w:rPr>
        <w:t>0</w:t>
      </w:r>
      <w:r>
        <w:rPr>
          <w:spacing w:val="-2"/>
          <w:sz w:val="26"/>
        </w:rPr>
        <w:t xml:space="preserve"> </w:t>
      </w:r>
      <w:r>
        <w:rPr>
          <w:sz w:val="26"/>
        </w:rPr>
        <w:t>to</w:t>
      </w:r>
      <w:r>
        <w:rPr>
          <w:spacing w:val="-2"/>
          <w:sz w:val="26"/>
        </w:rPr>
        <w:t xml:space="preserve"> </w:t>
      </w:r>
      <w:r>
        <w:rPr>
          <w:sz w:val="26"/>
        </w:rPr>
        <w:t>n</w:t>
      </w:r>
      <w:r>
        <w:rPr>
          <w:spacing w:val="-2"/>
          <w:sz w:val="26"/>
        </w:rPr>
        <w:t xml:space="preserve"> </w:t>
      </w:r>
      <w:r>
        <w:rPr>
          <w:sz w:val="26"/>
        </w:rPr>
        <w:t>–</w:t>
      </w:r>
      <w:r>
        <w:rPr>
          <w:spacing w:val="-1"/>
          <w:sz w:val="26"/>
        </w:rPr>
        <w:t xml:space="preserve"> </w:t>
      </w:r>
      <w:r>
        <w:rPr>
          <w:sz w:val="26"/>
        </w:rPr>
        <w:t>1</w:t>
      </w:r>
      <w:r>
        <w:rPr>
          <w:spacing w:val="-2"/>
          <w:sz w:val="26"/>
        </w:rPr>
        <w:t xml:space="preserve"> </w:t>
      </w:r>
      <w:r>
        <w:rPr>
          <w:sz w:val="26"/>
        </w:rPr>
        <w:t>(in</w:t>
      </w:r>
      <w:r>
        <w:rPr>
          <w:spacing w:val="-2"/>
          <w:sz w:val="26"/>
        </w:rPr>
        <w:t xml:space="preserve"> general)</w:t>
      </w:r>
    </w:p>
    <w:p>
      <w:pPr>
        <w:spacing w:after="0" w:line="298" w:lineRule="exact"/>
        <w:jc w:val="left"/>
        <w:rPr>
          <w:sz w:val="26"/>
        </w:rPr>
        <w:sectPr>
          <w:type w:val="continuous"/>
          <w:pgSz w:w="11910" w:h="16840"/>
          <w:pgMar w:top="1420" w:right="1133" w:bottom="280" w:left="1559" w:header="1880" w:footer="0" w:gutter="0"/>
          <w:cols w:equalWidth="0" w:num="2">
            <w:col w:w="3180" w:space="169"/>
            <w:col w:w="5869"/>
          </w:cols>
        </w:sectPr>
      </w:pPr>
    </w:p>
    <w:p>
      <w:pPr>
        <w:pStyle w:val="6"/>
        <w:spacing w:before="10" w:line="237" w:lineRule="auto"/>
        <w:ind w:left="68"/>
      </w:pPr>
      <w:r>
        <w:rPr>
          <w:b/>
          <w:color w:val="FF00FF"/>
        </w:rPr>
        <w:t>Note:</w:t>
      </w:r>
      <w:r>
        <w:rPr>
          <w:b/>
          <w:color w:val="FF00FF"/>
          <w:spacing w:val="26"/>
        </w:rPr>
        <w:t xml:space="preserve"> </w:t>
      </w:r>
      <w:r>
        <w:t>The</w:t>
      </w:r>
      <w:r>
        <w:rPr>
          <w:spacing w:val="26"/>
        </w:rPr>
        <w:t xml:space="preserve"> </w:t>
      </w:r>
      <w:r>
        <w:t>various</w:t>
      </w:r>
      <w:r>
        <w:rPr>
          <w:spacing w:val="26"/>
        </w:rPr>
        <w:t xml:space="preserve"> </w:t>
      </w:r>
      <w:r>
        <w:t>ways</w:t>
      </w:r>
      <w:r>
        <w:rPr>
          <w:spacing w:val="26"/>
        </w:rPr>
        <w:t xml:space="preserve"> </w:t>
      </w:r>
      <w:r>
        <w:t>of</w:t>
      </w:r>
      <w:r>
        <w:rPr>
          <w:spacing w:val="26"/>
        </w:rPr>
        <w:t xml:space="preserve"> </w:t>
      </w:r>
      <w:r>
        <w:t>accessing</w:t>
      </w:r>
      <w:r>
        <w:rPr>
          <w:spacing w:val="26"/>
        </w:rPr>
        <w:t xml:space="preserve"> </w:t>
      </w:r>
      <w:r>
        <w:t>the</w:t>
      </w:r>
      <w:r>
        <w:rPr>
          <w:spacing w:val="26"/>
        </w:rPr>
        <w:t xml:space="preserve"> </w:t>
      </w:r>
      <w:r>
        <w:t>address</w:t>
      </w:r>
      <w:r>
        <w:rPr>
          <w:spacing w:val="26"/>
        </w:rPr>
        <w:t xml:space="preserve"> </w:t>
      </w:r>
      <w:r>
        <w:t>of</w:t>
      </w:r>
      <w:r>
        <w:rPr>
          <w:spacing w:val="26"/>
        </w:rPr>
        <w:t xml:space="preserve"> </w:t>
      </w:r>
      <w:r>
        <w:rPr>
          <w:b/>
        </w:rPr>
        <w:t>i</w:t>
      </w:r>
      <w:r>
        <w:rPr>
          <w:vertAlign w:val="superscript"/>
        </w:rPr>
        <w:t>th</w:t>
      </w:r>
      <w:r>
        <w:rPr>
          <w:spacing w:val="27"/>
          <w:vertAlign w:val="baseline"/>
        </w:rPr>
        <w:t xml:space="preserve"> </w:t>
      </w:r>
      <w:r>
        <w:rPr>
          <w:vertAlign w:val="baseline"/>
        </w:rPr>
        <w:t>item</w:t>
      </w:r>
      <w:r>
        <w:rPr>
          <w:spacing w:val="26"/>
          <w:vertAlign w:val="baseline"/>
        </w:rPr>
        <w:t xml:space="preserve"> </w:t>
      </w:r>
      <w:r>
        <w:rPr>
          <w:vertAlign w:val="baseline"/>
        </w:rPr>
        <w:t>in</w:t>
      </w:r>
      <w:r>
        <w:rPr>
          <w:spacing w:val="26"/>
          <w:vertAlign w:val="baseline"/>
        </w:rPr>
        <w:t xml:space="preserve"> </w:t>
      </w:r>
      <w:r>
        <w:rPr>
          <w:vertAlign w:val="baseline"/>
        </w:rPr>
        <w:t>an</w:t>
      </w:r>
      <w:r>
        <w:rPr>
          <w:spacing w:val="26"/>
          <w:vertAlign w:val="baseline"/>
        </w:rPr>
        <w:t xml:space="preserve"> </w:t>
      </w:r>
      <w:r>
        <w:rPr>
          <w:vertAlign w:val="baseline"/>
        </w:rPr>
        <w:t>array</w:t>
      </w:r>
      <w:r>
        <w:rPr>
          <w:spacing w:val="27"/>
          <w:vertAlign w:val="baseline"/>
        </w:rPr>
        <w:t xml:space="preserve"> </w:t>
      </w:r>
      <w:r>
        <w:rPr>
          <w:b/>
          <w:vertAlign w:val="baseline"/>
        </w:rPr>
        <w:t>a</w:t>
      </w:r>
      <w:r>
        <w:rPr>
          <w:b/>
          <w:spacing w:val="31"/>
          <w:vertAlign w:val="baseline"/>
        </w:rPr>
        <w:t xml:space="preserve"> </w:t>
      </w:r>
      <w:r>
        <w:rPr>
          <w:vertAlign w:val="baseline"/>
        </w:rPr>
        <w:t>is</w:t>
      </w:r>
      <w:r>
        <w:rPr>
          <w:spacing w:val="26"/>
          <w:vertAlign w:val="baseline"/>
        </w:rPr>
        <w:t xml:space="preserve"> </w:t>
      </w:r>
      <w:r>
        <w:rPr>
          <w:vertAlign w:val="baseline"/>
        </w:rPr>
        <w:t xml:space="preserve">shown </w:t>
      </w:r>
      <w:r>
        <w:rPr>
          <w:spacing w:val="-2"/>
          <w:vertAlign w:val="baseline"/>
        </w:rPr>
        <w:t>below:</w:t>
      </w:r>
    </w:p>
    <w:p>
      <w:pPr>
        <w:pStyle w:val="6"/>
      </w:pPr>
    </w:p>
    <w:p>
      <w:pPr>
        <w:pStyle w:val="6"/>
        <w:spacing w:before="1"/>
      </w:pPr>
    </w:p>
    <w:p>
      <w:pPr>
        <w:spacing w:before="0"/>
        <w:ind w:left="2228" w:right="0" w:firstLine="0"/>
        <w:jc w:val="left"/>
        <w:rPr>
          <w:b/>
          <w:sz w:val="25"/>
        </w:rPr>
      </w:pPr>
      <w:r>
        <w:rPr>
          <w:b/>
          <w:sz w:val="25"/>
        </w:rPr>
        <w:t>&amp;a[i]</w:t>
      </w:r>
      <w:r>
        <w:rPr>
          <w:b/>
          <w:spacing w:val="57"/>
          <w:sz w:val="25"/>
        </w:rPr>
        <w:t xml:space="preserve"> </w:t>
      </w:r>
      <w:r>
        <w:rPr>
          <w:sz w:val="25"/>
        </w:rPr>
        <w:t>is</w:t>
      </w:r>
      <w:r>
        <w:rPr>
          <w:spacing w:val="-2"/>
          <w:sz w:val="25"/>
        </w:rPr>
        <w:t xml:space="preserve"> </w:t>
      </w:r>
      <w:r>
        <w:rPr>
          <w:sz w:val="25"/>
        </w:rPr>
        <w:t>same</w:t>
      </w:r>
      <w:r>
        <w:rPr>
          <w:spacing w:val="-3"/>
          <w:sz w:val="25"/>
        </w:rPr>
        <w:t xml:space="preserve"> </w:t>
      </w:r>
      <w:r>
        <w:rPr>
          <w:sz w:val="25"/>
        </w:rPr>
        <w:t>as</w:t>
      </w:r>
      <w:r>
        <w:rPr>
          <w:spacing w:val="-2"/>
          <w:sz w:val="25"/>
        </w:rPr>
        <w:t xml:space="preserve"> </w:t>
      </w:r>
      <w:r>
        <w:rPr>
          <w:b/>
          <w:sz w:val="25"/>
        </w:rPr>
        <w:t>a</w:t>
      </w:r>
      <w:r>
        <w:rPr>
          <w:b/>
          <w:spacing w:val="-3"/>
          <w:sz w:val="25"/>
        </w:rPr>
        <w:t xml:space="preserve"> </w:t>
      </w:r>
      <w:r>
        <w:rPr>
          <w:b/>
          <w:sz w:val="25"/>
        </w:rPr>
        <w:t>+</w:t>
      </w:r>
      <w:r>
        <w:rPr>
          <w:b/>
          <w:spacing w:val="-2"/>
          <w:sz w:val="25"/>
        </w:rPr>
        <w:t xml:space="preserve"> </w:t>
      </w:r>
      <w:r>
        <w:rPr>
          <w:b/>
          <w:spacing w:val="-10"/>
          <w:sz w:val="25"/>
        </w:rPr>
        <w:t>i</w:t>
      </w:r>
    </w:p>
    <w:p>
      <w:pPr>
        <w:pStyle w:val="6"/>
        <w:tabs>
          <w:tab w:val="left" w:pos="4134"/>
        </w:tabs>
        <w:spacing w:before="45" w:line="536" w:lineRule="exact"/>
        <w:ind w:left="2535"/>
      </w:pPr>
      <w:r>
        <mc:AlternateContent>
          <mc:Choice Requires="wps">
            <w:drawing>
              <wp:anchor distT="0" distB="0" distL="0" distR="0" simplePos="0" relativeHeight="251709440" behindDoc="0" locked="0" layoutInCell="1" allowOverlap="1">
                <wp:simplePos x="0" y="0"/>
                <wp:positionH relativeFrom="page">
                  <wp:posOffset>2500630</wp:posOffset>
                </wp:positionH>
                <wp:positionV relativeFrom="paragraph">
                  <wp:posOffset>28575</wp:posOffset>
                </wp:positionV>
                <wp:extent cx="111125" cy="343535"/>
                <wp:effectExtent l="0" t="0" r="0" b="0"/>
                <wp:wrapNone/>
                <wp:docPr id="393" name="Graphic 393"/>
                <wp:cNvGraphicFramePr/>
                <a:graphic xmlns:a="http://schemas.openxmlformats.org/drawingml/2006/main">
                  <a:graphicData uri="http://schemas.microsoft.com/office/word/2010/wordprocessingShape">
                    <wps:wsp>
                      <wps:cNvSpPr/>
                      <wps:spPr>
                        <a:xfrm>
                          <a:off x="0" y="0"/>
                          <a:ext cx="111125" cy="343535"/>
                        </a:xfrm>
                        <a:custGeom>
                          <a:avLst/>
                          <a:gdLst/>
                          <a:ahLst/>
                          <a:cxnLst/>
                          <a:rect l="l" t="t" r="r" b="b"/>
                          <a:pathLst>
                            <a:path w="111125" h="343535">
                              <a:moveTo>
                                <a:pt x="22992" y="263372"/>
                              </a:moveTo>
                              <a:lnTo>
                                <a:pt x="14070" y="268947"/>
                              </a:lnTo>
                              <a:lnTo>
                                <a:pt x="12713" y="274824"/>
                              </a:lnTo>
                              <a:lnTo>
                                <a:pt x="55328" y="343009"/>
                              </a:lnTo>
                              <a:lnTo>
                                <a:pt x="66561" y="325037"/>
                              </a:lnTo>
                              <a:lnTo>
                                <a:pt x="45803" y="325037"/>
                              </a:lnTo>
                              <a:lnTo>
                                <a:pt x="45803" y="291826"/>
                              </a:lnTo>
                              <a:lnTo>
                                <a:pt x="28868" y="264727"/>
                              </a:lnTo>
                              <a:lnTo>
                                <a:pt x="22992" y="263372"/>
                              </a:lnTo>
                              <a:close/>
                            </a:path>
                            <a:path w="111125" h="343535">
                              <a:moveTo>
                                <a:pt x="45804" y="291826"/>
                              </a:moveTo>
                              <a:lnTo>
                                <a:pt x="45803" y="325037"/>
                              </a:lnTo>
                              <a:lnTo>
                                <a:pt x="64853" y="325037"/>
                              </a:lnTo>
                              <a:lnTo>
                                <a:pt x="64853" y="319989"/>
                              </a:lnTo>
                              <a:lnTo>
                                <a:pt x="47251" y="319989"/>
                              </a:lnTo>
                              <a:lnTo>
                                <a:pt x="55328" y="307065"/>
                              </a:lnTo>
                              <a:lnTo>
                                <a:pt x="45804" y="291826"/>
                              </a:lnTo>
                              <a:close/>
                            </a:path>
                            <a:path w="111125" h="343535">
                              <a:moveTo>
                                <a:pt x="87666" y="263372"/>
                              </a:moveTo>
                              <a:lnTo>
                                <a:pt x="81790" y="264727"/>
                              </a:lnTo>
                              <a:lnTo>
                                <a:pt x="64853" y="291826"/>
                              </a:lnTo>
                              <a:lnTo>
                                <a:pt x="64853" y="325037"/>
                              </a:lnTo>
                              <a:lnTo>
                                <a:pt x="66561" y="325037"/>
                              </a:lnTo>
                              <a:lnTo>
                                <a:pt x="97944" y="274824"/>
                              </a:lnTo>
                              <a:lnTo>
                                <a:pt x="96588" y="268947"/>
                              </a:lnTo>
                              <a:lnTo>
                                <a:pt x="87666" y="263372"/>
                              </a:lnTo>
                              <a:close/>
                            </a:path>
                            <a:path w="111125" h="343535">
                              <a:moveTo>
                                <a:pt x="55328" y="307065"/>
                              </a:moveTo>
                              <a:lnTo>
                                <a:pt x="47251" y="319989"/>
                              </a:lnTo>
                              <a:lnTo>
                                <a:pt x="63406" y="319989"/>
                              </a:lnTo>
                              <a:lnTo>
                                <a:pt x="55328" y="307065"/>
                              </a:lnTo>
                              <a:close/>
                            </a:path>
                            <a:path w="111125" h="343535">
                              <a:moveTo>
                                <a:pt x="64853" y="291826"/>
                              </a:moveTo>
                              <a:lnTo>
                                <a:pt x="55328" y="307065"/>
                              </a:lnTo>
                              <a:lnTo>
                                <a:pt x="63406" y="319989"/>
                              </a:lnTo>
                              <a:lnTo>
                                <a:pt x="64853" y="319989"/>
                              </a:lnTo>
                              <a:lnTo>
                                <a:pt x="64853" y="291826"/>
                              </a:lnTo>
                              <a:close/>
                            </a:path>
                            <a:path w="111125" h="343535">
                              <a:moveTo>
                                <a:pt x="55328" y="37807"/>
                              </a:moveTo>
                              <a:lnTo>
                                <a:pt x="45803" y="54136"/>
                              </a:lnTo>
                              <a:lnTo>
                                <a:pt x="45804" y="291826"/>
                              </a:lnTo>
                              <a:lnTo>
                                <a:pt x="55328" y="307065"/>
                              </a:lnTo>
                              <a:lnTo>
                                <a:pt x="64853" y="291826"/>
                              </a:lnTo>
                              <a:lnTo>
                                <a:pt x="64853" y="54136"/>
                              </a:lnTo>
                              <a:lnTo>
                                <a:pt x="55328" y="37807"/>
                              </a:lnTo>
                              <a:close/>
                            </a:path>
                            <a:path w="111125" h="343535">
                              <a:moveTo>
                                <a:pt x="55328" y="0"/>
                              </a:moveTo>
                              <a:lnTo>
                                <a:pt x="0" y="94848"/>
                              </a:lnTo>
                              <a:lnTo>
                                <a:pt x="1535" y="100680"/>
                              </a:lnTo>
                              <a:lnTo>
                                <a:pt x="10623" y="105981"/>
                              </a:lnTo>
                              <a:lnTo>
                                <a:pt x="16455" y="104447"/>
                              </a:lnTo>
                              <a:lnTo>
                                <a:pt x="45803" y="54136"/>
                              </a:lnTo>
                              <a:lnTo>
                                <a:pt x="45803" y="18903"/>
                              </a:lnTo>
                              <a:lnTo>
                                <a:pt x="66355" y="18903"/>
                              </a:lnTo>
                              <a:lnTo>
                                <a:pt x="55328" y="0"/>
                              </a:lnTo>
                              <a:close/>
                            </a:path>
                            <a:path w="111125" h="343535">
                              <a:moveTo>
                                <a:pt x="66355" y="18903"/>
                              </a:moveTo>
                              <a:lnTo>
                                <a:pt x="64853" y="18903"/>
                              </a:lnTo>
                              <a:lnTo>
                                <a:pt x="64853" y="54136"/>
                              </a:lnTo>
                              <a:lnTo>
                                <a:pt x="94202" y="104447"/>
                              </a:lnTo>
                              <a:lnTo>
                                <a:pt x="100034" y="105981"/>
                              </a:lnTo>
                              <a:lnTo>
                                <a:pt x="109122" y="100680"/>
                              </a:lnTo>
                              <a:lnTo>
                                <a:pt x="110656" y="94848"/>
                              </a:lnTo>
                              <a:lnTo>
                                <a:pt x="66355" y="18903"/>
                              </a:lnTo>
                              <a:close/>
                            </a:path>
                            <a:path w="111125" h="343535">
                              <a:moveTo>
                                <a:pt x="64853" y="18903"/>
                              </a:moveTo>
                              <a:lnTo>
                                <a:pt x="45803" y="18903"/>
                              </a:lnTo>
                              <a:lnTo>
                                <a:pt x="45803" y="54136"/>
                              </a:lnTo>
                              <a:lnTo>
                                <a:pt x="55328" y="37807"/>
                              </a:lnTo>
                              <a:lnTo>
                                <a:pt x="47100" y="23703"/>
                              </a:lnTo>
                              <a:lnTo>
                                <a:pt x="64853" y="23703"/>
                              </a:lnTo>
                              <a:lnTo>
                                <a:pt x="64853" y="18903"/>
                              </a:lnTo>
                              <a:close/>
                            </a:path>
                            <a:path w="111125" h="343535">
                              <a:moveTo>
                                <a:pt x="64853" y="23703"/>
                              </a:moveTo>
                              <a:lnTo>
                                <a:pt x="63555" y="23703"/>
                              </a:lnTo>
                              <a:lnTo>
                                <a:pt x="55328" y="37807"/>
                              </a:lnTo>
                              <a:lnTo>
                                <a:pt x="64853" y="54136"/>
                              </a:lnTo>
                              <a:lnTo>
                                <a:pt x="64853" y="23703"/>
                              </a:lnTo>
                              <a:close/>
                            </a:path>
                            <a:path w="111125" h="343535">
                              <a:moveTo>
                                <a:pt x="63555" y="23703"/>
                              </a:moveTo>
                              <a:lnTo>
                                <a:pt x="47100" y="23703"/>
                              </a:lnTo>
                              <a:lnTo>
                                <a:pt x="55328" y="37807"/>
                              </a:lnTo>
                              <a:lnTo>
                                <a:pt x="63555" y="23703"/>
                              </a:lnTo>
                              <a:close/>
                            </a:path>
                          </a:pathLst>
                        </a:custGeom>
                        <a:solidFill>
                          <a:srgbClr val="000000"/>
                        </a:solidFill>
                      </wps:spPr>
                      <wps:bodyPr wrap="square" lIns="0" tIns="0" rIns="0" bIns="0" rtlCol="0">
                        <a:noAutofit/>
                      </wps:bodyPr>
                    </wps:wsp>
                  </a:graphicData>
                </a:graphic>
              </wp:anchor>
            </w:drawing>
          </mc:Choice>
          <mc:Fallback>
            <w:pict>
              <v:shape id="Graphic 393" o:spid="_x0000_s1026" o:spt="100" style="position:absolute;left:0pt;margin-left:196.9pt;margin-top:2.25pt;height:27.05pt;width:8.75pt;mso-position-horizontal-relative:page;z-index:251709440;mso-width-relative:page;mso-height-relative:page;" fillcolor="#000000" filled="t" stroked="f" coordsize="111125,343535" o:gfxdata="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DQz7H62QAA&#10;AAgBAAAPAAAAAAAAAAEAIAAAACIAAABkcnMvZG93bnJldi54bWxQSwECFAAUAAAACACHTuJAyR2M&#10;Tx4EAADUEgAADgAAAAAAAAABACAAAAAoAQAAZHJzL2Uyb0RvYy54bWxQSwUGAAAAAAYABgBZAQAA&#10;uAcAAAAA&#10;" path="m22992,263372l14070,268947,12713,274824,55328,343009,66561,325037,45803,325037,45803,291826,28868,264727,22992,263372xem45804,291826l45803,325037,64853,325037,64853,319989,47251,319989,55328,307065,45804,291826xem87666,263372l81790,264727,64853,291826,64853,325037,66561,325037,97944,274824,96588,268947,87666,263372xem55328,307065l47251,319989,63406,319989,55328,307065xem64853,291826l55328,307065,63406,319989,64853,319989,64853,291826xem55328,37807l45803,54136,45804,291826,55328,307065,64853,291826,64853,54136,55328,37807xem55328,0l0,94848,1535,100680,10623,105981,16455,104447,45803,54136,45803,18903,66355,18903,55328,0xem66355,18903l64853,18903,64853,54136,94202,104447,100034,105981,109122,100680,110656,94848,66355,18903xem64853,18903l45803,18903,45803,54136,55328,37807,47100,23703,64853,23703,64853,18903xem64853,23703l63555,23703,55328,37807,64853,54136,64853,23703xem63555,23703l47100,23703,55328,37807,63555,23703xe">
                <v:fill on="t" focussize="0,0"/>
                <v:stroke on="f"/>
                <v:imagedata o:title=""/>
                <o:lock v:ext="edit" aspectratio="f"/>
                <v:textbox inset="0mm,0mm,0mm,0mm"/>
              </v:shape>
            </w:pict>
          </mc:Fallback>
        </mc:AlternateContent>
      </w:r>
      <w:r>
        <w:rPr>
          <w:spacing w:val="-4"/>
        </w:rPr>
        <w:t>same</w:t>
      </w:r>
      <w:r>
        <w:tab/>
      </w:r>
      <w:r>
        <w:rPr>
          <w:position w:val="-16"/>
        </w:rPr>
        <w:drawing>
          <wp:inline distT="0" distB="0" distL="0" distR="0">
            <wp:extent cx="110490" cy="342900"/>
            <wp:effectExtent l="0" t="0" r="0" b="0"/>
            <wp:docPr id="394" name="Image 394"/>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104" cstate="print"/>
                    <a:stretch>
                      <a:fillRect/>
                    </a:stretch>
                  </pic:blipFill>
                  <pic:spPr>
                    <a:xfrm>
                      <a:off x="0" y="0"/>
                      <a:ext cx="110655" cy="343009"/>
                    </a:xfrm>
                    <a:prstGeom prst="rect">
                      <a:avLst/>
                    </a:prstGeom>
                  </pic:spPr>
                </pic:pic>
              </a:graphicData>
            </a:graphic>
          </wp:inline>
        </w:drawing>
      </w:r>
      <w:r>
        <w:rPr>
          <w:spacing w:val="-4"/>
        </w:rPr>
        <w:t>same</w:t>
      </w:r>
    </w:p>
    <w:p>
      <w:pPr>
        <w:spacing w:before="0" w:line="283" w:lineRule="exact"/>
        <w:ind w:left="2290" w:right="0" w:firstLine="0"/>
        <w:jc w:val="left"/>
        <w:rPr>
          <w:b/>
          <w:sz w:val="25"/>
        </w:rPr>
      </w:pPr>
      <w:r>
        <w:rPr>
          <w:b/>
          <w:sz w:val="25"/>
        </w:rPr>
        <w:t>&amp;i[a]</w:t>
      </w:r>
      <w:r>
        <w:rPr>
          <w:b/>
          <w:spacing w:val="-3"/>
          <w:sz w:val="25"/>
        </w:rPr>
        <w:t xml:space="preserve"> </w:t>
      </w:r>
      <w:r>
        <w:rPr>
          <w:sz w:val="25"/>
        </w:rPr>
        <w:t>is</w:t>
      </w:r>
      <w:r>
        <w:rPr>
          <w:spacing w:val="58"/>
          <w:sz w:val="25"/>
        </w:rPr>
        <w:t xml:space="preserve"> </w:t>
      </w:r>
      <w:r>
        <w:rPr>
          <w:sz w:val="25"/>
        </w:rPr>
        <w:t>same</w:t>
      </w:r>
      <w:r>
        <w:rPr>
          <w:spacing w:val="-3"/>
          <w:sz w:val="25"/>
        </w:rPr>
        <w:t xml:space="preserve"> </w:t>
      </w:r>
      <w:r>
        <w:rPr>
          <w:sz w:val="25"/>
        </w:rPr>
        <w:t>as</w:t>
      </w:r>
      <w:r>
        <w:rPr>
          <w:spacing w:val="-2"/>
          <w:sz w:val="25"/>
        </w:rPr>
        <w:t xml:space="preserve"> </w:t>
      </w:r>
      <w:r>
        <w:rPr>
          <w:b/>
          <w:sz w:val="25"/>
        </w:rPr>
        <w:t>i</w:t>
      </w:r>
      <w:r>
        <w:rPr>
          <w:b/>
          <w:spacing w:val="-2"/>
          <w:sz w:val="25"/>
        </w:rPr>
        <w:t xml:space="preserve"> </w:t>
      </w:r>
      <w:r>
        <w:rPr>
          <w:b/>
          <w:sz w:val="25"/>
        </w:rPr>
        <w:t>+</w:t>
      </w:r>
      <w:r>
        <w:rPr>
          <w:b/>
          <w:spacing w:val="-3"/>
          <w:sz w:val="25"/>
        </w:rPr>
        <w:t xml:space="preserve"> </w:t>
      </w:r>
      <w:r>
        <w:rPr>
          <w:b/>
          <w:spacing w:val="-10"/>
          <w:sz w:val="25"/>
        </w:rPr>
        <w:t>a</w:t>
      </w:r>
    </w:p>
    <w:p>
      <w:pPr>
        <w:pStyle w:val="6"/>
        <w:spacing w:before="1"/>
        <w:rPr>
          <w:b/>
        </w:rPr>
      </w:pPr>
    </w:p>
    <w:p>
      <w:pPr>
        <w:pStyle w:val="6"/>
        <w:ind w:left="68"/>
      </w:pPr>
      <w:r>
        <w:t>So,</w:t>
      </w:r>
      <w:r>
        <w:rPr>
          <w:spacing w:val="-6"/>
        </w:rPr>
        <w:t xml:space="preserve"> </w:t>
      </w:r>
      <w:r>
        <w:t>address</w:t>
      </w:r>
      <w:r>
        <w:rPr>
          <w:spacing w:val="-5"/>
        </w:rPr>
        <w:t xml:space="preserve"> </w:t>
      </w:r>
      <w:r>
        <w:t>of</w:t>
      </w:r>
      <w:r>
        <w:rPr>
          <w:spacing w:val="-4"/>
        </w:rPr>
        <w:t xml:space="preserve"> </w:t>
      </w:r>
      <w:r>
        <w:t>a[i]</w:t>
      </w:r>
      <w:r>
        <w:rPr>
          <w:spacing w:val="-5"/>
        </w:rPr>
        <w:t xml:space="preserve"> </w:t>
      </w:r>
      <w:r>
        <w:t>can</w:t>
      </w:r>
      <w:r>
        <w:rPr>
          <w:spacing w:val="-4"/>
        </w:rPr>
        <w:t xml:space="preserve"> </w:t>
      </w:r>
      <w:r>
        <w:t>be</w:t>
      </w:r>
      <w:r>
        <w:rPr>
          <w:spacing w:val="-5"/>
        </w:rPr>
        <w:t xml:space="preserve"> </w:t>
      </w:r>
      <w:r>
        <w:t>obtained</w:t>
      </w:r>
      <w:r>
        <w:rPr>
          <w:spacing w:val="-4"/>
        </w:rPr>
        <w:t xml:space="preserve"> </w:t>
      </w:r>
      <w:r>
        <w:t>using</w:t>
      </w:r>
      <w:r>
        <w:rPr>
          <w:spacing w:val="-5"/>
        </w:rPr>
        <w:t xml:space="preserve"> </w:t>
      </w:r>
      <w:r>
        <w:t>any</w:t>
      </w:r>
      <w:r>
        <w:rPr>
          <w:spacing w:val="-4"/>
        </w:rPr>
        <w:t xml:space="preserve"> </w:t>
      </w:r>
      <w:r>
        <w:t>of</w:t>
      </w:r>
      <w:r>
        <w:rPr>
          <w:spacing w:val="-5"/>
        </w:rPr>
        <w:t xml:space="preserve"> </w:t>
      </w:r>
      <w:r>
        <w:t>the</w:t>
      </w:r>
      <w:r>
        <w:rPr>
          <w:spacing w:val="-5"/>
        </w:rPr>
        <w:t xml:space="preserve"> </w:t>
      </w:r>
      <w:r>
        <w:t>following</w:t>
      </w:r>
      <w:r>
        <w:rPr>
          <w:spacing w:val="-4"/>
        </w:rPr>
        <w:t xml:space="preserve"> </w:t>
      </w:r>
      <w:r>
        <w:rPr>
          <w:spacing w:val="-2"/>
        </w:rPr>
        <w:t>notations:</w:t>
      </w:r>
    </w:p>
    <w:p>
      <w:pPr>
        <w:spacing w:before="284"/>
        <w:ind w:left="1508" w:right="0" w:firstLine="0"/>
        <w:jc w:val="left"/>
        <w:rPr>
          <w:b/>
          <w:sz w:val="25"/>
        </w:rPr>
      </w:pPr>
      <w:r>
        <w:rPr>
          <w:b/>
          <w:sz w:val="25"/>
        </w:rPr>
        <w:t>&amp;a[i]</w:t>
      </w:r>
      <w:r>
        <w:rPr>
          <w:b/>
          <w:spacing w:val="-4"/>
          <w:sz w:val="25"/>
        </w:rPr>
        <w:t xml:space="preserve"> </w:t>
      </w:r>
      <w:r>
        <w:rPr>
          <w:sz w:val="25"/>
        </w:rPr>
        <w:t>or</w:t>
      </w:r>
      <w:r>
        <w:rPr>
          <w:spacing w:val="-3"/>
          <w:sz w:val="25"/>
        </w:rPr>
        <w:t xml:space="preserve"> </w:t>
      </w:r>
      <w:r>
        <w:rPr>
          <w:b/>
          <w:sz w:val="25"/>
        </w:rPr>
        <w:t>a+i</w:t>
      </w:r>
      <w:r>
        <w:rPr>
          <w:b/>
          <w:spacing w:val="-3"/>
          <w:sz w:val="25"/>
        </w:rPr>
        <w:t xml:space="preserve"> </w:t>
      </w:r>
      <w:r>
        <w:rPr>
          <w:sz w:val="25"/>
        </w:rPr>
        <w:t>or</w:t>
      </w:r>
      <w:r>
        <w:rPr>
          <w:spacing w:val="-3"/>
          <w:sz w:val="25"/>
        </w:rPr>
        <w:t xml:space="preserve"> </w:t>
      </w:r>
      <w:r>
        <w:rPr>
          <w:b/>
          <w:sz w:val="25"/>
        </w:rPr>
        <w:t>i+a</w:t>
      </w:r>
      <w:r>
        <w:rPr>
          <w:b/>
          <w:spacing w:val="-3"/>
          <w:sz w:val="25"/>
        </w:rPr>
        <w:t xml:space="preserve"> </w:t>
      </w:r>
      <w:r>
        <w:rPr>
          <w:sz w:val="25"/>
        </w:rPr>
        <w:t>or</w:t>
      </w:r>
      <w:r>
        <w:rPr>
          <w:spacing w:val="-3"/>
          <w:sz w:val="25"/>
        </w:rPr>
        <w:t xml:space="preserve"> </w:t>
      </w:r>
      <w:r>
        <w:rPr>
          <w:b/>
          <w:spacing w:val="-2"/>
          <w:sz w:val="25"/>
        </w:rPr>
        <w:t>&amp;i[a]</w:t>
      </w:r>
    </w:p>
    <w:p>
      <w:pPr>
        <w:spacing w:after="0"/>
        <w:jc w:val="left"/>
        <w:rPr>
          <w:b/>
          <w:sz w:val="25"/>
        </w:rPr>
        <w:sectPr>
          <w:type w:val="continuous"/>
          <w:pgSz w:w="11910" w:h="16840"/>
          <w:pgMar w:top="1420" w:right="1133" w:bottom="280" w:left="1559" w:header="1880" w:footer="0" w:gutter="0"/>
          <w:cols w:space="720" w:num="1"/>
        </w:sectPr>
      </w:pPr>
    </w:p>
    <w:p>
      <w:pPr>
        <w:pStyle w:val="6"/>
        <w:spacing w:before="55"/>
        <w:rPr>
          <w:b/>
        </w:rPr>
      </w:pPr>
    </w:p>
    <w:p>
      <w:pPr>
        <w:pStyle w:val="6"/>
        <w:ind w:left="68" w:right="68"/>
      </w:pPr>
      <w:r>
        <w:t xml:space="preserve">The data in those addresses can be obtained using the indirection operator * as shown </w:t>
      </w:r>
      <w:r>
        <w:rPr>
          <w:spacing w:val="-2"/>
        </w:rPr>
        <w:t>below:</w:t>
      </w:r>
    </w:p>
    <w:p>
      <w:pPr>
        <w:spacing w:before="284"/>
        <w:ind w:left="380" w:right="0" w:firstLine="0"/>
        <w:jc w:val="left"/>
        <w:rPr>
          <w:b/>
          <w:sz w:val="25"/>
        </w:rPr>
      </w:pPr>
      <w:r>
        <w:rPr>
          <w:b/>
          <w:sz w:val="25"/>
        </w:rPr>
        <mc:AlternateContent>
          <mc:Choice Requires="wps">
            <w:drawing>
              <wp:anchor distT="0" distB="0" distL="0" distR="0" simplePos="0" relativeHeight="251714560" behindDoc="0" locked="0" layoutInCell="1" allowOverlap="1">
                <wp:simplePos x="0" y="0"/>
                <wp:positionH relativeFrom="page">
                  <wp:posOffset>1300480</wp:posOffset>
                </wp:positionH>
                <wp:positionV relativeFrom="paragraph">
                  <wp:posOffset>358775</wp:posOffset>
                </wp:positionV>
                <wp:extent cx="111125" cy="343535"/>
                <wp:effectExtent l="0" t="0" r="0" b="0"/>
                <wp:wrapNone/>
                <wp:docPr id="395" name="Graphic 395"/>
                <wp:cNvGraphicFramePr/>
                <a:graphic xmlns:a="http://schemas.openxmlformats.org/drawingml/2006/main">
                  <a:graphicData uri="http://schemas.microsoft.com/office/word/2010/wordprocessingShape">
                    <wps:wsp>
                      <wps:cNvSpPr/>
                      <wps:spPr>
                        <a:xfrm>
                          <a:off x="0" y="0"/>
                          <a:ext cx="111125" cy="343535"/>
                        </a:xfrm>
                        <a:custGeom>
                          <a:avLst/>
                          <a:gdLst/>
                          <a:ahLst/>
                          <a:cxnLst/>
                          <a:rect l="l" t="t" r="r" b="b"/>
                          <a:pathLst>
                            <a:path w="111125" h="343535">
                              <a:moveTo>
                                <a:pt x="22990" y="263371"/>
                              </a:moveTo>
                              <a:lnTo>
                                <a:pt x="14069" y="268947"/>
                              </a:lnTo>
                              <a:lnTo>
                                <a:pt x="12712" y="274824"/>
                              </a:lnTo>
                              <a:lnTo>
                                <a:pt x="55328" y="343007"/>
                              </a:lnTo>
                              <a:lnTo>
                                <a:pt x="66560" y="325037"/>
                              </a:lnTo>
                              <a:lnTo>
                                <a:pt x="45803" y="325037"/>
                              </a:lnTo>
                              <a:lnTo>
                                <a:pt x="45803" y="291825"/>
                              </a:lnTo>
                              <a:lnTo>
                                <a:pt x="28867" y="264727"/>
                              </a:lnTo>
                              <a:lnTo>
                                <a:pt x="22990" y="263371"/>
                              </a:lnTo>
                              <a:close/>
                            </a:path>
                            <a:path w="111125" h="343535">
                              <a:moveTo>
                                <a:pt x="45803" y="291825"/>
                              </a:moveTo>
                              <a:lnTo>
                                <a:pt x="45803" y="325037"/>
                              </a:lnTo>
                              <a:lnTo>
                                <a:pt x="64853" y="325037"/>
                              </a:lnTo>
                              <a:lnTo>
                                <a:pt x="64853" y="319987"/>
                              </a:lnTo>
                              <a:lnTo>
                                <a:pt x="47251" y="319987"/>
                              </a:lnTo>
                              <a:lnTo>
                                <a:pt x="55328" y="307064"/>
                              </a:lnTo>
                              <a:lnTo>
                                <a:pt x="45803" y="291825"/>
                              </a:lnTo>
                              <a:close/>
                            </a:path>
                            <a:path w="111125" h="343535">
                              <a:moveTo>
                                <a:pt x="87665" y="263371"/>
                              </a:moveTo>
                              <a:lnTo>
                                <a:pt x="81789" y="264727"/>
                              </a:lnTo>
                              <a:lnTo>
                                <a:pt x="64853" y="291825"/>
                              </a:lnTo>
                              <a:lnTo>
                                <a:pt x="64853" y="325037"/>
                              </a:lnTo>
                              <a:lnTo>
                                <a:pt x="66560" y="325037"/>
                              </a:lnTo>
                              <a:lnTo>
                                <a:pt x="97943" y="274824"/>
                              </a:lnTo>
                              <a:lnTo>
                                <a:pt x="96587" y="268947"/>
                              </a:lnTo>
                              <a:lnTo>
                                <a:pt x="87665" y="263371"/>
                              </a:lnTo>
                              <a:close/>
                            </a:path>
                            <a:path w="111125" h="343535">
                              <a:moveTo>
                                <a:pt x="55328" y="307064"/>
                              </a:moveTo>
                              <a:lnTo>
                                <a:pt x="47251" y="319987"/>
                              </a:lnTo>
                              <a:lnTo>
                                <a:pt x="63406" y="319987"/>
                              </a:lnTo>
                              <a:lnTo>
                                <a:pt x="55328" y="307064"/>
                              </a:lnTo>
                              <a:close/>
                            </a:path>
                            <a:path w="111125" h="343535">
                              <a:moveTo>
                                <a:pt x="64853" y="291825"/>
                              </a:moveTo>
                              <a:lnTo>
                                <a:pt x="55328" y="307064"/>
                              </a:lnTo>
                              <a:lnTo>
                                <a:pt x="63406" y="319987"/>
                              </a:lnTo>
                              <a:lnTo>
                                <a:pt x="64853" y="319987"/>
                              </a:lnTo>
                              <a:lnTo>
                                <a:pt x="64853" y="291825"/>
                              </a:lnTo>
                              <a:close/>
                            </a:path>
                            <a:path w="111125" h="343535">
                              <a:moveTo>
                                <a:pt x="55327" y="37806"/>
                              </a:moveTo>
                              <a:lnTo>
                                <a:pt x="45802" y="54135"/>
                              </a:lnTo>
                              <a:lnTo>
                                <a:pt x="45803" y="291825"/>
                              </a:lnTo>
                              <a:lnTo>
                                <a:pt x="55328" y="307064"/>
                              </a:lnTo>
                              <a:lnTo>
                                <a:pt x="64853" y="291825"/>
                              </a:lnTo>
                              <a:lnTo>
                                <a:pt x="64852" y="54135"/>
                              </a:lnTo>
                              <a:lnTo>
                                <a:pt x="55327" y="37806"/>
                              </a:lnTo>
                              <a:close/>
                            </a:path>
                            <a:path w="111125" h="343535">
                              <a:moveTo>
                                <a:pt x="55327" y="0"/>
                              </a:moveTo>
                              <a:lnTo>
                                <a:pt x="0" y="94847"/>
                              </a:lnTo>
                              <a:lnTo>
                                <a:pt x="1534" y="100680"/>
                              </a:lnTo>
                              <a:lnTo>
                                <a:pt x="10622" y="105981"/>
                              </a:lnTo>
                              <a:lnTo>
                                <a:pt x="16454" y="104446"/>
                              </a:lnTo>
                              <a:lnTo>
                                <a:pt x="45801" y="54135"/>
                              </a:lnTo>
                              <a:lnTo>
                                <a:pt x="45802" y="18902"/>
                              </a:lnTo>
                              <a:lnTo>
                                <a:pt x="66354" y="18902"/>
                              </a:lnTo>
                              <a:lnTo>
                                <a:pt x="55327" y="0"/>
                              </a:lnTo>
                              <a:close/>
                            </a:path>
                            <a:path w="111125" h="343535">
                              <a:moveTo>
                                <a:pt x="66354" y="18902"/>
                              </a:moveTo>
                              <a:lnTo>
                                <a:pt x="64852" y="18902"/>
                              </a:lnTo>
                              <a:lnTo>
                                <a:pt x="64852" y="54135"/>
                              </a:lnTo>
                              <a:lnTo>
                                <a:pt x="94200" y="104446"/>
                              </a:lnTo>
                              <a:lnTo>
                                <a:pt x="100032" y="105981"/>
                              </a:lnTo>
                              <a:lnTo>
                                <a:pt x="109120" y="100680"/>
                              </a:lnTo>
                              <a:lnTo>
                                <a:pt x="110655" y="94847"/>
                              </a:lnTo>
                              <a:lnTo>
                                <a:pt x="66354" y="18902"/>
                              </a:lnTo>
                              <a:close/>
                            </a:path>
                            <a:path w="111125" h="343535">
                              <a:moveTo>
                                <a:pt x="64852" y="18902"/>
                              </a:moveTo>
                              <a:lnTo>
                                <a:pt x="45802" y="18902"/>
                              </a:lnTo>
                              <a:lnTo>
                                <a:pt x="45802" y="54135"/>
                              </a:lnTo>
                              <a:lnTo>
                                <a:pt x="55327" y="37806"/>
                              </a:lnTo>
                              <a:lnTo>
                                <a:pt x="47099" y="23702"/>
                              </a:lnTo>
                              <a:lnTo>
                                <a:pt x="64852" y="23702"/>
                              </a:lnTo>
                              <a:lnTo>
                                <a:pt x="64852" y="18902"/>
                              </a:lnTo>
                              <a:close/>
                            </a:path>
                            <a:path w="111125" h="343535">
                              <a:moveTo>
                                <a:pt x="64852" y="23702"/>
                              </a:moveTo>
                              <a:lnTo>
                                <a:pt x="63554" y="23702"/>
                              </a:lnTo>
                              <a:lnTo>
                                <a:pt x="55327" y="37806"/>
                              </a:lnTo>
                              <a:lnTo>
                                <a:pt x="64852" y="54135"/>
                              </a:lnTo>
                              <a:lnTo>
                                <a:pt x="64852" y="23702"/>
                              </a:lnTo>
                              <a:close/>
                            </a:path>
                            <a:path w="111125" h="343535">
                              <a:moveTo>
                                <a:pt x="63554" y="23702"/>
                              </a:moveTo>
                              <a:lnTo>
                                <a:pt x="47099" y="23702"/>
                              </a:lnTo>
                              <a:lnTo>
                                <a:pt x="55327" y="37806"/>
                              </a:lnTo>
                              <a:lnTo>
                                <a:pt x="63554" y="23702"/>
                              </a:lnTo>
                              <a:close/>
                            </a:path>
                          </a:pathLst>
                        </a:custGeom>
                        <a:solidFill>
                          <a:srgbClr val="000000"/>
                        </a:solidFill>
                      </wps:spPr>
                      <wps:bodyPr wrap="square" lIns="0" tIns="0" rIns="0" bIns="0" rtlCol="0">
                        <a:noAutofit/>
                      </wps:bodyPr>
                    </wps:wsp>
                  </a:graphicData>
                </a:graphic>
              </wp:anchor>
            </w:drawing>
          </mc:Choice>
          <mc:Fallback>
            <w:pict>
              <v:shape id="Graphic 395" o:spid="_x0000_s1026" o:spt="100" style="position:absolute;left:0pt;margin-left:102.4pt;margin-top:28.25pt;height:27.05pt;width:8.75pt;mso-position-horizontal-relative:page;z-index:251714560;mso-width-relative:page;mso-height-relative:page;" fillcolor="#000000" filled="t" stroked="f" coordsize="111125,343535" o:gfxdata="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quKUstoAAAAKAQAADwAAAAAAAAABACAAAAAiAAAAZHJzL2Rvd25yZXYueG1sUEsBAhQAFAAAAAgA&#10;h07iQGjYfFQkBAAA1BIAAA4AAAAAAAAAAQAgAAAAKQEAAGRycy9lMm9Eb2MueG1sUEsFBgAAAAAG&#10;AAYAWQEAAL8HAAAAAA==&#10;" path="m22990,263371l14069,268947,12712,274824,55328,343007,66560,325037,45803,325037,45803,291825,28867,264727,22990,263371xem45803,291825l45803,325037,64853,325037,64853,319987,47251,319987,55328,307064,45803,291825xem87665,263371l81789,264727,64853,291825,64853,325037,66560,325037,97943,274824,96587,268947,87665,263371xem55328,307064l47251,319987,63406,319987,55328,307064xem64853,291825l55328,307064,63406,319987,64853,319987,64853,291825xem55327,37806l45802,54135,45803,291825,55328,307064,64853,291825,64852,54135,55327,37806xem55327,0l0,94847,1534,100680,10622,105981,16454,104446,45801,54135,45802,18902,66354,18902,55327,0xem66354,18902l64852,18902,64852,54135,94200,104446,100032,105981,109120,100680,110655,94847,66354,18902xem64852,18902l45802,18902,45802,54135,55327,37806,47099,23702,64852,23702,64852,18902xem64852,23702l63554,23702,55327,37806,64852,54135,64852,23702xem63554,23702l47099,23702,55327,37806,63554,23702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18656" behindDoc="0" locked="0" layoutInCell="1" allowOverlap="1">
                <wp:simplePos x="0" y="0"/>
                <wp:positionH relativeFrom="page">
                  <wp:posOffset>3161665</wp:posOffset>
                </wp:positionH>
                <wp:positionV relativeFrom="paragraph">
                  <wp:posOffset>358775</wp:posOffset>
                </wp:positionV>
                <wp:extent cx="111125" cy="343535"/>
                <wp:effectExtent l="0" t="0" r="0" b="0"/>
                <wp:wrapNone/>
                <wp:docPr id="396" name="Graphic 396"/>
                <wp:cNvGraphicFramePr/>
                <a:graphic xmlns:a="http://schemas.openxmlformats.org/drawingml/2006/main">
                  <a:graphicData uri="http://schemas.microsoft.com/office/word/2010/wordprocessingShape">
                    <wps:wsp>
                      <wps:cNvSpPr/>
                      <wps:spPr>
                        <a:xfrm>
                          <a:off x="0" y="0"/>
                          <a:ext cx="111125" cy="343535"/>
                        </a:xfrm>
                        <a:custGeom>
                          <a:avLst/>
                          <a:gdLst/>
                          <a:ahLst/>
                          <a:cxnLst/>
                          <a:rect l="l" t="t" r="r" b="b"/>
                          <a:pathLst>
                            <a:path w="111125" h="343535">
                              <a:moveTo>
                                <a:pt x="22990" y="263371"/>
                              </a:moveTo>
                              <a:lnTo>
                                <a:pt x="14069" y="268947"/>
                              </a:lnTo>
                              <a:lnTo>
                                <a:pt x="12712" y="274824"/>
                              </a:lnTo>
                              <a:lnTo>
                                <a:pt x="55328" y="343007"/>
                              </a:lnTo>
                              <a:lnTo>
                                <a:pt x="66560" y="325037"/>
                              </a:lnTo>
                              <a:lnTo>
                                <a:pt x="45803" y="325037"/>
                              </a:lnTo>
                              <a:lnTo>
                                <a:pt x="45803" y="291825"/>
                              </a:lnTo>
                              <a:lnTo>
                                <a:pt x="28867" y="264727"/>
                              </a:lnTo>
                              <a:lnTo>
                                <a:pt x="22990" y="263371"/>
                              </a:lnTo>
                              <a:close/>
                            </a:path>
                            <a:path w="111125" h="343535">
                              <a:moveTo>
                                <a:pt x="45803" y="291825"/>
                              </a:moveTo>
                              <a:lnTo>
                                <a:pt x="45803" y="325037"/>
                              </a:lnTo>
                              <a:lnTo>
                                <a:pt x="64853" y="325037"/>
                              </a:lnTo>
                              <a:lnTo>
                                <a:pt x="64853" y="319987"/>
                              </a:lnTo>
                              <a:lnTo>
                                <a:pt x="47251" y="319987"/>
                              </a:lnTo>
                              <a:lnTo>
                                <a:pt x="55328" y="307064"/>
                              </a:lnTo>
                              <a:lnTo>
                                <a:pt x="45803" y="291825"/>
                              </a:lnTo>
                              <a:close/>
                            </a:path>
                            <a:path w="111125" h="343535">
                              <a:moveTo>
                                <a:pt x="87665" y="263371"/>
                              </a:moveTo>
                              <a:lnTo>
                                <a:pt x="81789" y="264727"/>
                              </a:lnTo>
                              <a:lnTo>
                                <a:pt x="64853" y="291825"/>
                              </a:lnTo>
                              <a:lnTo>
                                <a:pt x="64853" y="325037"/>
                              </a:lnTo>
                              <a:lnTo>
                                <a:pt x="66560" y="325037"/>
                              </a:lnTo>
                              <a:lnTo>
                                <a:pt x="97943" y="274824"/>
                              </a:lnTo>
                              <a:lnTo>
                                <a:pt x="96587" y="268947"/>
                              </a:lnTo>
                              <a:lnTo>
                                <a:pt x="87665" y="263371"/>
                              </a:lnTo>
                              <a:close/>
                            </a:path>
                            <a:path w="111125" h="343535">
                              <a:moveTo>
                                <a:pt x="55328" y="307064"/>
                              </a:moveTo>
                              <a:lnTo>
                                <a:pt x="47251" y="319987"/>
                              </a:lnTo>
                              <a:lnTo>
                                <a:pt x="63406" y="319987"/>
                              </a:lnTo>
                              <a:lnTo>
                                <a:pt x="55328" y="307064"/>
                              </a:lnTo>
                              <a:close/>
                            </a:path>
                            <a:path w="111125" h="343535">
                              <a:moveTo>
                                <a:pt x="64853" y="291825"/>
                              </a:moveTo>
                              <a:lnTo>
                                <a:pt x="55328" y="307064"/>
                              </a:lnTo>
                              <a:lnTo>
                                <a:pt x="63406" y="319987"/>
                              </a:lnTo>
                              <a:lnTo>
                                <a:pt x="64853" y="319987"/>
                              </a:lnTo>
                              <a:lnTo>
                                <a:pt x="64853" y="291825"/>
                              </a:lnTo>
                              <a:close/>
                            </a:path>
                            <a:path w="111125" h="343535">
                              <a:moveTo>
                                <a:pt x="55327" y="37805"/>
                              </a:moveTo>
                              <a:lnTo>
                                <a:pt x="45802" y="54134"/>
                              </a:lnTo>
                              <a:lnTo>
                                <a:pt x="45803" y="291825"/>
                              </a:lnTo>
                              <a:lnTo>
                                <a:pt x="55328" y="307064"/>
                              </a:lnTo>
                              <a:lnTo>
                                <a:pt x="64853" y="291825"/>
                              </a:lnTo>
                              <a:lnTo>
                                <a:pt x="64852" y="54134"/>
                              </a:lnTo>
                              <a:lnTo>
                                <a:pt x="55327" y="37805"/>
                              </a:lnTo>
                              <a:close/>
                            </a:path>
                            <a:path w="111125" h="343535">
                              <a:moveTo>
                                <a:pt x="55327" y="0"/>
                              </a:moveTo>
                              <a:lnTo>
                                <a:pt x="0" y="94847"/>
                              </a:lnTo>
                              <a:lnTo>
                                <a:pt x="1534" y="100680"/>
                              </a:lnTo>
                              <a:lnTo>
                                <a:pt x="10622" y="105981"/>
                              </a:lnTo>
                              <a:lnTo>
                                <a:pt x="16454" y="104446"/>
                              </a:lnTo>
                              <a:lnTo>
                                <a:pt x="45802" y="54134"/>
                              </a:lnTo>
                              <a:lnTo>
                                <a:pt x="45802" y="18902"/>
                              </a:lnTo>
                              <a:lnTo>
                                <a:pt x="66354" y="18902"/>
                              </a:lnTo>
                              <a:lnTo>
                                <a:pt x="55327" y="0"/>
                              </a:lnTo>
                              <a:close/>
                            </a:path>
                            <a:path w="111125" h="343535">
                              <a:moveTo>
                                <a:pt x="66354" y="18902"/>
                              </a:moveTo>
                              <a:lnTo>
                                <a:pt x="64852" y="18902"/>
                              </a:lnTo>
                              <a:lnTo>
                                <a:pt x="64852" y="54134"/>
                              </a:lnTo>
                              <a:lnTo>
                                <a:pt x="94200" y="104446"/>
                              </a:lnTo>
                              <a:lnTo>
                                <a:pt x="100032" y="105981"/>
                              </a:lnTo>
                              <a:lnTo>
                                <a:pt x="109120" y="100680"/>
                              </a:lnTo>
                              <a:lnTo>
                                <a:pt x="110655" y="94847"/>
                              </a:lnTo>
                              <a:lnTo>
                                <a:pt x="66354" y="18902"/>
                              </a:lnTo>
                              <a:close/>
                            </a:path>
                            <a:path w="111125" h="343535">
                              <a:moveTo>
                                <a:pt x="64852" y="18902"/>
                              </a:moveTo>
                              <a:lnTo>
                                <a:pt x="45802" y="18902"/>
                              </a:lnTo>
                              <a:lnTo>
                                <a:pt x="45802" y="54134"/>
                              </a:lnTo>
                              <a:lnTo>
                                <a:pt x="55327" y="37805"/>
                              </a:lnTo>
                              <a:lnTo>
                                <a:pt x="47100" y="23702"/>
                              </a:lnTo>
                              <a:lnTo>
                                <a:pt x="64852" y="23702"/>
                              </a:lnTo>
                              <a:lnTo>
                                <a:pt x="64852" y="18902"/>
                              </a:lnTo>
                              <a:close/>
                            </a:path>
                            <a:path w="111125" h="343535">
                              <a:moveTo>
                                <a:pt x="64852" y="23702"/>
                              </a:moveTo>
                              <a:lnTo>
                                <a:pt x="63554" y="23702"/>
                              </a:lnTo>
                              <a:lnTo>
                                <a:pt x="55327" y="37805"/>
                              </a:lnTo>
                              <a:lnTo>
                                <a:pt x="64852" y="54134"/>
                              </a:lnTo>
                              <a:lnTo>
                                <a:pt x="64852" y="23702"/>
                              </a:lnTo>
                              <a:close/>
                            </a:path>
                            <a:path w="111125" h="343535">
                              <a:moveTo>
                                <a:pt x="63554" y="23702"/>
                              </a:moveTo>
                              <a:lnTo>
                                <a:pt x="47100" y="23702"/>
                              </a:lnTo>
                              <a:lnTo>
                                <a:pt x="55327" y="37805"/>
                              </a:lnTo>
                              <a:lnTo>
                                <a:pt x="63554" y="23702"/>
                              </a:lnTo>
                              <a:close/>
                            </a:path>
                          </a:pathLst>
                        </a:custGeom>
                        <a:solidFill>
                          <a:srgbClr val="000000"/>
                        </a:solidFill>
                      </wps:spPr>
                      <wps:bodyPr wrap="square" lIns="0" tIns="0" rIns="0" bIns="0" rtlCol="0">
                        <a:noAutofit/>
                      </wps:bodyPr>
                    </wps:wsp>
                  </a:graphicData>
                </a:graphic>
              </wp:anchor>
            </w:drawing>
          </mc:Choice>
          <mc:Fallback>
            <w:pict>
              <v:shape id="Graphic 396" o:spid="_x0000_s1026" o:spt="100" style="position:absolute;left:0pt;margin-left:248.95pt;margin-top:28.25pt;height:27.05pt;width:8.75pt;mso-position-horizontal-relative:page;z-index:251718656;mso-width-relative:page;mso-height-relative:page;" fillcolor="#000000" filled="t" stroked="f" coordsize="111125,343535" o:gfxdata="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JUV1hLa&#10;AAAACgEAAA8AAAAAAAAAAQAgAAAAIgAAAGRycy9kb3ducmV2LnhtbFBLAQIUABQAAAAIAIdO4kBq&#10;vZ1+HwQAANQSAAAOAAAAAAAAAAEAIAAAACkBAABkcnMvZTJvRG9jLnhtbFBLBQYAAAAABgAGAFkB&#10;AAC6BwAAAAA=&#10;" path="m22990,263371l14069,268947,12712,274824,55328,343007,66560,325037,45803,325037,45803,291825,28867,264727,22990,263371xem45803,291825l45803,325037,64853,325037,64853,319987,47251,319987,55328,307064,45803,291825xem87665,263371l81789,264727,64853,291825,64853,325037,66560,325037,97943,274824,96587,268947,87665,263371xem55328,307064l47251,319987,63406,319987,55328,307064xem64853,291825l55328,307064,63406,319987,64853,319987,64853,291825xem55327,37805l45802,54134,45803,291825,55328,307064,64853,291825,64852,54134,55327,37805xem55327,0l0,94847,1534,100680,10622,105981,16454,104446,45802,54134,45802,18902,66354,18902,55327,0xem66354,18902l64852,18902,64852,54134,94200,104446,100032,105981,109120,100680,110655,94847,66354,18902xem64852,18902l45802,18902,45802,54134,55327,37805,47100,23702,64852,23702,64852,18902xem64852,23702l63554,23702,55327,37805,64852,54134,64852,23702xem63554,23702l47100,23702,55327,37805,63554,23702xe">
                <v:fill on="t" focussize="0,0"/>
                <v:stroke on="f"/>
                <v:imagedata o:title=""/>
                <o:lock v:ext="edit" aspectratio="f"/>
                <v:textbox inset="0mm,0mm,0mm,0mm"/>
              </v:shape>
            </w:pict>
          </mc:Fallback>
        </mc:AlternateContent>
      </w:r>
      <w:r>
        <w:rPr>
          <w:sz w:val="25"/>
        </w:rPr>
        <w:t>*</w:t>
      </w:r>
      <w:r>
        <w:rPr>
          <w:b/>
          <w:sz w:val="25"/>
        </w:rPr>
        <w:t>&amp;a[i]</w:t>
      </w:r>
      <w:r>
        <w:rPr>
          <w:b/>
          <w:spacing w:val="-5"/>
          <w:sz w:val="25"/>
        </w:rPr>
        <w:t xml:space="preserve"> </w:t>
      </w:r>
      <w:r>
        <w:rPr>
          <w:sz w:val="25"/>
        </w:rPr>
        <w:t>or</w:t>
      </w:r>
      <w:r>
        <w:rPr>
          <w:spacing w:val="-4"/>
          <w:sz w:val="25"/>
        </w:rPr>
        <w:t xml:space="preserve"> </w:t>
      </w:r>
      <w:r>
        <w:rPr>
          <w:b/>
          <w:sz w:val="25"/>
        </w:rPr>
        <w:t>*(a+i)</w:t>
      </w:r>
      <w:r>
        <w:rPr>
          <w:b/>
          <w:spacing w:val="-5"/>
          <w:sz w:val="25"/>
        </w:rPr>
        <w:t xml:space="preserve"> </w:t>
      </w:r>
      <w:r>
        <w:rPr>
          <w:sz w:val="25"/>
        </w:rPr>
        <w:t>or</w:t>
      </w:r>
      <w:r>
        <w:rPr>
          <w:spacing w:val="-4"/>
          <w:sz w:val="25"/>
        </w:rPr>
        <w:t xml:space="preserve"> </w:t>
      </w:r>
      <w:r>
        <w:rPr>
          <w:sz w:val="25"/>
        </w:rPr>
        <w:t>*(</w:t>
      </w:r>
      <w:r>
        <w:rPr>
          <w:b/>
          <w:sz w:val="25"/>
        </w:rPr>
        <w:t>i+a)</w:t>
      </w:r>
      <w:r>
        <w:rPr>
          <w:b/>
          <w:spacing w:val="-5"/>
          <w:sz w:val="25"/>
        </w:rPr>
        <w:t xml:space="preserve"> </w:t>
      </w:r>
      <w:r>
        <w:rPr>
          <w:sz w:val="25"/>
        </w:rPr>
        <w:t>or</w:t>
      </w:r>
      <w:r>
        <w:rPr>
          <w:spacing w:val="-4"/>
          <w:sz w:val="25"/>
        </w:rPr>
        <w:t xml:space="preserve"> </w:t>
      </w:r>
      <w:r>
        <w:rPr>
          <w:spacing w:val="-2"/>
          <w:sz w:val="25"/>
        </w:rPr>
        <w:t>*</w:t>
      </w:r>
      <w:r>
        <w:rPr>
          <w:b/>
          <w:spacing w:val="-2"/>
          <w:sz w:val="25"/>
        </w:rPr>
        <w:t>&amp;i[a]</w:t>
      </w:r>
    </w:p>
    <w:p>
      <w:pPr>
        <w:pStyle w:val="6"/>
        <w:spacing w:before="1"/>
        <w:ind w:left="4355"/>
      </w:pPr>
      <w:r>
        <w:rPr>
          <w:b/>
          <w:color w:val="FF00FF"/>
        </w:rPr>
        <w:t>Note:</w:t>
      </w:r>
      <w:r>
        <w:rPr>
          <w:b/>
          <w:color w:val="FF00FF"/>
          <w:spacing w:val="-5"/>
        </w:rPr>
        <w:t xml:space="preserve"> </w:t>
      </w:r>
      <w:r>
        <w:t>The</w:t>
      </w:r>
      <w:r>
        <w:rPr>
          <w:spacing w:val="-5"/>
        </w:rPr>
        <w:t xml:space="preserve"> </w:t>
      </w:r>
      <w:r>
        <w:t>pair</w:t>
      </w:r>
      <w:r>
        <w:rPr>
          <w:spacing w:val="-5"/>
        </w:rPr>
        <w:t xml:space="preserve"> </w:t>
      </w:r>
      <w:r>
        <w:t>*&amp;</w:t>
      </w:r>
      <w:r>
        <w:rPr>
          <w:spacing w:val="-5"/>
        </w:rPr>
        <w:t xml:space="preserve"> </w:t>
      </w:r>
      <w:r>
        <w:t>get</w:t>
      </w:r>
      <w:r>
        <w:rPr>
          <w:spacing w:val="-5"/>
        </w:rPr>
        <w:t xml:space="preserve"> </w:t>
      </w:r>
      <w:r>
        <w:t>cancelled</w:t>
      </w:r>
      <w:r>
        <w:rPr>
          <w:spacing w:val="-5"/>
        </w:rPr>
        <w:t xml:space="preserve"> </w:t>
      </w:r>
      <w:r>
        <w:t>each</w:t>
      </w:r>
      <w:r>
        <w:rPr>
          <w:spacing w:val="-4"/>
        </w:rPr>
        <w:t xml:space="preserve"> </w:t>
      </w:r>
      <w:r>
        <w:rPr>
          <w:spacing w:val="-2"/>
        </w:rPr>
        <w:t>other</w:t>
      </w:r>
    </w:p>
    <w:p>
      <w:pPr>
        <w:pStyle w:val="6"/>
        <w:spacing w:before="1"/>
      </w:pPr>
    </w:p>
    <w:p>
      <w:pPr>
        <w:tabs>
          <w:tab w:val="left" w:pos="3323"/>
        </w:tabs>
        <w:spacing w:before="0"/>
        <w:ind w:left="380" w:right="0" w:firstLine="0"/>
        <w:jc w:val="left"/>
        <w:rPr>
          <w:b/>
          <w:sz w:val="25"/>
        </w:rPr>
      </w:pPr>
      <w:r>
        <w:rPr>
          <w:b/>
          <w:spacing w:val="-4"/>
          <w:sz w:val="25"/>
        </w:rPr>
        <w:t>a[i]</w:t>
      </w:r>
      <w:r>
        <w:rPr>
          <w:b/>
          <w:sz w:val="25"/>
        </w:rPr>
        <w:tab/>
      </w:r>
      <w:r>
        <w:rPr>
          <w:b/>
          <w:spacing w:val="-4"/>
          <w:sz w:val="25"/>
        </w:rPr>
        <w:t>i[a]</w:t>
      </w:r>
    </w:p>
    <w:p>
      <w:pPr>
        <w:pStyle w:val="6"/>
        <w:spacing w:before="3"/>
        <w:rPr>
          <w:b/>
          <w:sz w:val="5"/>
        </w:rPr>
      </w:pPr>
      <w:r>
        <w:rPr>
          <w:b/>
          <w:sz w:val="5"/>
        </w:rPr>
        <mc:AlternateContent>
          <mc:Choice Requires="wps">
            <w:drawing>
              <wp:anchor distT="0" distB="0" distL="0" distR="0" simplePos="0" relativeHeight="251834368" behindDoc="1" locked="0" layoutInCell="1" allowOverlap="1">
                <wp:simplePos x="0" y="0"/>
                <wp:positionH relativeFrom="page">
                  <wp:posOffset>1136015</wp:posOffset>
                </wp:positionH>
                <wp:positionV relativeFrom="paragraph">
                  <wp:posOffset>62865</wp:posOffset>
                </wp:positionV>
                <wp:extent cx="4714875" cy="384175"/>
                <wp:effectExtent l="0" t="0" r="0" b="0"/>
                <wp:wrapTopAndBottom/>
                <wp:docPr id="397" name="Textbox 397"/>
                <wp:cNvGraphicFramePr/>
                <a:graphic xmlns:a="http://schemas.openxmlformats.org/drawingml/2006/main">
                  <a:graphicData uri="http://schemas.microsoft.com/office/word/2010/wordprocessingShape">
                    <wps:wsp>
                      <wps:cNvSpPr txBox="1"/>
                      <wps:spPr>
                        <a:xfrm>
                          <a:off x="0" y="0"/>
                          <a:ext cx="4714875" cy="384175"/>
                        </a:xfrm>
                        <a:prstGeom prst="rect">
                          <a:avLst/>
                        </a:prstGeom>
                        <a:ln w="19050">
                          <a:solidFill>
                            <a:srgbClr val="FF00FF"/>
                          </a:solidFill>
                          <a:prstDash val="solid"/>
                        </a:ln>
                      </wps:spPr>
                      <wps:txbx>
                        <w:txbxContent>
                          <w:p>
                            <w:pPr>
                              <w:spacing w:before="73"/>
                              <w:ind w:left="209" w:right="0" w:firstLine="0"/>
                              <w:jc w:val="left"/>
                              <w:rPr>
                                <w:sz w:val="25"/>
                              </w:rPr>
                            </w:pPr>
                            <w:r>
                              <w:rPr>
                                <w:sz w:val="25"/>
                              </w:rPr>
                              <w:t>So,</w:t>
                            </w:r>
                            <w:r>
                              <w:rPr>
                                <w:spacing w:val="-5"/>
                                <w:sz w:val="25"/>
                              </w:rPr>
                              <w:t xml:space="preserve"> </w:t>
                            </w:r>
                            <w:r>
                              <w:rPr>
                                <w:sz w:val="25"/>
                              </w:rPr>
                              <w:t>*(</w:t>
                            </w:r>
                            <w:r>
                              <w:rPr>
                                <w:b/>
                                <w:sz w:val="25"/>
                              </w:rPr>
                              <w:t>a+i)</w:t>
                            </w:r>
                            <w:r>
                              <w:rPr>
                                <w:b/>
                                <w:spacing w:val="-3"/>
                                <w:sz w:val="25"/>
                              </w:rPr>
                              <w:t xml:space="preserve"> </w:t>
                            </w:r>
                            <w:r>
                              <w:rPr>
                                <w:sz w:val="25"/>
                              </w:rPr>
                              <w:t>or</w:t>
                            </w:r>
                            <w:r>
                              <w:rPr>
                                <w:spacing w:val="-4"/>
                                <w:sz w:val="25"/>
                              </w:rPr>
                              <w:t xml:space="preserve"> </w:t>
                            </w:r>
                            <w:r>
                              <w:rPr>
                                <w:sz w:val="25"/>
                              </w:rPr>
                              <w:t>*(</w:t>
                            </w:r>
                            <w:r>
                              <w:rPr>
                                <w:b/>
                                <w:sz w:val="25"/>
                              </w:rPr>
                              <w:t>i+a)</w:t>
                            </w:r>
                            <w:r>
                              <w:rPr>
                                <w:b/>
                                <w:spacing w:val="-3"/>
                                <w:sz w:val="25"/>
                              </w:rPr>
                              <w:t xml:space="preserve"> </w:t>
                            </w:r>
                            <w:r>
                              <w:rPr>
                                <w:sz w:val="25"/>
                              </w:rPr>
                              <w:t>or</w:t>
                            </w:r>
                            <w:r>
                              <w:rPr>
                                <w:spacing w:val="-4"/>
                                <w:sz w:val="25"/>
                              </w:rPr>
                              <w:t xml:space="preserve"> </w:t>
                            </w:r>
                            <w:r>
                              <w:rPr>
                                <w:b/>
                                <w:sz w:val="25"/>
                              </w:rPr>
                              <w:t>a[i]</w:t>
                            </w:r>
                            <w:r>
                              <w:rPr>
                                <w:b/>
                                <w:spacing w:val="-3"/>
                                <w:sz w:val="25"/>
                              </w:rPr>
                              <w:t xml:space="preserve"> </w:t>
                            </w:r>
                            <w:r>
                              <w:rPr>
                                <w:sz w:val="25"/>
                              </w:rPr>
                              <w:t>or</w:t>
                            </w:r>
                            <w:r>
                              <w:rPr>
                                <w:spacing w:val="-4"/>
                                <w:sz w:val="25"/>
                              </w:rPr>
                              <w:t xml:space="preserve"> </w:t>
                            </w:r>
                            <w:r>
                              <w:rPr>
                                <w:b/>
                                <w:sz w:val="25"/>
                              </w:rPr>
                              <w:t>i[a]</w:t>
                            </w:r>
                            <w:r>
                              <w:rPr>
                                <w:b/>
                                <w:spacing w:val="-3"/>
                                <w:sz w:val="25"/>
                              </w:rPr>
                              <w:t xml:space="preserve"> </w:t>
                            </w:r>
                            <w:r>
                              <w:rPr>
                                <w:sz w:val="25"/>
                              </w:rPr>
                              <w:t>or</w:t>
                            </w:r>
                            <w:r>
                              <w:rPr>
                                <w:spacing w:val="-3"/>
                                <w:sz w:val="25"/>
                              </w:rPr>
                              <w:t xml:space="preserve"> </w:t>
                            </w:r>
                            <w:r>
                              <w:rPr>
                                <w:b/>
                                <w:sz w:val="25"/>
                              </w:rPr>
                              <w:t>a[i]</w:t>
                            </w:r>
                            <w:r>
                              <w:rPr>
                                <w:b/>
                                <w:spacing w:val="-4"/>
                                <w:sz w:val="25"/>
                              </w:rPr>
                              <w:t xml:space="preserve"> </w:t>
                            </w:r>
                            <w:r>
                              <w:rPr>
                                <w:sz w:val="25"/>
                              </w:rPr>
                              <w:t>or</w:t>
                            </w:r>
                            <w:r>
                              <w:rPr>
                                <w:spacing w:val="-3"/>
                                <w:sz w:val="25"/>
                              </w:rPr>
                              <w:t xml:space="preserve"> </w:t>
                            </w:r>
                            <w:r>
                              <w:rPr>
                                <w:b/>
                                <w:sz w:val="25"/>
                              </w:rPr>
                              <w:t>i[a]</w:t>
                            </w:r>
                            <w:r>
                              <w:rPr>
                                <w:b/>
                                <w:spacing w:val="-4"/>
                                <w:sz w:val="25"/>
                              </w:rPr>
                              <w:t xml:space="preserve"> </w:t>
                            </w:r>
                            <w:r>
                              <w:rPr>
                                <w:sz w:val="25"/>
                              </w:rPr>
                              <w:t>are</w:t>
                            </w:r>
                            <w:r>
                              <w:rPr>
                                <w:spacing w:val="-3"/>
                                <w:sz w:val="25"/>
                              </w:rPr>
                              <w:t xml:space="preserve"> </w:t>
                            </w:r>
                            <w:r>
                              <w:rPr>
                                <w:sz w:val="25"/>
                              </w:rPr>
                              <w:t>one</w:t>
                            </w:r>
                            <w:r>
                              <w:rPr>
                                <w:spacing w:val="-4"/>
                                <w:sz w:val="25"/>
                              </w:rPr>
                              <w:t xml:space="preserve"> </w:t>
                            </w:r>
                            <w:r>
                              <w:rPr>
                                <w:sz w:val="25"/>
                              </w:rPr>
                              <w:t>and</w:t>
                            </w:r>
                            <w:r>
                              <w:rPr>
                                <w:spacing w:val="-3"/>
                                <w:sz w:val="25"/>
                              </w:rPr>
                              <w:t xml:space="preserve"> </w:t>
                            </w:r>
                            <w:r>
                              <w:rPr>
                                <w:sz w:val="25"/>
                              </w:rPr>
                              <w:t>the</w:t>
                            </w:r>
                            <w:r>
                              <w:rPr>
                                <w:spacing w:val="-4"/>
                                <w:sz w:val="25"/>
                              </w:rPr>
                              <w:t xml:space="preserve"> </w:t>
                            </w:r>
                            <w:r>
                              <w:rPr>
                                <w:spacing w:val="-2"/>
                                <w:sz w:val="25"/>
                              </w:rPr>
                              <w:t>same.</w:t>
                            </w:r>
                          </w:p>
                        </w:txbxContent>
                      </wps:txbx>
                      <wps:bodyPr wrap="square" lIns="0" tIns="0" rIns="0" bIns="0" rtlCol="0">
                        <a:noAutofit/>
                      </wps:bodyPr>
                    </wps:wsp>
                  </a:graphicData>
                </a:graphic>
              </wp:anchor>
            </w:drawing>
          </mc:Choice>
          <mc:Fallback>
            <w:pict>
              <v:shape id="Textbox 397" o:spid="_x0000_s1026" o:spt="202" type="#_x0000_t202" style="position:absolute;left:0pt;margin-left:89.45pt;margin-top:4.95pt;height:30.25pt;width:371.25pt;mso-position-horizontal-relative:page;mso-wrap-distance-bottom:0pt;mso-wrap-distance-top:0pt;z-index:-251482112;mso-width-relative:page;mso-height-relative:page;" filled="f" stroked="t" coordsize="21600,21600" o:gfxdata="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jXWlx1wAA&#10;AAgBAAAPAAAAAAAAAAEAIAAAACIAAABkcnMvZG93bnJldi54bWxQSwECFAAUAAAACACHTuJAbUVT&#10;ouYBAADcAwAADgAAAAAAAAABACAAAAAmAQAAZHJzL2Uyb0RvYy54bWxQSwUGAAAAAAYABgBZAQAA&#10;fgUAAAAA&#10;">
                <v:fill on="f" focussize="0,0"/>
                <v:stroke weight="1.5pt" color="#FF00FF" joinstyle="round"/>
                <v:imagedata o:title=""/>
                <o:lock v:ext="edit" aspectratio="f"/>
                <v:textbox inset="0mm,0mm,0mm,0mm">
                  <w:txbxContent>
                    <w:p>
                      <w:pPr>
                        <w:spacing w:before="73"/>
                        <w:ind w:left="209" w:right="0" w:firstLine="0"/>
                        <w:jc w:val="left"/>
                        <w:rPr>
                          <w:sz w:val="25"/>
                        </w:rPr>
                      </w:pPr>
                      <w:r>
                        <w:rPr>
                          <w:sz w:val="25"/>
                        </w:rPr>
                        <w:t>So,</w:t>
                      </w:r>
                      <w:r>
                        <w:rPr>
                          <w:spacing w:val="-5"/>
                          <w:sz w:val="25"/>
                        </w:rPr>
                        <w:t xml:space="preserve"> </w:t>
                      </w:r>
                      <w:r>
                        <w:rPr>
                          <w:sz w:val="25"/>
                        </w:rPr>
                        <w:t>*(</w:t>
                      </w:r>
                      <w:r>
                        <w:rPr>
                          <w:b/>
                          <w:sz w:val="25"/>
                        </w:rPr>
                        <w:t>a+i)</w:t>
                      </w:r>
                      <w:r>
                        <w:rPr>
                          <w:b/>
                          <w:spacing w:val="-3"/>
                          <w:sz w:val="25"/>
                        </w:rPr>
                        <w:t xml:space="preserve"> </w:t>
                      </w:r>
                      <w:r>
                        <w:rPr>
                          <w:sz w:val="25"/>
                        </w:rPr>
                        <w:t>or</w:t>
                      </w:r>
                      <w:r>
                        <w:rPr>
                          <w:spacing w:val="-4"/>
                          <w:sz w:val="25"/>
                        </w:rPr>
                        <w:t xml:space="preserve"> </w:t>
                      </w:r>
                      <w:r>
                        <w:rPr>
                          <w:sz w:val="25"/>
                        </w:rPr>
                        <w:t>*(</w:t>
                      </w:r>
                      <w:r>
                        <w:rPr>
                          <w:b/>
                          <w:sz w:val="25"/>
                        </w:rPr>
                        <w:t>i+a)</w:t>
                      </w:r>
                      <w:r>
                        <w:rPr>
                          <w:b/>
                          <w:spacing w:val="-3"/>
                          <w:sz w:val="25"/>
                        </w:rPr>
                        <w:t xml:space="preserve"> </w:t>
                      </w:r>
                      <w:r>
                        <w:rPr>
                          <w:sz w:val="25"/>
                        </w:rPr>
                        <w:t>or</w:t>
                      </w:r>
                      <w:r>
                        <w:rPr>
                          <w:spacing w:val="-4"/>
                          <w:sz w:val="25"/>
                        </w:rPr>
                        <w:t xml:space="preserve"> </w:t>
                      </w:r>
                      <w:r>
                        <w:rPr>
                          <w:b/>
                          <w:sz w:val="25"/>
                        </w:rPr>
                        <w:t>a[i]</w:t>
                      </w:r>
                      <w:r>
                        <w:rPr>
                          <w:b/>
                          <w:spacing w:val="-3"/>
                          <w:sz w:val="25"/>
                        </w:rPr>
                        <w:t xml:space="preserve"> </w:t>
                      </w:r>
                      <w:r>
                        <w:rPr>
                          <w:sz w:val="25"/>
                        </w:rPr>
                        <w:t>or</w:t>
                      </w:r>
                      <w:r>
                        <w:rPr>
                          <w:spacing w:val="-4"/>
                          <w:sz w:val="25"/>
                        </w:rPr>
                        <w:t xml:space="preserve"> </w:t>
                      </w:r>
                      <w:r>
                        <w:rPr>
                          <w:b/>
                          <w:sz w:val="25"/>
                        </w:rPr>
                        <w:t>i[a]</w:t>
                      </w:r>
                      <w:r>
                        <w:rPr>
                          <w:b/>
                          <w:spacing w:val="-3"/>
                          <w:sz w:val="25"/>
                        </w:rPr>
                        <w:t xml:space="preserve"> </w:t>
                      </w:r>
                      <w:r>
                        <w:rPr>
                          <w:sz w:val="25"/>
                        </w:rPr>
                        <w:t>or</w:t>
                      </w:r>
                      <w:r>
                        <w:rPr>
                          <w:spacing w:val="-3"/>
                          <w:sz w:val="25"/>
                        </w:rPr>
                        <w:t xml:space="preserve"> </w:t>
                      </w:r>
                      <w:r>
                        <w:rPr>
                          <w:b/>
                          <w:sz w:val="25"/>
                        </w:rPr>
                        <w:t>a[i]</w:t>
                      </w:r>
                      <w:r>
                        <w:rPr>
                          <w:b/>
                          <w:spacing w:val="-4"/>
                          <w:sz w:val="25"/>
                        </w:rPr>
                        <w:t xml:space="preserve"> </w:t>
                      </w:r>
                      <w:r>
                        <w:rPr>
                          <w:sz w:val="25"/>
                        </w:rPr>
                        <w:t>or</w:t>
                      </w:r>
                      <w:r>
                        <w:rPr>
                          <w:spacing w:val="-3"/>
                          <w:sz w:val="25"/>
                        </w:rPr>
                        <w:t xml:space="preserve"> </w:t>
                      </w:r>
                      <w:r>
                        <w:rPr>
                          <w:b/>
                          <w:sz w:val="25"/>
                        </w:rPr>
                        <w:t>i[a]</w:t>
                      </w:r>
                      <w:r>
                        <w:rPr>
                          <w:b/>
                          <w:spacing w:val="-4"/>
                          <w:sz w:val="25"/>
                        </w:rPr>
                        <w:t xml:space="preserve"> </w:t>
                      </w:r>
                      <w:r>
                        <w:rPr>
                          <w:sz w:val="25"/>
                        </w:rPr>
                        <w:t>are</w:t>
                      </w:r>
                      <w:r>
                        <w:rPr>
                          <w:spacing w:val="-3"/>
                          <w:sz w:val="25"/>
                        </w:rPr>
                        <w:t xml:space="preserve"> </w:t>
                      </w:r>
                      <w:r>
                        <w:rPr>
                          <w:sz w:val="25"/>
                        </w:rPr>
                        <w:t>one</w:t>
                      </w:r>
                      <w:r>
                        <w:rPr>
                          <w:spacing w:val="-4"/>
                          <w:sz w:val="25"/>
                        </w:rPr>
                        <w:t xml:space="preserve"> </w:t>
                      </w:r>
                      <w:r>
                        <w:rPr>
                          <w:sz w:val="25"/>
                        </w:rPr>
                        <w:t>and</w:t>
                      </w:r>
                      <w:r>
                        <w:rPr>
                          <w:spacing w:val="-3"/>
                          <w:sz w:val="25"/>
                        </w:rPr>
                        <w:t xml:space="preserve"> </w:t>
                      </w:r>
                      <w:r>
                        <w:rPr>
                          <w:sz w:val="25"/>
                        </w:rPr>
                        <w:t>the</w:t>
                      </w:r>
                      <w:r>
                        <w:rPr>
                          <w:spacing w:val="-4"/>
                          <w:sz w:val="25"/>
                        </w:rPr>
                        <w:t xml:space="preserve"> </w:t>
                      </w:r>
                      <w:r>
                        <w:rPr>
                          <w:spacing w:val="-2"/>
                          <w:sz w:val="25"/>
                        </w:rPr>
                        <w:t>same.</w:t>
                      </w:r>
                    </w:p>
                  </w:txbxContent>
                </v:textbox>
                <w10:wrap type="topAndBottom"/>
              </v:shape>
            </w:pict>
          </mc:Fallback>
        </mc:AlternateContent>
      </w:r>
    </w:p>
    <w:p>
      <w:pPr>
        <w:pStyle w:val="6"/>
        <w:spacing w:line="790" w:lineRule="atLeast"/>
        <w:ind w:left="68" w:right="2824"/>
      </w:pPr>
      <w:r>
        <w:t>To</w:t>
      </w:r>
      <w:r>
        <w:rPr>
          <w:spacing w:val="-6"/>
        </w:rPr>
        <w:t xml:space="preserve"> </w:t>
      </w:r>
      <w:r>
        <w:t>justify</w:t>
      </w:r>
      <w:r>
        <w:rPr>
          <w:spacing w:val="-6"/>
        </w:rPr>
        <w:t xml:space="preserve"> </w:t>
      </w:r>
      <w:r>
        <w:t>this</w:t>
      </w:r>
      <w:r>
        <w:rPr>
          <w:spacing w:val="-6"/>
        </w:rPr>
        <w:t xml:space="preserve"> </w:t>
      </w:r>
      <w:r>
        <w:t>answer,</w:t>
      </w:r>
      <w:r>
        <w:rPr>
          <w:spacing w:val="-6"/>
        </w:rPr>
        <w:t xml:space="preserve"> </w:t>
      </w:r>
      <w:r>
        <w:t>consider</w:t>
      </w:r>
      <w:r>
        <w:rPr>
          <w:spacing w:val="-6"/>
        </w:rPr>
        <w:t xml:space="preserve"> </w:t>
      </w:r>
      <w:r>
        <w:t>the</w:t>
      </w:r>
      <w:r>
        <w:rPr>
          <w:spacing w:val="-6"/>
        </w:rPr>
        <w:t xml:space="preserve"> </w:t>
      </w:r>
      <w:r>
        <w:t>following</w:t>
      </w:r>
      <w:r>
        <w:rPr>
          <w:spacing w:val="-6"/>
        </w:rPr>
        <w:t xml:space="preserve"> </w:t>
      </w:r>
      <w:r>
        <w:t>program: #include &lt;stdio.h&gt;</w:t>
      </w:r>
    </w:p>
    <w:p>
      <w:pPr>
        <w:pStyle w:val="6"/>
        <w:spacing w:before="8"/>
        <w:rPr>
          <w:sz w:val="10"/>
        </w:rPr>
      </w:pPr>
      <w:r>
        <w:rPr>
          <w:sz w:val="10"/>
        </w:rPr>
        <w:drawing>
          <wp:anchor distT="0" distB="0" distL="0" distR="0" simplePos="0" relativeHeight="251834368" behindDoc="1" locked="0" layoutInCell="1" allowOverlap="1">
            <wp:simplePos x="0" y="0"/>
            <wp:positionH relativeFrom="page">
              <wp:posOffset>4537710</wp:posOffset>
            </wp:positionH>
            <wp:positionV relativeFrom="paragraph">
              <wp:posOffset>93345</wp:posOffset>
            </wp:positionV>
            <wp:extent cx="200660" cy="77470"/>
            <wp:effectExtent l="0" t="0" r="0" b="0"/>
            <wp:wrapTopAndBottom/>
            <wp:docPr id="398" name="Image 398"/>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99" cstate="print"/>
                    <a:stretch>
                      <a:fillRect/>
                    </a:stretch>
                  </pic:blipFill>
                  <pic:spPr>
                    <a:xfrm>
                      <a:off x="0" y="0"/>
                      <a:ext cx="200659" cy="77724"/>
                    </a:xfrm>
                    <a:prstGeom prst="rect">
                      <a:avLst/>
                    </a:prstGeom>
                  </pic:spPr>
                </pic:pic>
              </a:graphicData>
            </a:graphic>
          </wp:anchor>
        </w:drawing>
      </w:r>
    </w:p>
    <w:p>
      <w:pPr>
        <w:spacing w:before="0"/>
        <w:ind w:left="68" w:right="0" w:firstLine="0"/>
        <w:jc w:val="left"/>
        <w:rPr>
          <w:sz w:val="25"/>
        </w:rPr>
      </w:pPr>
      <w:r>
        <w:rPr>
          <w:b/>
          <w:sz w:val="25"/>
        </w:rPr>
        <w:t>void</w:t>
      </w:r>
      <w:r>
        <w:rPr>
          <w:b/>
          <w:spacing w:val="-5"/>
          <w:sz w:val="25"/>
        </w:rPr>
        <w:t xml:space="preserve"> </w:t>
      </w:r>
      <w:r>
        <w:rPr>
          <w:spacing w:val="-2"/>
          <w:sz w:val="25"/>
        </w:rPr>
        <w:t>main()</w:t>
      </w:r>
    </w:p>
    <w:p>
      <w:pPr>
        <w:spacing w:before="0"/>
        <w:ind w:left="68" w:right="0" w:firstLine="0"/>
        <w:jc w:val="left"/>
        <w:rPr>
          <w:b/>
          <w:sz w:val="25"/>
        </w:rPr>
      </w:pPr>
      <w:r>
        <w:rPr>
          <w:b/>
          <w:sz w:val="25"/>
        </w:rPr>
        <mc:AlternateContent>
          <mc:Choice Requires="wps">
            <w:drawing>
              <wp:anchor distT="0" distB="0" distL="0" distR="0" simplePos="0" relativeHeight="251711488" behindDoc="0" locked="0" layoutInCell="1" allowOverlap="1">
                <wp:simplePos x="0" y="0"/>
                <wp:positionH relativeFrom="page">
                  <wp:posOffset>3937635</wp:posOffset>
                </wp:positionH>
                <wp:positionV relativeFrom="paragraph">
                  <wp:posOffset>-424815</wp:posOffset>
                </wp:positionV>
                <wp:extent cx="1270" cy="1442085"/>
                <wp:effectExtent l="0" t="0" r="0" b="0"/>
                <wp:wrapNone/>
                <wp:docPr id="399" name="Graphic 399"/>
                <wp:cNvGraphicFramePr/>
                <a:graphic xmlns:a="http://schemas.openxmlformats.org/drawingml/2006/main">
                  <a:graphicData uri="http://schemas.microsoft.com/office/word/2010/wordprocessingShape">
                    <wps:wsp>
                      <wps:cNvSpPr/>
                      <wps:spPr>
                        <a:xfrm>
                          <a:off x="0" y="0"/>
                          <a:ext cx="1270" cy="1442085"/>
                        </a:xfrm>
                        <a:custGeom>
                          <a:avLst/>
                          <a:gdLst/>
                          <a:ahLst/>
                          <a:cxnLst/>
                          <a:rect l="l" t="t" r="r" b="b"/>
                          <a:pathLst>
                            <a:path h="1442085">
                              <a:moveTo>
                                <a:pt x="0" y="0"/>
                              </a:moveTo>
                              <a:lnTo>
                                <a:pt x="1" y="1442085"/>
                              </a:lnTo>
                            </a:path>
                          </a:pathLst>
                        </a:custGeom>
                        <a:ln w="19050">
                          <a:solidFill>
                            <a:srgbClr val="FF00FF"/>
                          </a:solidFill>
                          <a:prstDash val="solid"/>
                        </a:ln>
                      </wps:spPr>
                      <wps:bodyPr wrap="square" lIns="0" tIns="0" rIns="0" bIns="0" rtlCol="0">
                        <a:noAutofit/>
                      </wps:bodyPr>
                    </wps:wsp>
                  </a:graphicData>
                </a:graphic>
              </wp:anchor>
            </w:drawing>
          </mc:Choice>
          <mc:Fallback>
            <w:pict>
              <v:shape id="Graphic 399" o:spid="_x0000_s1026" o:spt="100" style="position:absolute;left:0pt;margin-left:310.05pt;margin-top:-33.45pt;height:113.55pt;width:0.1pt;mso-position-horizontal-relative:page;z-index:251711488;mso-width-relative:page;mso-height-relative:page;" filled="f" stroked="t" coordsize="1,1442085" o:gfxdata="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zgkmj2AAAAAsBAAAPAAAA&#10;AAAAAAEAIAAAACIAAABkcnMvZG93bnJldi54bWxQSwECFAAUAAAACACHTuJAU3LIJRUCAAB/BAAA&#10;DgAAAAAAAAABACAAAAAnAQAAZHJzL2Uyb0RvYy54bWxQSwUGAAAAAAYABgBZAQAArgUAAAAA&#10;" path="m0,0l1,1442085e">
                <v:fill on="f" focussize="0,0"/>
                <v:stroke weight="1.5pt" color="#FF00FF" joinstyle="round"/>
                <v:imagedata o:title=""/>
                <o:lock v:ext="edit" aspectratio="f"/>
                <v:textbox inset="0mm,0mm,0mm,0mm"/>
              </v:shape>
            </w:pict>
          </mc:Fallback>
        </mc:AlternateContent>
      </w:r>
      <w:r>
        <w:rPr>
          <w:b/>
          <w:sz w:val="25"/>
        </w:rPr>
        <w:drawing>
          <wp:anchor distT="0" distB="0" distL="0" distR="0" simplePos="0" relativeHeight="251712512" behindDoc="0" locked="0" layoutInCell="1" allowOverlap="1">
            <wp:simplePos x="0" y="0"/>
            <wp:positionH relativeFrom="page">
              <wp:posOffset>4537710</wp:posOffset>
            </wp:positionH>
            <wp:positionV relativeFrom="paragraph">
              <wp:posOffset>-2540</wp:posOffset>
            </wp:positionV>
            <wp:extent cx="201295" cy="78105"/>
            <wp:effectExtent l="0" t="0" r="0" b="0"/>
            <wp:wrapNone/>
            <wp:docPr id="400" name="Image 400"/>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99" cstate="print"/>
                    <a:stretch>
                      <a:fillRect/>
                    </a:stretch>
                  </pic:blipFill>
                  <pic:spPr>
                    <a:xfrm>
                      <a:off x="0" y="0"/>
                      <a:ext cx="201338" cy="77986"/>
                    </a:xfrm>
                    <a:prstGeom prst="rect">
                      <a:avLst/>
                    </a:prstGeom>
                  </pic:spPr>
                </pic:pic>
              </a:graphicData>
            </a:graphic>
          </wp:anchor>
        </w:drawing>
      </w:r>
      <w:r>
        <w:rPr>
          <w:b/>
          <w:sz w:val="25"/>
        </w:rPr>
        <mc:AlternateContent>
          <mc:Choice Requires="wps">
            <w:drawing>
              <wp:anchor distT="0" distB="0" distL="0" distR="0" simplePos="0" relativeHeight="251713536" behindDoc="0" locked="0" layoutInCell="1" allowOverlap="1">
                <wp:simplePos x="0" y="0"/>
                <wp:positionH relativeFrom="page">
                  <wp:posOffset>4922520</wp:posOffset>
                </wp:positionH>
                <wp:positionV relativeFrom="paragraph">
                  <wp:posOffset>-485775</wp:posOffset>
                </wp:positionV>
                <wp:extent cx="348615" cy="236855"/>
                <wp:effectExtent l="0" t="0" r="0" b="0"/>
                <wp:wrapNone/>
                <wp:docPr id="401" name="Graphic 401"/>
                <wp:cNvGraphicFramePr/>
                <a:graphic xmlns:a="http://schemas.openxmlformats.org/drawingml/2006/main">
                  <a:graphicData uri="http://schemas.microsoft.com/office/word/2010/wordprocessingShape">
                    <wps:wsp>
                      <wps:cNvSpPr/>
                      <wps:spPr>
                        <a:xfrm>
                          <a:off x="0" y="0"/>
                          <a:ext cx="348615" cy="236854"/>
                        </a:xfrm>
                        <a:custGeom>
                          <a:avLst/>
                          <a:gdLst/>
                          <a:ahLst/>
                          <a:cxnLst/>
                          <a:rect l="l" t="t" r="r" b="b"/>
                          <a:pathLst>
                            <a:path w="348615" h="236854">
                              <a:moveTo>
                                <a:pt x="268424" y="215155"/>
                              </a:moveTo>
                              <a:lnTo>
                                <a:pt x="264036" y="219292"/>
                              </a:lnTo>
                              <a:lnTo>
                                <a:pt x="263728" y="229809"/>
                              </a:lnTo>
                              <a:lnTo>
                                <a:pt x="267865" y="234196"/>
                              </a:lnTo>
                              <a:lnTo>
                                <a:pt x="348236" y="236560"/>
                              </a:lnTo>
                              <a:lnTo>
                                <a:pt x="347313" y="234516"/>
                              </a:lnTo>
                              <a:lnTo>
                                <a:pt x="327999" y="234516"/>
                              </a:lnTo>
                              <a:lnTo>
                                <a:pt x="300366" y="216094"/>
                              </a:lnTo>
                              <a:lnTo>
                                <a:pt x="268424" y="215155"/>
                              </a:lnTo>
                              <a:close/>
                            </a:path>
                            <a:path w="348615" h="236854">
                              <a:moveTo>
                                <a:pt x="300366" y="216094"/>
                              </a:moveTo>
                              <a:lnTo>
                                <a:pt x="327999" y="234516"/>
                              </a:lnTo>
                              <a:lnTo>
                                <a:pt x="330668" y="230512"/>
                              </a:lnTo>
                              <a:lnTo>
                                <a:pt x="324603" y="230512"/>
                              </a:lnTo>
                              <a:lnTo>
                                <a:pt x="318330" y="216623"/>
                              </a:lnTo>
                              <a:lnTo>
                                <a:pt x="300366" y="216094"/>
                              </a:lnTo>
                              <a:close/>
                            </a:path>
                            <a:path w="348615" h="236854">
                              <a:moveTo>
                                <a:pt x="309500" y="161149"/>
                              </a:moveTo>
                              <a:lnTo>
                                <a:pt x="299911" y="165479"/>
                              </a:lnTo>
                              <a:lnTo>
                                <a:pt x="297780" y="171121"/>
                              </a:lnTo>
                              <a:lnTo>
                                <a:pt x="310933" y="200243"/>
                              </a:lnTo>
                              <a:lnTo>
                                <a:pt x="338566" y="218666"/>
                              </a:lnTo>
                              <a:lnTo>
                                <a:pt x="327999" y="234516"/>
                              </a:lnTo>
                              <a:lnTo>
                                <a:pt x="347313" y="234516"/>
                              </a:lnTo>
                              <a:lnTo>
                                <a:pt x="315142" y="163281"/>
                              </a:lnTo>
                              <a:lnTo>
                                <a:pt x="309500" y="161149"/>
                              </a:lnTo>
                              <a:close/>
                            </a:path>
                            <a:path w="348615" h="236854">
                              <a:moveTo>
                                <a:pt x="318330" y="216623"/>
                              </a:moveTo>
                              <a:lnTo>
                                <a:pt x="324603" y="230512"/>
                              </a:lnTo>
                              <a:lnTo>
                                <a:pt x="333562" y="217070"/>
                              </a:lnTo>
                              <a:lnTo>
                                <a:pt x="318330" y="216623"/>
                              </a:lnTo>
                              <a:close/>
                            </a:path>
                            <a:path w="348615" h="236854">
                              <a:moveTo>
                                <a:pt x="310933" y="200243"/>
                              </a:moveTo>
                              <a:lnTo>
                                <a:pt x="318330" y="216623"/>
                              </a:lnTo>
                              <a:lnTo>
                                <a:pt x="333562" y="217070"/>
                              </a:lnTo>
                              <a:lnTo>
                                <a:pt x="324603" y="230512"/>
                              </a:lnTo>
                              <a:lnTo>
                                <a:pt x="330668" y="230512"/>
                              </a:lnTo>
                              <a:lnTo>
                                <a:pt x="338566" y="218666"/>
                              </a:lnTo>
                              <a:lnTo>
                                <a:pt x="310933" y="200243"/>
                              </a:lnTo>
                              <a:close/>
                            </a:path>
                            <a:path w="348615" h="236854">
                              <a:moveTo>
                                <a:pt x="10566" y="0"/>
                              </a:moveTo>
                              <a:lnTo>
                                <a:pt x="0" y="15849"/>
                              </a:lnTo>
                              <a:lnTo>
                                <a:pt x="300366" y="216094"/>
                              </a:lnTo>
                              <a:lnTo>
                                <a:pt x="318330" y="216623"/>
                              </a:lnTo>
                              <a:lnTo>
                                <a:pt x="310933" y="200243"/>
                              </a:lnTo>
                              <a:lnTo>
                                <a:pt x="10566" y="0"/>
                              </a:lnTo>
                              <a:close/>
                            </a:path>
                          </a:pathLst>
                        </a:custGeom>
                        <a:solidFill>
                          <a:srgbClr val="FF00FF"/>
                        </a:solidFill>
                      </wps:spPr>
                      <wps:bodyPr wrap="square" lIns="0" tIns="0" rIns="0" bIns="0" rtlCol="0">
                        <a:noAutofit/>
                      </wps:bodyPr>
                    </wps:wsp>
                  </a:graphicData>
                </a:graphic>
              </wp:anchor>
            </w:drawing>
          </mc:Choice>
          <mc:Fallback>
            <w:pict>
              <v:shape id="Graphic 401" o:spid="_x0000_s1026" o:spt="100" style="position:absolute;left:0pt;margin-left:387.6pt;margin-top:-38.25pt;height:18.65pt;width:27.45pt;mso-position-horizontal-relative:page;z-index:251713536;mso-width-relative:page;mso-height-relative:page;" fillcolor="#FF00FF" filled="t" stroked="f" coordsize="348615,236854" o:gfxdata="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3xHHVNwAAAALAQAADwAAAAAAAAABACAAAAAi&#10;AAAAZHJzL2Rvd25yZXYueG1sUEsBAhQAFAAAAAgAh07iQPdjtCZcAwAAawwAAA4AAAAAAAAAAQAg&#10;AAAAKwEAAGRycy9lMm9Eb2MueG1sUEsFBgAAAAAGAAYAWQEAAPkGAAAAAA==&#10;" path="m268424,215155l264036,219292,263728,229809,267865,234196,348236,236560,347313,234516,327999,234516,300366,216094,268424,215155xem300366,216094l327999,234516,330668,230512,324603,230512,318330,216623,300366,216094xem309500,161149l299911,165479,297780,171121,310933,200243,338566,218666,327999,234516,347313,234516,315142,163281,309500,161149xem318330,216623l324603,230512,333562,217070,318330,216623xem310933,200243l318330,216623,333562,217070,324603,230512,330668,230512,338566,218666,310933,200243xem10566,0l0,15849,300366,216094,318330,216623,310933,200243,10566,0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18656" behindDoc="0" locked="0" layoutInCell="1" allowOverlap="1">
                <wp:simplePos x="0" y="0"/>
                <wp:positionH relativeFrom="page">
                  <wp:posOffset>3995420</wp:posOffset>
                </wp:positionH>
                <wp:positionV relativeFrom="paragraph">
                  <wp:posOffset>-641985</wp:posOffset>
                </wp:positionV>
                <wp:extent cx="2466340" cy="1574800"/>
                <wp:effectExtent l="0" t="0" r="0" b="0"/>
                <wp:wrapNone/>
                <wp:docPr id="402" name="Textbox 402"/>
                <wp:cNvGraphicFramePr/>
                <a:graphic xmlns:a="http://schemas.openxmlformats.org/drawingml/2006/main">
                  <a:graphicData uri="http://schemas.microsoft.com/office/word/2010/wordprocessingShape">
                    <wps:wsp>
                      <wps:cNvSpPr txBox="1"/>
                      <wps:spPr>
                        <a:xfrm>
                          <a:off x="0" y="0"/>
                          <a:ext cx="2466340" cy="1574800"/>
                        </a:xfrm>
                        <a:prstGeom prst="rect">
                          <a:avLst/>
                        </a:prstGeom>
                      </wps:spPr>
                      <wps:txbx>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65"/>
                              <w:gridCol w:w="1598"/>
                              <w:gridCol w:w="655"/>
                              <w:gridCol w:w="5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8" w:hRule="atLeast"/>
                              </w:trPr>
                              <w:tc>
                                <w:tcPr>
                                  <w:tcW w:w="965" w:type="dxa"/>
                                </w:tcPr>
                                <w:p>
                                  <w:pPr>
                                    <w:pStyle w:val="9"/>
                                    <w:spacing w:before="0"/>
                                    <w:rPr>
                                      <w:sz w:val="24"/>
                                    </w:rPr>
                                  </w:pPr>
                                </w:p>
                              </w:tc>
                              <w:tc>
                                <w:tcPr>
                                  <w:tcW w:w="1598" w:type="dxa"/>
                                  <w:tcBorders>
                                    <w:bottom w:val="single" w:color="000000" w:sz="4" w:space="0"/>
                                  </w:tcBorders>
                                </w:tcPr>
                                <w:p>
                                  <w:pPr>
                                    <w:pStyle w:val="9"/>
                                    <w:spacing w:before="0" w:line="276" w:lineRule="exact"/>
                                    <w:ind w:left="271"/>
                                    <w:rPr>
                                      <w:b/>
                                      <w:sz w:val="25"/>
                                    </w:rPr>
                                  </w:pPr>
                                  <w:r>
                                    <w:rPr>
                                      <w:b/>
                                      <w:color w:val="FF00FF"/>
                                      <w:sz w:val="25"/>
                                    </w:rPr>
                                    <w:t>a</w:t>
                                  </w:r>
                                  <w:r>
                                    <w:rPr>
                                      <w:b/>
                                      <w:color w:val="FF00FF"/>
                                      <w:spacing w:val="-2"/>
                                      <w:sz w:val="25"/>
                                    </w:rPr>
                                    <w:t xml:space="preserve"> </w:t>
                                  </w:r>
                                  <w:r>
                                    <w:rPr>
                                      <w:b/>
                                      <w:color w:val="FF00FF"/>
                                      <w:sz w:val="25"/>
                                    </w:rPr>
                                    <w:t>=</w:t>
                                  </w:r>
                                  <w:r>
                                    <w:rPr>
                                      <w:b/>
                                      <w:color w:val="FF00FF"/>
                                      <w:spacing w:val="-1"/>
                                      <w:sz w:val="25"/>
                                    </w:rPr>
                                    <w:t xml:space="preserve"> </w:t>
                                  </w:r>
                                  <w:r>
                                    <w:rPr>
                                      <w:b/>
                                      <w:color w:val="FF00FF"/>
                                      <w:spacing w:val="-4"/>
                                      <w:sz w:val="25"/>
                                    </w:rPr>
                                    <w:t>0100</w:t>
                                  </w:r>
                                </w:p>
                              </w:tc>
                              <w:tc>
                                <w:tcPr>
                                  <w:tcW w:w="1199" w:type="dxa"/>
                                  <w:gridSpan w:val="2"/>
                                </w:tcPr>
                                <w:p>
                                  <w:pPr>
                                    <w:pStyle w:val="9"/>
                                    <w:spacing w:before="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65" w:type="dxa"/>
                                </w:tcPr>
                                <w:p>
                                  <w:pPr>
                                    <w:pStyle w:val="9"/>
                                    <w:spacing w:before="64"/>
                                    <w:ind w:left="70"/>
                                    <w:rPr>
                                      <w:b/>
                                      <w:sz w:val="25"/>
                                    </w:rPr>
                                  </w:pPr>
                                  <w:r>
                                    <w:rPr>
                                      <w:b/>
                                      <w:spacing w:val="-2"/>
                                      <w:sz w:val="25"/>
                                    </w:rPr>
                                    <w:t>&amp;a[0]</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4"/>
                                    <w:ind w:left="291" w:right="-159"/>
                                    <w:rPr>
                                      <w:b/>
                                      <w:position w:val="6"/>
                                      <w:sz w:val="25"/>
                                    </w:rPr>
                                  </w:pPr>
                                  <w:r>
                                    <w:rPr>
                                      <w:b/>
                                      <w:spacing w:val="-4"/>
                                      <w:sz w:val="25"/>
                                    </w:rPr>
                                    <w:t>0100</w:t>
                                  </w:r>
                                  <w:r>
                                    <w:rPr>
                                      <w:b/>
                                      <w:sz w:val="25"/>
                                    </w:rPr>
                                    <w:tab/>
                                  </w:r>
                                  <w:r>
                                    <w:rPr>
                                      <w:b/>
                                      <w:spacing w:val="-5"/>
                                      <w:position w:val="6"/>
                                      <w:sz w:val="25"/>
                                    </w:rPr>
                                    <w:t>10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spacing w:before="21"/>
                                    <w:ind w:right="13"/>
                                    <w:jc w:val="center"/>
                                    <w:rPr>
                                      <w:b/>
                                      <w:sz w:val="25"/>
                                    </w:rPr>
                                  </w:pPr>
                                  <w:r>
                                    <w:rPr>
                                      <w:b/>
                                      <w:spacing w:val="-4"/>
                                      <w:sz w:val="25"/>
                                    </w:rPr>
                                    <w:t>a[0]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965" w:type="dxa"/>
                                </w:tcPr>
                                <w:p>
                                  <w:pPr>
                                    <w:pStyle w:val="9"/>
                                    <w:spacing w:before="49"/>
                                    <w:ind w:left="70"/>
                                    <w:rPr>
                                      <w:b/>
                                      <w:sz w:val="25"/>
                                    </w:rPr>
                                  </w:pPr>
                                  <w:r>
                                    <w:rPr>
                                      <w:b/>
                                      <w:spacing w:val="-2"/>
                                      <w:sz w:val="25"/>
                                    </w:rPr>
                                    <w:t>&amp;a[1]</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0" w:line="337" w:lineRule="exact"/>
                                    <w:ind w:left="291" w:right="-159"/>
                                    <w:rPr>
                                      <w:b/>
                                      <w:position w:val="5"/>
                                      <w:sz w:val="25"/>
                                    </w:rPr>
                                  </w:pPr>
                                  <w:r>
                                    <w:rPr>
                                      <w:b/>
                                      <w:spacing w:val="-4"/>
                                      <w:sz w:val="25"/>
                                    </w:rPr>
                                    <w:t>0102</w:t>
                                  </w:r>
                                  <w:r>
                                    <w:rPr>
                                      <w:b/>
                                      <w:sz w:val="25"/>
                                    </w:rPr>
                                    <w:tab/>
                                  </w:r>
                                  <w:r>
                                    <w:rPr>
                                      <w:b/>
                                      <w:spacing w:val="-5"/>
                                      <w:position w:val="5"/>
                                      <w:sz w:val="25"/>
                                    </w:rPr>
                                    <w:t>20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ind w:right="13"/>
                                    <w:jc w:val="center"/>
                                    <w:rPr>
                                      <w:b/>
                                      <w:sz w:val="25"/>
                                    </w:rPr>
                                  </w:pPr>
                                  <w:r>
                                    <w:rPr>
                                      <w:b/>
                                      <w:spacing w:val="-4"/>
                                      <w:sz w:val="25"/>
                                    </w:rPr>
                                    <w:t>a[1]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65" w:type="dxa"/>
                                </w:tcPr>
                                <w:p>
                                  <w:pPr>
                                    <w:pStyle w:val="9"/>
                                    <w:spacing w:before="35"/>
                                    <w:ind w:left="70"/>
                                    <w:rPr>
                                      <w:b/>
                                      <w:sz w:val="25"/>
                                    </w:rPr>
                                  </w:pPr>
                                  <w:r>
                                    <w:rPr>
                                      <w:b/>
                                      <w:spacing w:val="-2"/>
                                      <w:sz w:val="25"/>
                                    </w:rPr>
                                    <w:t>&amp;a[2]</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5"/>
                                    <w:ind w:left="291" w:right="-159"/>
                                    <w:rPr>
                                      <w:b/>
                                      <w:position w:val="3"/>
                                      <w:sz w:val="25"/>
                                    </w:rPr>
                                  </w:pPr>
                                  <w:r>
                                    <w:rPr>
                                      <w:b/>
                                      <w:spacing w:val="-4"/>
                                      <w:sz w:val="25"/>
                                    </w:rPr>
                                    <w:t>0104</w:t>
                                  </w:r>
                                  <w:r>
                                    <w:rPr>
                                      <w:b/>
                                      <w:sz w:val="25"/>
                                    </w:rPr>
                                    <w:tab/>
                                  </w:r>
                                  <w:r>
                                    <w:rPr>
                                      <w:b/>
                                      <w:spacing w:val="-5"/>
                                      <w:position w:val="3"/>
                                      <w:sz w:val="25"/>
                                    </w:rPr>
                                    <w:t>30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spacing w:before="0" w:line="279" w:lineRule="exact"/>
                                    <w:ind w:right="13"/>
                                    <w:jc w:val="center"/>
                                    <w:rPr>
                                      <w:b/>
                                      <w:sz w:val="25"/>
                                    </w:rPr>
                                  </w:pPr>
                                  <w:r>
                                    <w:rPr>
                                      <w:b/>
                                      <w:spacing w:val="-4"/>
                                      <w:sz w:val="25"/>
                                    </w:rPr>
                                    <w:t>a[2]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65" w:type="dxa"/>
                                </w:tcPr>
                                <w:p>
                                  <w:pPr>
                                    <w:pStyle w:val="9"/>
                                    <w:spacing w:before="45"/>
                                    <w:ind w:left="70"/>
                                    <w:rPr>
                                      <w:b/>
                                      <w:sz w:val="25"/>
                                    </w:rPr>
                                  </w:pPr>
                                  <w:r>
                                    <w:rPr>
                                      <w:b/>
                                      <w:spacing w:val="-2"/>
                                      <w:sz w:val="25"/>
                                    </w:rPr>
                                    <w:t>&amp;a[3]</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5"/>
                                    <w:ind w:left="291" w:right="-159"/>
                                    <w:rPr>
                                      <w:b/>
                                      <w:position w:val="4"/>
                                      <w:sz w:val="25"/>
                                    </w:rPr>
                                  </w:pPr>
                                  <w:r>
                                    <w:rPr>
                                      <w:b/>
                                      <w:spacing w:val="-4"/>
                                      <w:sz w:val="25"/>
                                    </w:rPr>
                                    <w:t>0106</w:t>
                                  </w:r>
                                  <w:r>
                                    <w:rPr>
                                      <w:b/>
                                      <w:sz w:val="25"/>
                                    </w:rPr>
                                    <w:tab/>
                                  </w:r>
                                  <w:r>
                                    <w:rPr>
                                      <w:b/>
                                      <w:spacing w:val="-5"/>
                                      <w:position w:val="4"/>
                                      <w:sz w:val="25"/>
                                    </w:rPr>
                                    <w:t>40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spacing w:before="0" w:line="284" w:lineRule="exact"/>
                                    <w:ind w:right="13"/>
                                    <w:jc w:val="center"/>
                                    <w:rPr>
                                      <w:b/>
                                      <w:sz w:val="25"/>
                                    </w:rPr>
                                  </w:pPr>
                                  <w:r>
                                    <w:rPr>
                                      <w:b/>
                                      <w:spacing w:val="-4"/>
                                      <w:sz w:val="25"/>
                                    </w:rPr>
                                    <w:t>a[3]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65" w:type="dxa"/>
                                </w:tcPr>
                                <w:p>
                                  <w:pPr>
                                    <w:pStyle w:val="9"/>
                                    <w:spacing w:before="49"/>
                                    <w:ind w:left="70"/>
                                    <w:rPr>
                                      <w:b/>
                                      <w:sz w:val="25"/>
                                    </w:rPr>
                                  </w:pPr>
                                  <w:r>
                                    <w:rPr>
                                      <w:b/>
                                      <w:spacing w:val="-2"/>
                                      <w:sz w:val="25"/>
                                    </w:rPr>
                                    <w:t>&amp;a[4]</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0" w:line="337" w:lineRule="exact"/>
                                    <w:ind w:left="291" w:right="-159"/>
                                    <w:rPr>
                                      <w:b/>
                                      <w:position w:val="5"/>
                                      <w:sz w:val="25"/>
                                    </w:rPr>
                                  </w:pPr>
                                  <w:r>
                                    <w:rPr>
                                      <w:b/>
                                      <w:spacing w:val="-4"/>
                                      <w:sz w:val="25"/>
                                    </w:rPr>
                                    <w:t>0108</w:t>
                                  </w:r>
                                  <w:r>
                                    <w:rPr>
                                      <w:b/>
                                      <w:sz w:val="25"/>
                                    </w:rPr>
                                    <w:tab/>
                                  </w:r>
                                  <w:r>
                                    <w:rPr>
                                      <w:b/>
                                      <w:spacing w:val="-5"/>
                                      <w:position w:val="5"/>
                                      <w:sz w:val="25"/>
                                    </w:rPr>
                                    <w:t>50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ind w:right="13"/>
                                    <w:jc w:val="center"/>
                                    <w:rPr>
                                      <w:b/>
                                      <w:sz w:val="25"/>
                                    </w:rPr>
                                  </w:pPr>
                                  <w:r>
                                    <w:rPr>
                                      <w:b/>
                                      <w:spacing w:val="-4"/>
                                      <w:sz w:val="25"/>
                                    </w:rPr>
                                    <w:t>a[4]</w:t>
                                  </w:r>
                                </w:p>
                              </w:tc>
                            </w:tr>
                          </w:tbl>
                          <w:p>
                            <w:pPr>
                              <w:pStyle w:val="6"/>
                            </w:pPr>
                          </w:p>
                        </w:txbxContent>
                      </wps:txbx>
                      <wps:bodyPr wrap="square" lIns="0" tIns="0" rIns="0" bIns="0" rtlCol="0">
                        <a:noAutofit/>
                      </wps:bodyPr>
                    </wps:wsp>
                  </a:graphicData>
                </a:graphic>
              </wp:anchor>
            </w:drawing>
          </mc:Choice>
          <mc:Fallback>
            <w:pict>
              <v:shape id="Textbox 402" o:spid="_x0000_s1026" o:spt="202" type="#_x0000_t202" style="position:absolute;left:0pt;margin-left:314.6pt;margin-top:-50.55pt;height:124pt;width:194.2pt;mso-position-horizontal-relative:page;z-index:251718656;mso-width-relative:page;mso-height-relative:page;" filled="f" stroked="f" coordsize="21600,21600" o:gfxdata="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H6BAvaAAAADQEAAA8AAAAAAAAAAQAgAAAAIgAAAGRycy9kb3ducmV2LnhtbFBLAQIUABQA&#10;AAAIAIdO4kB0TOEhtQEAAHkDAAAOAAAAAAAAAAEAIAAAACkBAABkcnMvZTJvRG9jLnhtbFBLBQYA&#10;AAAABgAGAFkBAABQBQAAAAA=&#10;">
                <v:fill on="f" focussize="0,0"/>
                <v:stroke on="f"/>
                <v:imagedata o:title=""/>
                <o:lock v:ext="edit" aspectratio="f"/>
                <v:textbox inset="0mm,0mm,0mm,0mm">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65"/>
                        <w:gridCol w:w="1598"/>
                        <w:gridCol w:w="655"/>
                        <w:gridCol w:w="5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8" w:hRule="atLeast"/>
                        </w:trPr>
                        <w:tc>
                          <w:tcPr>
                            <w:tcW w:w="965" w:type="dxa"/>
                          </w:tcPr>
                          <w:p>
                            <w:pPr>
                              <w:pStyle w:val="9"/>
                              <w:spacing w:before="0"/>
                              <w:rPr>
                                <w:sz w:val="24"/>
                              </w:rPr>
                            </w:pPr>
                          </w:p>
                        </w:tc>
                        <w:tc>
                          <w:tcPr>
                            <w:tcW w:w="1598" w:type="dxa"/>
                            <w:tcBorders>
                              <w:bottom w:val="single" w:color="000000" w:sz="4" w:space="0"/>
                            </w:tcBorders>
                          </w:tcPr>
                          <w:p>
                            <w:pPr>
                              <w:pStyle w:val="9"/>
                              <w:spacing w:before="0" w:line="276" w:lineRule="exact"/>
                              <w:ind w:left="271"/>
                              <w:rPr>
                                <w:b/>
                                <w:sz w:val="25"/>
                              </w:rPr>
                            </w:pPr>
                            <w:r>
                              <w:rPr>
                                <w:b/>
                                <w:color w:val="FF00FF"/>
                                <w:sz w:val="25"/>
                              </w:rPr>
                              <w:t>a</w:t>
                            </w:r>
                            <w:r>
                              <w:rPr>
                                <w:b/>
                                <w:color w:val="FF00FF"/>
                                <w:spacing w:val="-2"/>
                                <w:sz w:val="25"/>
                              </w:rPr>
                              <w:t xml:space="preserve"> </w:t>
                            </w:r>
                            <w:r>
                              <w:rPr>
                                <w:b/>
                                <w:color w:val="FF00FF"/>
                                <w:sz w:val="25"/>
                              </w:rPr>
                              <w:t>=</w:t>
                            </w:r>
                            <w:r>
                              <w:rPr>
                                <w:b/>
                                <w:color w:val="FF00FF"/>
                                <w:spacing w:val="-1"/>
                                <w:sz w:val="25"/>
                              </w:rPr>
                              <w:t xml:space="preserve"> </w:t>
                            </w:r>
                            <w:r>
                              <w:rPr>
                                <w:b/>
                                <w:color w:val="FF00FF"/>
                                <w:spacing w:val="-4"/>
                                <w:sz w:val="25"/>
                              </w:rPr>
                              <w:t>0100</w:t>
                            </w:r>
                          </w:p>
                        </w:tc>
                        <w:tc>
                          <w:tcPr>
                            <w:tcW w:w="1199" w:type="dxa"/>
                            <w:gridSpan w:val="2"/>
                          </w:tcPr>
                          <w:p>
                            <w:pPr>
                              <w:pStyle w:val="9"/>
                              <w:spacing w:before="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65" w:type="dxa"/>
                          </w:tcPr>
                          <w:p>
                            <w:pPr>
                              <w:pStyle w:val="9"/>
                              <w:spacing w:before="64"/>
                              <w:ind w:left="70"/>
                              <w:rPr>
                                <w:b/>
                                <w:sz w:val="25"/>
                              </w:rPr>
                            </w:pPr>
                            <w:r>
                              <w:rPr>
                                <w:b/>
                                <w:spacing w:val="-2"/>
                                <w:sz w:val="25"/>
                              </w:rPr>
                              <w:t>&amp;a[0]</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4"/>
                              <w:ind w:left="291" w:right="-159"/>
                              <w:rPr>
                                <w:b/>
                                <w:position w:val="6"/>
                                <w:sz w:val="25"/>
                              </w:rPr>
                            </w:pPr>
                            <w:r>
                              <w:rPr>
                                <w:b/>
                                <w:spacing w:val="-4"/>
                                <w:sz w:val="25"/>
                              </w:rPr>
                              <w:t>0100</w:t>
                            </w:r>
                            <w:r>
                              <w:rPr>
                                <w:b/>
                                <w:sz w:val="25"/>
                              </w:rPr>
                              <w:tab/>
                            </w:r>
                            <w:r>
                              <w:rPr>
                                <w:b/>
                                <w:spacing w:val="-5"/>
                                <w:position w:val="6"/>
                                <w:sz w:val="25"/>
                              </w:rPr>
                              <w:t>10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spacing w:before="21"/>
                              <w:ind w:right="13"/>
                              <w:jc w:val="center"/>
                              <w:rPr>
                                <w:b/>
                                <w:sz w:val="25"/>
                              </w:rPr>
                            </w:pPr>
                            <w:r>
                              <w:rPr>
                                <w:b/>
                                <w:spacing w:val="-4"/>
                                <w:sz w:val="25"/>
                              </w:rPr>
                              <w:t>a[0]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965" w:type="dxa"/>
                          </w:tcPr>
                          <w:p>
                            <w:pPr>
                              <w:pStyle w:val="9"/>
                              <w:spacing w:before="49"/>
                              <w:ind w:left="70"/>
                              <w:rPr>
                                <w:b/>
                                <w:sz w:val="25"/>
                              </w:rPr>
                            </w:pPr>
                            <w:r>
                              <w:rPr>
                                <w:b/>
                                <w:spacing w:val="-2"/>
                                <w:sz w:val="25"/>
                              </w:rPr>
                              <w:t>&amp;a[1]</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0" w:line="337" w:lineRule="exact"/>
                              <w:ind w:left="291" w:right="-159"/>
                              <w:rPr>
                                <w:b/>
                                <w:position w:val="5"/>
                                <w:sz w:val="25"/>
                              </w:rPr>
                            </w:pPr>
                            <w:r>
                              <w:rPr>
                                <w:b/>
                                <w:spacing w:val="-4"/>
                                <w:sz w:val="25"/>
                              </w:rPr>
                              <w:t>0102</w:t>
                            </w:r>
                            <w:r>
                              <w:rPr>
                                <w:b/>
                                <w:sz w:val="25"/>
                              </w:rPr>
                              <w:tab/>
                            </w:r>
                            <w:r>
                              <w:rPr>
                                <w:b/>
                                <w:spacing w:val="-5"/>
                                <w:position w:val="5"/>
                                <w:sz w:val="25"/>
                              </w:rPr>
                              <w:t>20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ind w:right="13"/>
                              <w:jc w:val="center"/>
                              <w:rPr>
                                <w:b/>
                                <w:sz w:val="25"/>
                              </w:rPr>
                            </w:pPr>
                            <w:r>
                              <w:rPr>
                                <w:b/>
                                <w:spacing w:val="-4"/>
                                <w:sz w:val="25"/>
                              </w:rPr>
                              <w:t>a[1]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65" w:type="dxa"/>
                          </w:tcPr>
                          <w:p>
                            <w:pPr>
                              <w:pStyle w:val="9"/>
                              <w:spacing w:before="35"/>
                              <w:ind w:left="70"/>
                              <w:rPr>
                                <w:b/>
                                <w:sz w:val="25"/>
                              </w:rPr>
                            </w:pPr>
                            <w:r>
                              <w:rPr>
                                <w:b/>
                                <w:spacing w:val="-2"/>
                                <w:sz w:val="25"/>
                              </w:rPr>
                              <w:t>&amp;a[2]</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5"/>
                              <w:ind w:left="291" w:right="-159"/>
                              <w:rPr>
                                <w:b/>
                                <w:position w:val="3"/>
                                <w:sz w:val="25"/>
                              </w:rPr>
                            </w:pPr>
                            <w:r>
                              <w:rPr>
                                <w:b/>
                                <w:spacing w:val="-4"/>
                                <w:sz w:val="25"/>
                              </w:rPr>
                              <w:t>0104</w:t>
                            </w:r>
                            <w:r>
                              <w:rPr>
                                <w:b/>
                                <w:sz w:val="25"/>
                              </w:rPr>
                              <w:tab/>
                            </w:r>
                            <w:r>
                              <w:rPr>
                                <w:b/>
                                <w:spacing w:val="-5"/>
                                <w:position w:val="3"/>
                                <w:sz w:val="25"/>
                              </w:rPr>
                              <w:t>30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spacing w:before="0" w:line="279" w:lineRule="exact"/>
                              <w:ind w:right="13"/>
                              <w:jc w:val="center"/>
                              <w:rPr>
                                <w:b/>
                                <w:sz w:val="25"/>
                              </w:rPr>
                            </w:pPr>
                            <w:r>
                              <w:rPr>
                                <w:b/>
                                <w:spacing w:val="-4"/>
                                <w:sz w:val="25"/>
                              </w:rPr>
                              <w:t>a[2]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65" w:type="dxa"/>
                          </w:tcPr>
                          <w:p>
                            <w:pPr>
                              <w:pStyle w:val="9"/>
                              <w:spacing w:before="45"/>
                              <w:ind w:left="70"/>
                              <w:rPr>
                                <w:b/>
                                <w:sz w:val="25"/>
                              </w:rPr>
                            </w:pPr>
                            <w:r>
                              <w:rPr>
                                <w:b/>
                                <w:spacing w:val="-2"/>
                                <w:sz w:val="25"/>
                              </w:rPr>
                              <w:t>&amp;a[3]</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5"/>
                              <w:ind w:left="291" w:right="-159"/>
                              <w:rPr>
                                <w:b/>
                                <w:position w:val="4"/>
                                <w:sz w:val="25"/>
                              </w:rPr>
                            </w:pPr>
                            <w:r>
                              <w:rPr>
                                <w:b/>
                                <w:spacing w:val="-4"/>
                                <w:sz w:val="25"/>
                              </w:rPr>
                              <w:t>0106</w:t>
                            </w:r>
                            <w:r>
                              <w:rPr>
                                <w:b/>
                                <w:sz w:val="25"/>
                              </w:rPr>
                              <w:tab/>
                            </w:r>
                            <w:r>
                              <w:rPr>
                                <w:b/>
                                <w:spacing w:val="-5"/>
                                <w:position w:val="4"/>
                                <w:sz w:val="25"/>
                              </w:rPr>
                              <w:t>40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spacing w:before="0" w:line="284" w:lineRule="exact"/>
                              <w:ind w:right="13"/>
                              <w:jc w:val="center"/>
                              <w:rPr>
                                <w:b/>
                                <w:sz w:val="25"/>
                              </w:rPr>
                            </w:pPr>
                            <w:r>
                              <w:rPr>
                                <w:b/>
                                <w:spacing w:val="-4"/>
                                <w:sz w:val="25"/>
                              </w:rPr>
                              <w:t>a[3]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65" w:type="dxa"/>
                          </w:tcPr>
                          <w:p>
                            <w:pPr>
                              <w:pStyle w:val="9"/>
                              <w:spacing w:before="49"/>
                              <w:ind w:left="70"/>
                              <w:rPr>
                                <w:b/>
                                <w:sz w:val="25"/>
                              </w:rPr>
                            </w:pPr>
                            <w:r>
                              <w:rPr>
                                <w:b/>
                                <w:spacing w:val="-2"/>
                                <w:sz w:val="25"/>
                              </w:rPr>
                              <w:t>&amp;a[4]</w:t>
                            </w:r>
                          </w:p>
                        </w:tc>
                        <w:tc>
                          <w:tcPr>
                            <w:tcW w:w="1598" w:type="dxa"/>
                            <w:tcBorders>
                              <w:top w:val="single" w:color="000000" w:sz="4" w:space="0"/>
                              <w:bottom w:val="single" w:color="000000" w:sz="4" w:space="0"/>
                              <w:right w:val="dashSmallGap" w:color="000000" w:sz="8" w:space="0"/>
                            </w:tcBorders>
                          </w:tcPr>
                          <w:p>
                            <w:pPr>
                              <w:pStyle w:val="9"/>
                              <w:tabs>
                                <w:tab w:val="left" w:pos="1488"/>
                              </w:tabs>
                              <w:spacing w:before="0" w:line="337" w:lineRule="exact"/>
                              <w:ind w:left="291" w:right="-159"/>
                              <w:rPr>
                                <w:b/>
                                <w:position w:val="5"/>
                                <w:sz w:val="25"/>
                              </w:rPr>
                            </w:pPr>
                            <w:r>
                              <w:rPr>
                                <w:b/>
                                <w:spacing w:val="-4"/>
                                <w:sz w:val="25"/>
                              </w:rPr>
                              <w:t>0108</w:t>
                            </w:r>
                            <w:r>
                              <w:rPr>
                                <w:b/>
                                <w:sz w:val="25"/>
                              </w:rPr>
                              <w:tab/>
                            </w:r>
                            <w:r>
                              <w:rPr>
                                <w:b/>
                                <w:spacing w:val="-5"/>
                                <w:position w:val="5"/>
                                <w:sz w:val="25"/>
                              </w:rPr>
                              <w:t>50</w:t>
                            </w:r>
                          </w:p>
                        </w:tc>
                        <w:tc>
                          <w:tcPr>
                            <w:tcW w:w="655" w:type="dxa"/>
                            <w:tcBorders>
                              <w:top w:val="single" w:color="000000" w:sz="4" w:space="0"/>
                              <w:left w:val="dashSmallGap" w:color="000000" w:sz="8" w:space="0"/>
                              <w:bottom w:val="single" w:color="000000" w:sz="4" w:space="0"/>
                              <w:right w:val="single" w:color="000000" w:sz="4" w:space="0"/>
                            </w:tcBorders>
                          </w:tcPr>
                          <w:p>
                            <w:pPr>
                              <w:pStyle w:val="9"/>
                              <w:spacing w:before="0"/>
                              <w:rPr>
                                <w:sz w:val="24"/>
                              </w:rPr>
                            </w:pPr>
                          </w:p>
                        </w:tc>
                        <w:tc>
                          <w:tcPr>
                            <w:tcW w:w="544" w:type="dxa"/>
                            <w:tcBorders>
                              <w:left w:val="single" w:color="000000" w:sz="4" w:space="0"/>
                            </w:tcBorders>
                          </w:tcPr>
                          <w:p>
                            <w:pPr>
                              <w:pStyle w:val="9"/>
                              <w:ind w:right="13"/>
                              <w:jc w:val="center"/>
                              <w:rPr>
                                <w:b/>
                                <w:sz w:val="25"/>
                              </w:rPr>
                            </w:pPr>
                            <w:r>
                              <w:rPr>
                                <w:b/>
                                <w:spacing w:val="-4"/>
                                <w:sz w:val="25"/>
                              </w:rPr>
                              <w:t>a[4]</w:t>
                            </w:r>
                          </w:p>
                        </w:tc>
                      </w:tr>
                    </w:tbl>
                    <w:p>
                      <w:pPr>
                        <w:pStyle w:val="6"/>
                      </w:pPr>
                    </w:p>
                  </w:txbxContent>
                </v:textbox>
              </v:shape>
            </w:pict>
          </mc:Fallback>
        </mc:AlternateContent>
      </w:r>
      <w:r>
        <w:rPr>
          <w:b/>
          <w:spacing w:val="-10"/>
          <w:sz w:val="25"/>
        </w:rPr>
        <w:t>{</w:t>
      </w:r>
    </w:p>
    <w:p>
      <w:pPr>
        <w:tabs>
          <w:tab w:val="left" w:pos="1508"/>
        </w:tabs>
        <w:spacing w:before="0" w:line="261" w:lineRule="exact"/>
        <w:ind w:left="788" w:right="0" w:firstLine="0"/>
        <w:jc w:val="left"/>
        <w:rPr>
          <w:sz w:val="26"/>
        </w:rPr>
      </w:pPr>
      <w:r>
        <w:rPr>
          <w:sz w:val="26"/>
        </w:rPr>
        <w:drawing>
          <wp:anchor distT="0" distB="0" distL="0" distR="0" simplePos="0" relativeHeight="251712512" behindDoc="0" locked="0" layoutInCell="1" allowOverlap="1">
            <wp:simplePos x="0" y="0"/>
            <wp:positionH relativeFrom="page">
              <wp:posOffset>4537710</wp:posOffset>
            </wp:positionH>
            <wp:positionV relativeFrom="paragraph">
              <wp:posOffset>61595</wp:posOffset>
            </wp:positionV>
            <wp:extent cx="201295" cy="78105"/>
            <wp:effectExtent l="0" t="0" r="0" b="0"/>
            <wp:wrapNone/>
            <wp:docPr id="403" name="Image 403"/>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99" cstate="print"/>
                    <a:stretch>
                      <a:fillRect/>
                    </a:stretch>
                  </pic:blipFill>
                  <pic:spPr>
                    <a:xfrm>
                      <a:off x="0" y="0"/>
                      <a:ext cx="201338" cy="77986"/>
                    </a:xfrm>
                    <a:prstGeom prst="rect">
                      <a:avLst/>
                    </a:prstGeom>
                  </pic:spPr>
                </pic:pic>
              </a:graphicData>
            </a:graphic>
          </wp:anchor>
        </w:drawing>
      </w:r>
      <w:r>
        <w:rPr>
          <w:spacing w:val="-5"/>
          <w:sz w:val="25"/>
        </w:rPr>
        <w:t>int</w:t>
      </w:r>
      <w:r>
        <w:rPr>
          <w:sz w:val="25"/>
        </w:rPr>
        <w:tab/>
      </w:r>
      <w:r>
        <w:rPr>
          <w:sz w:val="26"/>
        </w:rPr>
        <w:t>a[5]</w:t>
      </w:r>
      <w:r>
        <w:rPr>
          <w:spacing w:val="-4"/>
          <w:sz w:val="26"/>
        </w:rPr>
        <w:t xml:space="preserve"> </w:t>
      </w:r>
      <w:r>
        <w:rPr>
          <w:sz w:val="26"/>
        </w:rPr>
        <w:t>=</w:t>
      </w:r>
      <w:r>
        <w:rPr>
          <w:spacing w:val="-3"/>
          <w:sz w:val="26"/>
        </w:rPr>
        <w:t xml:space="preserve"> </w:t>
      </w:r>
      <w:r>
        <w:rPr>
          <w:sz w:val="26"/>
        </w:rPr>
        <w:t>{10,</w:t>
      </w:r>
      <w:r>
        <w:rPr>
          <w:spacing w:val="-3"/>
          <w:sz w:val="26"/>
        </w:rPr>
        <w:t xml:space="preserve"> </w:t>
      </w:r>
      <w:r>
        <w:rPr>
          <w:sz w:val="26"/>
        </w:rPr>
        <w:t>20,</w:t>
      </w:r>
      <w:r>
        <w:rPr>
          <w:spacing w:val="-4"/>
          <w:sz w:val="26"/>
        </w:rPr>
        <w:t xml:space="preserve"> </w:t>
      </w:r>
      <w:r>
        <w:rPr>
          <w:sz w:val="26"/>
        </w:rPr>
        <w:t>30,</w:t>
      </w:r>
      <w:r>
        <w:rPr>
          <w:spacing w:val="-3"/>
          <w:sz w:val="26"/>
        </w:rPr>
        <w:t xml:space="preserve"> </w:t>
      </w:r>
      <w:r>
        <w:rPr>
          <w:sz w:val="26"/>
        </w:rPr>
        <w:t>40,</w:t>
      </w:r>
      <w:r>
        <w:rPr>
          <w:spacing w:val="-3"/>
          <w:sz w:val="26"/>
        </w:rPr>
        <w:t xml:space="preserve"> </w:t>
      </w:r>
      <w:r>
        <w:rPr>
          <w:spacing w:val="-4"/>
          <w:sz w:val="26"/>
        </w:rPr>
        <w:t>50};</w:t>
      </w:r>
    </w:p>
    <w:p>
      <w:pPr>
        <w:pStyle w:val="6"/>
        <w:tabs>
          <w:tab w:val="left" w:pos="1508"/>
        </w:tabs>
        <w:spacing w:before="3"/>
        <w:ind w:left="788"/>
      </w:pPr>
      <w:r>
        <w:drawing>
          <wp:anchor distT="0" distB="0" distL="0" distR="0" simplePos="0" relativeHeight="251713536" behindDoc="0" locked="0" layoutInCell="1" allowOverlap="1">
            <wp:simplePos x="0" y="0"/>
            <wp:positionH relativeFrom="page">
              <wp:posOffset>4537710</wp:posOffset>
            </wp:positionH>
            <wp:positionV relativeFrom="paragraph">
              <wp:posOffset>162560</wp:posOffset>
            </wp:positionV>
            <wp:extent cx="201295" cy="78105"/>
            <wp:effectExtent l="0" t="0" r="0" b="0"/>
            <wp:wrapNone/>
            <wp:docPr id="404" name="Image 404"/>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99" cstate="print"/>
                    <a:stretch>
                      <a:fillRect/>
                    </a:stretch>
                  </pic:blipFill>
                  <pic:spPr>
                    <a:xfrm>
                      <a:off x="0" y="0"/>
                      <a:ext cx="201338" cy="77986"/>
                    </a:xfrm>
                    <a:prstGeom prst="rect">
                      <a:avLst/>
                    </a:prstGeom>
                  </pic:spPr>
                </pic:pic>
              </a:graphicData>
            </a:graphic>
          </wp:anchor>
        </w:drawing>
      </w:r>
      <w:r>
        <w:rPr>
          <w:spacing w:val="-5"/>
        </w:rPr>
        <w:t>int</w:t>
      </w:r>
      <w:r>
        <w:tab/>
      </w:r>
      <w:r>
        <w:t>i</w:t>
      </w:r>
      <w:r>
        <w:rPr>
          <w:spacing w:val="-2"/>
        </w:rPr>
        <w:t xml:space="preserve"> </w:t>
      </w:r>
      <w:r>
        <w:t>=</w:t>
      </w:r>
      <w:r>
        <w:rPr>
          <w:spacing w:val="-1"/>
        </w:rPr>
        <w:t xml:space="preserve"> </w:t>
      </w:r>
      <w:r>
        <w:rPr>
          <w:spacing w:val="-7"/>
        </w:rPr>
        <w:t>3;</w:t>
      </w:r>
    </w:p>
    <w:p>
      <w:pPr>
        <w:pStyle w:val="6"/>
        <w:spacing w:before="116"/>
        <w:rPr>
          <w:sz w:val="20"/>
        </w:rPr>
      </w:pPr>
      <w:r>
        <w:rPr>
          <w:sz w:val="20"/>
        </w:rPr>
        <w:drawing>
          <wp:anchor distT="0" distB="0" distL="0" distR="0" simplePos="0" relativeHeight="251835392" behindDoc="1" locked="0" layoutInCell="1" allowOverlap="1">
            <wp:simplePos x="0" y="0"/>
            <wp:positionH relativeFrom="page">
              <wp:posOffset>4537710</wp:posOffset>
            </wp:positionH>
            <wp:positionV relativeFrom="paragraph">
              <wp:posOffset>234950</wp:posOffset>
            </wp:positionV>
            <wp:extent cx="200660" cy="77470"/>
            <wp:effectExtent l="0" t="0" r="0" b="0"/>
            <wp:wrapTopAndBottom/>
            <wp:docPr id="405" name="Image 405"/>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99" cstate="print"/>
                    <a:stretch>
                      <a:fillRect/>
                    </a:stretch>
                  </pic:blipFill>
                  <pic:spPr>
                    <a:xfrm>
                      <a:off x="0" y="0"/>
                      <a:ext cx="200659" cy="77724"/>
                    </a:xfrm>
                    <a:prstGeom prst="rect">
                      <a:avLst/>
                    </a:prstGeom>
                  </pic:spPr>
                </pic:pic>
              </a:graphicData>
            </a:graphic>
          </wp:anchor>
        </w:drawing>
      </w:r>
    </w:p>
    <w:p>
      <w:pPr>
        <w:spacing w:before="275"/>
        <w:ind w:left="788" w:right="0" w:firstLine="0"/>
        <w:jc w:val="left"/>
        <w:rPr>
          <w:sz w:val="25"/>
        </w:rPr>
      </w:pPr>
      <w:r>
        <w:rPr>
          <w:sz w:val="25"/>
        </w:rPr>
        <w:t>printf(“%d</w:t>
      </w:r>
      <w:r>
        <w:rPr>
          <w:spacing w:val="-6"/>
          <w:sz w:val="25"/>
        </w:rPr>
        <w:t xml:space="preserve"> </w:t>
      </w:r>
      <w:r>
        <w:rPr>
          <w:sz w:val="25"/>
        </w:rPr>
        <w:t>%d</w:t>
      </w:r>
      <w:r>
        <w:rPr>
          <w:spacing w:val="-5"/>
          <w:sz w:val="25"/>
        </w:rPr>
        <w:t xml:space="preserve"> </w:t>
      </w:r>
      <w:r>
        <w:rPr>
          <w:sz w:val="25"/>
        </w:rPr>
        <w:t>%d</w:t>
      </w:r>
      <w:r>
        <w:rPr>
          <w:spacing w:val="-6"/>
          <w:sz w:val="25"/>
        </w:rPr>
        <w:t xml:space="preserve"> </w:t>
      </w:r>
      <w:r>
        <w:rPr>
          <w:sz w:val="25"/>
        </w:rPr>
        <w:t>%d</w:t>
      </w:r>
      <w:r>
        <w:rPr>
          <w:spacing w:val="-6"/>
          <w:sz w:val="25"/>
        </w:rPr>
        <w:t xml:space="preserve"> </w:t>
      </w:r>
      <w:r>
        <w:rPr>
          <w:sz w:val="25"/>
        </w:rPr>
        <w:t>%d</w:t>
      </w:r>
      <w:r>
        <w:rPr>
          <w:spacing w:val="-5"/>
          <w:sz w:val="25"/>
        </w:rPr>
        <w:t xml:space="preserve"> </w:t>
      </w:r>
      <w:r>
        <w:rPr>
          <w:sz w:val="25"/>
        </w:rPr>
        <w:t>%d</w:t>
      </w:r>
      <w:r>
        <w:rPr>
          <w:spacing w:val="-5"/>
          <w:sz w:val="25"/>
        </w:rPr>
        <w:t xml:space="preserve"> </w:t>
      </w:r>
      <w:r>
        <w:rPr>
          <w:sz w:val="25"/>
        </w:rPr>
        <w:t>\n”,</w:t>
      </w:r>
      <w:r>
        <w:rPr>
          <w:spacing w:val="-6"/>
          <w:sz w:val="25"/>
        </w:rPr>
        <w:t xml:space="preserve"> </w:t>
      </w:r>
      <w:r>
        <w:rPr>
          <w:b/>
          <w:sz w:val="25"/>
        </w:rPr>
        <w:t>*(&amp;a[i])</w:t>
      </w:r>
      <w:r>
        <w:rPr>
          <w:sz w:val="25"/>
        </w:rPr>
        <w:t>,</w:t>
      </w:r>
      <w:r>
        <w:rPr>
          <w:spacing w:val="-5"/>
          <w:sz w:val="25"/>
        </w:rPr>
        <w:t xml:space="preserve"> </w:t>
      </w:r>
      <w:r>
        <w:rPr>
          <w:b/>
          <w:sz w:val="25"/>
        </w:rPr>
        <w:t>a[i]</w:t>
      </w:r>
      <w:r>
        <w:rPr>
          <w:sz w:val="25"/>
        </w:rPr>
        <w:t>,</w:t>
      </w:r>
      <w:r>
        <w:rPr>
          <w:spacing w:val="-5"/>
          <w:sz w:val="25"/>
        </w:rPr>
        <w:t xml:space="preserve"> </w:t>
      </w:r>
      <w:r>
        <w:rPr>
          <w:b/>
          <w:sz w:val="25"/>
        </w:rPr>
        <w:t>*(a+i),</w:t>
      </w:r>
      <w:r>
        <w:rPr>
          <w:b/>
          <w:spacing w:val="-6"/>
          <w:sz w:val="25"/>
        </w:rPr>
        <w:t xml:space="preserve"> </w:t>
      </w:r>
      <w:r>
        <w:rPr>
          <w:b/>
          <w:sz w:val="25"/>
        </w:rPr>
        <w:t>*(i+a),</w:t>
      </w:r>
      <w:r>
        <w:rPr>
          <w:b/>
          <w:spacing w:val="-5"/>
          <w:sz w:val="25"/>
        </w:rPr>
        <w:t xml:space="preserve"> </w:t>
      </w:r>
      <w:r>
        <w:rPr>
          <w:b/>
          <w:sz w:val="25"/>
        </w:rPr>
        <w:t>i[a],</w:t>
      </w:r>
      <w:r>
        <w:rPr>
          <w:b/>
          <w:spacing w:val="-5"/>
          <w:sz w:val="25"/>
        </w:rPr>
        <w:t xml:space="preserve"> </w:t>
      </w:r>
      <w:r>
        <w:rPr>
          <w:b/>
          <w:spacing w:val="-2"/>
          <w:sz w:val="25"/>
        </w:rPr>
        <w:t>*&amp;i[a]</w:t>
      </w:r>
      <w:r>
        <w:rPr>
          <w:spacing w:val="-2"/>
          <w:sz w:val="25"/>
        </w:rPr>
        <w:t>);</w:t>
      </w:r>
    </w:p>
    <w:p>
      <w:pPr>
        <w:spacing w:before="1"/>
        <w:ind w:left="68" w:right="0" w:firstLine="0"/>
        <w:jc w:val="left"/>
        <w:rPr>
          <w:b/>
          <w:sz w:val="25"/>
        </w:rPr>
      </w:pPr>
      <w:r>
        <w:rPr>
          <w:b/>
          <w:sz w:val="25"/>
        </w:rPr>
        <w:drawing>
          <wp:anchor distT="0" distB="0" distL="0" distR="0" simplePos="0" relativeHeight="251715584" behindDoc="0" locked="0" layoutInCell="1" allowOverlap="1">
            <wp:simplePos x="0" y="0"/>
            <wp:positionH relativeFrom="page">
              <wp:posOffset>4031615</wp:posOffset>
            </wp:positionH>
            <wp:positionV relativeFrom="paragraph">
              <wp:posOffset>29210</wp:posOffset>
            </wp:positionV>
            <wp:extent cx="78105" cy="155575"/>
            <wp:effectExtent l="0" t="0" r="0" b="0"/>
            <wp:wrapNone/>
            <wp:docPr id="406" name="Image 406"/>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105" cstate="print"/>
                    <a:stretch>
                      <a:fillRect/>
                    </a:stretch>
                  </pic:blipFill>
                  <pic:spPr>
                    <a:xfrm>
                      <a:off x="0" y="0"/>
                      <a:ext cx="77986" cy="155618"/>
                    </a:xfrm>
                    <a:prstGeom prst="rect">
                      <a:avLst/>
                    </a:prstGeom>
                  </pic:spPr>
                </pic:pic>
              </a:graphicData>
            </a:graphic>
          </wp:anchor>
        </w:drawing>
      </w:r>
      <w:r>
        <w:rPr>
          <w:b/>
          <w:sz w:val="25"/>
        </w:rPr>
        <w:drawing>
          <wp:anchor distT="0" distB="0" distL="0" distR="0" simplePos="0" relativeHeight="251715584" behindDoc="0" locked="0" layoutInCell="1" allowOverlap="1">
            <wp:simplePos x="0" y="0"/>
            <wp:positionH relativeFrom="page">
              <wp:posOffset>4450715</wp:posOffset>
            </wp:positionH>
            <wp:positionV relativeFrom="paragraph">
              <wp:posOffset>38735</wp:posOffset>
            </wp:positionV>
            <wp:extent cx="78105" cy="155575"/>
            <wp:effectExtent l="0" t="0" r="0" b="0"/>
            <wp:wrapNone/>
            <wp:docPr id="407" name="Image 407"/>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105" cstate="print"/>
                    <a:stretch>
                      <a:fillRect/>
                    </a:stretch>
                  </pic:blipFill>
                  <pic:spPr>
                    <a:xfrm>
                      <a:off x="0" y="0"/>
                      <a:ext cx="77986" cy="155618"/>
                    </a:xfrm>
                    <a:prstGeom prst="rect">
                      <a:avLst/>
                    </a:prstGeom>
                  </pic:spPr>
                </pic:pic>
              </a:graphicData>
            </a:graphic>
          </wp:anchor>
        </w:drawing>
      </w:r>
      <w:r>
        <w:rPr>
          <w:b/>
          <w:sz w:val="25"/>
        </w:rPr>
        <w:drawing>
          <wp:anchor distT="0" distB="0" distL="0" distR="0" simplePos="0" relativeHeight="251716608" behindDoc="0" locked="0" layoutInCell="1" allowOverlap="1">
            <wp:simplePos x="0" y="0"/>
            <wp:positionH relativeFrom="page">
              <wp:posOffset>4879340</wp:posOffset>
            </wp:positionH>
            <wp:positionV relativeFrom="paragraph">
              <wp:posOffset>38735</wp:posOffset>
            </wp:positionV>
            <wp:extent cx="78105" cy="155575"/>
            <wp:effectExtent l="0" t="0" r="0" b="0"/>
            <wp:wrapNone/>
            <wp:docPr id="408" name="Image 408"/>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106" cstate="print"/>
                    <a:stretch>
                      <a:fillRect/>
                    </a:stretch>
                  </pic:blipFill>
                  <pic:spPr>
                    <a:xfrm>
                      <a:off x="0" y="0"/>
                      <a:ext cx="77986" cy="155618"/>
                    </a:xfrm>
                    <a:prstGeom prst="rect">
                      <a:avLst/>
                    </a:prstGeom>
                  </pic:spPr>
                </pic:pic>
              </a:graphicData>
            </a:graphic>
          </wp:anchor>
        </w:drawing>
      </w:r>
      <w:r>
        <w:rPr>
          <w:b/>
          <w:sz w:val="25"/>
        </w:rPr>
        <w:drawing>
          <wp:anchor distT="0" distB="0" distL="0" distR="0" simplePos="0" relativeHeight="251716608" behindDoc="0" locked="0" layoutInCell="1" allowOverlap="1">
            <wp:simplePos x="0" y="0"/>
            <wp:positionH relativeFrom="page">
              <wp:posOffset>5355590</wp:posOffset>
            </wp:positionH>
            <wp:positionV relativeFrom="paragraph">
              <wp:posOffset>38735</wp:posOffset>
            </wp:positionV>
            <wp:extent cx="78105" cy="155575"/>
            <wp:effectExtent l="0" t="0" r="0" b="0"/>
            <wp:wrapNone/>
            <wp:docPr id="409" name="Image 409"/>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106" cstate="print"/>
                    <a:stretch>
                      <a:fillRect/>
                    </a:stretch>
                  </pic:blipFill>
                  <pic:spPr>
                    <a:xfrm>
                      <a:off x="0" y="0"/>
                      <a:ext cx="77986" cy="155618"/>
                    </a:xfrm>
                    <a:prstGeom prst="rect">
                      <a:avLst/>
                    </a:prstGeom>
                  </pic:spPr>
                </pic:pic>
              </a:graphicData>
            </a:graphic>
          </wp:anchor>
        </w:drawing>
      </w:r>
      <w:r>
        <w:rPr>
          <w:b/>
          <w:sz w:val="25"/>
        </w:rPr>
        <w:drawing>
          <wp:anchor distT="0" distB="0" distL="0" distR="0" simplePos="0" relativeHeight="251717632" behindDoc="0" locked="0" layoutInCell="1" allowOverlap="1">
            <wp:simplePos x="0" y="0"/>
            <wp:positionH relativeFrom="page">
              <wp:posOffset>5727065</wp:posOffset>
            </wp:positionH>
            <wp:positionV relativeFrom="paragraph">
              <wp:posOffset>38735</wp:posOffset>
            </wp:positionV>
            <wp:extent cx="78105" cy="155575"/>
            <wp:effectExtent l="0" t="0" r="0" b="0"/>
            <wp:wrapNone/>
            <wp:docPr id="410" name="Image 410"/>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106" cstate="print"/>
                    <a:stretch>
                      <a:fillRect/>
                    </a:stretch>
                  </pic:blipFill>
                  <pic:spPr>
                    <a:xfrm>
                      <a:off x="0" y="0"/>
                      <a:ext cx="77986" cy="155618"/>
                    </a:xfrm>
                    <a:prstGeom prst="rect">
                      <a:avLst/>
                    </a:prstGeom>
                  </pic:spPr>
                </pic:pic>
              </a:graphicData>
            </a:graphic>
          </wp:anchor>
        </w:drawing>
      </w:r>
      <w:r>
        <w:rPr>
          <w:b/>
          <w:sz w:val="25"/>
        </w:rPr>
        <w:drawing>
          <wp:anchor distT="0" distB="0" distL="0" distR="0" simplePos="0" relativeHeight="251717632" behindDoc="0" locked="0" layoutInCell="1" allowOverlap="1">
            <wp:simplePos x="0" y="0"/>
            <wp:positionH relativeFrom="page">
              <wp:posOffset>6136640</wp:posOffset>
            </wp:positionH>
            <wp:positionV relativeFrom="paragraph">
              <wp:posOffset>38735</wp:posOffset>
            </wp:positionV>
            <wp:extent cx="78105" cy="155575"/>
            <wp:effectExtent l="0" t="0" r="0" b="0"/>
            <wp:wrapNone/>
            <wp:docPr id="411" name="Image 411"/>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107" cstate="print"/>
                    <a:stretch>
                      <a:fillRect/>
                    </a:stretch>
                  </pic:blipFill>
                  <pic:spPr>
                    <a:xfrm>
                      <a:off x="0" y="0"/>
                      <a:ext cx="77986" cy="155618"/>
                    </a:xfrm>
                    <a:prstGeom prst="rect">
                      <a:avLst/>
                    </a:prstGeom>
                  </pic:spPr>
                </pic:pic>
              </a:graphicData>
            </a:graphic>
          </wp:anchor>
        </w:drawing>
      </w:r>
      <w:r>
        <w:rPr>
          <w:b/>
          <w:spacing w:val="-10"/>
          <w:sz w:val="25"/>
        </w:rPr>
        <w:t>}</w:t>
      </w:r>
    </w:p>
    <w:p>
      <w:pPr>
        <w:tabs>
          <w:tab w:val="left" w:pos="4758"/>
          <w:tab w:val="left" w:pos="5384"/>
          <w:tab w:val="left" w:pos="6072"/>
          <w:tab w:val="left" w:pos="6823"/>
          <w:tab w:val="left" w:pos="7386"/>
          <w:tab w:val="left" w:pos="8074"/>
        </w:tabs>
        <w:spacing w:before="0"/>
        <w:ind w:left="3668" w:right="0" w:firstLine="0"/>
        <w:jc w:val="left"/>
        <w:rPr>
          <w:b/>
          <w:sz w:val="25"/>
        </w:rPr>
      </w:pPr>
      <w:r>
        <w:rPr>
          <w:b/>
          <w:color w:val="FF00FF"/>
          <w:spacing w:val="-2"/>
          <w:sz w:val="25"/>
        </w:rPr>
        <w:t>Output</w:t>
      </w:r>
      <w:r>
        <w:rPr>
          <w:b/>
          <w:color w:val="FF00FF"/>
          <w:sz w:val="25"/>
        </w:rPr>
        <w:tab/>
      </w:r>
      <w:r>
        <w:rPr>
          <w:b/>
          <w:spacing w:val="-5"/>
          <w:sz w:val="25"/>
        </w:rPr>
        <w:t>40</w:t>
      </w:r>
      <w:r>
        <w:rPr>
          <w:b/>
          <w:sz w:val="25"/>
        </w:rPr>
        <w:tab/>
      </w:r>
      <w:r>
        <w:rPr>
          <w:b/>
          <w:spacing w:val="-5"/>
          <w:sz w:val="25"/>
        </w:rPr>
        <w:t>40</w:t>
      </w:r>
      <w:r>
        <w:rPr>
          <w:b/>
          <w:sz w:val="25"/>
        </w:rPr>
        <w:tab/>
      </w:r>
      <w:r>
        <w:rPr>
          <w:b/>
          <w:spacing w:val="-5"/>
          <w:sz w:val="25"/>
        </w:rPr>
        <w:t>40</w:t>
      </w:r>
      <w:r>
        <w:rPr>
          <w:b/>
          <w:sz w:val="25"/>
        </w:rPr>
        <w:tab/>
      </w:r>
      <w:r>
        <w:rPr>
          <w:b/>
          <w:spacing w:val="-5"/>
          <w:sz w:val="25"/>
        </w:rPr>
        <w:t>40</w:t>
      </w:r>
      <w:r>
        <w:rPr>
          <w:b/>
          <w:sz w:val="25"/>
        </w:rPr>
        <w:tab/>
      </w:r>
      <w:r>
        <w:rPr>
          <w:b/>
          <w:spacing w:val="-5"/>
          <w:sz w:val="25"/>
        </w:rPr>
        <w:t>40</w:t>
      </w:r>
      <w:r>
        <w:rPr>
          <w:b/>
          <w:sz w:val="25"/>
        </w:rPr>
        <w:tab/>
      </w:r>
      <w:r>
        <w:rPr>
          <w:b/>
          <w:spacing w:val="-5"/>
          <w:sz w:val="25"/>
        </w:rPr>
        <w:t>40</w:t>
      </w:r>
    </w:p>
    <w:p>
      <w:pPr>
        <w:pStyle w:val="6"/>
        <w:spacing w:before="153"/>
        <w:rPr>
          <w:b/>
          <w:sz w:val="20"/>
        </w:rPr>
      </w:pPr>
      <w:r>
        <w:rPr>
          <w:b/>
          <w:sz w:val="20"/>
        </w:rPr>
        <mc:AlternateContent>
          <mc:Choice Requires="wps">
            <w:drawing>
              <wp:anchor distT="0" distB="0" distL="0" distR="0" simplePos="0" relativeHeight="251835392" behindDoc="1" locked="0" layoutInCell="1" allowOverlap="1">
                <wp:simplePos x="0" y="0"/>
                <wp:positionH relativeFrom="page">
                  <wp:posOffset>1043940</wp:posOffset>
                </wp:positionH>
                <wp:positionV relativeFrom="paragraph">
                  <wp:posOffset>273050</wp:posOffset>
                </wp:positionV>
                <wp:extent cx="5436870" cy="483235"/>
                <wp:effectExtent l="0" t="0" r="0" b="0"/>
                <wp:wrapTopAndBottom/>
                <wp:docPr id="412" name="Textbox 412"/>
                <wp:cNvGraphicFramePr/>
                <a:graphic xmlns:a="http://schemas.openxmlformats.org/drawingml/2006/main">
                  <a:graphicData uri="http://schemas.microsoft.com/office/word/2010/wordprocessingShape">
                    <wps:wsp>
                      <wps:cNvSpPr txBox="1"/>
                      <wps:spPr>
                        <a:xfrm>
                          <a:off x="0" y="0"/>
                          <a:ext cx="5436870" cy="483234"/>
                        </a:xfrm>
                        <a:prstGeom prst="rect">
                          <a:avLst/>
                        </a:prstGeom>
                        <a:ln w="28575">
                          <a:solidFill>
                            <a:srgbClr val="000000"/>
                          </a:solidFill>
                          <a:prstDash val="solid"/>
                        </a:ln>
                      </wps:spPr>
                      <wps:txbx>
                        <w:txbxContent>
                          <w:p>
                            <w:pPr>
                              <w:pStyle w:val="6"/>
                              <w:spacing w:before="71"/>
                              <w:ind w:left="143" w:right="143"/>
                            </w:pPr>
                            <w:r>
                              <w:rPr>
                                <w:b/>
                                <w:color w:val="FF00FF"/>
                              </w:rPr>
                              <w:t xml:space="preserve">Note: </w:t>
                            </w:r>
                            <w:r>
                              <w:t>It is observed from the above example that: a[i] is same as *(a+i) denoted using pointer concept. So, any array program can be written using pointers.</w:t>
                            </w:r>
                          </w:p>
                        </w:txbxContent>
                      </wps:txbx>
                      <wps:bodyPr wrap="square" lIns="0" tIns="0" rIns="0" bIns="0" rtlCol="0">
                        <a:noAutofit/>
                      </wps:bodyPr>
                    </wps:wsp>
                  </a:graphicData>
                </a:graphic>
              </wp:anchor>
            </w:drawing>
          </mc:Choice>
          <mc:Fallback>
            <w:pict>
              <v:shape id="Textbox 412" o:spid="_x0000_s1026" o:spt="202" type="#_x0000_t202" style="position:absolute;left:0pt;margin-left:82.2pt;margin-top:21.5pt;height:38.05pt;width:428.1pt;mso-position-horizontal-relative:page;mso-wrap-distance-bottom:0pt;mso-wrap-distance-top:0pt;z-index:-251481088;mso-width-relative:page;mso-height-relative:page;" filled="f" stroked="t" coordsize="21600,21600" o:gfxdata="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vS9aK1wAAAAsB&#10;AAAPAAAAAAAAAAEAIAAAACIAAABkcnMvZG93bnJldi54bWxQSwECFAAUAAAACACHTuJAAXGT3eMB&#10;AADcAwAADgAAAAAAAAABACAAAAAmAQAAZHJzL2Uyb0RvYy54bWxQSwUGAAAAAAYABgBZAQAAewUA&#10;AAAA&#10;">
                <v:fill on="f" focussize="0,0"/>
                <v:stroke weight="2.25pt" color="#000000" joinstyle="round"/>
                <v:imagedata o:title=""/>
                <o:lock v:ext="edit" aspectratio="f"/>
                <v:textbox inset="0mm,0mm,0mm,0mm">
                  <w:txbxContent>
                    <w:p>
                      <w:pPr>
                        <w:pStyle w:val="6"/>
                        <w:spacing w:before="71"/>
                        <w:ind w:left="143" w:right="143"/>
                      </w:pPr>
                      <w:r>
                        <w:rPr>
                          <w:b/>
                          <w:color w:val="FF00FF"/>
                        </w:rPr>
                        <w:t xml:space="preserve">Note: </w:t>
                      </w:r>
                      <w:r>
                        <w:t>It is observed from the above example that: a[i] is same as *(a+i) denoted using pointer concept. So, any array program can be written using pointers.</w:t>
                      </w:r>
                    </w:p>
                  </w:txbxContent>
                </v:textbox>
                <w10:wrap type="topAndBottom"/>
              </v:shape>
            </w:pict>
          </mc:Fallback>
        </mc:AlternateContent>
      </w:r>
    </w:p>
    <w:p>
      <w:pPr>
        <w:pStyle w:val="8"/>
        <w:numPr>
          <w:ilvl w:val="2"/>
          <w:numId w:val="24"/>
        </w:numPr>
        <w:tabs>
          <w:tab w:val="left" w:pos="754"/>
        </w:tabs>
        <w:spacing w:before="283" w:after="0" w:line="240" w:lineRule="auto"/>
        <w:ind w:left="754" w:right="0" w:hanging="686"/>
        <w:jc w:val="left"/>
        <w:rPr>
          <w:b/>
          <w:color w:val="FF00FF"/>
          <w:sz w:val="25"/>
        </w:rPr>
      </w:pPr>
      <w:r>
        <w:rPr>
          <w:b/>
          <w:color w:val="FF00FF"/>
          <w:sz w:val="25"/>
        </w:rPr>
        <w:t>Largest</w:t>
      </w:r>
      <w:r>
        <w:rPr>
          <w:b/>
          <w:color w:val="FF00FF"/>
          <w:spacing w:val="-6"/>
          <w:sz w:val="25"/>
        </w:rPr>
        <w:t xml:space="preserve"> </w:t>
      </w:r>
      <w:r>
        <w:rPr>
          <w:b/>
          <w:color w:val="FF00FF"/>
          <w:sz w:val="25"/>
        </w:rPr>
        <w:t>of</w:t>
      </w:r>
      <w:r>
        <w:rPr>
          <w:b/>
          <w:color w:val="FF00FF"/>
          <w:spacing w:val="-5"/>
          <w:sz w:val="25"/>
        </w:rPr>
        <w:t xml:space="preserve"> </w:t>
      </w:r>
      <w:r>
        <w:rPr>
          <w:b/>
          <w:color w:val="FF00FF"/>
          <w:sz w:val="25"/>
        </w:rPr>
        <w:t>N</w:t>
      </w:r>
      <w:r>
        <w:rPr>
          <w:b/>
          <w:color w:val="FF00FF"/>
          <w:spacing w:val="-5"/>
          <w:sz w:val="25"/>
        </w:rPr>
        <w:t xml:space="preserve"> </w:t>
      </w:r>
      <w:r>
        <w:rPr>
          <w:b/>
          <w:color w:val="FF00FF"/>
          <w:spacing w:val="-2"/>
          <w:sz w:val="25"/>
        </w:rPr>
        <w:t>numbers</w:t>
      </w:r>
    </w:p>
    <w:p>
      <w:pPr>
        <w:pStyle w:val="6"/>
        <w:spacing w:before="216"/>
        <w:ind w:left="68"/>
      </w:pPr>
      <w:r>
        <w:t xml:space="preserve">Consider 5 elements 10, 20, 50, 25 and 15. It is required to find the largest of these 5 numbers. Now, let us see </w:t>
      </w:r>
      <w:r>
        <w:rPr>
          <w:color w:val="FF00FF"/>
        </w:rPr>
        <w:t>“How to write the program to find largest of N numbers?”</w:t>
      </w:r>
    </w:p>
    <w:p>
      <w:pPr>
        <w:pStyle w:val="6"/>
        <w:spacing w:before="2"/>
      </w:pPr>
    </w:p>
    <w:p>
      <w:pPr>
        <w:pStyle w:val="6"/>
        <w:ind w:left="68"/>
      </w:pPr>
      <w:r>
        <w:rPr>
          <w:b/>
          <w:color w:val="FF00FF"/>
        </w:rPr>
        <w:t>Design:</w:t>
      </w:r>
      <w:r>
        <w:rPr>
          <w:b/>
          <w:color w:val="FF00FF"/>
          <w:spacing w:val="-3"/>
        </w:rPr>
        <w:t xml:space="preserve"> </w:t>
      </w:r>
      <w:r>
        <w:t>Assume</w:t>
      </w:r>
      <w:r>
        <w:rPr>
          <w:spacing w:val="-2"/>
        </w:rPr>
        <w:t xml:space="preserve"> </w:t>
      </w:r>
      <w:r>
        <w:t>the</w:t>
      </w:r>
      <w:r>
        <w:rPr>
          <w:spacing w:val="-2"/>
        </w:rPr>
        <w:t xml:space="preserve"> </w:t>
      </w:r>
      <w:r>
        <w:t>variable</w:t>
      </w:r>
      <w:r>
        <w:rPr>
          <w:spacing w:val="-1"/>
        </w:rPr>
        <w:t xml:space="preserve"> </w:t>
      </w:r>
      <w:r>
        <w:rPr>
          <w:b/>
          <w:i/>
        </w:rPr>
        <w:t>big</w:t>
      </w:r>
      <w:r>
        <w:rPr>
          <w:b/>
          <w:i/>
          <w:spacing w:val="5"/>
        </w:rPr>
        <w:t xml:space="preserve"> </w:t>
      </w:r>
      <w:r>
        <w:t>contains</w:t>
      </w:r>
      <w:r>
        <w:rPr>
          <w:spacing w:val="-1"/>
        </w:rPr>
        <w:t xml:space="preserve"> </w:t>
      </w:r>
      <w:r>
        <w:rPr>
          <w:b/>
        </w:rPr>
        <w:t>10</w:t>
      </w:r>
      <w:r>
        <w:rPr>
          <w:b/>
          <w:spacing w:val="4"/>
        </w:rPr>
        <w:t xml:space="preserve"> </w:t>
      </w:r>
      <w:r>
        <w:t>which</w:t>
      </w:r>
      <w:r>
        <w:rPr>
          <w:spacing w:val="-2"/>
        </w:rPr>
        <w:t xml:space="preserve"> </w:t>
      </w:r>
      <w:r>
        <w:t>is</w:t>
      </w:r>
      <w:r>
        <w:rPr>
          <w:spacing w:val="-2"/>
        </w:rPr>
        <w:t xml:space="preserve"> </w:t>
      </w:r>
      <w:r>
        <w:t>the</w:t>
      </w:r>
      <w:r>
        <w:rPr>
          <w:spacing w:val="-2"/>
        </w:rPr>
        <w:t xml:space="preserve"> </w:t>
      </w:r>
      <w:r>
        <w:t>0</w:t>
      </w:r>
      <w:r>
        <w:rPr>
          <w:vertAlign w:val="superscript"/>
        </w:rPr>
        <w:t>th</w:t>
      </w:r>
      <w:r>
        <w:rPr>
          <w:spacing w:val="-1"/>
          <w:vertAlign w:val="baseline"/>
        </w:rPr>
        <w:t xml:space="preserve"> </w:t>
      </w:r>
      <w:r>
        <w:rPr>
          <w:vertAlign w:val="baseline"/>
        </w:rPr>
        <w:t>element</w:t>
      </w:r>
      <w:r>
        <w:rPr>
          <w:spacing w:val="-2"/>
          <w:vertAlign w:val="baseline"/>
        </w:rPr>
        <w:t xml:space="preserve"> </w:t>
      </w:r>
      <w:r>
        <w:rPr>
          <w:vertAlign w:val="baseline"/>
        </w:rPr>
        <w:t>of</w:t>
      </w:r>
      <w:r>
        <w:rPr>
          <w:spacing w:val="-2"/>
          <w:vertAlign w:val="baseline"/>
        </w:rPr>
        <w:t xml:space="preserve"> </w:t>
      </w:r>
      <w:r>
        <w:rPr>
          <w:vertAlign w:val="baseline"/>
        </w:rPr>
        <w:t>the</w:t>
      </w:r>
      <w:r>
        <w:rPr>
          <w:spacing w:val="-2"/>
          <w:vertAlign w:val="baseline"/>
        </w:rPr>
        <w:t xml:space="preserve"> </w:t>
      </w:r>
      <w:r>
        <w:rPr>
          <w:vertAlign w:val="baseline"/>
        </w:rPr>
        <w:t>array</w:t>
      </w:r>
      <w:r>
        <w:rPr>
          <w:spacing w:val="-2"/>
          <w:vertAlign w:val="baseline"/>
        </w:rPr>
        <w:t xml:space="preserve"> </w:t>
      </w:r>
      <w:r>
        <w:rPr>
          <w:spacing w:val="-5"/>
          <w:vertAlign w:val="baseline"/>
        </w:rPr>
        <w:t>and</w:t>
      </w:r>
    </w:p>
    <w:p>
      <w:pPr>
        <w:pStyle w:val="6"/>
        <w:spacing w:before="1"/>
        <w:ind w:left="68"/>
      </w:pPr>
      <w:r>
        <mc:AlternateContent>
          <mc:Choice Requires="wps">
            <w:drawing>
              <wp:anchor distT="0" distB="0" distL="0" distR="0" simplePos="0" relativeHeight="251714560" behindDoc="0" locked="0" layoutInCell="1" allowOverlap="1">
                <wp:simplePos x="0" y="0"/>
                <wp:positionH relativeFrom="page">
                  <wp:posOffset>4966335</wp:posOffset>
                </wp:positionH>
                <wp:positionV relativeFrom="paragraph">
                  <wp:posOffset>328930</wp:posOffset>
                </wp:positionV>
                <wp:extent cx="114300" cy="457200"/>
                <wp:effectExtent l="0" t="0" r="0" b="0"/>
                <wp:wrapNone/>
                <wp:docPr id="413" name="Graphic 413"/>
                <wp:cNvGraphicFramePr/>
                <a:graphic xmlns:a="http://schemas.openxmlformats.org/drawingml/2006/main">
                  <a:graphicData uri="http://schemas.microsoft.com/office/word/2010/wordprocessingShape">
                    <wps:wsp>
                      <wps:cNvSpPr/>
                      <wps:spPr>
                        <a:xfrm>
                          <a:off x="0" y="0"/>
                          <a:ext cx="114300" cy="457200"/>
                        </a:xfrm>
                        <a:custGeom>
                          <a:avLst/>
                          <a:gdLst/>
                          <a:ahLst/>
                          <a:cxnLst/>
                          <a:rect l="l" t="t" r="r" b="b"/>
                          <a:pathLst>
                            <a:path w="114300" h="457200">
                              <a:moveTo>
                                <a:pt x="0" y="0"/>
                              </a:moveTo>
                              <a:lnTo>
                                <a:pt x="22245" y="2994"/>
                              </a:lnTo>
                              <a:lnTo>
                                <a:pt x="40411" y="11159"/>
                              </a:lnTo>
                              <a:lnTo>
                                <a:pt x="52658" y="23269"/>
                              </a:lnTo>
                              <a:lnTo>
                                <a:pt x="57150" y="38099"/>
                              </a:lnTo>
                              <a:lnTo>
                                <a:pt x="57150" y="190500"/>
                              </a:lnTo>
                              <a:lnTo>
                                <a:pt x="61641" y="205330"/>
                              </a:lnTo>
                              <a:lnTo>
                                <a:pt x="73888" y="217440"/>
                              </a:lnTo>
                              <a:lnTo>
                                <a:pt x="92054" y="225605"/>
                              </a:lnTo>
                              <a:lnTo>
                                <a:pt x="114300" y="228600"/>
                              </a:lnTo>
                              <a:lnTo>
                                <a:pt x="92054" y="231594"/>
                              </a:lnTo>
                              <a:lnTo>
                                <a:pt x="73888" y="239759"/>
                              </a:lnTo>
                              <a:lnTo>
                                <a:pt x="61641" y="251869"/>
                              </a:lnTo>
                              <a:lnTo>
                                <a:pt x="57150" y="266699"/>
                              </a:lnTo>
                              <a:lnTo>
                                <a:pt x="57150" y="419100"/>
                              </a:lnTo>
                              <a:lnTo>
                                <a:pt x="52658" y="433930"/>
                              </a:lnTo>
                              <a:lnTo>
                                <a:pt x="40411" y="446040"/>
                              </a:lnTo>
                              <a:lnTo>
                                <a:pt x="22245" y="454205"/>
                              </a:lnTo>
                              <a:lnTo>
                                <a:pt x="0" y="45720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413" o:spid="_x0000_s1026" o:spt="100" style="position:absolute;left:0pt;margin-left:391.05pt;margin-top:25.9pt;height:36pt;width:9pt;mso-position-horizontal-relative:page;z-index:251714560;mso-width-relative:page;mso-height-relative:page;" filled="f" stroked="t" coordsize="114300,457200" o:gfxdata="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Hl7al3ZAAAACgEA&#10;AA8AAAAAAAAAAQAgAAAAIgAAAGRycy9kb3ducmV2LnhtbFBLAQIUABQAAAAIAIdO4kDPfsgvxAIA&#10;AIIHAAAOAAAAAAAAAAEAIAAAACgBAABkcnMvZTJvRG9jLnhtbFBLBQYAAAAABgAGAFkBAABeBgAA&#10;AAA=&#10;" path="m0,0l22245,2994,40411,11159,52658,23269,57150,38099,57150,190500,61641,205330,73888,217440,92054,225605,114300,228600,92054,231594,73888,239759,61641,251869,57150,266699,57150,419100,52658,433930,40411,446040,22245,454205,0,457200e">
                <v:fill on="f" focussize="0,0"/>
                <v:stroke weight="1pt" color="#000000" joinstyle="round"/>
                <v:imagedata o:title=""/>
                <o:lock v:ext="edit" aspectratio="f"/>
                <v:textbox inset="0mm,0mm,0mm,0mm"/>
              </v:shape>
            </w:pict>
          </mc:Fallback>
        </mc:AlternateContent>
      </w:r>
      <w:r>
        <w:rPr>
          <w:b/>
          <w:i/>
        </w:rPr>
        <w:t>pos</w:t>
      </w:r>
      <w:r>
        <w:rPr>
          <w:b/>
          <w:i/>
          <w:spacing w:val="-5"/>
        </w:rPr>
        <w:t xml:space="preserve"> </w:t>
      </w:r>
      <w:r>
        <w:t>is</w:t>
      </w:r>
      <w:r>
        <w:rPr>
          <w:spacing w:val="-4"/>
        </w:rPr>
        <w:t xml:space="preserve"> </w:t>
      </w:r>
      <w:r>
        <w:t>0</w:t>
      </w:r>
      <w:r>
        <w:rPr>
          <w:spacing w:val="-5"/>
        </w:rPr>
        <w:t xml:space="preserve"> </w:t>
      </w:r>
      <w:r>
        <w:t>which</w:t>
      </w:r>
      <w:r>
        <w:rPr>
          <w:spacing w:val="-4"/>
        </w:rPr>
        <w:t xml:space="preserve"> </w:t>
      </w:r>
      <w:r>
        <w:t>is</w:t>
      </w:r>
      <w:r>
        <w:rPr>
          <w:spacing w:val="-5"/>
        </w:rPr>
        <w:t xml:space="preserve"> </w:t>
      </w:r>
      <w:r>
        <w:t>the</w:t>
      </w:r>
      <w:r>
        <w:rPr>
          <w:spacing w:val="-4"/>
        </w:rPr>
        <w:t xml:space="preserve"> </w:t>
      </w:r>
      <w:r>
        <w:t>position</w:t>
      </w:r>
      <w:r>
        <w:rPr>
          <w:spacing w:val="-5"/>
        </w:rPr>
        <w:t xml:space="preserve"> </w:t>
      </w:r>
      <w:r>
        <w:t>of</w:t>
      </w:r>
      <w:r>
        <w:rPr>
          <w:spacing w:val="-4"/>
        </w:rPr>
        <w:t xml:space="preserve"> </w:t>
      </w:r>
      <w:r>
        <w:t>that</w:t>
      </w:r>
      <w:r>
        <w:rPr>
          <w:spacing w:val="-5"/>
        </w:rPr>
        <w:t xml:space="preserve"> </w:t>
      </w:r>
      <w:r>
        <w:t>element.</w:t>
      </w:r>
      <w:r>
        <w:rPr>
          <w:spacing w:val="-4"/>
        </w:rPr>
        <w:t xml:space="preserve"> </w:t>
      </w:r>
      <w:r>
        <w:t>The</w:t>
      </w:r>
      <w:r>
        <w:rPr>
          <w:spacing w:val="-6"/>
        </w:rPr>
        <w:t xml:space="preserve"> </w:t>
      </w:r>
      <w:r>
        <w:t>equivalent</w:t>
      </w:r>
      <w:r>
        <w:rPr>
          <w:spacing w:val="-5"/>
        </w:rPr>
        <w:t xml:space="preserve"> </w:t>
      </w:r>
      <w:r>
        <w:t>code</w:t>
      </w:r>
      <w:r>
        <w:rPr>
          <w:spacing w:val="-5"/>
        </w:rPr>
        <w:t xml:space="preserve"> </w:t>
      </w:r>
      <w:r>
        <w:t>can</w:t>
      </w:r>
      <w:r>
        <w:rPr>
          <w:spacing w:val="-4"/>
        </w:rPr>
        <w:t xml:space="preserve"> </w:t>
      </w:r>
      <w:r>
        <w:t>be</w:t>
      </w:r>
      <w:r>
        <w:rPr>
          <w:spacing w:val="-5"/>
        </w:rPr>
        <w:t xml:space="preserve"> </w:t>
      </w:r>
      <w:r>
        <w:t>written</w:t>
      </w:r>
      <w:r>
        <w:rPr>
          <w:spacing w:val="-4"/>
        </w:rPr>
        <w:t xml:space="preserve"> </w:t>
      </w:r>
      <w:r>
        <w:rPr>
          <w:spacing w:val="-5"/>
        </w:rPr>
        <w:t>as:</w:t>
      </w:r>
    </w:p>
    <w:p>
      <w:pPr>
        <w:pStyle w:val="6"/>
        <w:rPr>
          <w:sz w:val="11"/>
        </w:rPr>
      </w:pPr>
    </w:p>
    <w:p>
      <w:pPr>
        <w:pStyle w:val="6"/>
        <w:spacing w:after="0"/>
        <w:rPr>
          <w:sz w:val="11"/>
        </w:rPr>
        <w:sectPr>
          <w:pgSz w:w="11910" w:h="16840"/>
          <w:pgMar w:top="2240" w:right="1133" w:bottom="280" w:left="1559" w:header="1884" w:footer="0" w:gutter="0"/>
          <w:cols w:space="720" w:num="1"/>
        </w:sectPr>
      </w:pPr>
    </w:p>
    <w:p>
      <w:pPr>
        <w:pStyle w:val="6"/>
        <w:tabs>
          <w:tab w:val="left" w:pos="2228"/>
        </w:tabs>
        <w:spacing w:before="90"/>
        <w:ind w:left="788"/>
      </w:pPr>
      <w:r>
        <w:t>big = a[0];</w:t>
      </w:r>
      <w:r>
        <w:tab/>
      </w:r>
      <w:r>
        <w:rPr>
          <w:color w:val="FF00FF"/>
        </w:rPr>
        <w:t xml:space="preserve">/* Assume first item is big */ </w:t>
      </w:r>
      <w:r>
        <w:t>pos = 0;</w:t>
      </w:r>
      <w:r>
        <w:tab/>
      </w:r>
      <w:r>
        <w:rPr>
          <w:color w:val="FF00FF"/>
        </w:rPr>
        <w:t>/*</w:t>
      </w:r>
      <w:r>
        <w:rPr>
          <w:color w:val="FF00FF"/>
          <w:spacing w:val="-6"/>
        </w:rPr>
        <w:t xml:space="preserve"> </w:t>
      </w:r>
      <w:r>
        <w:rPr>
          <w:color w:val="FF00FF"/>
        </w:rPr>
        <w:t>Store</w:t>
      </w:r>
      <w:r>
        <w:rPr>
          <w:color w:val="FF00FF"/>
          <w:spacing w:val="-6"/>
        </w:rPr>
        <w:t xml:space="preserve"> </w:t>
      </w:r>
      <w:r>
        <w:rPr>
          <w:color w:val="FF00FF"/>
        </w:rPr>
        <w:t>0</w:t>
      </w:r>
      <w:r>
        <w:rPr>
          <w:color w:val="FF00FF"/>
          <w:spacing w:val="-6"/>
        </w:rPr>
        <w:t xml:space="preserve"> </w:t>
      </w:r>
      <w:r>
        <w:rPr>
          <w:color w:val="FF00FF"/>
        </w:rPr>
        <w:t>as</w:t>
      </w:r>
      <w:r>
        <w:rPr>
          <w:color w:val="FF00FF"/>
          <w:spacing w:val="-6"/>
        </w:rPr>
        <w:t xml:space="preserve"> </w:t>
      </w:r>
      <w:r>
        <w:rPr>
          <w:color w:val="FF00FF"/>
        </w:rPr>
        <w:t>the</w:t>
      </w:r>
      <w:r>
        <w:rPr>
          <w:color w:val="FF00FF"/>
          <w:spacing w:val="-6"/>
        </w:rPr>
        <w:t xml:space="preserve"> </w:t>
      </w:r>
      <w:r>
        <w:rPr>
          <w:color w:val="FF00FF"/>
        </w:rPr>
        <w:t>position</w:t>
      </w:r>
      <w:r>
        <w:rPr>
          <w:color w:val="FF00FF"/>
          <w:spacing w:val="-6"/>
        </w:rPr>
        <w:t xml:space="preserve"> </w:t>
      </w:r>
      <w:r>
        <w:rPr>
          <w:color w:val="FF00FF"/>
        </w:rPr>
        <w:t>of</w:t>
      </w:r>
      <w:r>
        <w:rPr>
          <w:color w:val="FF00FF"/>
          <w:spacing w:val="-5"/>
        </w:rPr>
        <w:t xml:space="preserve"> </w:t>
      </w:r>
      <w:r>
        <w:rPr>
          <w:color w:val="FF00FF"/>
        </w:rPr>
        <w:t>0</w:t>
      </w:r>
      <w:r>
        <w:rPr>
          <w:color w:val="FF00FF"/>
          <w:vertAlign w:val="superscript"/>
        </w:rPr>
        <w:t>th</w:t>
      </w:r>
    </w:p>
    <w:p>
      <w:pPr>
        <w:spacing w:before="90" w:line="240" w:lineRule="auto"/>
        <w:rPr>
          <w:sz w:val="25"/>
        </w:rPr>
      </w:pPr>
      <w:r>
        <w:br w:type="column"/>
      </w:r>
    </w:p>
    <w:p>
      <w:pPr>
        <w:pStyle w:val="6"/>
        <w:ind w:left="85"/>
      </w:pPr>
      <w:r>
        <w:rPr>
          <w:color w:val="FF00FF"/>
        </w:rPr>
        <w:t>item</w:t>
      </w:r>
      <w:r>
        <w:rPr>
          <w:color w:val="FF00FF"/>
          <w:spacing w:val="-5"/>
        </w:rPr>
        <w:t xml:space="preserve"> */</w:t>
      </w:r>
    </w:p>
    <w:p>
      <w:pPr>
        <w:pStyle w:val="3"/>
        <w:spacing w:before="234"/>
        <w:ind w:left="550"/>
      </w:pPr>
      <w:r>
        <w:rPr>
          <w:b w:val="0"/>
        </w:rPr>
        <w:br w:type="column"/>
      </w:r>
      <w:r>
        <w:rPr>
          <w:color w:val="FF00FF"/>
          <w:spacing w:val="-2"/>
        </w:rPr>
        <w:t>Initialization</w:t>
      </w:r>
    </w:p>
    <w:p>
      <w:pPr>
        <w:pStyle w:val="3"/>
        <w:spacing w:after="0"/>
        <w:sectPr>
          <w:type w:val="continuous"/>
          <w:pgSz w:w="11910" w:h="16840"/>
          <w:pgMar w:top="1420" w:right="1133" w:bottom="280" w:left="1559" w:header="1884" w:footer="0" w:gutter="0"/>
          <w:cols w:equalWidth="0" w:num="3">
            <w:col w:w="5290" w:space="40"/>
            <w:col w:w="787" w:space="39"/>
            <w:col w:w="3062"/>
          </w:cols>
        </w:sectPr>
      </w:pPr>
    </w:p>
    <w:p>
      <w:pPr>
        <w:spacing w:before="54"/>
        <w:ind w:left="68" w:right="0" w:firstLine="0"/>
        <w:jc w:val="left"/>
        <w:rPr>
          <w:b/>
          <w:sz w:val="25"/>
        </w:rPr>
      </w:pPr>
      <w:r>
        <w:rPr>
          <w:sz w:val="25"/>
        </w:rPr>
        <w:t>Since</w:t>
      </w:r>
      <w:r>
        <w:rPr>
          <w:spacing w:val="34"/>
          <w:sz w:val="25"/>
        </w:rPr>
        <w:t xml:space="preserve"> </w:t>
      </w:r>
      <w:r>
        <w:rPr>
          <w:sz w:val="25"/>
        </w:rPr>
        <w:t>0</w:t>
      </w:r>
      <w:r>
        <w:rPr>
          <w:sz w:val="25"/>
          <w:vertAlign w:val="superscript"/>
        </w:rPr>
        <w:t>th</w:t>
      </w:r>
      <w:r>
        <w:rPr>
          <w:spacing w:val="35"/>
          <w:sz w:val="25"/>
          <w:vertAlign w:val="baseline"/>
        </w:rPr>
        <w:t xml:space="preserve"> </w:t>
      </w:r>
      <w:r>
        <w:rPr>
          <w:sz w:val="25"/>
          <w:vertAlign w:val="baseline"/>
        </w:rPr>
        <w:t>item</w:t>
      </w:r>
      <w:r>
        <w:rPr>
          <w:spacing w:val="36"/>
          <w:sz w:val="25"/>
          <w:vertAlign w:val="baseline"/>
        </w:rPr>
        <w:t xml:space="preserve"> </w:t>
      </w:r>
      <w:r>
        <w:rPr>
          <w:b/>
          <w:sz w:val="25"/>
          <w:vertAlign w:val="baseline"/>
        </w:rPr>
        <w:t>10</w:t>
      </w:r>
      <w:r>
        <w:rPr>
          <w:b/>
          <w:spacing w:val="41"/>
          <w:sz w:val="25"/>
          <w:vertAlign w:val="baseline"/>
        </w:rPr>
        <w:t xml:space="preserve"> </w:t>
      </w:r>
      <w:r>
        <w:rPr>
          <w:sz w:val="25"/>
          <w:vertAlign w:val="baseline"/>
        </w:rPr>
        <w:t>is</w:t>
      </w:r>
      <w:r>
        <w:rPr>
          <w:spacing w:val="34"/>
          <w:sz w:val="25"/>
          <w:vertAlign w:val="baseline"/>
        </w:rPr>
        <w:t xml:space="preserve"> </w:t>
      </w:r>
      <w:r>
        <w:rPr>
          <w:sz w:val="25"/>
          <w:vertAlign w:val="baseline"/>
        </w:rPr>
        <w:t>in</w:t>
      </w:r>
      <w:r>
        <w:rPr>
          <w:spacing w:val="36"/>
          <w:sz w:val="25"/>
          <w:vertAlign w:val="baseline"/>
        </w:rPr>
        <w:t xml:space="preserve"> </w:t>
      </w:r>
      <w:r>
        <w:rPr>
          <w:b/>
          <w:sz w:val="25"/>
          <w:vertAlign w:val="baseline"/>
        </w:rPr>
        <w:t>big</w:t>
      </w:r>
      <w:r>
        <w:rPr>
          <w:sz w:val="25"/>
          <w:vertAlign w:val="baseline"/>
        </w:rPr>
        <w:t>,</w:t>
      </w:r>
      <w:r>
        <w:rPr>
          <w:spacing w:val="41"/>
          <w:sz w:val="25"/>
          <w:vertAlign w:val="baseline"/>
        </w:rPr>
        <w:t xml:space="preserve"> </w:t>
      </w:r>
      <w:r>
        <w:rPr>
          <w:sz w:val="25"/>
          <w:vertAlign w:val="baseline"/>
        </w:rPr>
        <w:t>the</w:t>
      </w:r>
      <w:r>
        <w:rPr>
          <w:spacing w:val="34"/>
          <w:sz w:val="25"/>
          <w:vertAlign w:val="baseline"/>
        </w:rPr>
        <w:t xml:space="preserve"> </w:t>
      </w:r>
      <w:r>
        <w:rPr>
          <w:sz w:val="25"/>
          <w:vertAlign w:val="baseline"/>
        </w:rPr>
        <w:t>rest</w:t>
      </w:r>
      <w:r>
        <w:rPr>
          <w:spacing w:val="35"/>
          <w:sz w:val="25"/>
          <w:vertAlign w:val="baseline"/>
        </w:rPr>
        <w:t xml:space="preserve"> </w:t>
      </w:r>
      <w:r>
        <w:rPr>
          <w:sz w:val="25"/>
          <w:vertAlign w:val="baseline"/>
        </w:rPr>
        <w:t>of</w:t>
      </w:r>
      <w:r>
        <w:rPr>
          <w:spacing w:val="34"/>
          <w:sz w:val="25"/>
          <w:vertAlign w:val="baseline"/>
        </w:rPr>
        <w:t xml:space="preserve"> </w:t>
      </w:r>
      <w:r>
        <w:rPr>
          <w:sz w:val="25"/>
          <w:vertAlign w:val="baseline"/>
        </w:rPr>
        <w:t>the</w:t>
      </w:r>
      <w:r>
        <w:rPr>
          <w:spacing w:val="35"/>
          <w:sz w:val="25"/>
          <w:vertAlign w:val="baseline"/>
        </w:rPr>
        <w:t xml:space="preserve"> </w:t>
      </w:r>
      <w:r>
        <w:rPr>
          <w:sz w:val="25"/>
          <w:vertAlign w:val="baseline"/>
        </w:rPr>
        <w:t>items</w:t>
      </w:r>
      <w:r>
        <w:rPr>
          <w:spacing w:val="34"/>
          <w:sz w:val="25"/>
          <w:vertAlign w:val="baseline"/>
        </w:rPr>
        <w:t xml:space="preserve"> </w:t>
      </w:r>
      <w:r>
        <w:rPr>
          <w:sz w:val="25"/>
          <w:vertAlign w:val="baseline"/>
        </w:rPr>
        <w:t>such</w:t>
      </w:r>
      <w:r>
        <w:rPr>
          <w:spacing w:val="34"/>
          <w:sz w:val="25"/>
          <w:vertAlign w:val="baseline"/>
        </w:rPr>
        <w:t xml:space="preserve"> </w:t>
      </w:r>
      <w:r>
        <w:rPr>
          <w:sz w:val="25"/>
          <w:vertAlign w:val="baseline"/>
        </w:rPr>
        <w:t>as</w:t>
      </w:r>
      <w:r>
        <w:rPr>
          <w:spacing w:val="36"/>
          <w:sz w:val="25"/>
          <w:vertAlign w:val="baseline"/>
        </w:rPr>
        <w:t xml:space="preserve"> </w:t>
      </w:r>
      <w:r>
        <w:rPr>
          <w:b/>
          <w:sz w:val="25"/>
          <w:vertAlign w:val="baseline"/>
        </w:rPr>
        <w:t>a[1]</w:t>
      </w:r>
      <w:r>
        <w:rPr>
          <w:sz w:val="25"/>
          <w:vertAlign w:val="baseline"/>
        </w:rPr>
        <w:t>,</w:t>
      </w:r>
      <w:r>
        <w:rPr>
          <w:spacing w:val="34"/>
          <w:sz w:val="25"/>
          <w:vertAlign w:val="baseline"/>
        </w:rPr>
        <w:t xml:space="preserve"> </w:t>
      </w:r>
      <w:r>
        <w:rPr>
          <w:b/>
          <w:sz w:val="25"/>
          <w:vertAlign w:val="baseline"/>
        </w:rPr>
        <w:t>a[2]</w:t>
      </w:r>
      <w:r>
        <w:rPr>
          <w:sz w:val="25"/>
          <w:vertAlign w:val="baseline"/>
        </w:rPr>
        <w:t>,</w:t>
      </w:r>
      <w:r>
        <w:rPr>
          <w:spacing w:val="35"/>
          <w:sz w:val="25"/>
          <w:vertAlign w:val="baseline"/>
        </w:rPr>
        <w:t xml:space="preserve"> </w:t>
      </w:r>
      <w:r>
        <w:rPr>
          <w:b/>
          <w:sz w:val="25"/>
          <w:vertAlign w:val="baseline"/>
        </w:rPr>
        <w:t>a[3]</w:t>
      </w:r>
      <w:r>
        <w:rPr>
          <w:b/>
          <w:spacing w:val="34"/>
          <w:sz w:val="25"/>
          <w:vertAlign w:val="baseline"/>
        </w:rPr>
        <w:t xml:space="preserve"> </w:t>
      </w:r>
      <w:r>
        <w:rPr>
          <w:sz w:val="25"/>
          <w:vertAlign w:val="baseline"/>
        </w:rPr>
        <w:t>and</w:t>
      </w:r>
      <w:r>
        <w:rPr>
          <w:spacing w:val="34"/>
          <w:sz w:val="25"/>
          <w:vertAlign w:val="baseline"/>
        </w:rPr>
        <w:t xml:space="preserve"> </w:t>
      </w:r>
      <w:r>
        <w:rPr>
          <w:b/>
          <w:spacing w:val="-4"/>
          <w:sz w:val="25"/>
          <w:vertAlign w:val="baseline"/>
        </w:rPr>
        <w:t>a[4]</w:t>
      </w:r>
    </w:p>
    <w:p>
      <w:pPr>
        <w:pStyle w:val="6"/>
        <w:spacing w:before="1"/>
        <w:ind w:left="68"/>
      </w:pPr>
      <w:r>
        <w:t>should</w:t>
      </w:r>
      <w:r>
        <w:rPr>
          <w:spacing w:val="-5"/>
        </w:rPr>
        <w:t xml:space="preserve"> </w:t>
      </w:r>
      <w:r>
        <w:t>be</w:t>
      </w:r>
      <w:r>
        <w:rPr>
          <w:spacing w:val="-5"/>
        </w:rPr>
        <w:t xml:space="preserve"> </w:t>
      </w:r>
      <w:r>
        <w:t>compared</w:t>
      </w:r>
      <w:r>
        <w:rPr>
          <w:spacing w:val="-4"/>
        </w:rPr>
        <w:t xml:space="preserve"> </w:t>
      </w:r>
      <w:r>
        <w:t>with</w:t>
      </w:r>
      <w:r>
        <w:rPr>
          <w:spacing w:val="-5"/>
        </w:rPr>
        <w:t xml:space="preserve"> </w:t>
      </w:r>
      <w:r>
        <w:rPr>
          <w:b/>
        </w:rPr>
        <w:t>big</w:t>
      </w:r>
      <w:r>
        <w:rPr>
          <w:b/>
          <w:spacing w:val="-5"/>
        </w:rPr>
        <w:t xml:space="preserve"> </w:t>
      </w:r>
      <w:r>
        <w:t>as</w:t>
      </w:r>
      <w:r>
        <w:rPr>
          <w:spacing w:val="-4"/>
        </w:rPr>
        <w:t xml:space="preserve"> </w:t>
      </w:r>
      <w:r>
        <w:t>shown</w:t>
      </w:r>
      <w:r>
        <w:rPr>
          <w:spacing w:val="-5"/>
        </w:rPr>
        <w:t xml:space="preserve"> </w:t>
      </w:r>
      <w:r>
        <w:t>in</w:t>
      </w:r>
      <w:r>
        <w:rPr>
          <w:spacing w:val="-5"/>
        </w:rPr>
        <w:t xml:space="preserve"> </w:t>
      </w:r>
      <w:r>
        <w:rPr>
          <w:spacing w:val="-2"/>
        </w:rPr>
        <w:t>figure:</w:t>
      </w:r>
    </w:p>
    <w:p>
      <w:pPr>
        <w:pStyle w:val="6"/>
        <w:rPr>
          <w:sz w:val="20"/>
        </w:rPr>
      </w:pPr>
    </w:p>
    <w:p>
      <w:pPr>
        <w:pStyle w:val="6"/>
        <w:rPr>
          <w:sz w:val="20"/>
        </w:rPr>
      </w:pPr>
    </w:p>
    <w:p>
      <w:pPr>
        <w:pStyle w:val="6"/>
        <w:spacing w:before="115"/>
        <w:rPr>
          <w:sz w:val="20"/>
        </w:rPr>
      </w:pPr>
    </w:p>
    <w:tbl>
      <w:tblPr>
        <w:tblStyle w:val="5"/>
        <w:tblW w:w="0" w:type="auto"/>
        <w:tblInd w:w="44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3"/>
        <w:gridCol w:w="768"/>
        <w:gridCol w:w="768"/>
        <w:gridCol w:w="773"/>
        <w:gridCol w:w="7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773" w:type="dxa"/>
            <w:shd w:val="clear" w:color="auto" w:fill="606060"/>
          </w:tcPr>
          <w:p>
            <w:pPr>
              <w:pStyle w:val="9"/>
              <w:spacing w:line="266" w:lineRule="exact"/>
              <w:ind w:left="261"/>
              <w:rPr>
                <w:b/>
                <w:sz w:val="25"/>
              </w:rPr>
            </w:pPr>
            <w:r>
              <w:rPr>
                <w:b/>
                <w:color w:val="FFFFFF"/>
                <w:spacing w:val="-5"/>
                <w:sz w:val="25"/>
              </w:rPr>
              <w:t>10</w:t>
            </w:r>
          </w:p>
        </w:tc>
        <w:tc>
          <w:tcPr>
            <w:tcW w:w="768" w:type="dxa"/>
          </w:tcPr>
          <w:p>
            <w:pPr>
              <w:pStyle w:val="9"/>
              <w:spacing w:line="266" w:lineRule="exact"/>
              <w:ind w:left="261"/>
              <w:rPr>
                <w:sz w:val="25"/>
              </w:rPr>
            </w:pPr>
            <w:r>
              <w:rPr>
                <w:spacing w:val="-5"/>
                <w:sz w:val="25"/>
              </w:rPr>
              <w:t>20</w:t>
            </w:r>
          </w:p>
        </w:tc>
        <w:tc>
          <w:tcPr>
            <w:tcW w:w="768" w:type="dxa"/>
          </w:tcPr>
          <w:p>
            <w:pPr>
              <w:pStyle w:val="9"/>
              <w:spacing w:line="266" w:lineRule="exact"/>
              <w:ind w:left="261"/>
              <w:rPr>
                <w:sz w:val="25"/>
              </w:rPr>
            </w:pPr>
            <w:r>
              <w:rPr>
                <w:spacing w:val="-5"/>
                <w:sz w:val="25"/>
              </w:rPr>
              <w:t>50</w:t>
            </w:r>
          </w:p>
        </w:tc>
        <w:tc>
          <w:tcPr>
            <w:tcW w:w="773" w:type="dxa"/>
          </w:tcPr>
          <w:p>
            <w:pPr>
              <w:pStyle w:val="9"/>
              <w:spacing w:line="266" w:lineRule="exact"/>
              <w:ind w:left="262"/>
              <w:rPr>
                <w:sz w:val="25"/>
              </w:rPr>
            </w:pPr>
            <w:r>
              <w:rPr>
                <w:spacing w:val="-5"/>
                <w:sz w:val="25"/>
              </w:rPr>
              <w:t>25</w:t>
            </w:r>
          </w:p>
        </w:tc>
        <w:tc>
          <w:tcPr>
            <w:tcW w:w="768" w:type="dxa"/>
          </w:tcPr>
          <w:p>
            <w:pPr>
              <w:pStyle w:val="9"/>
              <w:spacing w:line="266" w:lineRule="exact"/>
              <w:ind w:left="256"/>
              <w:rPr>
                <w:sz w:val="25"/>
              </w:rPr>
            </w:pPr>
            <w:r>
              <w:rPr>
                <w:spacing w:val="-5"/>
                <w:sz w:val="25"/>
              </w:rPr>
              <w:t>15</w:t>
            </w:r>
          </w:p>
        </w:tc>
      </w:tr>
    </w:tbl>
    <w:p>
      <w:pPr>
        <w:pStyle w:val="9"/>
        <w:spacing w:after="0" w:line="266" w:lineRule="exact"/>
        <w:rPr>
          <w:sz w:val="25"/>
        </w:rPr>
        <w:sectPr>
          <w:pgSz w:w="11910" w:h="16840"/>
          <w:pgMar w:top="2240" w:right="1133" w:bottom="280" w:left="1559" w:header="1880" w:footer="0" w:gutter="0"/>
          <w:cols w:space="720" w:num="1"/>
        </w:sectPr>
      </w:pPr>
    </w:p>
    <w:p>
      <w:pPr>
        <w:spacing w:before="0" w:line="285" w:lineRule="exact"/>
        <w:ind w:left="0" w:right="0" w:firstLine="0"/>
        <w:jc w:val="right"/>
        <w:rPr>
          <w:b/>
          <w:sz w:val="25"/>
        </w:rPr>
      </w:pPr>
      <w:r>
        <w:rPr>
          <w:b/>
          <w:sz w:val="25"/>
        </w:rPr>
        <mc:AlternateContent>
          <mc:Choice Requires="wpg">
            <w:drawing>
              <wp:anchor distT="0" distB="0" distL="0" distR="0" simplePos="0" relativeHeight="251778048" behindDoc="1" locked="0" layoutInCell="1" allowOverlap="1">
                <wp:simplePos x="0" y="0"/>
                <wp:positionH relativeFrom="page">
                  <wp:posOffset>1408430</wp:posOffset>
                </wp:positionH>
                <wp:positionV relativeFrom="paragraph">
                  <wp:posOffset>-543560</wp:posOffset>
                </wp:positionV>
                <wp:extent cx="4788535" cy="1296035"/>
                <wp:effectExtent l="0" t="0" r="0" b="0"/>
                <wp:wrapNone/>
                <wp:docPr id="414" name="Group 414"/>
                <wp:cNvGraphicFramePr/>
                <a:graphic xmlns:a="http://schemas.openxmlformats.org/drawingml/2006/main">
                  <a:graphicData uri="http://schemas.microsoft.com/office/word/2010/wordprocessingGroup">
                    <wpg:wgp>
                      <wpg:cNvGrpSpPr/>
                      <wpg:grpSpPr>
                        <a:xfrm>
                          <a:off x="0" y="0"/>
                          <a:ext cx="4788535" cy="1296035"/>
                          <a:chOff x="0" y="0"/>
                          <a:chExt cx="4788535" cy="1296035"/>
                        </a:xfrm>
                      </wpg:grpSpPr>
                      <wps:wsp>
                        <wps:cNvPr id="415" name="Graphic 415"/>
                        <wps:cNvSpPr/>
                        <wps:spPr>
                          <a:xfrm>
                            <a:off x="3154042" y="571514"/>
                            <a:ext cx="557530" cy="372110"/>
                          </a:xfrm>
                          <a:custGeom>
                            <a:avLst/>
                            <a:gdLst/>
                            <a:ahLst/>
                            <a:cxnLst/>
                            <a:rect l="l" t="t" r="r" b="b"/>
                            <a:pathLst>
                              <a:path w="557530" h="372110">
                                <a:moveTo>
                                  <a:pt x="461035" y="371500"/>
                                </a:moveTo>
                                <a:lnTo>
                                  <a:pt x="460222" y="369392"/>
                                </a:lnTo>
                                <a:lnTo>
                                  <a:pt x="455269" y="356577"/>
                                </a:lnTo>
                                <a:lnTo>
                                  <a:pt x="455269" y="359232"/>
                                </a:lnTo>
                                <a:lnTo>
                                  <a:pt x="447649" y="369392"/>
                                </a:lnTo>
                                <a:lnTo>
                                  <a:pt x="449732" y="366598"/>
                                </a:lnTo>
                                <a:lnTo>
                                  <a:pt x="455269" y="359232"/>
                                </a:lnTo>
                                <a:lnTo>
                                  <a:pt x="455269" y="356577"/>
                                </a:lnTo>
                                <a:lnTo>
                                  <a:pt x="434530" y="302869"/>
                                </a:lnTo>
                                <a:lnTo>
                                  <a:pt x="430847" y="301244"/>
                                </a:lnTo>
                                <a:lnTo>
                                  <a:pt x="424307" y="303771"/>
                                </a:lnTo>
                                <a:lnTo>
                                  <a:pt x="422681" y="307441"/>
                                </a:lnTo>
                                <a:lnTo>
                                  <a:pt x="437553" y="345948"/>
                                </a:lnTo>
                                <a:lnTo>
                                  <a:pt x="7620" y="23495"/>
                                </a:lnTo>
                                <a:lnTo>
                                  <a:pt x="0" y="33655"/>
                                </a:lnTo>
                                <a:lnTo>
                                  <a:pt x="429933" y="356108"/>
                                </a:lnTo>
                                <a:lnTo>
                                  <a:pt x="388810" y="352602"/>
                                </a:lnTo>
                                <a:lnTo>
                                  <a:pt x="385737" y="355193"/>
                                </a:lnTo>
                                <a:lnTo>
                                  <a:pt x="385140" y="362178"/>
                                </a:lnTo>
                                <a:lnTo>
                                  <a:pt x="387731" y="365252"/>
                                </a:lnTo>
                                <a:lnTo>
                                  <a:pt x="461035" y="371500"/>
                                </a:lnTo>
                                <a:close/>
                              </a:path>
                              <a:path w="557530" h="372110">
                                <a:moveTo>
                                  <a:pt x="557149" y="280543"/>
                                </a:moveTo>
                                <a:lnTo>
                                  <a:pt x="556247" y="276631"/>
                                </a:lnTo>
                                <a:lnTo>
                                  <a:pt x="550303" y="272910"/>
                                </a:lnTo>
                                <a:lnTo>
                                  <a:pt x="546379" y="273812"/>
                                </a:lnTo>
                                <a:lnTo>
                                  <a:pt x="524510" y="308813"/>
                                </a:lnTo>
                                <a:lnTo>
                                  <a:pt x="524510" y="0"/>
                                </a:lnTo>
                                <a:lnTo>
                                  <a:pt x="511810" y="0"/>
                                </a:lnTo>
                                <a:lnTo>
                                  <a:pt x="511810" y="308813"/>
                                </a:lnTo>
                                <a:lnTo>
                                  <a:pt x="489927" y="273812"/>
                                </a:lnTo>
                                <a:lnTo>
                                  <a:pt x="486016" y="272910"/>
                                </a:lnTo>
                                <a:lnTo>
                                  <a:pt x="480072" y="276631"/>
                                </a:lnTo>
                                <a:lnTo>
                                  <a:pt x="479158" y="280543"/>
                                </a:lnTo>
                                <a:lnTo>
                                  <a:pt x="518160" y="342938"/>
                                </a:lnTo>
                                <a:lnTo>
                                  <a:pt x="525640" y="330962"/>
                                </a:lnTo>
                                <a:lnTo>
                                  <a:pt x="557149" y="280543"/>
                                </a:lnTo>
                                <a:close/>
                              </a:path>
                            </a:pathLst>
                          </a:custGeom>
                          <a:solidFill>
                            <a:srgbClr val="000000"/>
                          </a:solidFill>
                        </wps:spPr>
                        <wps:bodyPr wrap="square" lIns="0" tIns="0" rIns="0" bIns="0" rtlCol="0">
                          <a:noAutofit/>
                        </wps:bodyPr>
                      </wps:wsp>
                      <wps:wsp>
                        <wps:cNvPr id="416" name="Graphic 416"/>
                        <wps:cNvSpPr/>
                        <wps:spPr>
                          <a:xfrm>
                            <a:off x="471803" y="6350"/>
                            <a:ext cx="4229100" cy="1270"/>
                          </a:xfrm>
                          <a:custGeom>
                            <a:avLst/>
                            <a:gdLst/>
                            <a:ahLst/>
                            <a:cxnLst/>
                            <a:rect l="l" t="t" r="r" b="b"/>
                            <a:pathLst>
                              <a:path w="4229100">
                                <a:moveTo>
                                  <a:pt x="0" y="0"/>
                                </a:moveTo>
                                <a:lnTo>
                                  <a:pt x="4229100" y="1"/>
                                </a:lnTo>
                              </a:path>
                            </a:pathLst>
                          </a:custGeom>
                          <a:ln w="12700">
                            <a:solidFill>
                              <a:srgbClr val="000000"/>
                            </a:solidFill>
                            <a:prstDash val="solid"/>
                          </a:ln>
                        </wps:spPr>
                        <wps:bodyPr wrap="square" lIns="0" tIns="0" rIns="0" bIns="0" rtlCol="0">
                          <a:noAutofit/>
                        </wps:bodyPr>
                      </wps:wsp>
                      <wps:wsp>
                        <wps:cNvPr id="417" name="Graphic 417"/>
                        <wps:cNvSpPr/>
                        <wps:spPr>
                          <a:xfrm>
                            <a:off x="471803" y="6349"/>
                            <a:ext cx="1270" cy="342900"/>
                          </a:xfrm>
                          <a:custGeom>
                            <a:avLst/>
                            <a:gdLst/>
                            <a:ahLst/>
                            <a:cxnLst/>
                            <a:rect l="l" t="t" r="r" b="b"/>
                            <a:pathLst>
                              <a:path h="342900">
                                <a:moveTo>
                                  <a:pt x="0" y="342900"/>
                                </a:moveTo>
                                <a:lnTo>
                                  <a:pt x="1" y="0"/>
                                </a:lnTo>
                              </a:path>
                            </a:pathLst>
                          </a:custGeom>
                          <a:ln w="12700">
                            <a:solidFill>
                              <a:srgbClr val="000000"/>
                            </a:solidFill>
                            <a:prstDash val="solid"/>
                          </a:ln>
                        </wps:spPr>
                        <wps:bodyPr wrap="square" lIns="0" tIns="0" rIns="0" bIns="0" rtlCol="0">
                          <a:noAutofit/>
                        </wps:bodyPr>
                      </wps:wsp>
                      <pic:pic xmlns:pic="http://schemas.openxmlformats.org/drawingml/2006/picture">
                        <pic:nvPicPr>
                          <pic:cNvPr id="418" name="Image 418"/>
                          <pic:cNvPicPr/>
                        </pic:nvPicPr>
                        <pic:blipFill>
                          <a:blip r:embed="rId108" cstate="print"/>
                          <a:stretch>
                            <a:fillRect/>
                          </a:stretch>
                        </pic:blipFill>
                        <pic:spPr>
                          <a:xfrm>
                            <a:off x="4661910" y="6350"/>
                            <a:ext cx="77986" cy="182923"/>
                          </a:xfrm>
                          <a:prstGeom prst="rect">
                            <a:avLst/>
                          </a:prstGeom>
                        </pic:spPr>
                      </pic:pic>
                      <pic:pic xmlns:pic="http://schemas.openxmlformats.org/drawingml/2006/picture">
                        <pic:nvPicPr>
                          <pic:cNvPr id="419" name="Image 419"/>
                          <pic:cNvPicPr/>
                        </pic:nvPicPr>
                        <pic:blipFill>
                          <a:blip r:embed="rId108" cstate="print"/>
                          <a:stretch>
                            <a:fillRect/>
                          </a:stretch>
                        </pic:blipFill>
                        <pic:spPr>
                          <a:xfrm>
                            <a:off x="4176135" y="6350"/>
                            <a:ext cx="77986" cy="182923"/>
                          </a:xfrm>
                          <a:prstGeom prst="rect">
                            <a:avLst/>
                          </a:prstGeom>
                        </pic:spPr>
                      </pic:pic>
                      <pic:pic xmlns:pic="http://schemas.openxmlformats.org/drawingml/2006/picture">
                        <pic:nvPicPr>
                          <pic:cNvPr id="420" name="Image 420"/>
                          <pic:cNvPicPr/>
                        </pic:nvPicPr>
                        <pic:blipFill>
                          <a:blip r:embed="rId108" cstate="print"/>
                          <a:stretch>
                            <a:fillRect/>
                          </a:stretch>
                        </pic:blipFill>
                        <pic:spPr>
                          <a:xfrm>
                            <a:off x="3652260" y="6350"/>
                            <a:ext cx="77986" cy="182923"/>
                          </a:xfrm>
                          <a:prstGeom prst="rect">
                            <a:avLst/>
                          </a:prstGeom>
                        </pic:spPr>
                      </pic:pic>
                      <pic:pic xmlns:pic="http://schemas.openxmlformats.org/drawingml/2006/picture">
                        <pic:nvPicPr>
                          <pic:cNvPr id="421" name="Image 421"/>
                          <pic:cNvPicPr/>
                        </pic:nvPicPr>
                        <pic:blipFill>
                          <a:blip r:embed="rId108" cstate="print"/>
                          <a:stretch>
                            <a:fillRect/>
                          </a:stretch>
                        </pic:blipFill>
                        <pic:spPr>
                          <a:xfrm>
                            <a:off x="3195060" y="6350"/>
                            <a:ext cx="77986" cy="182923"/>
                          </a:xfrm>
                          <a:prstGeom prst="rect">
                            <a:avLst/>
                          </a:prstGeom>
                        </pic:spPr>
                      </pic:pic>
                      <wps:wsp>
                        <wps:cNvPr id="422" name="Textbox 422"/>
                        <wps:cNvSpPr txBox="1"/>
                        <wps:spPr>
                          <a:xfrm>
                            <a:off x="2505199" y="174105"/>
                            <a:ext cx="268605" cy="175895"/>
                          </a:xfrm>
                          <a:prstGeom prst="rect">
                            <a:avLst/>
                          </a:prstGeom>
                        </wps:spPr>
                        <wps:txbx>
                          <w:txbxContent>
                            <w:p>
                              <w:pPr>
                                <w:spacing w:before="0" w:line="276" w:lineRule="exact"/>
                                <w:ind w:left="0" w:right="0" w:firstLine="0"/>
                                <w:jc w:val="left"/>
                                <w:rPr>
                                  <w:sz w:val="25"/>
                                </w:rPr>
                              </w:pPr>
                              <w:r>
                                <w:rPr>
                                  <w:spacing w:val="-4"/>
                                  <w:sz w:val="25"/>
                                </w:rPr>
                                <w:t>a[0]</w:t>
                              </w:r>
                            </w:p>
                          </w:txbxContent>
                        </wps:txbx>
                        <wps:bodyPr wrap="square" lIns="0" tIns="0" rIns="0" bIns="0" rtlCol="0">
                          <a:noAutofit/>
                        </wps:bodyPr>
                      </wps:wsp>
                      <wps:wsp>
                        <wps:cNvPr id="423" name="Textbox 423"/>
                        <wps:cNvSpPr txBox="1"/>
                        <wps:spPr>
                          <a:xfrm>
                            <a:off x="3078674" y="174105"/>
                            <a:ext cx="721995" cy="175895"/>
                          </a:xfrm>
                          <a:prstGeom prst="rect">
                            <a:avLst/>
                          </a:prstGeom>
                        </wps:spPr>
                        <wps:txbx>
                          <w:txbxContent>
                            <w:p>
                              <w:pPr>
                                <w:tabs>
                                  <w:tab w:val="left" w:pos="714"/>
                                </w:tabs>
                                <w:spacing w:before="0" w:line="276" w:lineRule="exact"/>
                                <w:ind w:left="0" w:right="0" w:firstLine="0"/>
                                <w:jc w:val="left"/>
                                <w:rPr>
                                  <w:sz w:val="25"/>
                                </w:rPr>
                              </w:pPr>
                              <w:r>
                                <w:rPr>
                                  <w:spacing w:val="-4"/>
                                  <w:sz w:val="25"/>
                                </w:rPr>
                                <w:t>a[</w:t>
                              </w:r>
                              <w:r>
                                <w:rPr>
                                  <w:b/>
                                  <w:spacing w:val="-4"/>
                                  <w:sz w:val="25"/>
                                </w:rPr>
                                <w:t>1</w:t>
                              </w:r>
                              <w:r>
                                <w:rPr>
                                  <w:spacing w:val="-4"/>
                                  <w:sz w:val="25"/>
                                </w:rPr>
                                <w:t>]</w:t>
                              </w:r>
                              <w:r>
                                <w:rPr>
                                  <w:sz w:val="25"/>
                                </w:rPr>
                                <w:tab/>
                              </w:r>
                              <w:r>
                                <w:rPr>
                                  <w:spacing w:val="-4"/>
                                  <w:sz w:val="25"/>
                                </w:rPr>
                                <w:t>a[</w:t>
                              </w:r>
                              <w:r>
                                <w:rPr>
                                  <w:b/>
                                  <w:spacing w:val="-4"/>
                                  <w:sz w:val="25"/>
                                </w:rPr>
                                <w:t>2</w:t>
                              </w:r>
                              <w:r>
                                <w:rPr>
                                  <w:spacing w:val="-4"/>
                                  <w:sz w:val="25"/>
                                </w:rPr>
                                <w:t>]</w:t>
                              </w:r>
                            </w:p>
                          </w:txbxContent>
                        </wps:txbx>
                        <wps:bodyPr wrap="square" lIns="0" tIns="0" rIns="0" bIns="0" rtlCol="0">
                          <a:noAutofit/>
                        </wps:bodyPr>
                      </wps:wsp>
                      <wps:wsp>
                        <wps:cNvPr id="424" name="Textbox 424"/>
                        <wps:cNvSpPr txBox="1"/>
                        <wps:spPr>
                          <a:xfrm>
                            <a:off x="4065799" y="174105"/>
                            <a:ext cx="722630" cy="175895"/>
                          </a:xfrm>
                          <a:prstGeom prst="rect">
                            <a:avLst/>
                          </a:prstGeom>
                        </wps:spPr>
                        <wps:txbx>
                          <w:txbxContent>
                            <w:p>
                              <w:pPr>
                                <w:tabs>
                                  <w:tab w:val="left" w:pos="714"/>
                                </w:tabs>
                                <w:spacing w:before="0" w:line="276" w:lineRule="exact"/>
                                <w:ind w:left="0" w:right="0" w:firstLine="0"/>
                                <w:jc w:val="left"/>
                                <w:rPr>
                                  <w:sz w:val="25"/>
                                </w:rPr>
                              </w:pPr>
                              <w:r>
                                <w:rPr>
                                  <w:spacing w:val="-4"/>
                                  <w:sz w:val="25"/>
                                </w:rPr>
                                <w:t>a[</w:t>
                              </w:r>
                              <w:r>
                                <w:rPr>
                                  <w:b/>
                                  <w:spacing w:val="-4"/>
                                  <w:sz w:val="25"/>
                                </w:rPr>
                                <w:t>3</w:t>
                              </w:r>
                              <w:r>
                                <w:rPr>
                                  <w:spacing w:val="-4"/>
                                  <w:sz w:val="25"/>
                                </w:rPr>
                                <w:t>]</w:t>
                              </w:r>
                              <w:r>
                                <w:rPr>
                                  <w:sz w:val="25"/>
                                </w:rPr>
                                <w:tab/>
                              </w:r>
                              <w:r>
                                <w:rPr>
                                  <w:spacing w:val="-4"/>
                                  <w:sz w:val="25"/>
                                </w:rPr>
                                <w:t>a[</w:t>
                              </w:r>
                              <w:r>
                                <w:rPr>
                                  <w:b/>
                                  <w:spacing w:val="-4"/>
                                  <w:sz w:val="25"/>
                                </w:rPr>
                                <w:t>4</w:t>
                              </w:r>
                              <w:r>
                                <w:rPr>
                                  <w:spacing w:val="-4"/>
                                  <w:sz w:val="25"/>
                                </w:rPr>
                                <w:t>]</w:t>
                              </w:r>
                            </w:p>
                          </w:txbxContent>
                        </wps:txbx>
                        <wps:bodyPr wrap="square" lIns="0" tIns="0" rIns="0" bIns="0" rtlCol="0">
                          <a:noAutofit/>
                        </wps:bodyPr>
                      </wps:wsp>
                      <wps:wsp>
                        <wps:cNvPr id="425" name="Textbox 425"/>
                        <wps:cNvSpPr txBox="1"/>
                        <wps:spPr>
                          <a:xfrm>
                            <a:off x="6350" y="349570"/>
                            <a:ext cx="1233805" cy="939800"/>
                          </a:xfrm>
                          <a:prstGeom prst="rect">
                            <a:avLst/>
                          </a:prstGeom>
                          <a:ln w="12700">
                            <a:solidFill>
                              <a:srgbClr val="000000"/>
                            </a:solidFill>
                            <a:prstDash val="solid"/>
                          </a:ln>
                        </wps:spPr>
                        <wps:txbx>
                          <w:txbxContent>
                            <w:p>
                              <w:pPr>
                                <w:spacing w:before="0" w:line="264" w:lineRule="exact"/>
                                <w:ind w:left="109" w:right="0" w:firstLine="0"/>
                                <w:jc w:val="left"/>
                                <w:rPr>
                                  <w:sz w:val="25"/>
                                </w:rPr>
                              </w:pPr>
                              <w:r>
                                <w:rPr>
                                  <w:b/>
                                  <w:sz w:val="25"/>
                                </w:rPr>
                                <w:t>if</w:t>
                              </w:r>
                              <w:r>
                                <w:rPr>
                                  <w:b/>
                                  <w:spacing w:val="-3"/>
                                  <w:sz w:val="25"/>
                                </w:rPr>
                                <w:t xml:space="preserve"> </w:t>
                              </w:r>
                              <w:r>
                                <w:rPr>
                                  <w:sz w:val="25"/>
                                </w:rPr>
                                <w:t>(</w:t>
                              </w:r>
                              <w:r>
                                <w:rPr>
                                  <w:spacing w:val="-2"/>
                                  <w:sz w:val="25"/>
                                </w:rPr>
                                <w:t xml:space="preserve"> </w:t>
                              </w:r>
                              <w:r>
                                <w:rPr>
                                  <w:sz w:val="25"/>
                                </w:rPr>
                                <w:t>a[i]</w:t>
                              </w:r>
                              <w:r>
                                <w:rPr>
                                  <w:spacing w:val="-2"/>
                                  <w:sz w:val="25"/>
                                </w:rPr>
                                <w:t xml:space="preserve"> </w:t>
                              </w:r>
                              <w:r>
                                <w:rPr>
                                  <w:sz w:val="25"/>
                                </w:rPr>
                                <w:t>&gt;</w:t>
                              </w:r>
                              <w:r>
                                <w:rPr>
                                  <w:spacing w:val="-2"/>
                                  <w:sz w:val="25"/>
                                </w:rPr>
                                <w:t xml:space="preserve"> </w:t>
                              </w:r>
                              <w:r>
                                <w:rPr>
                                  <w:sz w:val="25"/>
                                </w:rPr>
                                <w:t>big</w:t>
                              </w:r>
                              <w:r>
                                <w:rPr>
                                  <w:spacing w:val="-2"/>
                                  <w:sz w:val="25"/>
                                </w:rPr>
                                <w:t xml:space="preserve"> </w:t>
                              </w:r>
                              <w:r>
                                <w:rPr>
                                  <w:spacing w:val="-10"/>
                                  <w:sz w:val="25"/>
                                </w:rPr>
                                <w:t>)</w:t>
                              </w:r>
                            </w:p>
                            <w:p>
                              <w:pPr>
                                <w:spacing w:before="0"/>
                                <w:ind w:left="109" w:right="0" w:firstLine="0"/>
                                <w:jc w:val="left"/>
                                <w:rPr>
                                  <w:b/>
                                  <w:sz w:val="25"/>
                                </w:rPr>
                              </w:pPr>
                              <w:r>
                                <w:rPr>
                                  <w:b/>
                                  <w:spacing w:val="-10"/>
                                  <w:sz w:val="25"/>
                                </w:rPr>
                                <w:t>{</w:t>
                              </w:r>
                            </w:p>
                            <w:p>
                              <w:pPr>
                                <w:spacing w:before="1"/>
                                <w:ind w:left="829" w:right="0" w:firstLine="0"/>
                                <w:jc w:val="left"/>
                                <w:rPr>
                                  <w:sz w:val="25"/>
                                </w:rPr>
                              </w:pPr>
                              <w:r>
                                <w:rPr>
                                  <w:sz w:val="25"/>
                                </w:rPr>
                                <w:t>big</w:t>
                              </w:r>
                              <w:r>
                                <w:rPr>
                                  <w:spacing w:val="-16"/>
                                  <w:sz w:val="25"/>
                                </w:rPr>
                                <w:t xml:space="preserve"> </w:t>
                              </w:r>
                              <w:r>
                                <w:rPr>
                                  <w:sz w:val="25"/>
                                </w:rPr>
                                <w:t>=</w:t>
                              </w:r>
                              <w:r>
                                <w:rPr>
                                  <w:spacing w:val="-16"/>
                                  <w:sz w:val="25"/>
                                </w:rPr>
                                <w:t xml:space="preserve"> </w:t>
                              </w:r>
                              <w:r>
                                <w:rPr>
                                  <w:sz w:val="25"/>
                                </w:rPr>
                                <w:t>a[i]; pos = i;</w:t>
                              </w:r>
                            </w:p>
                            <w:p>
                              <w:pPr>
                                <w:spacing w:before="1"/>
                                <w:ind w:left="109" w:right="0" w:firstLine="0"/>
                                <w:jc w:val="left"/>
                                <w:rPr>
                                  <w:b/>
                                  <w:sz w:val="25"/>
                                </w:rPr>
                              </w:pPr>
                              <w:r>
                                <w:rPr>
                                  <w:b/>
                                  <w:spacing w:val="-10"/>
                                  <w:sz w:val="25"/>
                                </w:rPr>
                                <w:t>}</w:t>
                              </w:r>
                            </w:p>
                          </w:txbxContent>
                        </wps:txbx>
                        <wps:bodyPr wrap="square" lIns="0" tIns="0" rIns="0" bIns="0" rtlCol="0">
                          <a:noAutofit/>
                        </wps:bodyPr>
                      </wps:wsp>
                    </wpg:wgp>
                  </a:graphicData>
                </a:graphic>
              </wp:anchor>
            </w:drawing>
          </mc:Choice>
          <mc:Fallback>
            <w:pict>
              <v:group id="_x0000_s1026" o:spid="_x0000_s1026" o:spt="203" style="position:absolute;left:0pt;margin-left:110.9pt;margin-top:-42.8pt;height:102.05pt;width:377.05pt;mso-position-horizontal-relative:page;z-index:-251538432;mso-width-relative:page;mso-height-relative:page;" coordsize="4788535,1296035" o:gfxdata="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">
                <o:lock v:ext="edit" aspectratio="f"/>
                <v:shape id="Graphic 415" o:spid="_x0000_s1026" o:spt="100" style="position:absolute;left:3154042;top:571514;height:372110;width:557530;" fillcolor="#000000" filled="t" stroked="f" coordsize="557530,372110" o:gfxdata="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7Q/K/&#10;AAAA3AAAAA8AAAAAAAAAAQAgAAAAIgAAAGRycy9kb3ducmV2LnhtbFBLAQIUABQAAAAIAIdO4kAz&#10;LwWeOwAAADkAAAAQAAAAAAAAAAEAIAAAAA4BAABkcnMvc2hhcGV4bWwueG1sUEsFBgAAAAAGAAYA&#10;WwEAALgDAAAAAA==&#10;" path="m461035,371500l460222,369392,455269,356577,455269,359232,447649,369392,449732,366598,455269,359232,455269,356577,434530,302869,430847,301244,424307,303771,422681,307441,437553,345948,7620,23495,0,33655,429933,356108,388810,352602,385737,355193,385140,362178,387731,365252,461035,371500xem557149,280543l556247,276631,550303,272910,546379,273812,524510,308813,524510,0,511810,0,511810,308813,489927,273812,486016,272910,480072,276631,479158,280543,518160,342938,525640,330962,557149,280543xe">
                  <v:fill on="t" focussize="0,0"/>
                  <v:stroke on="f"/>
                  <v:imagedata o:title=""/>
                  <o:lock v:ext="edit" aspectratio="f"/>
                  <v:textbox inset="0mm,0mm,0mm,0mm"/>
                </v:shape>
                <v:shape id="Graphic 416" o:spid="_x0000_s1026" o:spt="100" style="position:absolute;left:471803;top:6350;height:1270;width:4229100;" filled="f" stroked="t" coordsize="4229100,1" o:gfxdata="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OJp6/&#10;AAAA3AAAAA8AAAAAAAAAAQAgAAAAIgAAAGRycy9kb3ducmV2LnhtbFBLAQIUABQAAAAIAIdO4kAz&#10;LwWeOwAAADkAAAAQAAAAAAAAAAEAIAAAAA4BAABkcnMvc2hhcGV4bWwueG1sUEsFBgAAAAAGAAYA&#10;WwEAALgDAAAAAA==&#10;" path="m0,0l4229100,1e">
                  <v:fill on="f" focussize="0,0"/>
                  <v:stroke weight="1pt" color="#000000" joinstyle="round"/>
                  <v:imagedata o:title=""/>
                  <o:lock v:ext="edit" aspectratio="f"/>
                  <v:textbox inset="0mm,0mm,0mm,0mm"/>
                </v:shape>
                <v:shape id="Graphic 417" o:spid="_x0000_s1026" o:spt="100" style="position:absolute;left:471803;top:6349;height:342900;width:1270;" filled="f" stroked="t" coordsize="1,342900" o:gfxdata="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EcscugAAANwA&#10;AAAPAAAAAAAAAAEAIAAAACIAAABkcnMvZG93bnJldi54bWxQSwECFAAUAAAACACHTuJAMy8FnjsA&#10;AAA5AAAAEAAAAAAAAAABACAAAAAJAQAAZHJzL3NoYXBleG1sLnhtbFBLBQYAAAAABgAGAFsBAACz&#10;AwAAAAA=&#10;" path="m0,342900l1,0e">
                  <v:fill on="f" focussize="0,0"/>
                  <v:stroke weight="1pt" color="#000000" joinstyle="round"/>
                  <v:imagedata o:title=""/>
                  <o:lock v:ext="edit" aspectratio="f"/>
                  <v:textbox inset="0mm,0mm,0mm,0mm"/>
                </v:shape>
                <v:shape id="Image 418" o:spid="_x0000_s1026" o:spt="75" type="#_x0000_t75" style="position:absolute;left:4661910;top:6350;height:182923;width:77986;" filled="f" o:preferrelative="t" stroked="f" coordsize="21600,21600" o:gfxdata="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fPUL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Image 419" o:spid="_x0000_s1026" o:spt="75" type="#_x0000_t75" style="position:absolute;left:4176135;top:6350;height:182923;width:77986;" filled="f" o:preferrelative="t" stroked="f" coordsize="21600,21600" o:gfxdata="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W2rLvQAA&#10;ANwAAAAPAAAAAAAAAAEAIAAAACIAAABkcnMvZG93bnJldi54bWxQSwECFAAUAAAACACHTuJAMy8F&#10;njsAAAA5AAAAEAAAAAAAAAABACAAAAAMAQAAZHJzL3NoYXBleG1sLnhtbFBLBQYAAAAABgAGAFsB&#10;AAC2AwAAAAA=&#10;">
                  <v:fill on="f" focussize="0,0"/>
                  <v:stroke on="f"/>
                  <v:imagedata r:id="rId108" o:title=""/>
                  <o:lock v:ext="edit" aspectratio="f"/>
                </v:shape>
                <v:shape id="Image 420" o:spid="_x0000_s1026" o:spt="75" type="#_x0000_t75" style="position:absolute;left:3652260;top:6350;height:182923;width:77986;" filled="f" o:preferrelative="t" stroked="f" coordsize="21600,21600" o:gfxdata="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0J67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Image 421" o:spid="_x0000_s1026" o:spt="75" type="#_x0000_t75" style="position:absolute;left:3195060;top:6350;height:182923;width:77986;" filled="f" o:preferrelative="t" stroked="f" coordsize="21600,21600" o:gfxdata="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QaxwvQAA&#10;ANwAAAAPAAAAAAAAAAEAIAAAACIAAABkcnMvZG93bnJldi54bWxQSwECFAAUAAAACACHTuJAMy8F&#10;njsAAAA5AAAAEAAAAAAAAAABACAAAAAMAQAAZHJzL3NoYXBleG1sLnhtbFBLBQYAAAAABgAGAFsB&#10;AAC2AwAAAAA=&#10;">
                  <v:fill on="f" focussize="0,0"/>
                  <v:stroke on="f"/>
                  <v:imagedata r:id="rId108" o:title=""/>
                  <o:lock v:ext="edit" aspectratio="f"/>
                </v:shape>
                <v:shape id="Textbox 422" o:spid="_x0000_s1026" o:spt="202" type="#_x0000_t202" style="position:absolute;left:2505199;top:174105;height:175895;width:268605;" filled="f" stroked="f" coordsize="21600,21600" o:gfxdata="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Fkm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76" w:lineRule="exact"/>
                          <w:ind w:left="0" w:right="0" w:firstLine="0"/>
                          <w:jc w:val="left"/>
                          <w:rPr>
                            <w:sz w:val="25"/>
                          </w:rPr>
                        </w:pPr>
                        <w:r>
                          <w:rPr>
                            <w:spacing w:val="-4"/>
                            <w:sz w:val="25"/>
                          </w:rPr>
                          <w:t>a[0]</w:t>
                        </w:r>
                      </w:p>
                    </w:txbxContent>
                  </v:textbox>
                </v:shape>
                <v:shape id="Textbox 423" o:spid="_x0000_s1026" o:spt="202" type="#_x0000_t202" style="position:absolute;left:3078674;top:174105;height:175895;width:721995;" filled="f" stroked="f" coordsize="21600,21600" o:gfxdata="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JN/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tabs>
                            <w:tab w:val="left" w:pos="714"/>
                          </w:tabs>
                          <w:spacing w:before="0" w:line="276" w:lineRule="exact"/>
                          <w:ind w:left="0" w:right="0" w:firstLine="0"/>
                          <w:jc w:val="left"/>
                          <w:rPr>
                            <w:sz w:val="25"/>
                          </w:rPr>
                        </w:pPr>
                        <w:r>
                          <w:rPr>
                            <w:spacing w:val="-4"/>
                            <w:sz w:val="25"/>
                          </w:rPr>
                          <w:t>a[</w:t>
                        </w:r>
                        <w:r>
                          <w:rPr>
                            <w:b/>
                            <w:spacing w:val="-4"/>
                            <w:sz w:val="25"/>
                          </w:rPr>
                          <w:t>1</w:t>
                        </w:r>
                        <w:r>
                          <w:rPr>
                            <w:spacing w:val="-4"/>
                            <w:sz w:val="25"/>
                          </w:rPr>
                          <w:t>]</w:t>
                        </w:r>
                        <w:r>
                          <w:rPr>
                            <w:sz w:val="25"/>
                          </w:rPr>
                          <w:tab/>
                        </w:r>
                        <w:r>
                          <w:rPr>
                            <w:spacing w:val="-4"/>
                            <w:sz w:val="25"/>
                          </w:rPr>
                          <w:t>a[</w:t>
                        </w:r>
                        <w:r>
                          <w:rPr>
                            <w:b/>
                            <w:spacing w:val="-4"/>
                            <w:sz w:val="25"/>
                          </w:rPr>
                          <w:t>2</w:t>
                        </w:r>
                        <w:r>
                          <w:rPr>
                            <w:spacing w:val="-4"/>
                            <w:sz w:val="25"/>
                          </w:rPr>
                          <w:t>]</w:t>
                        </w:r>
                      </w:p>
                    </w:txbxContent>
                  </v:textbox>
                </v:shape>
                <v:shape id="Textbox 424" o:spid="_x0000_s1026" o:spt="202" type="#_x0000_t202" style="position:absolute;left:4065799;top:174105;height:175895;width:722630;" filled="f" stroked="f" coordsize="21600,21600" o:gfxdata="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vh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tabs>
                            <w:tab w:val="left" w:pos="714"/>
                          </w:tabs>
                          <w:spacing w:before="0" w:line="276" w:lineRule="exact"/>
                          <w:ind w:left="0" w:right="0" w:firstLine="0"/>
                          <w:jc w:val="left"/>
                          <w:rPr>
                            <w:sz w:val="25"/>
                          </w:rPr>
                        </w:pPr>
                        <w:r>
                          <w:rPr>
                            <w:spacing w:val="-4"/>
                            <w:sz w:val="25"/>
                          </w:rPr>
                          <w:t>a[</w:t>
                        </w:r>
                        <w:r>
                          <w:rPr>
                            <w:b/>
                            <w:spacing w:val="-4"/>
                            <w:sz w:val="25"/>
                          </w:rPr>
                          <w:t>3</w:t>
                        </w:r>
                        <w:r>
                          <w:rPr>
                            <w:spacing w:val="-4"/>
                            <w:sz w:val="25"/>
                          </w:rPr>
                          <w:t>]</w:t>
                        </w:r>
                        <w:r>
                          <w:rPr>
                            <w:sz w:val="25"/>
                          </w:rPr>
                          <w:tab/>
                        </w:r>
                        <w:r>
                          <w:rPr>
                            <w:spacing w:val="-4"/>
                            <w:sz w:val="25"/>
                          </w:rPr>
                          <w:t>a[</w:t>
                        </w:r>
                        <w:r>
                          <w:rPr>
                            <w:b/>
                            <w:spacing w:val="-4"/>
                            <w:sz w:val="25"/>
                          </w:rPr>
                          <w:t>4</w:t>
                        </w:r>
                        <w:r>
                          <w:rPr>
                            <w:spacing w:val="-4"/>
                            <w:sz w:val="25"/>
                          </w:rPr>
                          <w:t>]</w:t>
                        </w:r>
                      </w:p>
                    </w:txbxContent>
                  </v:textbox>
                </v:shape>
                <v:shape id="Textbox 425" o:spid="_x0000_s1026" o:spt="202" type="#_x0000_t202" style="position:absolute;left:6350;top:349570;height:939800;width:1233805;" filled="f" stroked="t" coordsize="21600,21600" o:gfxdata="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9II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textbox inset="0mm,0mm,0mm,0mm">
                    <w:txbxContent>
                      <w:p>
                        <w:pPr>
                          <w:spacing w:before="0" w:line="264" w:lineRule="exact"/>
                          <w:ind w:left="109" w:right="0" w:firstLine="0"/>
                          <w:jc w:val="left"/>
                          <w:rPr>
                            <w:sz w:val="25"/>
                          </w:rPr>
                        </w:pPr>
                        <w:r>
                          <w:rPr>
                            <w:b/>
                            <w:sz w:val="25"/>
                          </w:rPr>
                          <w:t>if</w:t>
                        </w:r>
                        <w:r>
                          <w:rPr>
                            <w:b/>
                            <w:spacing w:val="-3"/>
                            <w:sz w:val="25"/>
                          </w:rPr>
                          <w:t xml:space="preserve"> </w:t>
                        </w:r>
                        <w:r>
                          <w:rPr>
                            <w:sz w:val="25"/>
                          </w:rPr>
                          <w:t>(</w:t>
                        </w:r>
                        <w:r>
                          <w:rPr>
                            <w:spacing w:val="-2"/>
                            <w:sz w:val="25"/>
                          </w:rPr>
                          <w:t xml:space="preserve"> </w:t>
                        </w:r>
                        <w:r>
                          <w:rPr>
                            <w:sz w:val="25"/>
                          </w:rPr>
                          <w:t>a[i]</w:t>
                        </w:r>
                        <w:r>
                          <w:rPr>
                            <w:spacing w:val="-2"/>
                            <w:sz w:val="25"/>
                          </w:rPr>
                          <w:t xml:space="preserve"> </w:t>
                        </w:r>
                        <w:r>
                          <w:rPr>
                            <w:sz w:val="25"/>
                          </w:rPr>
                          <w:t>&gt;</w:t>
                        </w:r>
                        <w:r>
                          <w:rPr>
                            <w:spacing w:val="-2"/>
                            <w:sz w:val="25"/>
                          </w:rPr>
                          <w:t xml:space="preserve"> </w:t>
                        </w:r>
                        <w:r>
                          <w:rPr>
                            <w:sz w:val="25"/>
                          </w:rPr>
                          <w:t>big</w:t>
                        </w:r>
                        <w:r>
                          <w:rPr>
                            <w:spacing w:val="-2"/>
                            <w:sz w:val="25"/>
                          </w:rPr>
                          <w:t xml:space="preserve"> </w:t>
                        </w:r>
                        <w:r>
                          <w:rPr>
                            <w:spacing w:val="-10"/>
                            <w:sz w:val="25"/>
                          </w:rPr>
                          <w:t>)</w:t>
                        </w:r>
                      </w:p>
                      <w:p>
                        <w:pPr>
                          <w:spacing w:before="0"/>
                          <w:ind w:left="109" w:right="0" w:firstLine="0"/>
                          <w:jc w:val="left"/>
                          <w:rPr>
                            <w:b/>
                            <w:sz w:val="25"/>
                          </w:rPr>
                        </w:pPr>
                        <w:r>
                          <w:rPr>
                            <w:b/>
                            <w:spacing w:val="-10"/>
                            <w:sz w:val="25"/>
                          </w:rPr>
                          <w:t>{</w:t>
                        </w:r>
                      </w:p>
                      <w:p>
                        <w:pPr>
                          <w:spacing w:before="1"/>
                          <w:ind w:left="829" w:right="0" w:firstLine="0"/>
                          <w:jc w:val="left"/>
                          <w:rPr>
                            <w:sz w:val="25"/>
                          </w:rPr>
                        </w:pPr>
                        <w:r>
                          <w:rPr>
                            <w:sz w:val="25"/>
                          </w:rPr>
                          <w:t>big</w:t>
                        </w:r>
                        <w:r>
                          <w:rPr>
                            <w:spacing w:val="-16"/>
                            <w:sz w:val="25"/>
                          </w:rPr>
                          <w:t xml:space="preserve"> </w:t>
                        </w:r>
                        <w:r>
                          <w:rPr>
                            <w:sz w:val="25"/>
                          </w:rPr>
                          <w:t>=</w:t>
                        </w:r>
                        <w:r>
                          <w:rPr>
                            <w:spacing w:val="-16"/>
                            <w:sz w:val="25"/>
                          </w:rPr>
                          <w:t xml:space="preserve"> </w:t>
                        </w:r>
                        <w:r>
                          <w:rPr>
                            <w:sz w:val="25"/>
                          </w:rPr>
                          <w:t>a[i]; pos = i;</w:t>
                        </w:r>
                      </w:p>
                      <w:p>
                        <w:pPr>
                          <w:spacing w:before="1"/>
                          <w:ind w:left="109" w:right="0" w:firstLine="0"/>
                          <w:jc w:val="left"/>
                          <w:rPr>
                            <w:b/>
                            <w:sz w:val="25"/>
                          </w:rPr>
                        </w:pPr>
                        <w:r>
                          <w:rPr>
                            <w:b/>
                            <w:spacing w:val="-10"/>
                            <w:sz w:val="25"/>
                          </w:rPr>
                          <w:t>}</w:t>
                        </w:r>
                      </w:p>
                    </w:txbxContent>
                  </v:textbox>
                </v:shape>
              </v:group>
            </w:pict>
          </mc:Fallback>
        </mc:AlternateContent>
      </w:r>
      <w:r>
        <w:rPr>
          <w:b/>
          <w:sz w:val="25"/>
        </w:rPr>
        <w:t>a</w:t>
      </w:r>
      <w:r>
        <w:rPr>
          <w:b/>
          <w:spacing w:val="-14"/>
          <w:sz w:val="25"/>
        </w:rPr>
        <w:t xml:space="preserve"> </w:t>
      </w:r>
      <w:r>
        <w:rPr>
          <w:b/>
          <w:spacing w:val="-18"/>
          <w:sz w:val="25"/>
        </w:rPr>
        <w:drawing>
          <wp:inline distT="0" distB="0" distL="0" distR="0">
            <wp:extent cx="228600" cy="85090"/>
            <wp:effectExtent l="0" t="0" r="0" b="0"/>
            <wp:docPr id="426" name="Image 426"/>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09" cstate="print"/>
                    <a:stretch>
                      <a:fillRect/>
                    </a:stretch>
                  </pic:blipFill>
                  <pic:spPr>
                    <a:xfrm>
                      <a:off x="0" y="0"/>
                      <a:ext cx="228664" cy="85230"/>
                    </a:xfrm>
                    <a:prstGeom prst="rect">
                      <a:avLst/>
                    </a:prstGeom>
                  </pic:spPr>
                </pic:pic>
              </a:graphicData>
            </a:graphic>
          </wp:inline>
        </w:drawing>
      </w:r>
    </w:p>
    <w:p>
      <w:pPr>
        <w:pStyle w:val="6"/>
        <w:spacing w:before="260"/>
        <w:rPr>
          <w:b/>
        </w:rPr>
      </w:pPr>
    </w:p>
    <w:p>
      <w:pPr>
        <w:pStyle w:val="6"/>
        <w:ind w:left="2728"/>
      </w:pPr>
      <w:r>
        <w:t>i</w:t>
      </w:r>
      <w:r>
        <w:rPr>
          <w:spacing w:val="-2"/>
        </w:rPr>
        <w:t xml:space="preserve"> </w:t>
      </w:r>
      <w:r>
        <w:t>=</w:t>
      </w:r>
      <w:r>
        <w:rPr>
          <w:spacing w:val="-1"/>
        </w:rPr>
        <w:t xml:space="preserve"> </w:t>
      </w:r>
      <w:r>
        <w:t>1</w:t>
      </w:r>
      <w:r>
        <w:rPr>
          <w:spacing w:val="-1"/>
        </w:rPr>
        <w:t xml:space="preserve"> </w:t>
      </w:r>
      <w:r>
        <w:t>to</w:t>
      </w:r>
      <w:r>
        <w:rPr>
          <w:spacing w:val="-2"/>
        </w:rPr>
        <w:t xml:space="preserve"> </w:t>
      </w:r>
      <w:r>
        <w:rPr>
          <w:spacing w:val="-5"/>
        </w:rPr>
        <w:t>4.</w:t>
      </w:r>
    </w:p>
    <w:p>
      <w:pPr>
        <w:spacing w:before="5" w:line="240" w:lineRule="auto"/>
        <w:rPr>
          <w:sz w:val="4"/>
        </w:rPr>
      </w:pPr>
      <w:r>
        <w:br w:type="column"/>
      </w:r>
    </w:p>
    <w:p>
      <w:pPr>
        <w:pStyle w:val="6"/>
        <w:ind w:left="2074"/>
        <w:rPr>
          <w:sz w:val="20"/>
        </w:rPr>
      </w:pPr>
      <w:r>
        <w:rPr>
          <w:sz w:val="20"/>
        </w:rPr>
        <mc:AlternateContent>
          <mc:Choice Requires="wpg">
            <w:drawing>
              <wp:inline distT="0" distB="0" distL="0" distR="0">
                <wp:extent cx="831215" cy="377825"/>
                <wp:effectExtent l="0" t="0" r="0" b="0"/>
                <wp:docPr id="427" name="Group 427"/>
                <wp:cNvGraphicFramePr/>
                <a:graphic xmlns:a="http://schemas.openxmlformats.org/drawingml/2006/main">
                  <a:graphicData uri="http://schemas.microsoft.com/office/word/2010/wordprocessingGroup">
                    <wpg:wgp>
                      <wpg:cNvGrpSpPr/>
                      <wpg:grpSpPr>
                        <a:xfrm>
                          <a:off x="0" y="0"/>
                          <a:ext cx="831215" cy="377825"/>
                          <a:chOff x="0" y="0"/>
                          <a:chExt cx="831215" cy="377825"/>
                        </a:xfrm>
                      </wpg:grpSpPr>
                      <wps:wsp>
                        <wps:cNvPr id="428" name="Graphic 428"/>
                        <wps:cNvSpPr/>
                        <wps:spPr>
                          <a:xfrm>
                            <a:off x="-8" y="5"/>
                            <a:ext cx="831215" cy="377825"/>
                          </a:xfrm>
                          <a:custGeom>
                            <a:avLst/>
                            <a:gdLst/>
                            <a:ahLst/>
                            <a:cxnLst/>
                            <a:rect l="l" t="t" r="r" b="b"/>
                            <a:pathLst>
                              <a:path w="831215" h="377825">
                                <a:moveTo>
                                  <a:pt x="831215" y="29375"/>
                                </a:moveTo>
                                <a:lnTo>
                                  <a:pt x="826211" y="17703"/>
                                </a:lnTo>
                                <a:lnTo>
                                  <a:pt x="57429" y="347179"/>
                                </a:lnTo>
                                <a:lnTo>
                                  <a:pt x="68199" y="331685"/>
                                </a:lnTo>
                                <a:lnTo>
                                  <a:pt x="71691" y="330873"/>
                                </a:lnTo>
                                <a:lnTo>
                                  <a:pt x="73825" y="327469"/>
                                </a:lnTo>
                                <a:lnTo>
                                  <a:pt x="73152" y="324561"/>
                                </a:lnTo>
                                <a:lnTo>
                                  <a:pt x="80987" y="313283"/>
                                </a:lnTo>
                                <a:lnTo>
                                  <a:pt x="80264" y="309333"/>
                                </a:lnTo>
                                <a:lnTo>
                                  <a:pt x="74510" y="305333"/>
                                </a:lnTo>
                                <a:lnTo>
                                  <a:pt x="70548" y="306044"/>
                                </a:lnTo>
                                <a:lnTo>
                                  <a:pt x="60566" y="320421"/>
                                </a:lnTo>
                                <a:lnTo>
                                  <a:pt x="28625" y="327787"/>
                                </a:lnTo>
                                <a:lnTo>
                                  <a:pt x="347421" y="8978"/>
                                </a:lnTo>
                                <a:lnTo>
                                  <a:pt x="338442" y="0"/>
                                </a:lnTo>
                                <a:lnTo>
                                  <a:pt x="19646" y="318795"/>
                                </a:lnTo>
                                <a:lnTo>
                                  <a:pt x="28917" y="278587"/>
                                </a:lnTo>
                                <a:lnTo>
                                  <a:pt x="26784" y="275183"/>
                                </a:lnTo>
                                <a:lnTo>
                                  <a:pt x="19951" y="273596"/>
                                </a:lnTo>
                                <a:lnTo>
                                  <a:pt x="16548" y="275729"/>
                                </a:lnTo>
                                <a:lnTo>
                                  <a:pt x="0" y="347421"/>
                                </a:lnTo>
                                <a:lnTo>
                                  <a:pt x="17259" y="343433"/>
                                </a:lnTo>
                                <a:lnTo>
                                  <a:pt x="49784" y="335927"/>
                                </a:lnTo>
                                <a:lnTo>
                                  <a:pt x="44792" y="343115"/>
                                </a:lnTo>
                                <a:lnTo>
                                  <a:pt x="44792" y="365366"/>
                                </a:lnTo>
                                <a:lnTo>
                                  <a:pt x="40551" y="355460"/>
                                </a:lnTo>
                                <a:lnTo>
                                  <a:pt x="44716" y="365175"/>
                                </a:lnTo>
                                <a:lnTo>
                                  <a:pt x="44792" y="365366"/>
                                </a:lnTo>
                                <a:lnTo>
                                  <a:pt x="44792" y="343115"/>
                                </a:lnTo>
                                <a:lnTo>
                                  <a:pt x="28575" y="366458"/>
                                </a:lnTo>
                                <a:lnTo>
                                  <a:pt x="101269" y="377723"/>
                                </a:lnTo>
                                <a:lnTo>
                                  <a:pt x="104521" y="375348"/>
                                </a:lnTo>
                                <a:lnTo>
                                  <a:pt x="105587" y="368414"/>
                                </a:lnTo>
                                <a:lnTo>
                                  <a:pt x="104978" y="367576"/>
                                </a:lnTo>
                                <a:lnTo>
                                  <a:pt x="103212" y="365175"/>
                                </a:lnTo>
                                <a:lnTo>
                                  <a:pt x="62433" y="358851"/>
                                </a:lnTo>
                                <a:lnTo>
                                  <a:pt x="831215" y="29375"/>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75pt;width:65.45pt;" coordsize="831215,377825" o:gfxdata="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BPghrZ1QAAAAQBAAAPAAAAAAAAAAEAIAAA&#10;ACIAAABkcnMvZG93bnJldi54bWxQSwECFAAUAAAACACHTuJAjiuc6dcDAADECwAADgAAAAAAAAAB&#10;ACAAAAAkAQAAZHJzL2Uyb0RvYy54bWxQSwUGAAAAAAYABgBZAQAAbQcAAAAA&#10;">
                <o:lock v:ext="edit" aspectratio="f"/>
                <v:shape id="Graphic 428" o:spid="_x0000_s1026" o:spt="100" style="position:absolute;left:-8;top:5;height:377825;width:831215;" fillcolor="#000000" filled="t" stroked="f" coordsize="831215,377825" o:gfxdata="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skabugAAANwA&#10;AAAPAAAAAAAAAAEAIAAAACIAAABkcnMvZG93bnJldi54bWxQSwECFAAUAAAACACHTuJAMy8FnjsA&#10;AAA5AAAAEAAAAAAAAAABACAAAAAJAQAAZHJzL3NoYXBleG1sLnhtbFBLBQYAAAAABgAGAFsBAACz&#10;AwAAAAA=&#10;" path="m831215,29375l826211,17703,57429,347179,68199,331685,71691,330873,73825,327469,73152,324561,80987,313283,80264,309333,74510,305333,70548,306044,60566,320421,28625,327787,347421,8978,338442,0,19646,318795,28917,278587,26784,275183,19951,273596,16548,275729,0,347421,17259,343433,49784,335927,44792,343115,44792,365366,40551,355460,44716,365175,44792,365366,44792,343115,28575,366458,101269,377723,104521,375348,105587,368414,104978,367576,103212,365175,62433,358851,831215,29375xe">
                  <v:fill on="t" focussize="0,0"/>
                  <v:stroke on="f"/>
                  <v:imagedata o:title=""/>
                  <o:lock v:ext="edit" aspectratio="f"/>
                  <v:textbox inset="0mm,0mm,0mm,0mm"/>
                </v:shape>
                <w10:wrap type="none"/>
                <w10:anchorlock/>
              </v:group>
            </w:pict>
          </mc:Fallback>
        </mc:AlternateContent>
      </w:r>
    </w:p>
    <w:p>
      <w:pPr>
        <w:spacing w:before="27"/>
        <w:ind w:left="0" w:right="476" w:firstLine="0"/>
        <w:jc w:val="center"/>
        <w:rPr>
          <w:b/>
          <w:sz w:val="25"/>
        </w:rPr>
      </w:pPr>
      <w:r>
        <w:rPr>
          <w:b/>
          <w:sz w:val="25"/>
        </w:rPr>
        <w:t>big</w:t>
      </w:r>
      <w:r>
        <w:rPr>
          <w:b/>
          <w:spacing w:val="-3"/>
          <w:sz w:val="25"/>
        </w:rPr>
        <w:t xml:space="preserve"> </w:t>
      </w:r>
      <w:r>
        <w:rPr>
          <w:b/>
          <w:sz w:val="25"/>
        </w:rPr>
        <w:t>=</w:t>
      </w:r>
      <w:r>
        <w:rPr>
          <w:b/>
          <w:spacing w:val="-2"/>
          <w:sz w:val="25"/>
        </w:rPr>
        <w:t xml:space="preserve"> </w:t>
      </w:r>
      <w:r>
        <w:rPr>
          <w:b/>
          <w:spacing w:val="-5"/>
          <w:sz w:val="25"/>
        </w:rPr>
        <w:t>10</w:t>
      </w:r>
    </w:p>
    <w:p>
      <w:pPr>
        <w:spacing w:after="0"/>
        <w:jc w:val="center"/>
        <w:rPr>
          <w:b/>
          <w:sz w:val="25"/>
        </w:rPr>
        <w:sectPr>
          <w:type w:val="continuous"/>
          <w:pgSz w:w="11910" w:h="16840"/>
          <w:pgMar w:top="1420" w:right="1133" w:bottom="280" w:left="1559" w:header="1880" w:footer="0" w:gutter="0"/>
          <w:cols w:equalWidth="0" w:num="2">
            <w:col w:w="4463" w:space="40"/>
            <w:col w:w="4715"/>
          </w:cols>
        </w:sectPr>
      </w:pPr>
    </w:p>
    <w:p>
      <w:pPr>
        <w:pStyle w:val="6"/>
        <w:spacing w:line="283" w:lineRule="exact"/>
        <w:ind w:left="2728"/>
      </w:pPr>
      <w:r>
        <w:t>i</w:t>
      </w:r>
      <w:r>
        <w:rPr>
          <w:spacing w:val="-4"/>
        </w:rPr>
        <w:t xml:space="preserve"> </w:t>
      </w:r>
      <w:r>
        <w:t>=</w:t>
      </w:r>
      <w:r>
        <w:rPr>
          <w:spacing w:val="-3"/>
        </w:rPr>
        <w:t xml:space="preserve"> </w:t>
      </w:r>
      <w:r>
        <w:t>1</w:t>
      </w:r>
      <w:r>
        <w:rPr>
          <w:spacing w:val="-4"/>
        </w:rPr>
        <w:t xml:space="preserve"> </w:t>
      </w:r>
      <w:r>
        <w:t>to</w:t>
      </w:r>
      <w:r>
        <w:rPr>
          <w:spacing w:val="-3"/>
        </w:rPr>
        <w:t xml:space="preserve"> </w:t>
      </w:r>
      <w:r>
        <w:t>5-1</w:t>
      </w:r>
      <w:r>
        <w:rPr>
          <w:spacing w:val="-4"/>
        </w:rPr>
        <w:t xml:space="preserve"> </w:t>
      </w:r>
      <w:r>
        <w:t>where</w:t>
      </w:r>
      <w:r>
        <w:rPr>
          <w:spacing w:val="-3"/>
        </w:rPr>
        <w:t xml:space="preserve"> </w:t>
      </w:r>
      <w:r>
        <w:t>5</w:t>
      </w:r>
      <w:r>
        <w:rPr>
          <w:spacing w:val="-3"/>
        </w:rPr>
        <w:t xml:space="preserve"> </w:t>
      </w:r>
      <w:r>
        <w:t>indicates</w:t>
      </w:r>
      <w:r>
        <w:rPr>
          <w:spacing w:val="-4"/>
        </w:rPr>
        <w:t xml:space="preserve"> </w:t>
      </w:r>
      <w:r>
        <w:t>the</w:t>
      </w:r>
      <w:r>
        <w:rPr>
          <w:spacing w:val="-3"/>
        </w:rPr>
        <w:t xml:space="preserve"> </w:t>
      </w:r>
      <w:r>
        <w:t>number</w:t>
      </w:r>
      <w:r>
        <w:rPr>
          <w:spacing w:val="-4"/>
        </w:rPr>
        <w:t xml:space="preserve"> </w:t>
      </w:r>
      <w:r>
        <w:t>of</w:t>
      </w:r>
      <w:r>
        <w:rPr>
          <w:spacing w:val="-3"/>
        </w:rPr>
        <w:t xml:space="preserve"> </w:t>
      </w:r>
      <w:r>
        <w:rPr>
          <w:spacing w:val="-2"/>
        </w:rPr>
        <w:t>elements</w:t>
      </w:r>
    </w:p>
    <w:p>
      <w:pPr>
        <w:pStyle w:val="6"/>
        <w:ind w:left="1538"/>
      </w:pPr>
      <w:r>
        <w:t>In</w:t>
      </w:r>
      <w:r>
        <w:rPr>
          <w:spacing w:val="-4"/>
        </w:rPr>
        <w:t xml:space="preserve"> </w:t>
      </w:r>
      <w:r>
        <w:t>general,</w:t>
      </w:r>
      <w:r>
        <w:rPr>
          <w:spacing w:val="-3"/>
        </w:rPr>
        <w:t xml:space="preserve"> </w:t>
      </w:r>
      <w:r>
        <w:t>i</w:t>
      </w:r>
      <w:r>
        <w:rPr>
          <w:spacing w:val="-4"/>
        </w:rPr>
        <w:t xml:space="preserve"> </w:t>
      </w:r>
      <w:r>
        <w:t>=</w:t>
      </w:r>
      <w:r>
        <w:rPr>
          <w:spacing w:val="-3"/>
        </w:rPr>
        <w:t xml:space="preserve"> </w:t>
      </w:r>
      <w:r>
        <w:t>1</w:t>
      </w:r>
      <w:r>
        <w:rPr>
          <w:spacing w:val="-3"/>
        </w:rPr>
        <w:t xml:space="preserve"> </w:t>
      </w:r>
      <w:r>
        <w:t>to</w:t>
      </w:r>
      <w:r>
        <w:rPr>
          <w:spacing w:val="-4"/>
        </w:rPr>
        <w:t xml:space="preserve"> </w:t>
      </w:r>
      <w:r>
        <w:t>n-1</w:t>
      </w:r>
      <w:r>
        <w:rPr>
          <w:spacing w:val="-3"/>
        </w:rPr>
        <w:t xml:space="preserve"> </w:t>
      </w:r>
      <w:r>
        <w:t>where</w:t>
      </w:r>
      <w:r>
        <w:rPr>
          <w:spacing w:val="-3"/>
        </w:rPr>
        <w:t xml:space="preserve"> </w:t>
      </w:r>
      <w:r>
        <w:t>n</w:t>
      </w:r>
      <w:r>
        <w:rPr>
          <w:spacing w:val="-4"/>
        </w:rPr>
        <w:t xml:space="preserve"> </w:t>
      </w:r>
      <w:r>
        <w:t>=</w:t>
      </w:r>
      <w:r>
        <w:rPr>
          <w:spacing w:val="-3"/>
        </w:rPr>
        <w:t xml:space="preserve"> </w:t>
      </w:r>
      <w:r>
        <w:t>5</w:t>
      </w:r>
      <w:r>
        <w:rPr>
          <w:spacing w:val="-3"/>
        </w:rPr>
        <w:t xml:space="preserve"> </w:t>
      </w:r>
      <w:r>
        <w:t>indicates</w:t>
      </w:r>
      <w:r>
        <w:rPr>
          <w:spacing w:val="-4"/>
        </w:rPr>
        <w:t xml:space="preserve"> </w:t>
      </w:r>
      <w:r>
        <w:t>the</w:t>
      </w:r>
      <w:r>
        <w:rPr>
          <w:spacing w:val="-3"/>
        </w:rPr>
        <w:t xml:space="preserve"> </w:t>
      </w:r>
      <w:r>
        <w:t>number</w:t>
      </w:r>
      <w:r>
        <w:rPr>
          <w:spacing w:val="-4"/>
        </w:rPr>
        <w:t xml:space="preserve"> </w:t>
      </w:r>
      <w:r>
        <w:t>of</w:t>
      </w:r>
      <w:r>
        <w:rPr>
          <w:spacing w:val="-3"/>
        </w:rPr>
        <w:t xml:space="preserve"> </w:t>
      </w:r>
      <w:r>
        <w:rPr>
          <w:spacing w:val="-2"/>
        </w:rPr>
        <w:t>elements.</w:t>
      </w:r>
    </w:p>
    <w:p>
      <w:pPr>
        <w:pStyle w:val="6"/>
        <w:spacing w:before="1"/>
      </w:pPr>
    </w:p>
    <w:p>
      <w:pPr>
        <w:pStyle w:val="6"/>
        <w:ind w:left="68"/>
      </w:pPr>
      <w:r>
        <w:t>So,</w:t>
      </w:r>
      <w:r>
        <w:rPr>
          <w:spacing w:val="-6"/>
        </w:rPr>
        <w:t xml:space="preserve"> </w:t>
      </w:r>
      <w:r>
        <w:t>the</w:t>
      </w:r>
      <w:r>
        <w:rPr>
          <w:spacing w:val="-4"/>
        </w:rPr>
        <w:t xml:space="preserve"> </w:t>
      </w:r>
      <w:r>
        <w:t>code</w:t>
      </w:r>
      <w:r>
        <w:rPr>
          <w:spacing w:val="-4"/>
        </w:rPr>
        <w:t xml:space="preserve"> </w:t>
      </w:r>
      <w:r>
        <w:t>can</w:t>
      </w:r>
      <w:r>
        <w:rPr>
          <w:spacing w:val="-4"/>
        </w:rPr>
        <w:t xml:space="preserve"> </w:t>
      </w:r>
      <w:r>
        <w:t>be</w:t>
      </w:r>
      <w:r>
        <w:rPr>
          <w:spacing w:val="-4"/>
        </w:rPr>
        <w:t xml:space="preserve"> </w:t>
      </w:r>
      <w:r>
        <w:t>written</w:t>
      </w:r>
      <w:r>
        <w:rPr>
          <w:spacing w:val="-4"/>
        </w:rPr>
        <w:t xml:space="preserve"> </w:t>
      </w:r>
      <w:r>
        <w:t>as</w:t>
      </w:r>
      <w:r>
        <w:rPr>
          <w:spacing w:val="-4"/>
        </w:rPr>
        <w:t xml:space="preserve"> </w:t>
      </w:r>
      <w:r>
        <w:t>shown</w:t>
      </w:r>
      <w:r>
        <w:rPr>
          <w:spacing w:val="-4"/>
        </w:rPr>
        <w:t xml:space="preserve"> </w:t>
      </w:r>
      <w:r>
        <w:rPr>
          <w:spacing w:val="-2"/>
        </w:rPr>
        <w:t>below:</w:t>
      </w:r>
    </w:p>
    <w:p>
      <w:pPr>
        <w:pStyle w:val="6"/>
        <w:spacing w:before="1"/>
      </w:pPr>
    </w:p>
    <w:p>
      <w:pPr>
        <w:pStyle w:val="6"/>
        <w:ind w:left="1508"/>
      </w:pPr>
      <w:r>
        <mc:AlternateContent>
          <mc:Choice Requires="wps">
            <w:drawing>
              <wp:anchor distT="0" distB="0" distL="0" distR="0" simplePos="0" relativeHeight="251719680" behindDoc="0" locked="0" layoutInCell="1" allowOverlap="1">
                <wp:simplePos x="0" y="0"/>
                <wp:positionH relativeFrom="page">
                  <wp:posOffset>3937635</wp:posOffset>
                </wp:positionH>
                <wp:positionV relativeFrom="paragraph">
                  <wp:posOffset>51435</wp:posOffset>
                </wp:positionV>
                <wp:extent cx="152400" cy="1485900"/>
                <wp:effectExtent l="0" t="0" r="0" b="0"/>
                <wp:wrapNone/>
                <wp:docPr id="429" name="Graphic 429"/>
                <wp:cNvGraphicFramePr/>
                <a:graphic xmlns:a="http://schemas.openxmlformats.org/drawingml/2006/main">
                  <a:graphicData uri="http://schemas.microsoft.com/office/word/2010/wordprocessingShape">
                    <wps:wsp>
                      <wps:cNvSpPr/>
                      <wps:spPr>
                        <a:xfrm>
                          <a:off x="0" y="0"/>
                          <a:ext cx="152400" cy="1485900"/>
                        </a:xfrm>
                        <a:custGeom>
                          <a:avLst/>
                          <a:gdLst/>
                          <a:ahLst/>
                          <a:cxnLst/>
                          <a:rect l="l" t="t" r="r" b="b"/>
                          <a:pathLst>
                            <a:path w="152400" h="1485900">
                              <a:moveTo>
                                <a:pt x="0" y="0"/>
                              </a:moveTo>
                              <a:lnTo>
                                <a:pt x="29660" y="9730"/>
                              </a:lnTo>
                              <a:lnTo>
                                <a:pt x="53881" y="36267"/>
                              </a:lnTo>
                              <a:lnTo>
                                <a:pt x="70211" y="75626"/>
                              </a:lnTo>
                              <a:lnTo>
                                <a:pt x="76200" y="123825"/>
                              </a:lnTo>
                              <a:lnTo>
                                <a:pt x="76200" y="619126"/>
                              </a:lnTo>
                              <a:lnTo>
                                <a:pt x="82188" y="667324"/>
                              </a:lnTo>
                              <a:lnTo>
                                <a:pt x="98518" y="706684"/>
                              </a:lnTo>
                              <a:lnTo>
                                <a:pt x="122739" y="733220"/>
                              </a:lnTo>
                              <a:lnTo>
                                <a:pt x="152400" y="742951"/>
                              </a:lnTo>
                              <a:lnTo>
                                <a:pt x="122739" y="752682"/>
                              </a:lnTo>
                              <a:lnTo>
                                <a:pt x="98518" y="779219"/>
                              </a:lnTo>
                              <a:lnTo>
                                <a:pt x="82188" y="818578"/>
                              </a:lnTo>
                              <a:lnTo>
                                <a:pt x="76200" y="866776"/>
                              </a:lnTo>
                              <a:lnTo>
                                <a:pt x="76200" y="1362077"/>
                              </a:lnTo>
                              <a:lnTo>
                                <a:pt x="70211" y="1410275"/>
                              </a:lnTo>
                              <a:lnTo>
                                <a:pt x="53881" y="1449634"/>
                              </a:lnTo>
                              <a:lnTo>
                                <a:pt x="29660" y="1476171"/>
                              </a:lnTo>
                              <a:lnTo>
                                <a:pt x="0" y="1485902"/>
                              </a:lnTo>
                            </a:path>
                          </a:pathLst>
                        </a:custGeom>
                        <a:ln w="12700">
                          <a:solidFill>
                            <a:srgbClr val="FF00FF"/>
                          </a:solidFill>
                          <a:prstDash val="solid"/>
                        </a:ln>
                      </wps:spPr>
                      <wps:bodyPr wrap="square" lIns="0" tIns="0" rIns="0" bIns="0" rtlCol="0">
                        <a:noAutofit/>
                      </wps:bodyPr>
                    </wps:wsp>
                  </a:graphicData>
                </a:graphic>
              </wp:anchor>
            </w:drawing>
          </mc:Choice>
          <mc:Fallback>
            <w:pict>
              <v:shape id="Graphic 429" o:spid="_x0000_s1026" o:spt="100" style="position:absolute;left:0pt;margin-left:310.05pt;margin-top:4.05pt;height:117pt;width:12pt;mso-position-horizontal-relative:page;z-index:251719680;mso-width-relative:page;mso-height-relative:page;" filled="f" stroked="t" coordsize="152400,1485900" o:gfxdata="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GBNPGbVAAAACQEAAA8AAAAAAAAAAQAgAAAAIgAAAGRycy9kb3ducmV2LnhtbFBLAQIUABQAAAAI&#10;AIdO4kBxfz331AIAAIwHAAAOAAAAAAAAAAEAIAAAACQBAABkcnMvZTJvRG9jLnhtbFBLBQYAAAAA&#10;BgAGAFkBAABqBgAAAAA=&#10;" path="m0,0l29660,9730,53881,36267,70211,75626,76200,123825,76200,619126,82188,667324,98518,706684,122739,733220,152400,742951,122739,752682,98518,779219,82188,818578,76200,866776,76200,1362077,70211,1410275,53881,1449634,29660,1476171,0,1485902e">
                <v:fill on="f" focussize="0,0"/>
                <v:stroke weight="1pt" color="#FF00FF" joinstyle="round"/>
                <v:imagedata o:title=""/>
                <o:lock v:ext="edit" aspectratio="f"/>
                <v:textbox inset="0mm,0mm,0mm,0mm"/>
              </v:shape>
            </w:pict>
          </mc:Fallback>
        </mc:AlternateContent>
      </w:r>
      <w:r>
        <w:rPr>
          <w:b/>
        </w:rPr>
        <w:t>for</w:t>
      </w:r>
      <w:r>
        <w:rPr>
          <w:b/>
          <w:spacing w:val="-2"/>
        </w:rPr>
        <w:t xml:space="preserve"> </w:t>
      </w:r>
      <w:r>
        <w:t>(</w:t>
      </w:r>
      <w:r>
        <w:rPr>
          <w:spacing w:val="-2"/>
        </w:rPr>
        <w:t xml:space="preserve"> </w:t>
      </w:r>
      <w:r>
        <w:t>i</w:t>
      </w:r>
      <w:r>
        <w:rPr>
          <w:spacing w:val="-2"/>
        </w:rPr>
        <w:t xml:space="preserve"> </w:t>
      </w:r>
      <w:r>
        <w:t>=</w:t>
      </w:r>
      <w:r>
        <w:rPr>
          <w:spacing w:val="-2"/>
        </w:rPr>
        <w:t xml:space="preserve"> </w:t>
      </w:r>
      <w:r>
        <w:t>1;</w:t>
      </w:r>
      <w:r>
        <w:rPr>
          <w:spacing w:val="-2"/>
        </w:rPr>
        <w:t xml:space="preserve"> </w:t>
      </w:r>
      <w:r>
        <w:t>i</w:t>
      </w:r>
      <w:r>
        <w:rPr>
          <w:spacing w:val="-2"/>
        </w:rPr>
        <w:t xml:space="preserve"> </w:t>
      </w:r>
      <w:r>
        <w:t>&lt;=</w:t>
      </w:r>
      <w:r>
        <w:rPr>
          <w:spacing w:val="-2"/>
        </w:rPr>
        <w:t xml:space="preserve"> </w:t>
      </w:r>
      <w:r>
        <w:t>n-1;</w:t>
      </w:r>
      <w:r>
        <w:rPr>
          <w:spacing w:val="-2"/>
        </w:rPr>
        <w:t xml:space="preserve"> </w:t>
      </w:r>
      <w:r>
        <w:rPr>
          <w:spacing w:val="-4"/>
        </w:rPr>
        <w:t>i++)</w:t>
      </w:r>
    </w:p>
    <w:p>
      <w:pPr>
        <w:spacing w:before="1"/>
        <w:ind w:left="1508" w:right="0" w:firstLine="0"/>
        <w:jc w:val="left"/>
        <w:rPr>
          <w:b/>
          <w:sz w:val="25"/>
        </w:rPr>
      </w:pPr>
      <w:r>
        <w:rPr>
          <w:b/>
          <w:spacing w:val="-10"/>
          <w:sz w:val="25"/>
        </w:rPr>
        <w:t>{</w:t>
      </w:r>
    </w:p>
    <w:p>
      <w:pPr>
        <w:spacing w:after="0"/>
        <w:jc w:val="left"/>
        <w:rPr>
          <w:b/>
          <w:sz w:val="25"/>
        </w:rPr>
        <w:sectPr>
          <w:type w:val="continuous"/>
          <w:pgSz w:w="11910" w:h="16840"/>
          <w:pgMar w:top="1420" w:right="1133" w:bottom="280" w:left="1559" w:header="1880" w:footer="0" w:gutter="0"/>
          <w:cols w:space="720" w:num="1"/>
        </w:sectPr>
      </w:pPr>
    </w:p>
    <w:p>
      <w:pPr>
        <w:pStyle w:val="6"/>
        <w:ind w:left="2228"/>
      </w:pPr>
      <w:r>
        <w:rPr>
          <w:b/>
        </w:rPr>
        <w:t>if</w:t>
      </w:r>
      <w:r>
        <w:rPr>
          <w:b/>
          <w:spacing w:val="59"/>
        </w:rPr>
        <w:t xml:space="preserve"> </w:t>
      </w:r>
      <w:r>
        <w:t>(</w:t>
      </w:r>
      <w:r>
        <w:rPr>
          <w:spacing w:val="-2"/>
        </w:rPr>
        <w:t xml:space="preserve"> </w:t>
      </w:r>
      <w:r>
        <w:t>a[i]</w:t>
      </w:r>
      <w:r>
        <w:rPr>
          <w:spacing w:val="-2"/>
        </w:rPr>
        <w:t xml:space="preserve"> </w:t>
      </w:r>
      <w:r>
        <w:t>&gt;</w:t>
      </w:r>
      <w:r>
        <w:rPr>
          <w:spacing w:val="-2"/>
        </w:rPr>
        <w:t xml:space="preserve"> </w:t>
      </w:r>
      <w:r>
        <w:t>big</w:t>
      </w:r>
      <w:r>
        <w:rPr>
          <w:spacing w:val="-1"/>
        </w:rPr>
        <w:t xml:space="preserve"> </w:t>
      </w:r>
      <w:r>
        <w:rPr>
          <w:spacing w:val="-10"/>
        </w:rPr>
        <w:t>)</w:t>
      </w:r>
    </w:p>
    <w:p>
      <w:pPr>
        <w:spacing w:before="1"/>
        <w:ind w:left="2228" w:right="0" w:firstLine="0"/>
        <w:jc w:val="left"/>
        <w:rPr>
          <w:b/>
          <w:sz w:val="25"/>
        </w:rPr>
      </w:pPr>
      <w:r>
        <w:rPr>
          <w:b/>
          <w:spacing w:val="-10"/>
          <w:sz w:val="25"/>
        </w:rPr>
        <w:t>{</w:t>
      </w:r>
    </w:p>
    <w:p>
      <w:pPr>
        <w:pStyle w:val="6"/>
        <w:spacing w:before="3" w:line="237" w:lineRule="auto"/>
        <w:ind w:left="2948"/>
      </w:pPr>
      <w:r>
        <w:t>big</w:t>
      </w:r>
      <w:r>
        <w:rPr>
          <w:spacing w:val="-16"/>
        </w:rPr>
        <w:t xml:space="preserve"> </w:t>
      </w:r>
      <w:r>
        <w:t>=</w:t>
      </w:r>
      <w:r>
        <w:rPr>
          <w:spacing w:val="-16"/>
        </w:rPr>
        <w:t xml:space="preserve"> </w:t>
      </w:r>
      <w:r>
        <w:t>a[i]; pos = i;</w:t>
      </w:r>
    </w:p>
    <w:p>
      <w:pPr>
        <w:spacing w:before="157" w:line="240" w:lineRule="auto"/>
        <w:rPr>
          <w:sz w:val="26"/>
        </w:rPr>
      </w:pPr>
      <w:r>
        <w:br w:type="column"/>
      </w:r>
    </w:p>
    <w:p>
      <w:pPr>
        <w:pStyle w:val="3"/>
        <w:ind w:left="973"/>
      </w:pPr>
      <w:r>
        <w:rPr>
          <w:color w:val="FF00FF"/>
        </w:rPr>
        <w:t>Main</w:t>
      </w:r>
      <w:r>
        <w:rPr>
          <w:color w:val="FF00FF"/>
          <w:spacing w:val="-6"/>
        </w:rPr>
        <w:t xml:space="preserve"> </w:t>
      </w:r>
      <w:r>
        <w:rPr>
          <w:color w:val="FF00FF"/>
          <w:spacing w:val="-2"/>
        </w:rPr>
        <w:t>logic</w:t>
      </w:r>
    </w:p>
    <w:p>
      <w:pPr>
        <w:pStyle w:val="3"/>
        <w:spacing w:after="0"/>
        <w:sectPr>
          <w:type w:val="continuous"/>
          <w:pgSz w:w="11910" w:h="16840"/>
          <w:pgMar w:top="1420" w:right="1133" w:bottom="280" w:left="1559" w:header="1880" w:footer="0" w:gutter="0"/>
          <w:cols w:equalWidth="0" w:num="2">
            <w:col w:w="3951" w:space="40"/>
            <w:col w:w="5227"/>
          </w:cols>
        </w:sectPr>
      </w:pPr>
    </w:p>
    <w:p>
      <w:pPr>
        <w:spacing w:before="0" w:line="287" w:lineRule="exact"/>
        <w:ind w:left="2228" w:right="0" w:firstLine="0"/>
        <w:jc w:val="left"/>
        <w:rPr>
          <w:b/>
          <w:sz w:val="25"/>
        </w:rPr>
      </w:pPr>
      <w:r>
        <w:rPr>
          <w:b/>
          <w:spacing w:val="-10"/>
          <w:sz w:val="25"/>
        </w:rPr>
        <w:t>}</w:t>
      </w:r>
    </w:p>
    <w:p>
      <w:pPr>
        <w:spacing w:before="0"/>
        <w:ind w:left="1508" w:right="0" w:firstLine="0"/>
        <w:jc w:val="left"/>
        <w:rPr>
          <w:b/>
          <w:sz w:val="25"/>
        </w:rPr>
      </w:pPr>
      <w:r>
        <w:rPr>
          <w:b/>
          <w:spacing w:val="-10"/>
          <w:sz w:val="25"/>
        </w:rPr>
        <w:t>}</w:t>
      </w:r>
    </w:p>
    <w:p>
      <w:pPr>
        <w:pStyle w:val="6"/>
        <w:spacing w:before="174"/>
        <w:rPr>
          <w:b/>
        </w:rPr>
      </w:pPr>
    </w:p>
    <w:p>
      <w:pPr>
        <w:spacing w:before="0"/>
        <w:ind w:left="68" w:right="506" w:firstLine="0"/>
        <w:jc w:val="both"/>
        <w:rPr>
          <w:i/>
          <w:sz w:val="25"/>
        </w:rPr>
      </w:pPr>
      <w:r>
        <w:rPr>
          <w:b/>
          <w:color w:val="FF00FF"/>
          <w:sz w:val="25"/>
        </w:rPr>
        <w:t xml:space="preserve">Note: </w:t>
      </w:r>
      <w:r>
        <w:rPr>
          <w:sz w:val="25"/>
        </w:rPr>
        <w:t xml:space="preserve">When we know the program using arrays, we can easily write the program using pointers. We have seen that </w:t>
      </w:r>
      <w:r>
        <w:rPr>
          <w:b/>
          <w:sz w:val="25"/>
        </w:rPr>
        <w:t xml:space="preserve">a[i] </w:t>
      </w:r>
      <w:r>
        <w:rPr>
          <w:sz w:val="25"/>
        </w:rPr>
        <w:t xml:space="preserve">is same as </w:t>
      </w:r>
      <w:r>
        <w:rPr>
          <w:b/>
          <w:sz w:val="25"/>
        </w:rPr>
        <w:t xml:space="preserve">*(a+i) or *(i+a) or i[a]. </w:t>
      </w:r>
      <w:r>
        <w:rPr>
          <w:sz w:val="25"/>
        </w:rPr>
        <w:t xml:space="preserve">So, </w:t>
      </w:r>
      <w:r>
        <w:rPr>
          <w:i/>
          <w:color w:val="FF00FF"/>
          <w:sz w:val="25"/>
        </w:rPr>
        <w:t xml:space="preserve">replace </w:t>
      </w:r>
      <w:r>
        <w:rPr>
          <w:b/>
          <w:i/>
          <w:color w:val="FF00FF"/>
          <w:sz w:val="25"/>
        </w:rPr>
        <w:t xml:space="preserve">a[i] </w:t>
      </w:r>
      <w:r>
        <w:rPr>
          <w:i/>
          <w:color w:val="FF00FF"/>
          <w:sz w:val="25"/>
        </w:rPr>
        <w:t xml:space="preserve">by </w:t>
      </w:r>
      <w:r>
        <w:rPr>
          <w:b/>
          <w:i/>
          <w:color w:val="FF00FF"/>
          <w:sz w:val="25"/>
        </w:rPr>
        <w:t xml:space="preserve">*(a+i) </w:t>
      </w:r>
      <w:r>
        <w:rPr>
          <w:i/>
          <w:color w:val="FF00FF"/>
          <w:sz w:val="25"/>
        </w:rPr>
        <w:t>to get the program using pointers.</w:t>
      </w:r>
    </w:p>
    <w:p>
      <w:pPr>
        <w:pStyle w:val="6"/>
        <w:spacing w:before="2"/>
        <w:rPr>
          <w:i/>
        </w:rPr>
      </w:pPr>
    </w:p>
    <w:p>
      <w:pPr>
        <w:pStyle w:val="6"/>
        <w:spacing w:line="285" w:lineRule="exact"/>
        <w:ind w:left="68"/>
        <w:jc w:val="both"/>
      </w:pPr>
      <w:r>
        <w:t>Now,</w:t>
      </w:r>
      <w:r>
        <w:rPr>
          <w:spacing w:val="36"/>
        </w:rPr>
        <w:t xml:space="preserve"> </w:t>
      </w:r>
      <w:r>
        <w:t>the</w:t>
      </w:r>
      <w:r>
        <w:rPr>
          <w:spacing w:val="37"/>
        </w:rPr>
        <w:t xml:space="preserve"> </w:t>
      </w:r>
      <w:r>
        <w:t>complete</w:t>
      </w:r>
      <w:r>
        <w:rPr>
          <w:spacing w:val="37"/>
        </w:rPr>
        <w:t xml:space="preserve"> </w:t>
      </w:r>
      <w:r>
        <w:t>program</w:t>
      </w:r>
      <w:r>
        <w:rPr>
          <w:spacing w:val="37"/>
        </w:rPr>
        <w:t xml:space="preserve"> </w:t>
      </w:r>
      <w:r>
        <w:t>to</w:t>
      </w:r>
      <w:r>
        <w:rPr>
          <w:spacing w:val="37"/>
        </w:rPr>
        <w:t xml:space="preserve"> </w:t>
      </w:r>
      <w:r>
        <w:t>find</w:t>
      </w:r>
      <w:r>
        <w:rPr>
          <w:spacing w:val="37"/>
        </w:rPr>
        <w:t xml:space="preserve"> </w:t>
      </w:r>
      <w:r>
        <w:t>the</w:t>
      </w:r>
      <w:r>
        <w:rPr>
          <w:spacing w:val="37"/>
        </w:rPr>
        <w:t xml:space="preserve"> </w:t>
      </w:r>
      <w:r>
        <w:t>largest</w:t>
      </w:r>
      <w:r>
        <w:rPr>
          <w:spacing w:val="38"/>
        </w:rPr>
        <w:t xml:space="preserve"> </w:t>
      </w:r>
      <w:r>
        <w:t>of</w:t>
      </w:r>
      <w:r>
        <w:rPr>
          <w:spacing w:val="37"/>
        </w:rPr>
        <w:t xml:space="preserve"> </w:t>
      </w:r>
      <w:r>
        <w:t>N</w:t>
      </w:r>
      <w:r>
        <w:rPr>
          <w:spacing w:val="37"/>
        </w:rPr>
        <w:t xml:space="preserve"> </w:t>
      </w:r>
      <w:r>
        <w:t>elements</w:t>
      </w:r>
      <w:r>
        <w:rPr>
          <w:spacing w:val="37"/>
        </w:rPr>
        <w:t xml:space="preserve"> </w:t>
      </w:r>
      <w:r>
        <w:rPr>
          <w:i/>
          <w:color w:val="FF00FF"/>
        </w:rPr>
        <w:t>using</w:t>
      </w:r>
      <w:r>
        <w:rPr>
          <w:i/>
          <w:color w:val="FF00FF"/>
          <w:spacing w:val="37"/>
        </w:rPr>
        <w:t xml:space="preserve"> </w:t>
      </w:r>
      <w:r>
        <w:rPr>
          <w:i/>
          <w:color w:val="FF00FF"/>
        </w:rPr>
        <w:t>an</w:t>
      </w:r>
      <w:r>
        <w:rPr>
          <w:i/>
          <w:color w:val="FF00FF"/>
          <w:spacing w:val="37"/>
        </w:rPr>
        <w:t xml:space="preserve"> </w:t>
      </w:r>
      <w:r>
        <w:rPr>
          <w:i/>
          <w:color w:val="FF00FF"/>
        </w:rPr>
        <w:t>array</w:t>
      </w:r>
      <w:r>
        <w:rPr>
          <w:i/>
          <w:color w:val="FF00FF"/>
          <w:spacing w:val="36"/>
        </w:rPr>
        <w:t xml:space="preserve"> </w:t>
      </w:r>
      <w:r>
        <w:rPr>
          <w:spacing w:val="-5"/>
        </w:rPr>
        <w:t>and</w:t>
      </w:r>
    </w:p>
    <w:p>
      <w:pPr>
        <w:spacing w:before="0" w:line="285" w:lineRule="exact"/>
        <w:ind w:left="68" w:right="0" w:firstLine="0"/>
        <w:jc w:val="both"/>
        <w:rPr>
          <w:sz w:val="25"/>
        </w:rPr>
      </w:pPr>
      <w:r>
        <w:rPr>
          <w:i/>
          <w:color w:val="FF00FF"/>
          <w:sz w:val="25"/>
        </w:rPr>
        <w:t>using</w:t>
      </w:r>
      <w:r>
        <w:rPr>
          <w:i/>
          <w:color w:val="FF00FF"/>
          <w:spacing w:val="-6"/>
          <w:sz w:val="25"/>
        </w:rPr>
        <w:t xml:space="preserve"> </w:t>
      </w:r>
      <w:r>
        <w:rPr>
          <w:i/>
          <w:color w:val="FF00FF"/>
          <w:sz w:val="25"/>
        </w:rPr>
        <w:t>pointer</w:t>
      </w:r>
      <w:r>
        <w:rPr>
          <w:i/>
          <w:color w:val="FF00FF"/>
          <w:spacing w:val="-6"/>
          <w:sz w:val="25"/>
        </w:rPr>
        <w:t xml:space="preserve"> </w:t>
      </w:r>
      <w:r>
        <w:rPr>
          <w:i/>
          <w:color w:val="FF00FF"/>
          <w:sz w:val="25"/>
        </w:rPr>
        <w:t>with</w:t>
      </w:r>
      <w:r>
        <w:rPr>
          <w:i/>
          <w:color w:val="FF00FF"/>
          <w:spacing w:val="-5"/>
          <w:sz w:val="25"/>
        </w:rPr>
        <w:t xml:space="preserve"> </w:t>
      </w:r>
      <w:r>
        <w:rPr>
          <w:i/>
          <w:color w:val="FF00FF"/>
          <w:sz w:val="25"/>
        </w:rPr>
        <w:t>indexing</w:t>
      </w:r>
      <w:r>
        <w:rPr>
          <w:i/>
          <w:color w:val="FF00FF"/>
          <w:spacing w:val="-7"/>
          <w:sz w:val="25"/>
        </w:rPr>
        <w:t xml:space="preserve"> </w:t>
      </w:r>
      <w:r>
        <w:rPr>
          <w:sz w:val="25"/>
        </w:rPr>
        <w:t>is</w:t>
      </w:r>
      <w:r>
        <w:rPr>
          <w:spacing w:val="-6"/>
          <w:sz w:val="25"/>
        </w:rPr>
        <w:t xml:space="preserve"> </w:t>
      </w:r>
      <w:r>
        <w:rPr>
          <w:sz w:val="25"/>
        </w:rPr>
        <w:t>shown</w:t>
      </w:r>
      <w:r>
        <w:rPr>
          <w:spacing w:val="-5"/>
          <w:sz w:val="25"/>
        </w:rPr>
        <w:t xml:space="preserve"> </w:t>
      </w:r>
      <w:r>
        <w:rPr>
          <w:spacing w:val="-2"/>
          <w:sz w:val="25"/>
        </w:rPr>
        <w:t>below:</w:t>
      </w:r>
    </w:p>
    <w:p>
      <w:pPr>
        <w:spacing w:after="0" w:line="285" w:lineRule="exact"/>
        <w:jc w:val="both"/>
        <w:rPr>
          <w:sz w:val="25"/>
        </w:rPr>
        <w:sectPr>
          <w:type w:val="continuous"/>
          <w:pgSz w:w="11910" w:h="16840"/>
          <w:pgMar w:top="1420" w:right="1133" w:bottom="280" w:left="1559" w:header="1880" w:footer="0" w:gutter="0"/>
          <w:cols w:space="720" w:num="1"/>
        </w:sectPr>
      </w:pPr>
    </w:p>
    <w:p>
      <w:pPr>
        <w:spacing w:before="50"/>
        <w:ind w:left="68" w:right="0" w:firstLine="0"/>
        <w:jc w:val="left"/>
        <w:rPr>
          <w:sz w:val="26"/>
        </w:rPr>
      </w:pPr>
      <w:r>
        <w:rPr>
          <w:sz w:val="26"/>
        </w:rPr>
        <mc:AlternateContent>
          <mc:Choice Requires="wps">
            <w:drawing>
              <wp:anchor distT="0" distB="0" distL="0" distR="0" simplePos="0" relativeHeight="251720704" behindDoc="0" locked="0" layoutInCell="1" allowOverlap="1">
                <wp:simplePos x="0" y="0"/>
                <wp:positionH relativeFrom="page">
                  <wp:posOffset>3709035</wp:posOffset>
                </wp:positionH>
                <wp:positionV relativeFrom="paragraph">
                  <wp:posOffset>578485</wp:posOffset>
                </wp:positionV>
                <wp:extent cx="28575" cy="4637405"/>
                <wp:effectExtent l="0" t="0" r="0" b="0"/>
                <wp:wrapNone/>
                <wp:docPr id="430" name="Graphic 430"/>
                <wp:cNvGraphicFramePr/>
                <a:graphic xmlns:a="http://schemas.openxmlformats.org/drawingml/2006/main">
                  <a:graphicData uri="http://schemas.microsoft.com/office/word/2010/wordprocessingShape">
                    <wps:wsp>
                      <wps:cNvSpPr/>
                      <wps:spPr>
                        <a:xfrm>
                          <a:off x="0" y="0"/>
                          <a:ext cx="28575" cy="4637405"/>
                        </a:xfrm>
                        <a:custGeom>
                          <a:avLst/>
                          <a:gdLst/>
                          <a:ahLst/>
                          <a:cxnLst/>
                          <a:rect l="l" t="t" r="r" b="b"/>
                          <a:pathLst>
                            <a:path w="28575" h="4637405">
                              <a:moveTo>
                                <a:pt x="28575" y="0"/>
                              </a:moveTo>
                              <a:lnTo>
                                <a:pt x="0" y="4637405"/>
                              </a:lnTo>
                            </a:path>
                          </a:pathLst>
                        </a:custGeom>
                        <a:ln w="19050">
                          <a:solidFill>
                            <a:srgbClr val="000000"/>
                          </a:solidFill>
                          <a:prstDash val="solid"/>
                        </a:ln>
                      </wps:spPr>
                      <wps:bodyPr wrap="square" lIns="0" tIns="0" rIns="0" bIns="0" rtlCol="0">
                        <a:noAutofit/>
                      </wps:bodyPr>
                    </wps:wsp>
                  </a:graphicData>
                </a:graphic>
              </wp:anchor>
            </w:drawing>
          </mc:Choice>
          <mc:Fallback>
            <w:pict>
              <v:shape id="Graphic 430" o:spid="_x0000_s1026" o:spt="100" style="position:absolute;left:0pt;margin-left:292.05pt;margin-top:45.55pt;height:365.15pt;width:2.25pt;mso-position-horizontal-relative:page;z-index:251720704;mso-width-relative:page;mso-height-relative:page;" filled="f" stroked="t" coordsize="28575,4637405" o:gfxdata="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uVy4tkAAAAKAQAA&#10;DwAAAAAAAAABACAAAAAiAAAAZHJzL2Rvd25yZXYueG1sUEsBAhQAFAAAAAgAh07iQMtvdGAYAgAA&#10;jgQAAA4AAAAAAAAAAQAgAAAAKAEAAGRycy9lMm9Eb2MueG1sUEsFBgAAAAAGAAYAWQEAALIFAAAA&#10;AA==&#10;" path="m28575,0l0,4637405e">
                <v:fill on="f" focussize="0,0"/>
                <v:stroke weight="1.5pt" color="#000000" joinstyle="round"/>
                <v:imagedata o:title=""/>
                <o:lock v:ext="edit" aspectratio="f"/>
                <v:textbox inset="0mm,0mm,0mm,0mm"/>
              </v:shape>
            </w:pict>
          </mc:Fallback>
        </mc:AlternateContent>
      </w:r>
      <w:r>
        <w:rPr>
          <w:b/>
          <w:color w:val="FF00FF"/>
          <w:sz w:val="26"/>
        </w:rPr>
        <w:t>Example</w:t>
      </w:r>
      <w:r>
        <w:rPr>
          <w:b/>
          <w:color w:val="FF00FF"/>
          <w:spacing w:val="-7"/>
          <w:sz w:val="26"/>
        </w:rPr>
        <w:t xml:space="preserve"> </w:t>
      </w:r>
      <w:r>
        <w:rPr>
          <w:b/>
          <w:color w:val="FF00FF"/>
          <w:sz w:val="26"/>
        </w:rPr>
        <w:t>12.16:</w:t>
      </w:r>
      <w:r>
        <w:rPr>
          <w:b/>
          <w:color w:val="FF00FF"/>
          <w:spacing w:val="-6"/>
          <w:sz w:val="26"/>
        </w:rPr>
        <w:t xml:space="preserve"> </w:t>
      </w:r>
      <w:r>
        <w:rPr>
          <w:sz w:val="26"/>
        </w:rPr>
        <w:t>Program</w:t>
      </w:r>
      <w:r>
        <w:rPr>
          <w:spacing w:val="-6"/>
          <w:sz w:val="26"/>
        </w:rPr>
        <w:t xml:space="preserve"> </w:t>
      </w:r>
      <w:r>
        <w:rPr>
          <w:sz w:val="26"/>
        </w:rPr>
        <w:t>to</w:t>
      </w:r>
      <w:r>
        <w:rPr>
          <w:spacing w:val="-6"/>
          <w:sz w:val="26"/>
        </w:rPr>
        <w:t xml:space="preserve"> </w:t>
      </w:r>
      <w:r>
        <w:rPr>
          <w:sz w:val="26"/>
        </w:rPr>
        <w:t>compute</w:t>
      </w:r>
      <w:r>
        <w:rPr>
          <w:spacing w:val="-6"/>
          <w:sz w:val="26"/>
        </w:rPr>
        <w:t xml:space="preserve"> </w:t>
      </w:r>
      <w:r>
        <w:rPr>
          <w:sz w:val="26"/>
        </w:rPr>
        <w:t>largest</w:t>
      </w:r>
      <w:r>
        <w:rPr>
          <w:spacing w:val="-7"/>
          <w:sz w:val="26"/>
        </w:rPr>
        <w:t xml:space="preserve"> </w:t>
      </w:r>
      <w:r>
        <w:rPr>
          <w:sz w:val="26"/>
        </w:rPr>
        <w:t>and</w:t>
      </w:r>
      <w:r>
        <w:rPr>
          <w:spacing w:val="-6"/>
          <w:sz w:val="26"/>
        </w:rPr>
        <w:t xml:space="preserve"> </w:t>
      </w:r>
      <w:r>
        <w:rPr>
          <w:sz w:val="26"/>
        </w:rPr>
        <w:t>its</w:t>
      </w:r>
      <w:r>
        <w:rPr>
          <w:spacing w:val="-6"/>
          <w:sz w:val="26"/>
        </w:rPr>
        <w:t xml:space="preserve"> </w:t>
      </w:r>
      <w:r>
        <w:rPr>
          <w:spacing w:val="-2"/>
          <w:sz w:val="26"/>
        </w:rPr>
        <w:t>position</w:t>
      </w:r>
    </w:p>
    <w:p>
      <w:pPr>
        <w:pStyle w:val="6"/>
        <w:spacing w:before="2"/>
        <w:rPr>
          <w:sz w:val="7"/>
        </w:rPr>
      </w:pPr>
      <w:r>
        <w:rPr>
          <w:sz w:val="7"/>
        </w:rPr>
        <mc:AlternateContent>
          <mc:Choice Requires="wps">
            <w:drawing>
              <wp:anchor distT="0" distB="0" distL="0" distR="0" simplePos="0" relativeHeight="251836416" behindDoc="1" locked="0" layoutInCell="1" allowOverlap="1">
                <wp:simplePos x="0" y="0"/>
                <wp:positionH relativeFrom="page">
                  <wp:posOffset>996950</wp:posOffset>
                </wp:positionH>
                <wp:positionV relativeFrom="paragraph">
                  <wp:posOffset>67945</wp:posOffset>
                </wp:positionV>
                <wp:extent cx="5569585" cy="1270"/>
                <wp:effectExtent l="0" t="0" r="0" b="0"/>
                <wp:wrapTopAndBottom/>
                <wp:docPr id="431" name="Graphic 431"/>
                <wp:cNvGraphicFramePr/>
                <a:graphic xmlns:a="http://schemas.openxmlformats.org/drawingml/2006/main">
                  <a:graphicData uri="http://schemas.microsoft.com/office/word/2010/wordprocessingShape">
                    <wps:wsp>
                      <wps:cNvSpPr/>
                      <wps:spPr>
                        <a:xfrm>
                          <a:off x="0" y="0"/>
                          <a:ext cx="5569585" cy="1270"/>
                        </a:xfrm>
                        <a:custGeom>
                          <a:avLst/>
                          <a:gdLst/>
                          <a:ahLst/>
                          <a:cxnLst/>
                          <a:rect l="l" t="t" r="r" b="b"/>
                          <a:pathLst>
                            <a:path w="5569585">
                              <a:moveTo>
                                <a:pt x="0" y="0"/>
                              </a:moveTo>
                              <a:lnTo>
                                <a:pt x="556958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431" o:spid="_x0000_s1026" o:spt="100" style="position:absolute;left:0pt;margin-left:78.5pt;margin-top:5.35pt;height:0.1pt;width:438.55pt;mso-position-horizontal-relative:page;mso-wrap-distance-bottom:0pt;mso-wrap-distance-top:0pt;z-index:-251480064;mso-width-relative:page;mso-height-relative:page;" filled="f" stroked="t" coordsize="5569585,1" o:gfxdata="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4WrGNkAAAAKAQAADwAA&#10;AAAAAAABACAAAAAiAAAAZHJzL2Rvd25yZXYueG1sUEsBAhQAFAAAAAgAh07iQKVQk98VAgAAfwQA&#10;AA4AAAAAAAAAAQAgAAAAKAEAAGRycy9lMm9Eb2MueG1sUEsFBgAAAAAGAAYAWQEAAK8FAAAAAA==&#10;" path="m0,0l5569585,1e">
                <v:fill on="f" focussize="0,0"/>
                <v:stroke weight="1.5pt" color="#FF00FF" joinstyle="round"/>
                <v:imagedata o:title=""/>
                <o:lock v:ext="edit" aspectratio="f"/>
                <v:textbox inset="0mm,0mm,0mm,0mm"/>
                <w10:wrap type="topAndBottom"/>
              </v:shape>
            </w:pict>
          </mc:Fallback>
        </mc:AlternateContent>
      </w:r>
    </w:p>
    <w:p>
      <w:pPr>
        <w:tabs>
          <w:tab w:val="left" w:pos="5108"/>
        </w:tabs>
        <w:spacing w:before="169"/>
        <w:ind w:left="788" w:right="0" w:firstLine="0"/>
        <w:jc w:val="left"/>
        <w:rPr>
          <w:b/>
          <w:sz w:val="25"/>
        </w:rPr>
      </w:pPr>
      <w:r>
        <w:rPr>
          <w:b/>
          <w:color w:val="FF00FF"/>
          <w:sz w:val="25"/>
          <w:u w:val="thick" w:color="FF00FF"/>
        </w:rPr>
        <w:t>Using</w:t>
      </w:r>
      <w:r>
        <w:rPr>
          <w:b/>
          <w:color w:val="FF00FF"/>
          <w:spacing w:val="-7"/>
          <w:sz w:val="25"/>
          <w:u w:val="thick" w:color="FF00FF"/>
        </w:rPr>
        <w:t xml:space="preserve"> </w:t>
      </w:r>
      <w:r>
        <w:rPr>
          <w:b/>
          <w:color w:val="FF00FF"/>
          <w:spacing w:val="-2"/>
          <w:sz w:val="25"/>
          <w:u w:val="thick" w:color="FF00FF"/>
        </w:rPr>
        <w:t>Arrays</w:t>
      </w:r>
      <w:r>
        <w:rPr>
          <w:b/>
          <w:color w:val="FF00FF"/>
          <w:sz w:val="25"/>
        </w:rPr>
        <w:tab/>
      </w:r>
      <w:r>
        <w:rPr>
          <w:b/>
          <w:color w:val="FF00FF"/>
          <w:sz w:val="25"/>
          <w:u w:val="thick" w:color="FF00FF"/>
        </w:rPr>
        <w:t>Using</w:t>
      </w:r>
      <w:r>
        <w:rPr>
          <w:b/>
          <w:color w:val="FF00FF"/>
          <w:spacing w:val="-7"/>
          <w:sz w:val="25"/>
          <w:u w:val="thick" w:color="FF00FF"/>
        </w:rPr>
        <w:t xml:space="preserve"> </w:t>
      </w:r>
      <w:r>
        <w:rPr>
          <w:b/>
          <w:color w:val="FF00FF"/>
          <w:sz w:val="25"/>
          <w:u w:val="thick" w:color="FF00FF"/>
        </w:rPr>
        <w:t>Pointer</w:t>
      </w:r>
      <w:r>
        <w:rPr>
          <w:b/>
          <w:color w:val="FF00FF"/>
          <w:spacing w:val="-6"/>
          <w:sz w:val="25"/>
          <w:u w:val="thick" w:color="FF00FF"/>
        </w:rPr>
        <w:t xml:space="preserve"> </w:t>
      </w:r>
      <w:r>
        <w:rPr>
          <w:b/>
          <w:color w:val="FF00FF"/>
          <w:sz w:val="25"/>
          <w:u w:val="thick" w:color="FF00FF"/>
        </w:rPr>
        <w:t>with</w:t>
      </w:r>
      <w:r>
        <w:rPr>
          <w:b/>
          <w:color w:val="FF00FF"/>
          <w:spacing w:val="-6"/>
          <w:sz w:val="25"/>
          <w:u w:val="thick" w:color="FF00FF"/>
        </w:rPr>
        <w:t xml:space="preserve"> </w:t>
      </w:r>
      <w:r>
        <w:rPr>
          <w:b/>
          <w:color w:val="FF00FF"/>
          <w:spacing w:val="-2"/>
          <w:sz w:val="25"/>
          <w:u w:val="thick" w:color="FF00FF"/>
        </w:rPr>
        <w:t>indexing</w:t>
      </w:r>
    </w:p>
    <w:p>
      <w:pPr>
        <w:spacing w:after="0"/>
        <w:jc w:val="left"/>
        <w:rPr>
          <w:b/>
          <w:sz w:val="25"/>
        </w:rPr>
        <w:sectPr>
          <w:pgSz w:w="11910" w:h="16840"/>
          <w:pgMar w:top="2240" w:right="1133" w:bottom="280" w:left="1559" w:header="1884" w:footer="0" w:gutter="0"/>
          <w:cols w:space="720" w:num="1"/>
        </w:sectPr>
      </w:pPr>
    </w:p>
    <w:p>
      <w:pPr>
        <w:spacing w:before="58"/>
        <w:ind w:left="106" w:right="0" w:firstLine="0"/>
        <w:jc w:val="left"/>
        <w:rPr>
          <w:sz w:val="24"/>
        </w:rPr>
      </w:pPr>
      <w:r>
        <w:rPr>
          <w:sz w:val="24"/>
        </w:rPr>
        <w:t>#</w:t>
      </w:r>
      <w:r>
        <w:rPr>
          <w:b/>
          <w:sz w:val="24"/>
        </w:rPr>
        <w:t>include</w:t>
      </w:r>
      <w:r>
        <w:rPr>
          <w:b/>
          <w:spacing w:val="-1"/>
          <w:sz w:val="24"/>
        </w:rPr>
        <w:t xml:space="preserve"> </w:t>
      </w:r>
      <w:r>
        <w:rPr>
          <w:spacing w:val="-2"/>
          <w:sz w:val="24"/>
        </w:rPr>
        <w:t>&lt;stdio.h&gt;</w:t>
      </w:r>
    </w:p>
    <w:p>
      <w:pPr>
        <w:spacing w:before="185" w:line="275" w:lineRule="exact"/>
        <w:ind w:left="106" w:right="0" w:firstLine="0"/>
        <w:jc w:val="left"/>
        <w:rPr>
          <w:sz w:val="24"/>
        </w:rPr>
      </w:pPr>
      <w:r>
        <w:rPr>
          <w:b/>
          <w:sz w:val="24"/>
        </w:rPr>
        <w:t>void</w:t>
      </w:r>
      <w:r>
        <w:rPr>
          <w:b/>
          <w:spacing w:val="-3"/>
          <w:sz w:val="24"/>
        </w:rPr>
        <w:t xml:space="preserve"> </w:t>
      </w:r>
      <w:r>
        <w:rPr>
          <w:spacing w:val="-2"/>
          <w:sz w:val="24"/>
        </w:rPr>
        <w:t>main()</w:t>
      </w:r>
    </w:p>
    <w:p>
      <w:pPr>
        <w:spacing w:before="0" w:line="275" w:lineRule="exact"/>
        <w:ind w:left="106" w:right="0" w:firstLine="0"/>
        <w:jc w:val="left"/>
        <w:rPr>
          <w:b/>
          <w:sz w:val="24"/>
        </w:rPr>
      </w:pPr>
      <w:r>
        <w:rPr>
          <w:b/>
          <w:spacing w:val="-10"/>
          <w:sz w:val="24"/>
        </w:rPr>
        <w:t>{</w:t>
      </w:r>
    </w:p>
    <w:p>
      <w:pPr>
        <w:spacing w:before="2"/>
        <w:ind w:left="406" w:right="0" w:firstLine="0"/>
        <w:jc w:val="left"/>
        <w:rPr>
          <w:sz w:val="24"/>
        </w:rPr>
      </w:pPr>
      <w:r>
        <w:rPr>
          <w:b/>
          <w:sz w:val="24"/>
        </w:rPr>
        <w:t>int</w:t>
      </w:r>
      <w:r>
        <w:rPr>
          <w:b/>
          <w:spacing w:val="79"/>
          <w:sz w:val="24"/>
        </w:rPr>
        <w:t xml:space="preserve"> </w:t>
      </w:r>
      <w:r>
        <w:rPr>
          <w:sz w:val="24"/>
        </w:rPr>
        <w:t xml:space="preserve">a[10], n, i, big, </w:t>
      </w:r>
      <w:r>
        <w:rPr>
          <w:spacing w:val="-4"/>
          <w:sz w:val="24"/>
        </w:rPr>
        <w:t>pos;</w:t>
      </w:r>
    </w:p>
    <w:p>
      <w:pPr>
        <w:spacing w:before="185" w:line="275" w:lineRule="exact"/>
        <w:ind w:left="406" w:right="0" w:firstLine="0"/>
        <w:jc w:val="left"/>
        <w:rPr>
          <w:sz w:val="24"/>
        </w:rPr>
      </w:pPr>
      <w:r>
        <w:rPr>
          <w:b/>
          <w:sz w:val="24"/>
        </w:rPr>
        <w:t>printf</w:t>
      </w:r>
      <w:r>
        <w:rPr>
          <w:sz w:val="24"/>
        </w:rPr>
        <w:t xml:space="preserve">("Enter number of </w:t>
      </w:r>
      <w:r>
        <w:rPr>
          <w:spacing w:val="-2"/>
          <w:sz w:val="24"/>
        </w:rPr>
        <w:t>elements\n");</w:t>
      </w:r>
    </w:p>
    <w:p>
      <w:pPr>
        <w:spacing w:before="0" w:line="275" w:lineRule="exact"/>
        <w:ind w:left="406" w:right="0" w:firstLine="0"/>
        <w:jc w:val="left"/>
        <w:rPr>
          <w:sz w:val="24"/>
        </w:rPr>
      </w:pPr>
      <w:r>
        <w:rPr>
          <w:b/>
          <w:spacing w:val="-2"/>
          <w:sz w:val="24"/>
        </w:rPr>
        <w:t>scanf</w:t>
      </w:r>
      <w:r>
        <w:rPr>
          <w:spacing w:val="-2"/>
          <w:sz w:val="24"/>
        </w:rPr>
        <w:t>("%d",&amp;n);</w:t>
      </w:r>
    </w:p>
    <w:p>
      <w:pPr>
        <w:spacing w:before="185"/>
        <w:ind w:left="406" w:right="0" w:firstLine="0"/>
        <w:jc w:val="left"/>
        <w:rPr>
          <w:sz w:val="24"/>
        </w:rPr>
      </w:pPr>
      <w:r>
        <w:rPr>
          <w:sz w:val="24"/>
        </w:rPr>
        <w:t xml:space="preserve">printf(“Enter the </w:t>
      </w:r>
      <w:r>
        <w:rPr>
          <w:spacing w:val="-2"/>
          <w:sz w:val="24"/>
        </w:rPr>
        <w:t>elements\n”);</w:t>
      </w:r>
    </w:p>
    <w:p>
      <w:pPr>
        <w:spacing w:before="2" w:line="275" w:lineRule="exact"/>
        <w:ind w:left="406" w:right="0" w:firstLine="0"/>
        <w:jc w:val="left"/>
        <w:rPr>
          <w:sz w:val="24"/>
        </w:rPr>
      </w:pPr>
      <w:r>
        <w:rPr>
          <w:b/>
          <w:sz w:val="24"/>
        </w:rPr>
        <w:t>for</w:t>
      </w:r>
      <w:r>
        <w:rPr>
          <w:b/>
          <w:spacing w:val="-2"/>
          <w:sz w:val="24"/>
        </w:rPr>
        <w:t xml:space="preserve"> </w:t>
      </w:r>
      <w:r>
        <w:rPr>
          <w:sz w:val="24"/>
        </w:rPr>
        <w:t xml:space="preserve">( i = 0; i &lt;= n-1; </w:t>
      </w:r>
      <w:r>
        <w:rPr>
          <w:spacing w:val="-4"/>
          <w:sz w:val="24"/>
        </w:rPr>
        <w:t>i++)</w:t>
      </w:r>
    </w:p>
    <w:p>
      <w:pPr>
        <w:spacing w:before="0" w:line="275" w:lineRule="exact"/>
        <w:ind w:left="826" w:right="0" w:firstLine="0"/>
        <w:jc w:val="left"/>
        <w:rPr>
          <w:sz w:val="24"/>
        </w:rPr>
      </w:pPr>
      <w:r>
        <w:rPr>
          <w:b/>
          <w:spacing w:val="-2"/>
          <w:sz w:val="24"/>
        </w:rPr>
        <w:t>scanf</w:t>
      </w:r>
      <w:r>
        <w:rPr>
          <w:spacing w:val="-2"/>
          <w:sz w:val="24"/>
        </w:rPr>
        <w:t>("%d",&amp;a[i]);</w:t>
      </w:r>
    </w:p>
    <w:p>
      <w:pPr>
        <w:spacing w:before="187" w:line="237" w:lineRule="auto"/>
        <w:ind w:left="406" w:right="2398" w:firstLine="0"/>
        <w:jc w:val="left"/>
        <w:rPr>
          <w:sz w:val="24"/>
        </w:rPr>
      </w:pPr>
      <w:r>
        <w:rPr>
          <w:sz w:val="24"/>
        </w:rPr>
        <w:t>big</w:t>
      </w:r>
      <w:r>
        <w:rPr>
          <w:spacing w:val="-15"/>
          <w:sz w:val="24"/>
        </w:rPr>
        <w:t xml:space="preserve"> </w:t>
      </w:r>
      <w:r>
        <w:rPr>
          <w:sz w:val="24"/>
        </w:rPr>
        <w:t>=</w:t>
      </w:r>
      <w:r>
        <w:rPr>
          <w:spacing w:val="-15"/>
          <w:sz w:val="24"/>
        </w:rPr>
        <w:t xml:space="preserve"> </w:t>
      </w:r>
      <w:r>
        <w:rPr>
          <w:sz w:val="24"/>
        </w:rPr>
        <w:t>a[0]; pos = 0;</w:t>
      </w:r>
    </w:p>
    <w:p>
      <w:pPr>
        <w:spacing w:before="186"/>
        <w:ind w:left="406" w:right="0" w:firstLine="0"/>
        <w:jc w:val="left"/>
        <w:rPr>
          <w:sz w:val="24"/>
        </w:rPr>
      </w:pPr>
      <w:r>
        <w:rPr>
          <w:b/>
          <w:sz w:val="24"/>
        </w:rPr>
        <w:t>for</w:t>
      </w:r>
      <w:r>
        <w:rPr>
          <w:b/>
          <w:spacing w:val="-2"/>
          <w:sz w:val="24"/>
        </w:rPr>
        <w:t xml:space="preserve"> </w:t>
      </w:r>
      <w:r>
        <w:rPr>
          <w:sz w:val="24"/>
        </w:rPr>
        <w:t xml:space="preserve">( i = 1; i &lt;= n-1; </w:t>
      </w:r>
      <w:r>
        <w:rPr>
          <w:spacing w:val="-4"/>
          <w:sz w:val="24"/>
        </w:rPr>
        <w:t>i++)</w:t>
      </w:r>
    </w:p>
    <w:p>
      <w:pPr>
        <w:spacing w:before="2" w:line="275" w:lineRule="exact"/>
        <w:ind w:left="406" w:right="0" w:firstLine="0"/>
        <w:jc w:val="left"/>
        <w:rPr>
          <w:b/>
          <w:sz w:val="24"/>
        </w:rPr>
      </w:pPr>
      <w:r>
        <w:rPr>
          <w:b/>
          <w:spacing w:val="-10"/>
          <w:sz w:val="24"/>
        </w:rPr>
        <w:t>{</w:t>
      </w:r>
    </w:p>
    <w:p>
      <w:pPr>
        <w:spacing w:before="0" w:line="275" w:lineRule="exact"/>
        <w:ind w:left="826" w:right="0" w:firstLine="0"/>
        <w:jc w:val="left"/>
        <w:rPr>
          <w:sz w:val="24"/>
        </w:rPr>
      </w:pPr>
      <w:r>
        <w:rPr>
          <w:b/>
          <w:sz w:val="24"/>
        </w:rPr>
        <w:t xml:space="preserve">if </w:t>
      </w:r>
      <w:r>
        <w:rPr>
          <w:sz w:val="24"/>
        </w:rPr>
        <w:t xml:space="preserve">( a[i] &gt; big </w:t>
      </w:r>
      <w:r>
        <w:rPr>
          <w:spacing w:val="-10"/>
          <w:sz w:val="24"/>
        </w:rPr>
        <w:t>)</w:t>
      </w:r>
    </w:p>
    <w:p>
      <w:pPr>
        <w:spacing w:before="3" w:line="275" w:lineRule="exact"/>
        <w:ind w:left="826" w:right="0" w:firstLine="0"/>
        <w:jc w:val="left"/>
        <w:rPr>
          <w:b/>
          <w:sz w:val="24"/>
        </w:rPr>
      </w:pPr>
      <w:r>
        <w:rPr>
          <w:b/>
          <w:spacing w:val="-10"/>
          <w:sz w:val="24"/>
        </w:rPr>
        <w:t>{</w:t>
      </w:r>
    </w:p>
    <w:p>
      <w:pPr>
        <w:spacing w:before="0" w:line="242" w:lineRule="auto"/>
        <w:ind w:left="1546" w:right="1311" w:firstLine="0"/>
        <w:jc w:val="left"/>
        <w:rPr>
          <w:sz w:val="24"/>
        </w:rPr>
      </w:pPr>
      <w:r>
        <w:rPr>
          <w:sz w:val="24"/>
        </w:rPr>
        <w:t>big</w:t>
      </w:r>
      <w:r>
        <w:rPr>
          <w:spacing w:val="-15"/>
          <w:sz w:val="24"/>
        </w:rPr>
        <w:t xml:space="preserve"> </w:t>
      </w:r>
      <w:r>
        <w:rPr>
          <w:sz w:val="24"/>
        </w:rPr>
        <w:t>=</w:t>
      </w:r>
      <w:r>
        <w:rPr>
          <w:spacing w:val="-15"/>
          <w:sz w:val="24"/>
        </w:rPr>
        <w:t xml:space="preserve"> </w:t>
      </w:r>
      <w:r>
        <w:rPr>
          <w:sz w:val="24"/>
        </w:rPr>
        <w:t>a[i]; pos = i;</w:t>
      </w:r>
    </w:p>
    <w:p>
      <w:pPr>
        <w:spacing w:before="0" w:line="271" w:lineRule="exact"/>
        <w:ind w:left="826" w:right="0" w:firstLine="0"/>
        <w:jc w:val="left"/>
        <w:rPr>
          <w:b/>
          <w:sz w:val="24"/>
        </w:rPr>
      </w:pPr>
      <w:r>
        <w:rPr>
          <w:b/>
          <w:spacing w:val="-10"/>
          <w:sz w:val="24"/>
        </w:rPr>
        <w:t>}</w:t>
      </w:r>
    </w:p>
    <w:p>
      <w:pPr>
        <w:spacing w:before="1"/>
        <w:ind w:left="406" w:right="0" w:firstLine="0"/>
        <w:jc w:val="left"/>
        <w:rPr>
          <w:b/>
          <w:sz w:val="24"/>
        </w:rPr>
      </w:pPr>
      <w:r>
        <w:rPr>
          <w:b/>
          <w:spacing w:val="-10"/>
          <w:sz w:val="24"/>
        </w:rPr>
        <w:t>}</w:t>
      </w:r>
    </w:p>
    <w:p>
      <w:pPr>
        <w:spacing w:before="185" w:line="275" w:lineRule="exact"/>
        <w:ind w:left="406" w:right="0" w:firstLine="0"/>
        <w:jc w:val="left"/>
        <w:rPr>
          <w:sz w:val="24"/>
        </w:rPr>
      </w:pPr>
      <w:r>
        <w:rPr>
          <w:b/>
          <w:sz w:val="24"/>
        </w:rPr>
        <w:t>printf</w:t>
      </w:r>
      <w:r>
        <w:rPr>
          <w:sz w:val="24"/>
        </w:rPr>
        <w:t xml:space="preserve">("Largest = </w:t>
      </w:r>
      <w:r>
        <w:rPr>
          <w:spacing w:val="-2"/>
          <w:sz w:val="24"/>
        </w:rPr>
        <w:t>%d\n”,big);</w:t>
      </w:r>
    </w:p>
    <w:p>
      <w:pPr>
        <w:spacing w:before="0" w:line="275" w:lineRule="exact"/>
        <w:ind w:left="406" w:right="0" w:firstLine="0"/>
        <w:jc w:val="left"/>
        <w:rPr>
          <w:sz w:val="24"/>
        </w:rPr>
      </w:pPr>
      <w:r>
        <w:rPr>
          <w:b/>
          <w:sz w:val="24"/>
        </w:rPr>
        <w:t>printf</w:t>
      </w:r>
      <w:r>
        <w:rPr>
          <w:sz w:val="24"/>
        </w:rPr>
        <w:t xml:space="preserve">(“Position = %d\n", </w:t>
      </w:r>
      <w:r>
        <w:rPr>
          <w:spacing w:val="-2"/>
          <w:sz w:val="24"/>
        </w:rPr>
        <w:t>pos+1);</w:t>
      </w:r>
    </w:p>
    <w:p>
      <w:pPr>
        <w:spacing w:before="2"/>
        <w:ind w:left="106" w:right="0" w:firstLine="0"/>
        <w:jc w:val="left"/>
        <w:rPr>
          <w:b/>
          <w:sz w:val="24"/>
        </w:rPr>
      </w:pPr>
      <w:r>
        <w:rPr>
          <w:b/>
          <w:spacing w:val="-10"/>
          <w:sz w:val="24"/>
        </w:rPr>
        <w:t>}</w:t>
      </w:r>
    </w:p>
    <w:p>
      <w:pPr>
        <w:pStyle w:val="3"/>
        <w:numPr>
          <w:ilvl w:val="2"/>
          <w:numId w:val="24"/>
        </w:numPr>
        <w:tabs>
          <w:tab w:val="left" w:pos="754"/>
        </w:tabs>
        <w:spacing w:before="234" w:after="0" w:line="240" w:lineRule="auto"/>
        <w:ind w:left="754" w:right="0" w:hanging="686"/>
        <w:jc w:val="left"/>
        <w:rPr>
          <w:color w:val="FF00FF"/>
          <w:sz w:val="25"/>
        </w:rPr>
      </w:pPr>
      <w:r>
        <w:rPr>
          <w:color w:val="FF00FF"/>
        </w:rPr>
        <w:t>Pointers</w:t>
      </w:r>
      <w:r>
        <w:rPr>
          <w:color w:val="FF00FF"/>
          <w:spacing w:val="-7"/>
        </w:rPr>
        <w:t xml:space="preserve"> </w:t>
      </w:r>
      <w:r>
        <w:rPr>
          <w:color w:val="FF00FF"/>
        </w:rPr>
        <w:t>and</w:t>
      </w:r>
      <w:r>
        <w:rPr>
          <w:color w:val="FF00FF"/>
          <w:spacing w:val="-6"/>
        </w:rPr>
        <w:t xml:space="preserve"> </w:t>
      </w:r>
      <w:r>
        <w:rPr>
          <w:color w:val="FF00FF"/>
        </w:rPr>
        <w:t>other</w:t>
      </w:r>
      <w:r>
        <w:rPr>
          <w:color w:val="FF00FF"/>
          <w:spacing w:val="-7"/>
        </w:rPr>
        <w:t xml:space="preserve"> </w:t>
      </w:r>
      <w:r>
        <w:rPr>
          <w:color w:val="FF00FF"/>
          <w:spacing w:val="-2"/>
        </w:rPr>
        <w:t>operators</w:t>
      </w:r>
    </w:p>
    <w:p>
      <w:pPr>
        <w:spacing w:before="58"/>
        <w:ind w:left="68" w:right="0" w:firstLine="0"/>
        <w:jc w:val="left"/>
        <w:rPr>
          <w:sz w:val="24"/>
        </w:rPr>
      </w:pPr>
      <w:r>
        <w:br w:type="column"/>
      </w:r>
      <w:r>
        <w:rPr>
          <w:sz w:val="24"/>
        </w:rPr>
        <w:t>#</w:t>
      </w:r>
      <w:r>
        <w:rPr>
          <w:b/>
          <w:sz w:val="24"/>
        </w:rPr>
        <w:t>include</w:t>
      </w:r>
      <w:r>
        <w:rPr>
          <w:b/>
          <w:spacing w:val="-1"/>
          <w:sz w:val="24"/>
        </w:rPr>
        <w:t xml:space="preserve"> </w:t>
      </w:r>
      <w:r>
        <w:rPr>
          <w:spacing w:val="-2"/>
          <w:sz w:val="24"/>
        </w:rPr>
        <w:t>&lt;stdio.h&gt;</w:t>
      </w:r>
    </w:p>
    <w:p>
      <w:pPr>
        <w:spacing w:before="185" w:line="275" w:lineRule="exact"/>
        <w:ind w:left="68" w:right="0" w:firstLine="0"/>
        <w:jc w:val="left"/>
        <w:rPr>
          <w:sz w:val="24"/>
        </w:rPr>
      </w:pPr>
      <w:r>
        <w:rPr>
          <w:b/>
          <w:sz w:val="24"/>
        </w:rPr>
        <w:t>void</w:t>
      </w:r>
      <w:r>
        <w:rPr>
          <w:b/>
          <w:spacing w:val="-3"/>
          <w:sz w:val="24"/>
        </w:rPr>
        <w:t xml:space="preserve"> </w:t>
      </w:r>
      <w:r>
        <w:rPr>
          <w:spacing w:val="-2"/>
          <w:sz w:val="24"/>
        </w:rPr>
        <w:t>main()</w:t>
      </w:r>
    </w:p>
    <w:p>
      <w:pPr>
        <w:spacing w:before="0" w:line="275" w:lineRule="exact"/>
        <w:ind w:left="68" w:right="0" w:firstLine="0"/>
        <w:jc w:val="left"/>
        <w:rPr>
          <w:b/>
          <w:sz w:val="24"/>
        </w:rPr>
      </w:pPr>
      <w:r>
        <w:rPr>
          <w:b/>
          <w:spacing w:val="-10"/>
          <w:sz w:val="24"/>
        </w:rPr>
        <w:t>{</w:t>
      </w:r>
    </w:p>
    <w:p>
      <w:pPr>
        <w:spacing w:before="2"/>
        <w:ind w:left="368" w:right="0" w:firstLine="0"/>
        <w:jc w:val="left"/>
        <w:rPr>
          <w:sz w:val="24"/>
        </w:rPr>
      </w:pPr>
      <w:r>
        <w:rPr>
          <w:b/>
          <w:sz w:val="24"/>
        </w:rPr>
        <w:t>int</w:t>
      </w:r>
      <w:r>
        <w:rPr>
          <w:b/>
          <w:spacing w:val="79"/>
          <w:sz w:val="24"/>
        </w:rPr>
        <w:t xml:space="preserve"> </w:t>
      </w:r>
      <w:r>
        <w:rPr>
          <w:sz w:val="24"/>
        </w:rPr>
        <w:t xml:space="preserve">a[10], n, i, big, </w:t>
      </w:r>
      <w:r>
        <w:rPr>
          <w:spacing w:val="-4"/>
          <w:sz w:val="24"/>
        </w:rPr>
        <w:t>pos;</w:t>
      </w:r>
    </w:p>
    <w:p>
      <w:pPr>
        <w:spacing w:before="185" w:line="275" w:lineRule="exact"/>
        <w:ind w:left="368" w:right="0" w:firstLine="0"/>
        <w:jc w:val="left"/>
        <w:rPr>
          <w:sz w:val="24"/>
        </w:rPr>
      </w:pPr>
      <w:r>
        <w:rPr>
          <w:b/>
          <w:sz w:val="24"/>
        </w:rPr>
        <w:t>printf</w:t>
      </w:r>
      <w:r>
        <w:rPr>
          <w:sz w:val="24"/>
        </w:rPr>
        <w:t xml:space="preserve">("Enter number of </w:t>
      </w:r>
      <w:r>
        <w:rPr>
          <w:spacing w:val="-2"/>
          <w:sz w:val="24"/>
        </w:rPr>
        <w:t>elements\n");</w:t>
      </w:r>
    </w:p>
    <w:p>
      <w:pPr>
        <w:spacing w:before="0" w:line="275" w:lineRule="exact"/>
        <w:ind w:left="368" w:right="0" w:firstLine="0"/>
        <w:jc w:val="left"/>
        <w:rPr>
          <w:sz w:val="24"/>
        </w:rPr>
      </w:pPr>
      <w:r>
        <w:rPr>
          <w:b/>
          <w:spacing w:val="-2"/>
          <w:sz w:val="24"/>
        </w:rPr>
        <w:t>scanf</w:t>
      </w:r>
      <w:r>
        <w:rPr>
          <w:spacing w:val="-2"/>
          <w:sz w:val="24"/>
        </w:rPr>
        <w:t>("%d",&amp;n);</w:t>
      </w:r>
    </w:p>
    <w:p>
      <w:pPr>
        <w:spacing w:before="185"/>
        <w:ind w:left="368" w:right="0" w:firstLine="0"/>
        <w:jc w:val="left"/>
        <w:rPr>
          <w:sz w:val="24"/>
        </w:rPr>
      </w:pPr>
      <w:r>
        <w:rPr>
          <w:sz w:val="24"/>
        </w:rPr>
        <w:t xml:space="preserve">printf(“Enter the </w:t>
      </w:r>
      <w:r>
        <w:rPr>
          <w:spacing w:val="-2"/>
          <w:sz w:val="24"/>
        </w:rPr>
        <w:t>elements\n”);</w:t>
      </w:r>
    </w:p>
    <w:p>
      <w:pPr>
        <w:spacing w:before="2" w:line="275" w:lineRule="exact"/>
        <w:ind w:left="368" w:right="0" w:firstLine="0"/>
        <w:jc w:val="left"/>
        <w:rPr>
          <w:sz w:val="24"/>
        </w:rPr>
      </w:pPr>
      <w:r>
        <w:rPr>
          <w:b/>
          <w:sz w:val="24"/>
        </w:rPr>
        <w:t>for</w:t>
      </w:r>
      <w:r>
        <w:rPr>
          <w:b/>
          <w:spacing w:val="-2"/>
          <w:sz w:val="24"/>
        </w:rPr>
        <w:t xml:space="preserve"> </w:t>
      </w:r>
      <w:r>
        <w:rPr>
          <w:sz w:val="24"/>
        </w:rPr>
        <w:t xml:space="preserve">( i = 0; i &lt;= n-1; </w:t>
      </w:r>
      <w:r>
        <w:rPr>
          <w:spacing w:val="-4"/>
          <w:sz w:val="24"/>
        </w:rPr>
        <w:t>i++)</w:t>
      </w:r>
    </w:p>
    <w:p>
      <w:pPr>
        <w:spacing w:before="0" w:line="275" w:lineRule="exact"/>
        <w:ind w:left="788" w:right="0" w:firstLine="0"/>
        <w:jc w:val="left"/>
        <w:rPr>
          <w:sz w:val="24"/>
        </w:rPr>
      </w:pPr>
      <w:r>
        <w:rPr>
          <w:b/>
          <w:sz w:val="24"/>
        </w:rPr>
        <w:t>scanf</w:t>
      </w:r>
      <w:r>
        <w:rPr>
          <w:sz w:val="24"/>
        </w:rPr>
        <w:t>("%d",a+i);</w:t>
      </w:r>
      <w:r>
        <w:rPr>
          <w:spacing w:val="29"/>
          <w:sz w:val="24"/>
        </w:rPr>
        <w:t xml:space="preserve">  </w:t>
      </w:r>
      <w:r>
        <w:rPr>
          <w:sz w:val="24"/>
        </w:rPr>
        <w:t xml:space="preserve">/* </w:t>
      </w:r>
      <w:r>
        <w:rPr>
          <w:b/>
          <w:color w:val="FF00FF"/>
          <w:sz w:val="24"/>
        </w:rPr>
        <w:t xml:space="preserve">(a+i) = &amp;a[i] </w:t>
      </w:r>
      <w:r>
        <w:rPr>
          <w:spacing w:val="-5"/>
          <w:sz w:val="24"/>
        </w:rPr>
        <w:t>*/</w:t>
      </w:r>
    </w:p>
    <w:p>
      <w:pPr>
        <w:spacing w:before="187" w:line="237" w:lineRule="auto"/>
        <w:ind w:left="368" w:right="2937" w:firstLine="0"/>
        <w:jc w:val="left"/>
        <w:rPr>
          <w:sz w:val="24"/>
        </w:rPr>
      </w:pPr>
      <w:r>
        <w:rPr>
          <w:sz w:val="24"/>
        </w:rPr>
        <w:t>big</w:t>
      </w:r>
      <w:r>
        <w:rPr>
          <w:spacing w:val="-15"/>
          <w:sz w:val="24"/>
        </w:rPr>
        <w:t xml:space="preserve"> </w:t>
      </w:r>
      <w:r>
        <w:rPr>
          <w:sz w:val="24"/>
        </w:rPr>
        <w:t>=</w:t>
      </w:r>
      <w:r>
        <w:rPr>
          <w:spacing w:val="-15"/>
          <w:sz w:val="24"/>
        </w:rPr>
        <w:t xml:space="preserve"> </w:t>
      </w:r>
      <w:r>
        <w:rPr>
          <w:sz w:val="24"/>
        </w:rPr>
        <w:t>*(a+0); pos = 0;</w:t>
      </w:r>
    </w:p>
    <w:p>
      <w:pPr>
        <w:spacing w:before="186"/>
        <w:ind w:left="368" w:right="0" w:firstLine="0"/>
        <w:jc w:val="left"/>
        <w:rPr>
          <w:sz w:val="24"/>
        </w:rPr>
      </w:pPr>
      <w:r>
        <w:rPr>
          <w:b/>
          <w:sz w:val="24"/>
        </w:rPr>
        <w:t>for</w:t>
      </w:r>
      <w:r>
        <w:rPr>
          <w:b/>
          <w:spacing w:val="-2"/>
          <w:sz w:val="24"/>
        </w:rPr>
        <w:t xml:space="preserve"> </w:t>
      </w:r>
      <w:r>
        <w:rPr>
          <w:sz w:val="24"/>
        </w:rPr>
        <w:t xml:space="preserve">( i = 1; i &lt;= n-1; </w:t>
      </w:r>
      <w:r>
        <w:rPr>
          <w:spacing w:val="-4"/>
          <w:sz w:val="24"/>
        </w:rPr>
        <w:t>i++)</w:t>
      </w:r>
    </w:p>
    <w:p>
      <w:pPr>
        <w:spacing w:before="2" w:line="275" w:lineRule="exact"/>
        <w:ind w:left="368" w:right="0" w:firstLine="0"/>
        <w:jc w:val="left"/>
        <w:rPr>
          <w:b/>
          <w:sz w:val="24"/>
        </w:rPr>
      </w:pPr>
      <w:r>
        <w:rPr>
          <w:b/>
          <w:spacing w:val="-10"/>
          <w:sz w:val="24"/>
        </w:rPr>
        <w:t>{</w:t>
      </w:r>
    </w:p>
    <w:p>
      <w:pPr>
        <w:spacing w:before="0" w:line="275" w:lineRule="exact"/>
        <w:ind w:left="788" w:right="0" w:firstLine="0"/>
        <w:jc w:val="left"/>
        <w:rPr>
          <w:sz w:val="24"/>
        </w:rPr>
      </w:pPr>
      <w:r>
        <w:rPr>
          <w:b/>
          <w:sz w:val="24"/>
        </w:rPr>
        <w:t xml:space="preserve">if </w:t>
      </w:r>
      <w:r>
        <w:rPr>
          <w:sz w:val="24"/>
        </w:rPr>
        <w:t xml:space="preserve">( *(a+i) &gt; big </w:t>
      </w:r>
      <w:r>
        <w:rPr>
          <w:spacing w:val="-10"/>
          <w:sz w:val="24"/>
        </w:rPr>
        <w:t>)</w:t>
      </w:r>
    </w:p>
    <w:p>
      <w:pPr>
        <w:spacing w:before="3" w:line="275" w:lineRule="exact"/>
        <w:ind w:left="788" w:right="0" w:firstLine="0"/>
        <w:jc w:val="left"/>
        <w:rPr>
          <w:b/>
          <w:sz w:val="24"/>
        </w:rPr>
      </w:pPr>
      <w:r>
        <w:rPr>
          <w:b/>
          <w:spacing w:val="-10"/>
          <w:sz w:val="24"/>
        </w:rPr>
        <w:t>{</w:t>
      </w:r>
    </w:p>
    <w:p>
      <w:pPr>
        <w:spacing w:before="0" w:line="242" w:lineRule="auto"/>
        <w:ind w:left="1088" w:right="2270" w:firstLine="0"/>
        <w:jc w:val="left"/>
        <w:rPr>
          <w:sz w:val="24"/>
        </w:rPr>
      </w:pPr>
      <w:r>
        <w:rPr>
          <w:sz w:val="24"/>
        </w:rPr>
        <w:t>big</w:t>
      </w:r>
      <w:r>
        <w:rPr>
          <w:spacing w:val="-15"/>
          <w:sz w:val="24"/>
        </w:rPr>
        <w:t xml:space="preserve"> </w:t>
      </w:r>
      <w:r>
        <w:rPr>
          <w:sz w:val="24"/>
        </w:rPr>
        <w:t>=</w:t>
      </w:r>
      <w:r>
        <w:rPr>
          <w:spacing w:val="-15"/>
          <w:sz w:val="24"/>
        </w:rPr>
        <w:t xml:space="preserve"> </w:t>
      </w:r>
      <w:r>
        <w:rPr>
          <w:sz w:val="24"/>
        </w:rPr>
        <w:t>*(a+i); pos = i;</w:t>
      </w:r>
    </w:p>
    <w:p>
      <w:pPr>
        <w:spacing w:before="0" w:line="271" w:lineRule="exact"/>
        <w:ind w:left="788" w:right="0" w:firstLine="0"/>
        <w:jc w:val="left"/>
        <w:rPr>
          <w:b/>
          <w:sz w:val="24"/>
        </w:rPr>
      </w:pPr>
      <w:r>
        <w:rPr>
          <w:b/>
          <w:spacing w:val="-10"/>
          <w:sz w:val="24"/>
        </w:rPr>
        <w:t>}</w:t>
      </w:r>
    </w:p>
    <w:p>
      <w:pPr>
        <w:spacing w:before="1"/>
        <w:ind w:left="368" w:right="0" w:firstLine="0"/>
        <w:jc w:val="left"/>
        <w:rPr>
          <w:b/>
          <w:sz w:val="24"/>
        </w:rPr>
      </w:pPr>
      <w:r>
        <w:rPr>
          <w:b/>
          <w:spacing w:val="-10"/>
          <w:sz w:val="24"/>
        </w:rPr>
        <w:t>}</w:t>
      </w:r>
    </w:p>
    <w:p>
      <w:pPr>
        <w:spacing w:before="185" w:line="275" w:lineRule="exact"/>
        <w:ind w:left="368" w:right="0" w:firstLine="0"/>
        <w:jc w:val="left"/>
        <w:rPr>
          <w:sz w:val="24"/>
        </w:rPr>
      </w:pPr>
      <w:r>
        <w:rPr>
          <w:b/>
          <w:sz w:val="24"/>
        </w:rPr>
        <w:t>printf</w:t>
      </w:r>
      <w:r>
        <w:rPr>
          <w:sz w:val="24"/>
        </w:rPr>
        <w:t xml:space="preserve">("Largest = </w:t>
      </w:r>
      <w:r>
        <w:rPr>
          <w:spacing w:val="-2"/>
          <w:sz w:val="24"/>
        </w:rPr>
        <w:t>%d\n”,big);</w:t>
      </w:r>
    </w:p>
    <w:p>
      <w:pPr>
        <w:spacing w:before="0" w:line="275" w:lineRule="exact"/>
        <w:ind w:left="368" w:right="0" w:firstLine="0"/>
        <w:jc w:val="left"/>
        <w:rPr>
          <w:sz w:val="24"/>
        </w:rPr>
      </w:pPr>
      <w:r>
        <w:rPr>
          <w:b/>
          <w:sz w:val="24"/>
        </w:rPr>
        <w:t>printf</w:t>
      </w:r>
      <w:r>
        <w:rPr>
          <w:sz w:val="24"/>
        </w:rPr>
        <w:t xml:space="preserve">(“Position = %d\n", </w:t>
      </w:r>
      <w:r>
        <w:rPr>
          <w:spacing w:val="-2"/>
          <w:sz w:val="24"/>
        </w:rPr>
        <w:t>pos+1);</w:t>
      </w:r>
    </w:p>
    <w:p>
      <w:pPr>
        <w:spacing w:before="2"/>
        <w:ind w:left="68" w:right="0" w:firstLine="0"/>
        <w:jc w:val="left"/>
        <w:rPr>
          <w:b/>
          <w:sz w:val="24"/>
        </w:rPr>
      </w:pPr>
      <w:r>
        <w:rPr>
          <w:b/>
          <w:spacing w:val="-10"/>
          <w:sz w:val="24"/>
        </w:rPr>
        <w:t>}</w:t>
      </w:r>
    </w:p>
    <w:p>
      <w:pPr>
        <w:spacing w:after="0"/>
        <w:jc w:val="left"/>
        <w:rPr>
          <w:b/>
          <w:sz w:val="24"/>
        </w:rPr>
        <w:sectPr>
          <w:type w:val="continuous"/>
          <w:pgSz w:w="11910" w:h="16840"/>
          <w:pgMar w:top="1420" w:right="1133" w:bottom="280" w:left="1559" w:header="1884" w:footer="0" w:gutter="0"/>
          <w:cols w:equalWidth="0" w:num="2">
            <w:col w:w="4103" w:space="256"/>
            <w:col w:w="4859"/>
          </w:cols>
        </w:sectPr>
      </w:pPr>
    </w:p>
    <w:p>
      <w:pPr>
        <w:pStyle w:val="6"/>
        <w:spacing w:before="257"/>
        <w:ind w:left="68" w:right="506"/>
        <w:jc w:val="both"/>
        <w:rPr>
          <w:b/>
        </w:rPr>
      </w:pPr>
      <w:r>
        <w:t xml:space="preserve">Like normal variables in an expression, pointer variables in expressions can also be used. If </w:t>
      </w:r>
      <w:r>
        <w:rPr>
          <w:b/>
        </w:rPr>
        <w:t xml:space="preserve">p1 </w:t>
      </w:r>
      <w:r>
        <w:t xml:space="preserve">and </w:t>
      </w:r>
      <w:r>
        <w:rPr>
          <w:b/>
        </w:rPr>
        <w:t xml:space="preserve">p2 </w:t>
      </w:r>
      <w:r>
        <w:t xml:space="preserve">are pointer variables that are declared and initialized properly, </w:t>
      </w:r>
      <w:r>
        <w:rPr>
          <w:b/>
        </w:rPr>
        <w:t xml:space="preserve">*p1 </w:t>
      </w:r>
      <w:r>
        <w:t xml:space="preserve">and </w:t>
      </w:r>
      <w:r>
        <w:rPr>
          <w:b/>
        </w:rPr>
        <w:t xml:space="preserve">*p2 </w:t>
      </w:r>
      <w:r>
        <w:t xml:space="preserve">represent the values to be manipulated. So, operations such as relational, arithmetic, logical etc., can be performed on </w:t>
      </w:r>
      <w:r>
        <w:rPr>
          <w:b/>
        </w:rPr>
        <w:t xml:space="preserve">*p1 </w:t>
      </w:r>
      <w:r>
        <w:t xml:space="preserve">and </w:t>
      </w:r>
      <w:r>
        <w:rPr>
          <w:b/>
        </w:rPr>
        <w:t>*p2.</w:t>
      </w:r>
    </w:p>
    <w:p>
      <w:pPr>
        <w:pStyle w:val="6"/>
        <w:spacing w:before="143"/>
        <w:rPr>
          <w:b/>
          <w:sz w:val="20"/>
        </w:rPr>
      </w:pPr>
      <w:r>
        <w:rPr>
          <w:b/>
          <w:sz w:val="20"/>
        </w:rPr>
        <mc:AlternateContent>
          <mc:Choice Requires="wps">
            <w:drawing>
              <wp:anchor distT="0" distB="0" distL="0" distR="0" simplePos="0" relativeHeight="251836416" behindDoc="1" locked="0" layoutInCell="1" allowOverlap="1">
                <wp:simplePos x="0" y="0"/>
                <wp:positionH relativeFrom="page">
                  <wp:posOffset>1048385</wp:posOffset>
                </wp:positionH>
                <wp:positionV relativeFrom="paragraph">
                  <wp:posOffset>252095</wp:posOffset>
                </wp:positionV>
                <wp:extent cx="5473065" cy="1270"/>
                <wp:effectExtent l="0" t="0" r="0" b="0"/>
                <wp:wrapTopAndBottom/>
                <wp:docPr id="432" name="Graphic 432"/>
                <wp:cNvGraphicFramePr/>
                <a:graphic xmlns:a="http://schemas.openxmlformats.org/drawingml/2006/main">
                  <a:graphicData uri="http://schemas.microsoft.com/office/word/2010/wordprocessingShape">
                    <wps:wsp>
                      <wps:cNvSpPr/>
                      <wps:spPr>
                        <a:xfrm>
                          <a:off x="0" y="0"/>
                          <a:ext cx="5473065" cy="1270"/>
                        </a:xfrm>
                        <a:custGeom>
                          <a:avLst/>
                          <a:gdLst/>
                          <a:ahLst/>
                          <a:cxnLst/>
                          <a:rect l="l" t="t" r="r" b="b"/>
                          <a:pathLst>
                            <a:path w="5473065">
                              <a:moveTo>
                                <a:pt x="0" y="0"/>
                              </a:moveTo>
                              <a:lnTo>
                                <a:pt x="547306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432" o:spid="_x0000_s1026" o:spt="100" style="position:absolute;left:0pt;margin-left:82.55pt;margin-top:19.85pt;height:0.1pt;width:430.95pt;mso-position-horizontal-relative:page;mso-wrap-distance-bottom:0pt;mso-wrap-distance-top:0pt;z-index:-251480064;mso-width-relative:page;mso-height-relative:page;" filled="f" stroked="t" coordsize="5473065,1" o:gfxdata="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tfpojXAAAACgEAAA8AAAAA&#10;AAAAAQAgAAAAIgAAAGRycy9kb3ducmV2LnhtbFBLAQIUABQAAAAIAIdO4kAceJZEFQIAAH8EAAAO&#10;AAAAAAAAAAEAIAAAACYBAABkcnMvZTJvRG9jLnhtbFBLBQYAAAAABgAGAFkBAACtBQAAAAA=&#10;" path="m0,0l5473065,1e">
                <v:fill on="f" focussize="0,0"/>
                <v:stroke weight="1.5pt" color="#FF00FF" joinstyle="round"/>
                <v:imagedata o:title=""/>
                <o:lock v:ext="edit" aspectratio="f"/>
                <v:textbox inset="0mm,0mm,0mm,0mm"/>
                <w10:wrap type="topAndBottom"/>
              </v:shape>
            </w:pict>
          </mc:Fallback>
        </mc:AlternateContent>
      </w:r>
    </w:p>
    <w:p>
      <w:pPr>
        <w:pStyle w:val="6"/>
        <w:spacing w:before="70"/>
        <w:ind w:left="68"/>
        <w:jc w:val="both"/>
      </w:pPr>
      <w:r>
        <w:rPr>
          <w:b/>
          <w:color w:val="FF00FF"/>
        </w:rPr>
        <w:t>Example</w:t>
      </w:r>
      <w:r>
        <w:rPr>
          <w:b/>
          <w:color w:val="FF00FF"/>
          <w:spacing w:val="-9"/>
        </w:rPr>
        <w:t xml:space="preserve"> </w:t>
      </w:r>
      <w:r>
        <w:rPr>
          <w:b/>
          <w:color w:val="FF00FF"/>
          <w:sz w:val="26"/>
        </w:rPr>
        <w:t>12.17</w:t>
      </w:r>
      <w:r>
        <w:rPr>
          <w:b/>
          <w:color w:val="FF00FF"/>
        </w:rPr>
        <w:t>:</w:t>
      </w:r>
      <w:r>
        <w:rPr>
          <w:b/>
          <w:color w:val="FF00FF"/>
          <w:spacing w:val="-7"/>
        </w:rPr>
        <w:t xml:space="preserve"> </w:t>
      </w:r>
      <w:r>
        <w:t>Valid</w:t>
      </w:r>
      <w:r>
        <w:rPr>
          <w:spacing w:val="-7"/>
        </w:rPr>
        <w:t xml:space="preserve"> </w:t>
      </w:r>
      <w:r>
        <w:t>statements</w:t>
      </w:r>
      <w:r>
        <w:rPr>
          <w:spacing w:val="-7"/>
        </w:rPr>
        <w:t xml:space="preserve"> </w:t>
      </w:r>
      <w:r>
        <w:t>with</w:t>
      </w:r>
      <w:r>
        <w:rPr>
          <w:spacing w:val="-7"/>
        </w:rPr>
        <w:t xml:space="preserve"> </w:t>
      </w:r>
      <w:r>
        <w:t>operations</w:t>
      </w:r>
      <w:r>
        <w:rPr>
          <w:spacing w:val="-7"/>
        </w:rPr>
        <w:t xml:space="preserve"> </w:t>
      </w:r>
      <w:r>
        <w:t>such</w:t>
      </w:r>
      <w:r>
        <w:rPr>
          <w:spacing w:val="-7"/>
        </w:rPr>
        <w:t xml:space="preserve"> </w:t>
      </w:r>
      <w:r>
        <w:t>as</w:t>
      </w:r>
      <w:r>
        <w:rPr>
          <w:spacing w:val="-8"/>
        </w:rPr>
        <w:t xml:space="preserve"> </w:t>
      </w:r>
      <w:r>
        <w:t>multiplication</w:t>
      </w:r>
      <w:r>
        <w:rPr>
          <w:spacing w:val="-7"/>
        </w:rPr>
        <w:t xml:space="preserve"> </w:t>
      </w:r>
      <w:r>
        <w:t>and</w:t>
      </w:r>
      <w:r>
        <w:rPr>
          <w:spacing w:val="-7"/>
        </w:rPr>
        <w:t xml:space="preserve"> </w:t>
      </w:r>
      <w:r>
        <w:rPr>
          <w:spacing w:val="-2"/>
        </w:rPr>
        <w:t>addition</w:t>
      </w:r>
    </w:p>
    <w:p>
      <w:pPr>
        <w:pStyle w:val="6"/>
        <w:spacing w:before="11"/>
        <w:rPr>
          <w:sz w:val="4"/>
        </w:rPr>
      </w:pPr>
      <w:r>
        <w:rPr>
          <w:sz w:val="4"/>
        </w:rPr>
        <mc:AlternateContent>
          <mc:Choice Requires="wps">
            <w:drawing>
              <wp:anchor distT="0" distB="0" distL="0" distR="0" simplePos="0" relativeHeight="251837440" behindDoc="1" locked="0" layoutInCell="1" allowOverlap="1">
                <wp:simplePos x="0" y="0"/>
                <wp:positionH relativeFrom="page">
                  <wp:posOffset>1048385</wp:posOffset>
                </wp:positionH>
                <wp:positionV relativeFrom="paragraph">
                  <wp:posOffset>51435</wp:posOffset>
                </wp:positionV>
                <wp:extent cx="5473065" cy="1270"/>
                <wp:effectExtent l="0" t="0" r="0" b="0"/>
                <wp:wrapTopAndBottom/>
                <wp:docPr id="433" name="Graphic 433"/>
                <wp:cNvGraphicFramePr/>
                <a:graphic xmlns:a="http://schemas.openxmlformats.org/drawingml/2006/main">
                  <a:graphicData uri="http://schemas.microsoft.com/office/word/2010/wordprocessingShape">
                    <wps:wsp>
                      <wps:cNvSpPr/>
                      <wps:spPr>
                        <a:xfrm>
                          <a:off x="0" y="0"/>
                          <a:ext cx="5473065" cy="1270"/>
                        </a:xfrm>
                        <a:custGeom>
                          <a:avLst/>
                          <a:gdLst/>
                          <a:ahLst/>
                          <a:cxnLst/>
                          <a:rect l="l" t="t" r="r" b="b"/>
                          <a:pathLst>
                            <a:path w="5473065">
                              <a:moveTo>
                                <a:pt x="0" y="0"/>
                              </a:moveTo>
                              <a:lnTo>
                                <a:pt x="547306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433" o:spid="_x0000_s1026" o:spt="100" style="position:absolute;left:0pt;margin-left:82.55pt;margin-top:4.05pt;height:0.1pt;width:430.95pt;mso-position-horizontal-relative:page;mso-wrap-distance-bottom:0pt;mso-wrap-distance-top:0pt;z-index:-251479040;mso-width-relative:page;mso-height-relative:page;" filled="f" stroked="t" coordsize="5473065,1" o:gfxdata="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9o5GQ1QAAAAgBAAAPAAAAAAAA&#10;AAEAIAAAACIAAABkcnMvZG93bnJldi54bWxQSwECFAAUAAAACACHTuJAWfEnSBUCAAB/BAAADgAA&#10;AAAAAAABACAAAAAkAQAAZHJzL2Uyb0RvYy54bWxQSwUGAAAAAAYABgBZAQAAqwUAAAAA&#10;" path="m0,0l5473065,1e">
                <v:fill on="f" focussize="0,0"/>
                <v:stroke weight="1.5pt" color="#FF00FF" joinstyle="round"/>
                <v:imagedata o:title=""/>
                <o:lock v:ext="edit" aspectratio="f"/>
                <v:textbox inset="0mm,0mm,0mm,0mm"/>
                <w10:wrap type="topAndBottom"/>
              </v:shape>
            </w:pict>
          </mc:Fallback>
        </mc:AlternateContent>
      </w:r>
    </w:p>
    <w:p>
      <w:pPr>
        <w:pStyle w:val="8"/>
        <w:numPr>
          <w:ilvl w:val="0"/>
          <w:numId w:val="26"/>
        </w:numPr>
        <w:tabs>
          <w:tab w:val="left" w:pos="427"/>
          <w:tab w:val="left" w:pos="2948"/>
        </w:tabs>
        <w:spacing w:before="124" w:after="0" w:line="240" w:lineRule="auto"/>
        <w:ind w:left="427" w:right="0" w:hanging="359"/>
        <w:jc w:val="left"/>
        <w:rPr>
          <w:sz w:val="25"/>
        </w:rPr>
      </w:pPr>
      <w:r>
        <w:rPr>
          <w:sz w:val="25"/>
        </w:rPr>
        <w:t>x</w:t>
      </w:r>
      <w:r>
        <w:rPr>
          <w:spacing w:val="-2"/>
          <w:sz w:val="25"/>
        </w:rPr>
        <w:t xml:space="preserve"> </w:t>
      </w:r>
      <w:r>
        <w:rPr>
          <w:sz w:val="25"/>
        </w:rPr>
        <w:t>=</w:t>
      </w:r>
      <w:r>
        <w:rPr>
          <w:spacing w:val="-2"/>
          <w:sz w:val="25"/>
        </w:rPr>
        <w:t xml:space="preserve"> </w:t>
      </w:r>
      <w:r>
        <w:rPr>
          <w:sz w:val="25"/>
        </w:rPr>
        <w:t>*p1</w:t>
      </w:r>
      <w:r>
        <w:rPr>
          <w:spacing w:val="-1"/>
          <w:sz w:val="25"/>
        </w:rPr>
        <w:t xml:space="preserve"> </w:t>
      </w:r>
      <w:r>
        <w:rPr>
          <w:sz w:val="25"/>
        </w:rPr>
        <w:t>*</w:t>
      </w:r>
      <w:r>
        <w:rPr>
          <w:spacing w:val="58"/>
          <w:sz w:val="25"/>
        </w:rPr>
        <w:t xml:space="preserve"> </w:t>
      </w:r>
      <w:r>
        <w:rPr>
          <w:spacing w:val="-4"/>
          <w:sz w:val="25"/>
        </w:rPr>
        <w:t>*p2;</w:t>
      </w:r>
      <w:r>
        <w:rPr>
          <w:sz w:val="25"/>
        </w:rPr>
        <w:tab/>
      </w:r>
      <w:r>
        <w:rPr>
          <w:color w:val="FF00FF"/>
          <w:sz w:val="25"/>
        </w:rPr>
        <w:t>//</w:t>
      </w:r>
      <w:r>
        <w:rPr>
          <w:color w:val="FF00FF"/>
          <w:spacing w:val="-4"/>
          <w:sz w:val="25"/>
        </w:rPr>
        <w:t xml:space="preserve"> </w:t>
      </w:r>
      <w:r>
        <w:rPr>
          <w:color w:val="FF00FF"/>
          <w:sz w:val="25"/>
        </w:rPr>
        <w:t>The</w:t>
      </w:r>
      <w:r>
        <w:rPr>
          <w:color w:val="FF00FF"/>
          <w:spacing w:val="-4"/>
          <w:sz w:val="25"/>
        </w:rPr>
        <w:t xml:space="preserve"> </w:t>
      </w:r>
      <w:r>
        <w:rPr>
          <w:color w:val="FF00FF"/>
          <w:sz w:val="25"/>
        </w:rPr>
        <w:t>values</w:t>
      </w:r>
      <w:r>
        <w:rPr>
          <w:color w:val="FF00FF"/>
          <w:spacing w:val="-4"/>
          <w:sz w:val="25"/>
        </w:rPr>
        <w:t xml:space="preserve"> </w:t>
      </w:r>
      <w:r>
        <w:rPr>
          <w:color w:val="FF00FF"/>
          <w:sz w:val="25"/>
        </w:rPr>
        <w:t>pointed</w:t>
      </w:r>
      <w:r>
        <w:rPr>
          <w:color w:val="FF00FF"/>
          <w:spacing w:val="-3"/>
          <w:sz w:val="25"/>
        </w:rPr>
        <w:t xml:space="preserve"> </w:t>
      </w:r>
      <w:r>
        <w:rPr>
          <w:color w:val="FF00FF"/>
          <w:sz w:val="25"/>
        </w:rPr>
        <w:t>by</w:t>
      </w:r>
      <w:r>
        <w:rPr>
          <w:color w:val="FF00FF"/>
          <w:spacing w:val="-4"/>
          <w:sz w:val="25"/>
        </w:rPr>
        <w:t xml:space="preserve"> </w:t>
      </w:r>
      <w:r>
        <w:rPr>
          <w:color w:val="FF00FF"/>
          <w:sz w:val="25"/>
        </w:rPr>
        <w:t>p1</w:t>
      </w:r>
      <w:r>
        <w:rPr>
          <w:color w:val="FF00FF"/>
          <w:spacing w:val="-4"/>
          <w:sz w:val="25"/>
        </w:rPr>
        <w:t xml:space="preserve"> </w:t>
      </w:r>
      <w:r>
        <w:rPr>
          <w:color w:val="FF00FF"/>
          <w:sz w:val="25"/>
        </w:rPr>
        <w:t>and</w:t>
      </w:r>
      <w:r>
        <w:rPr>
          <w:color w:val="FF00FF"/>
          <w:spacing w:val="-3"/>
          <w:sz w:val="25"/>
        </w:rPr>
        <w:t xml:space="preserve"> </w:t>
      </w:r>
      <w:r>
        <w:rPr>
          <w:color w:val="FF00FF"/>
          <w:sz w:val="25"/>
        </w:rPr>
        <w:t>p2</w:t>
      </w:r>
      <w:r>
        <w:rPr>
          <w:color w:val="FF00FF"/>
          <w:spacing w:val="-5"/>
          <w:sz w:val="25"/>
        </w:rPr>
        <w:t xml:space="preserve"> </w:t>
      </w:r>
      <w:r>
        <w:rPr>
          <w:color w:val="FF00FF"/>
          <w:sz w:val="25"/>
        </w:rPr>
        <w:t>are</w:t>
      </w:r>
      <w:r>
        <w:rPr>
          <w:color w:val="FF00FF"/>
          <w:spacing w:val="-4"/>
          <w:sz w:val="25"/>
        </w:rPr>
        <w:t xml:space="preserve"> </w:t>
      </w:r>
      <w:r>
        <w:rPr>
          <w:color w:val="FF00FF"/>
          <w:spacing w:val="-2"/>
          <w:sz w:val="25"/>
        </w:rPr>
        <w:t>multiplied</w:t>
      </w:r>
    </w:p>
    <w:p>
      <w:pPr>
        <w:pStyle w:val="8"/>
        <w:numPr>
          <w:ilvl w:val="0"/>
          <w:numId w:val="26"/>
        </w:numPr>
        <w:tabs>
          <w:tab w:val="left" w:pos="427"/>
          <w:tab w:val="left" w:pos="2948"/>
        </w:tabs>
        <w:spacing w:before="1" w:after="0" w:line="304" w:lineRule="exact"/>
        <w:ind w:left="427" w:right="0" w:hanging="359"/>
        <w:jc w:val="left"/>
        <w:rPr>
          <w:sz w:val="25"/>
        </w:rPr>
      </w:pPr>
      <w:r>
        <w:rPr>
          <w:sz w:val="25"/>
        </w:rPr>
        <w:t>sum</w:t>
      </w:r>
      <w:r>
        <w:rPr>
          <w:spacing w:val="-3"/>
          <w:sz w:val="25"/>
        </w:rPr>
        <w:t xml:space="preserve"> </w:t>
      </w:r>
      <w:r>
        <w:rPr>
          <w:sz w:val="25"/>
        </w:rPr>
        <w:t>=</w:t>
      </w:r>
      <w:r>
        <w:rPr>
          <w:spacing w:val="-3"/>
          <w:sz w:val="25"/>
        </w:rPr>
        <w:t xml:space="preserve"> </w:t>
      </w:r>
      <w:r>
        <w:rPr>
          <w:sz w:val="25"/>
        </w:rPr>
        <w:t>sum</w:t>
      </w:r>
      <w:r>
        <w:rPr>
          <w:spacing w:val="-3"/>
          <w:sz w:val="25"/>
        </w:rPr>
        <w:t xml:space="preserve"> </w:t>
      </w:r>
      <w:r>
        <w:rPr>
          <w:sz w:val="25"/>
        </w:rPr>
        <w:t>+</w:t>
      </w:r>
      <w:r>
        <w:rPr>
          <w:spacing w:val="-3"/>
          <w:sz w:val="25"/>
        </w:rPr>
        <w:t xml:space="preserve"> </w:t>
      </w:r>
      <w:r>
        <w:rPr>
          <w:spacing w:val="-4"/>
          <w:sz w:val="25"/>
        </w:rPr>
        <w:t>*p1;</w:t>
      </w:r>
      <w:r>
        <w:rPr>
          <w:sz w:val="25"/>
        </w:rPr>
        <w:tab/>
      </w:r>
      <w:r>
        <w:rPr>
          <w:color w:val="FF00FF"/>
          <w:sz w:val="25"/>
        </w:rPr>
        <w:t>//</w:t>
      </w:r>
      <w:r>
        <w:rPr>
          <w:color w:val="FF00FF"/>
          <w:spacing w:val="-4"/>
          <w:sz w:val="25"/>
        </w:rPr>
        <w:t xml:space="preserve"> </w:t>
      </w:r>
      <w:r>
        <w:rPr>
          <w:color w:val="FF00FF"/>
          <w:sz w:val="25"/>
        </w:rPr>
        <w:t>The</w:t>
      </w:r>
      <w:r>
        <w:rPr>
          <w:color w:val="FF00FF"/>
          <w:spacing w:val="-3"/>
          <w:sz w:val="25"/>
        </w:rPr>
        <w:t xml:space="preserve"> </w:t>
      </w:r>
      <w:r>
        <w:rPr>
          <w:color w:val="FF00FF"/>
          <w:sz w:val="25"/>
        </w:rPr>
        <w:t>value</w:t>
      </w:r>
      <w:r>
        <w:rPr>
          <w:color w:val="FF00FF"/>
          <w:spacing w:val="-4"/>
          <w:sz w:val="25"/>
        </w:rPr>
        <w:t xml:space="preserve"> </w:t>
      </w:r>
      <w:r>
        <w:rPr>
          <w:color w:val="FF00FF"/>
          <w:sz w:val="25"/>
        </w:rPr>
        <w:t>pointed</w:t>
      </w:r>
      <w:r>
        <w:rPr>
          <w:color w:val="FF00FF"/>
          <w:spacing w:val="-3"/>
          <w:sz w:val="25"/>
        </w:rPr>
        <w:t xml:space="preserve"> </w:t>
      </w:r>
      <w:r>
        <w:rPr>
          <w:color w:val="FF00FF"/>
          <w:sz w:val="25"/>
        </w:rPr>
        <w:t>to</w:t>
      </w:r>
      <w:r>
        <w:rPr>
          <w:color w:val="FF00FF"/>
          <w:spacing w:val="-4"/>
          <w:sz w:val="25"/>
        </w:rPr>
        <w:t xml:space="preserve"> </w:t>
      </w:r>
      <w:r>
        <w:rPr>
          <w:color w:val="FF00FF"/>
          <w:sz w:val="25"/>
        </w:rPr>
        <w:t>by</w:t>
      </w:r>
      <w:r>
        <w:rPr>
          <w:color w:val="FF00FF"/>
          <w:spacing w:val="-3"/>
          <w:sz w:val="25"/>
        </w:rPr>
        <w:t xml:space="preserve"> </w:t>
      </w:r>
      <w:r>
        <w:rPr>
          <w:color w:val="FF00FF"/>
          <w:sz w:val="25"/>
        </w:rPr>
        <w:t>p1</w:t>
      </w:r>
      <w:r>
        <w:rPr>
          <w:color w:val="FF00FF"/>
          <w:spacing w:val="-4"/>
          <w:sz w:val="25"/>
        </w:rPr>
        <w:t xml:space="preserve"> </w:t>
      </w:r>
      <w:r>
        <w:rPr>
          <w:color w:val="FF00FF"/>
          <w:sz w:val="25"/>
        </w:rPr>
        <w:t>is</w:t>
      </w:r>
      <w:r>
        <w:rPr>
          <w:color w:val="FF00FF"/>
          <w:spacing w:val="-3"/>
          <w:sz w:val="25"/>
        </w:rPr>
        <w:t xml:space="preserve"> </w:t>
      </w:r>
      <w:r>
        <w:rPr>
          <w:color w:val="FF00FF"/>
          <w:sz w:val="25"/>
        </w:rPr>
        <w:t>added</w:t>
      </w:r>
      <w:r>
        <w:rPr>
          <w:color w:val="FF00FF"/>
          <w:spacing w:val="-4"/>
          <w:sz w:val="25"/>
        </w:rPr>
        <w:t xml:space="preserve"> </w:t>
      </w:r>
      <w:r>
        <w:rPr>
          <w:color w:val="FF00FF"/>
          <w:sz w:val="25"/>
        </w:rPr>
        <w:t>to</w:t>
      </w:r>
      <w:r>
        <w:rPr>
          <w:color w:val="FF00FF"/>
          <w:spacing w:val="-3"/>
          <w:sz w:val="25"/>
        </w:rPr>
        <w:t xml:space="preserve"> </w:t>
      </w:r>
      <w:r>
        <w:rPr>
          <w:color w:val="FF00FF"/>
          <w:spacing w:val="-5"/>
          <w:sz w:val="25"/>
        </w:rPr>
        <w:t>sum</w:t>
      </w:r>
    </w:p>
    <w:p>
      <w:pPr>
        <w:pStyle w:val="8"/>
        <w:numPr>
          <w:ilvl w:val="0"/>
          <w:numId w:val="26"/>
        </w:numPr>
        <w:tabs>
          <w:tab w:val="left" w:pos="427"/>
          <w:tab w:val="left" w:pos="2948"/>
        </w:tabs>
        <w:spacing w:before="0" w:after="0" w:line="304" w:lineRule="exact"/>
        <w:ind w:left="427" w:right="0" w:hanging="359"/>
        <w:jc w:val="left"/>
        <w:rPr>
          <w:sz w:val="25"/>
        </w:rPr>
      </w:pPr>
      <w:r>
        <w:rPr>
          <w:sz w:val="25"/>
        </w:rPr>
        <w:t>*p1</w:t>
      </w:r>
      <w:r>
        <w:rPr>
          <w:spacing w:val="-3"/>
          <w:sz w:val="25"/>
        </w:rPr>
        <w:t xml:space="preserve"> </w:t>
      </w:r>
      <w:r>
        <w:rPr>
          <w:sz w:val="25"/>
        </w:rPr>
        <w:t>=</w:t>
      </w:r>
      <w:r>
        <w:rPr>
          <w:spacing w:val="-3"/>
          <w:sz w:val="25"/>
        </w:rPr>
        <w:t xml:space="preserve"> </w:t>
      </w:r>
      <w:r>
        <w:rPr>
          <w:sz w:val="25"/>
        </w:rPr>
        <w:t>*p1</w:t>
      </w:r>
      <w:r>
        <w:rPr>
          <w:spacing w:val="-2"/>
          <w:sz w:val="25"/>
        </w:rPr>
        <w:t xml:space="preserve"> </w:t>
      </w:r>
      <w:r>
        <w:rPr>
          <w:sz w:val="25"/>
        </w:rPr>
        <w:t>+</w:t>
      </w:r>
      <w:r>
        <w:rPr>
          <w:spacing w:val="-3"/>
          <w:sz w:val="25"/>
        </w:rPr>
        <w:t xml:space="preserve"> </w:t>
      </w:r>
      <w:r>
        <w:rPr>
          <w:spacing w:val="-5"/>
          <w:sz w:val="25"/>
        </w:rPr>
        <w:t>1;</w:t>
      </w:r>
      <w:r>
        <w:rPr>
          <w:sz w:val="25"/>
        </w:rPr>
        <w:tab/>
      </w:r>
      <w:r>
        <w:rPr>
          <w:color w:val="FF00FF"/>
          <w:sz w:val="25"/>
        </w:rPr>
        <w:t>//</w:t>
      </w:r>
      <w:r>
        <w:rPr>
          <w:color w:val="FF00FF"/>
          <w:spacing w:val="-5"/>
          <w:sz w:val="25"/>
        </w:rPr>
        <w:t xml:space="preserve"> </w:t>
      </w:r>
      <w:r>
        <w:rPr>
          <w:color w:val="FF00FF"/>
          <w:sz w:val="25"/>
        </w:rPr>
        <w:t>value</w:t>
      </w:r>
      <w:r>
        <w:rPr>
          <w:color w:val="FF00FF"/>
          <w:spacing w:val="-4"/>
          <w:sz w:val="25"/>
        </w:rPr>
        <w:t xml:space="preserve"> </w:t>
      </w:r>
      <w:r>
        <w:rPr>
          <w:color w:val="FF00FF"/>
          <w:sz w:val="25"/>
        </w:rPr>
        <w:t>pointed</w:t>
      </w:r>
      <w:r>
        <w:rPr>
          <w:color w:val="FF00FF"/>
          <w:spacing w:val="-4"/>
          <w:sz w:val="25"/>
        </w:rPr>
        <w:t xml:space="preserve"> </w:t>
      </w:r>
      <w:r>
        <w:rPr>
          <w:color w:val="FF00FF"/>
          <w:sz w:val="25"/>
        </w:rPr>
        <w:t>to</w:t>
      </w:r>
      <w:r>
        <w:rPr>
          <w:color w:val="FF00FF"/>
          <w:spacing w:val="-4"/>
          <w:sz w:val="25"/>
        </w:rPr>
        <w:t xml:space="preserve"> </w:t>
      </w:r>
      <w:r>
        <w:rPr>
          <w:color w:val="FF00FF"/>
          <w:sz w:val="25"/>
        </w:rPr>
        <w:t>by</w:t>
      </w:r>
      <w:r>
        <w:rPr>
          <w:color w:val="FF00FF"/>
          <w:spacing w:val="-4"/>
          <w:sz w:val="25"/>
        </w:rPr>
        <w:t xml:space="preserve"> </w:t>
      </w:r>
      <w:r>
        <w:rPr>
          <w:color w:val="FF00FF"/>
          <w:sz w:val="25"/>
        </w:rPr>
        <w:t>p1</w:t>
      </w:r>
      <w:r>
        <w:rPr>
          <w:color w:val="FF00FF"/>
          <w:spacing w:val="-5"/>
          <w:sz w:val="25"/>
        </w:rPr>
        <w:t xml:space="preserve"> </w:t>
      </w:r>
      <w:r>
        <w:rPr>
          <w:color w:val="FF00FF"/>
          <w:sz w:val="25"/>
        </w:rPr>
        <w:t>is</w:t>
      </w:r>
      <w:r>
        <w:rPr>
          <w:color w:val="FF00FF"/>
          <w:spacing w:val="-4"/>
          <w:sz w:val="25"/>
        </w:rPr>
        <w:t xml:space="preserve"> </w:t>
      </w:r>
      <w:r>
        <w:rPr>
          <w:color w:val="FF00FF"/>
          <w:sz w:val="25"/>
        </w:rPr>
        <w:t>incremented</w:t>
      </w:r>
      <w:r>
        <w:rPr>
          <w:color w:val="FF00FF"/>
          <w:spacing w:val="-4"/>
          <w:sz w:val="25"/>
        </w:rPr>
        <w:t xml:space="preserve"> </w:t>
      </w:r>
      <w:r>
        <w:rPr>
          <w:color w:val="FF00FF"/>
          <w:sz w:val="25"/>
        </w:rPr>
        <w:t>by</w:t>
      </w:r>
      <w:r>
        <w:rPr>
          <w:color w:val="FF00FF"/>
          <w:spacing w:val="-4"/>
          <w:sz w:val="25"/>
        </w:rPr>
        <w:t xml:space="preserve"> </w:t>
      </w:r>
      <w:r>
        <w:rPr>
          <w:color w:val="FF00FF"/>
          <w:spacing w:val="-10"/>
          <w:sz w:val="25"/>
        </w:rPr>
        <w:t>1</w:t>
      </w:r>
    </w:p>
    <w:p>
      <w:pPr>
        <w:pStyle w:val="8"/>
        <w:spacing w:after="0" w:line="304" w:lineRule="exact"/>
        <w:jc w:val="left"/>
        <w:rPr>
          <w:sz w:val="25"/>
        </w:rPr>
        <w:sectPr>
          <w:type w:val="continuous"/>
          <w:pgSz w:w="11910" w:h="16840"/>
          <w:pgMar w:top="1420" w:right="1133" w:bottom="280" w:left="1559" w:header="1884" w:footer="0" w:gutter="0"/>
          <w:cols w:space="720" w:num="1"/>
        </w:sectPr>
      </w:pPr>
    </w:p>
    <w:p>
      <w:pPr>
        <w:pStyle w:val="6"/>
        <w:spacing w:before="51"/>
      </w:pPr>
    </w:p>
    <w:p>
      <w:pPr>
        <w:pStyle w:val="8"/>
        <w:numPr>
          <w:ilvl w:val="0"/>
          <w:numId w:val="26"/>
        </w:numPr>
        <w:tabs>
          <w:tab w:val="left" w:pos="427"/>
          <w:tab w:val="left" w:pos="2948"/>
        </w:tabs>
        <w:spacing w:before="0" w:after="0" w:line="306" w:lineRule="exact"/>
        <w:ind w:left="427" w:right="0" w:hanging="359"/>
        <w:jc w:val="left"/>
        <w:rPr>
          <w:sz w:val="25"/>
        </w:rPr>
      </w:pPr>
      <w:r>
        <w:rPr>
          <w:sz w:val="25"/>
        </w:rPr>
        <w:t>x</w:t>
      </w:r>
      <w:r>
        <w:rPr>
          <w:spacing w:val="-3"/>
          <w:sz w:val="25"/>
        </w:rPr>
        <w:t xml:space="preserve"> </w:t>
      </w:r>
      <w:r>
        <w:rPr>
          <w:sz w:val="25"/>
        </w:rPr>
        <w:t>=</w:t>
      </w:r>
      <w:r>
        <w:rPr>
          <w:spacing w:val="-2"/>
          <w:sz w:val="25"/>
        </w:rPr>
        <w:t xml:space="preserve"> </w:t>
      </w:r>
      <w:r>
        <w:rPr>
          <w:sz w:val="25"/>
        </w:rPr>
        <w:t>*p1</w:t>
      </w:r>
      <w:r>
        <w:rPr>
          <w:spacing w:val="-2"/>
          <w:sz w:val="25"/>
        </w:rPr>
        <w:t xml:space="preserve"> /*p2;</w:t>
      </w:r>
      <w:r>
        <w:rPr>
          <w:sz w:val="25"/>
        </w:rPr>
        <w:tab/>
      </w:r>
      <w:r>
        <w:rPr>
          <w:sz w:val="25"/>
        </w:rPr>
        <w:t>//</w:t>
      </w:r>
      <w:r>
        <w:rPr>
          <w:spacing w:val="-6"/>
          <w:sz w:val="25"/>
        </w:rPr>
        <w:t xml:space="preserve"> </w:t>
      </w:r>
      <w:r>
        <w:rPr>
          <w:b/>
          <w:color w:val="FF00FF"/>
          <w:sz w:val="25"/>
        </w:rPr>
        <w:t>Error:</w:t>
      </w:r>
      <w:r>
        <w:rPr>
          <w:b/>
          <w:color w:val="FF00FF"/>
          <w:spacing w:val="-6"/>
          <w:sz w:val="25"/>
        </w:rPr>
        <w:t xml:space="preserve"> </w:t>
      </w:r>
      <w:r>
        <w:rPr>
          <w:sz w:val="25"/>
        </w:rPr>
        <w:t>This</w:t>
      </w:r>
      <w:r>
        <w:rPr>
          <w:spacing w:val="-5"/>
          <w:sz w:val="25"/>
        </w:rPr>
        <w:t xml:space="preserve"> </w:t>
      </w:r>
      <w:r>
        <w:rPr>
          <w:sz w:val="25"/>
        </w:rPr>
        <w:t>expression</w:t>
      </w:r>
      <w:r>
        <w:rPr>
          <w:spacing w:val="-6"/>
          <w:sz w:val="25"/>
        </w:rPr>
        <w:t xml:space="preserve"> </w:t>
      </w:r>
      <w:r>
        <w:rPr>
          <w:sz w:val="25"/>
        </w:rPr>
        <w:t>is</w:t>
      </w:r>
      <w:r>
        <w:rPr>
          <w:spacing w:val="-5"/>
          <w:sz w:val="25"/>
        </w:rPr>
        <w:t xml:space="preserve"> </w:t>
      </w:r>
      <w:r>
        <w:rPr>
          <w:sz w:val="25"/>
        </w:rPr>
        <w:t>wrong</w:t>
      </w:r>
      <w:r>
        <w:rPr>
          <w:spacing w:val="-5"/>
          <w:sz w:val="25"/>
        </w:rPr>
        <w:t xml:space="preserve"> </w:t>
      </w:r>
      <w:r>
        <w:rPr>
          <w:sz w:val="25"/>
        </w:rPr>
        <w:t>because</w:t>
      </w:r>
      <w:r>
        <w:rPr>
          <w:spacing w:val="-6"/>
          <w:sz w:val="25"/>
        </w:rPr>
        <w:t xml:space="preserve"> </w:t>
      </w:r>
      <w:r>
        <w:rPr>
          <w:sz w:val="25"/>
        </w:rPr>
        <w:t>/*</w:t>
      </w:r>
      <w:r>
        <w:rPr>
          <w:spacing w:val="-5"/>
          <w:sz w:val="25"/>
        </w:rPr>
        <w:t xml:space="preserve"> </w:t>
      </w:r>
      <w:r>
        <w:rPr>
          <w:sz w:val="25"/>
        </w:rPr>
        <w:t>before</w:t>
      </w:r>
      <w:r>
        <w:rPr>
          <w:spacing w:val="-5"/>
          <w:sz w:val="25"/>
        </w:rPr>
        <w:t xml:space="preserve"> p2</w:t>
      </w:r>
    </w:p>
    <w:p>
      <w:pPr>
        <w:pStyle w:val="6"/>
        <w:ind w:left="2948"/>
      </w:pPr>
      <w:r>
        <w:t>//</w:t>
      </w:r>
      <w:r>
        <w:rPr>
          <w:spacing w:val="-4"/>
        </w:rPr>
        <w:t xml:space="preserve"> </w:t>
      </w:r>
      <w:r>
        <w:t>is</w:t>
      </w:r>
      <w:r>
        <w:rPr>
          <w:spacing w:val="55"/>
        </w:rPr>
        <w:t xml:space="preserve"> </w:t>
      </w:r>
      <w:r>
        <w:t>treated</w:t>
      </w:r>
      <w:r>
        <w:rPr>
          <w:spacing w:val="-4"/>
        </w:rPr>
        <w:t xml:space="preserve"> </w:t>
      </w:r>
      <w:r>
        <w:t>as</w:t>
      </w:r>
      <w:r>
        <w:rPr>
          <w:spacing w:val="-4"/>
        </w:rPr>
        <w:t xml:space="preserve"> </w:t>
      </w:r>
      <w:r>
        <w:t>beginning</w:t>
      </w:r>
      <w:r>
        <w:rPr>
          <w:spacing w:val="-4"/>
        </w:rPr>
        <w:t xml:space="preserve"> </w:t>
      </w:r>
      <w:r>
        <w:t>of</w:t>
      </w:r>
      <w:r>
        <w:rPr>
          <w:spacing w:val="-4"/>
        </w:rPr>
        <w:t xml:space="preserve"> </w:t>
      </w:r>
      <w:r>
        <w:t>the</w:t>
      </w:r>
      <w:r>
        <w:rPr>
          <w:spacing w:val="-4"/>
        </w:rPr>
        <w:t xml:space="preserve"> </w:t>
      </w:r>
      <w:r>
        <w:t>comment</w:t>
      </w:r>
      <w:r>
        <w:rPr>
          <w:spacing w:val="-3"/>
        </w:rPr>
        <w:t xml:space="preserve"> </w:t>
      </w:r>
      <w:r>
        <w:t>in</w:t>
      </w:r>
      <w:r>
        <w:rPr>
          <w:spacing w:val="-4"/>
        </w:rPr>
        <w:t xml:space="preserve"> </w:t>
      </w:r>
      <w:r>
        <w:rPr>
          <w:spacing w:val="-10"/>
        </w:rPr>
        <w:t>C</w:t>
      </w:r>
    </w:p>
    <w:p>
      <w:pPr>
        <w:pStyle w:val="6"/>
        <w:spacing w:before="1"/>
      </w:pPr>
    </w:p>
    <w:p>
      <w:pPr>
        <w:pStyle w:val="6"/>
        <w:ind w:left="68" w:right="507"/>
        <w:jc w:val="both"/>
      </w:pPr>
      <w:r>
        <w:rPr>
          <w:b/>
          <w:color w:val="FF00FF"/>
        </w:rPr>
        <w:t xml:space="preserve">Note: </w:t>
      </w:r>
      <w:r>
        <w:t>The error in the above statement can be eliminated by inserting the space between / and * as shown below:</w:t>
      </w:r>
    </w:p>
    <w:p>
      <w:pPr>
        <w:pStyle w:val="8"/>
        <w:numPr>
          <w:ilvl w:val="0"/>
          <w:numId w:val="26"/>
        </w:numPr>
        <w:tabs>
          <w:tab w:val="left" w:pos="427"/>
          <w:tab w:val="left" w:pos="2948"/>
        </w:tabs>
        <w:spacing w:before="195" w:after="0" w:line="306" w:lineRule="exact"/>
        <w:ind w:left="427" w:right="0" w:hanging="359"/>
        <w:jc w:val="left"/>
        <w:rPr>
          <w:sz w:val="25"/>
        </w:rPr>
      </w:pPr>
      <w:r>
        <w:rPr>
          <w:sz w:val="25"/>
        </w:rPr>
        <w:t>x</w:t>
      </w:r>
      <w:r>
        <w:rPr>
          <w:spacing w:val="-2"/>
          <w:sz w:val="25"/>
        </w:rPr>
        <w:t xml:space="preserve"> </w:t>
      </w:r>
      <w:r>
        <w:rPr>
          <w:sz w:val="25"/>
        </w:rPr>
        <w:t>=</w:t>
      </w:r>
      <w:r>
        <w:rPr>
          <w:spacing w:val="-1"/>
          <w:sz w:val="25"/>
        </w:rPr>
        <w:t xml:space="preserve"> </w:t>
      </w:r>
      <w:r>
        <w:rPr>
          <w:sz w:val="25"/>
        </w:rPr>
        <w:t>*p1</w:t>
      </w:r>
      <w:r>
        <w:rPr>
          <w:spacing w:val="-2"/>
          <w:sz w:val="25"/>
        </w:rPr>
        <w:t xml:space="preserve"> </w:t>
      </w:r>
      <w:r>
        <w:rPr>
          <w:sz w:val="25"/>
        </w:rPr>
        <w:t>/</w:t>
      </w:r>
      <w:r>
        <w:rPr>
          <w:spacing w:val="60"/>
          <w:sz w:val="25"/>
        </w:rPr>
        <w:t xml:space="preserve"> </w:t>
      </w:r>
      <w:r>
        <w:rPr>
          <w:spacing w:val="-5"/>
          <w:sz w:val="25"/>
        </w:rPr>
        <w:t>*p2</w:t>
      </w:r>
      <w:r>
        <w:rPr>
          <w:sz w:val="25"/>
        </w:rPr>
        <w:tab/>
      </w:r>
      <w:r>
        <w:rPr>
          <w:sz w:val="25"/>
        </w:rPr>
        <w:t>//</w:t>
      </w:r>
      <w:r>
        <w:rPr>
          <w:spacing w:val="-5"/>
          <w:sz w:val="25"/>
        </w:rPr>
        <w:t xml:space="preserve"> </w:t>
      </w:r>
      <w:r>
        <w:rPr>
          <w:b/>
          <w:color w:val="FF00FF"/>
          <w:sz w:val="25"/>
        </w:rPr>
        <w:t>Correct:</w:t>
      </w:r>
      <w:r>
        <w:rPr>
          <w:b/>
          <w:color w:val="FF00FF"/>
          <w:spacing w:val="-5"/>
          <w:sz w:val="25"/>
        </w:rPr>
        <w:t xml:space="preserve"> </w:t>
      </w:r>
      <w:r>
        <w:rPr>
          <w:sz w:val="25"/>
        </w:rPr>
        <w:t>Since</w:t>
      </w:r>
      <w:r>
        <w:rPr>
          <w:spacing w:val="-5"/>
          <w:sz w:val="25"/>
        </w:rPr>
        <w:t xml:space="preserve"> </w:t>
      </w:r>
      <w:r>
        <w:rPr>
          <w:sz w:val="25"/>
        </w:rPr>
        <w:t>there</w:t>
      </w:r>
      <w:r>
        <w:rPr>
          <w:spacing w:val="-4"/>
          <w:sz w:val="25"/>
        </w:rPr>
        <w:t xml:space="preserve"> </w:t>
      </w:r>
      <w:r>
        <w:rPr>
          <w:sz w:val="25"/>
        </w:rPr>
        <w:t>exists</w:t>
      </w:r>
      <w:r>
        <w:rPr>
          <w:spacing w:val="-4"/>
          <w:sz w:val="25"/>
        </w:rPr>
        <w:t xml:space="preserve"> </w:t>
      </w:r>
      <w:r>
        <w:rPr>
          <w:sz w:val="25"/>
        </w:rPr>
        <w:t>space</w:t>
      </w:r>
      <w:r>
        <w:rPr>
          <w:spacing w:val="-5"/>
          <w:sz w:val="25"/>
        </w:rPr>
        <w:t xml:space="preserve"> </w:t>
      </w:r>
      <w:r>
        <w:rPr>
          <w:sz w:val="25"/>
        </w:rPr>
        <w:t>between</w:t>
      </w:r>
      <w:r>
        <w:rPr>
          <w:spacing w:val="-4"/>
          <w:sz w:val="25"/>
        </w:rPr>
        <w:t xml:space="preserve"> </w:t>
      </w:r>
      <w:r>
        <w:rPr>
          <w:sz w:val="25"/>
        </w:rPr>
        <w:t>/</w:t>
      </w:r>
      <w:r>
        <w:rPr>
          <w:spacing w:val="-6"/>
          <w:sz w:val="25"/>
        </w:rPr>
        <w:t xml:space="preserve"> </w:t>
      </w:r>
      <w:r>
        <w:rPr>
          <w:sz w:val="25"/>
        </w:rPr>
        <w:t>and</w:t>
      </w:r>
      <w:r>
        <w:rPr>
          <w:spacing w:val="-4"/>
          <w:sz w:val="25"/>
        </w:rPr>
        <w:t xml:space="preserve"> </w:t>
      </w:r>
      <w:r>
        <w:rPr>
          <w:sz w:val="25"/>
        </w:rPr>
        <w:t>*,</w:t>
      </w:r>
      <w:r>
        <w:rPr>
          <w:spacing w:val="-5"/>
          <w:sz w:val="25"/>
        </w:rPr>
        <w:t xml:space="preserve"> </w:t>
      </w:r>
      <w:r>
        <w:rPr>
          <w:sz w:val="25"/>
        </w:rPr>
        <w:t>it</w:t>
      </w:r>
      <w:r>
        <w:rPr>
          <w:spacing w:val="-6"/>
          <w:sz w:val="25"/>
        </w:rPr>
        <w:t xml:space="preserve"> </w:t>
      </w:r>
      <w:r>
        <w:rPr>
          <w:spacing w:val="-5"/>
          <w:sz w:val="25"/>
        </w:rPr>
        <w:t>is</w:t>
      </w:r>
    </w:p>
    <w:p>
      <w:pPr>
        <w:pStyle w:val="6"/>
        <w:ind w:left="2948"/>
      </w:pPr>
      <w:r>
        <w:t>//</w:t>
      </w:r>
      <w:r>
        <w:rPr>
          <w:spacing w:val="-6"/>
        </w:rPr>
        <w:t xml:space="preserve"> </w:t>
      </w:r>
      <w:r>
        <w:t>treated</w:t>
      </w:r>
      <w:r>
        <w:rPr>
          <w:spacing w:val="-5"/>
        </w:rPr>
        <w:t xml:space="preserve"> </w:t>
      </w:r>
      <w:r>
        <w:t>as</w:t>
      </w:r>
      <w:r>
        <w:rPr>
          <w:spacing w:val="-5"/>
        </w:rPr>
        <w:t xml:space="preserve"> </w:t>
      </w:r>
      <w:r>
        <w:t>division</w:t>
      </w:r>
      <w:r>
        <w:rPr>
          <w:spacing w:val="-5"/>
        </w:rPr>
        <w:t xml:space="preserve"> </w:t>
      </w:r>
      <w:r>
        <w:t>operation</w:t>
      </w:r>
      <w:r>
        <w:rPr>
          <w:spacing w:val="-5"/>
        </w:rPr>
        <w:t xml:space="preserve"> </w:t>
      </w:r>
      <w:r>
        <w:t>not</w:t>
      </w:r>
      <w:r>
        <w:rPr>
          <w:spacing w:val="-5"/>
        </w:rPr>
        <w:t xml:space="preserve"> </w:t>
      </w:r>
      <w:r>
        <w:t>as</w:t>
      </w:r>
      <w:r>
        <w:rPr>
          <w:spacing w:val="-5"/>
        </w:rPr>
        <w:t xml:space="preserve"> </w:t>
      </w:r>
      <w:r>
        <w:t>beginning</w:t>
      </w:r>
      <w:r>
        <w:rPr>
          <w:spacing w:val="-5"/>
        </w:rPr>
        <w:t xml:space="preserve"> </w:t>
      </w:r>
      <w:r>
        <w:t>of</w:t>
      </w:r>
      <w:r>
        <w:rPr>
          <w:spacing w:val="-5"/>
        </w:rPr>
        <w:t xml:space="preserve"> the</w:t>
      </w:r>
    </w:p>
    <w:p>
      <w:pPr>
        <w:pStyle w:val="6"/>
        <w:ind w:left="2948"/>
      </w:pPr>
      <w:r>
        <w:t>//</w:t>
      </w:r>
      <w:r>
        <w:rPr>
          <w:spacing w:val="-2"/>
        </w:rPr>
        <w:t xml:space="preserve"> comment</w:t>
      </w:r>
    </w:p>
    <w:p>
      <w:pPr>
        <w:pStyle w:val="6"/>
        <w:spacing w:before="1"/>
      </w:pPr>
    </w:p>
    <w:p>
      <w:pPr>
        <w:pStyle w:val="6"/>
        <w:ind w:left="68" w:right="506"/>
        <w:jc w:val="both"/>
      </w:pPr>
      <w:r>
        <w:rPr>
          <w:b/>
          <w:color w:val="FF00FF"/>
        </w:rPr>
        <w:t xml:space="preserve">Note: </w:t>
      </w:r>
      <w:r>
        <w:t xml:space="preserve">Even though various operations can be performed on </w:t>
      </w:r>
      <w:r>
        <w:rPr>
          <w:b/>
        </w:rPr>
        <w:t xml:space="preserve">*p1 </w:t>
      </w:r>
      <w:r>
        <w:t xml:space="preserve">and </w:t>
      </w:r>
      <w:r>
        <w:rPr>
          <w:b/>
        </w:rPr>
        <w:t xml:space="preserve">*p2 </w:t>
      </w:r>
      <w:r>
        <w:t xml:space="preserve">(since they represent the values to be manipulated), the operations are restricted on </w:t>
      </w:r>
      <w:r>
        <w:rPr>
          <w:b/>
        </w:rPr>
        <w:t xml:space="preserve">p1 </w:t>
      </w:r>
      <w:r>
        <w:t xml:space="preserve">and </w:t>
      </w:r>
      <w:r>
        <w:rPr>
          <w:b/>
        </w:rPr>
        <w:t xml:space="preserve">p2 </w:t>
      </w:r>
      <w:r>
        <w:t>since they contain only the addresses. The various operations that can be performed</w:t>
      </w:r>
      <w:r>
        <w:rPr>
          <w:spacing w:val="40"/>
        </w:rPr>
        <w:t xml:space="preserve"> </w:t>
      </w:r>
      <w:r>
        <w:t>on pointer variables are shown below:</w:t>
      </w:r>
    </w:p>
    <w:p>
      <w:pPr>
        <w:pStyle w:val="6"/>
        <w:spacing w:before="86"/>
        <w:rPr>
          <w:sz w:val="20"/>
        </w:rPr>
      </w:pPr>
    </w:p>
    <w:p>
      <w:pPr>
        <w:pStyle w:val="6"/>
        <w:spacing w:after="0"/>
        <w:rPr>
          <w:sz w:val="20"/>
        </w:rPr>
        <w:sectPr>
          <w:pgSz w:w="11910" w:h="16840"/>
          <w:pgMar w:top="2240" w:right="1133" w:bottom="280" w:left="1559" w:header="1880" w:footer="0" w:gutter="0"/>
          <w:cols w:space="720" w:num="1"/>
        </w:sectPr>
      </w:pPr>
    </w:p>
    <w:p>
      <w:pPr>
        <w:pStyle w:val="6"/>
        <w:spacing w:before="176"/>
      </w:pPr>
    </w:p>
    <w:p>
      <w:pPr>
        <w:pStyle w:val="6"/>
        <w:ind w:left="1471" w:firstLine="10"/>
        <w:jc w:val="both"/>
      </w:pPr>
      <w:r>
        <mc:AlternateContent>
          <mc:Choice Requires="wpg">
            <w:drawing>
              <wp:anchor distT="0" distB="0" distL="0" distR="0" simplePos="0" relativeHeight="251721728" behindDoc="0" locked="0" layoutInCell="1" allowOverlap="1">
                <wp:simplePos x="0" y="0"/>
                <wp:positionH relativeFrom="page">
                  <wp:posOffset>2680335</wp:posOffset>
                </wp:positionH>
                <wp:positionV relativeFrom="paragraph">
                  <wp:posOffset>-202565</wp:posOffset>
                </wp:positionV>
                <wp:extent cx="686435" cy="924560"/>
                <wp:effectExtent l="0" t="0" r="0" b="0"/>
                <wp:wrapNone/>
                <wp:docPr id="434" name="Group 434"/>
                <wp:cNvGraphicFramePr/>
                <a:graphic xmlns:a="http://schemas.openxmlformats.org/drawingml/2006/main">
                  <a:graphicData uri="http://schemas.microsoft.com/office/word/2010/wordprocessingGroup">
                    <wpg:wgp>
                      <wpg:cNvGrpSpPr/>
                      <wpg:grpSpPr>
                        <a:xfrm>
                          <a:off x="0" y="0"/>
                          <a:ext cx="686435" cy="924560"/>
                          <a:chOff x="0" y="0"/>
                          <a:chExt cx="686435" cy="924560"/>
                        </a:xfrm>
                      </wpg:grpSpPr>
                      <wps:wsp>
                        <wps:cNvPr id="435" name="Graphic 435"/>
                        <wps:cNvSpPr/>
                        <wps:spPr>
                          <a:xfrm>
                            <a:off x="342900" y="42614"/>
                            <a:ext cx="1270" cy="841375"/>
                          </a:xfrm>
                          <a:custGeom>
                            <a:avLst/>
                            <a:gdLst/>
                            <a:ahLst/>
                            <a:cxnLst/>
                            <a:rect l="l" t="t" r="r" b="b"/>
                            <a:pathLst>
                              <a:path h="841375">
                                <a:moveTo>
                                  <a:pt x="0" y="0"/>
                                </a:moveTo>
                                <a:lnTo>
                                  <a:pt x="1" y="841375"/>
                                </a:lnTo>
                              </a:path>
                            </a:pathLst>
                          </a:custGeom>
                          <a:ln w="19050">
                            <a:solidFill>
                              <a:srgbClr val="FF00FF"/>
                            </a:solidFill>
                            <a:prstDash val="solid"/>
                          </a:ln>
                        </wps:spPr>
                        <wps:bodyPr wrap="square" lIns="0" tIns="0" rIns="0" bIns="0" rtlCol="0">
                          <a:noAutofit/>
                        </wps:bodyPr>
                      </wps:wsp>
                      <wps:wsp>
                        <wps:cNvPr id="436" name="Graphic 436"/>
                        <wps:cNvSpPr/>
                        <wps:spPr>
                          <a:xfrm>
                            <a:off x="342898" y="9"/>
                            <a:ext cx="343535" cy="924560"/>
                          </a:xfrm>
                          <a:custGeom>
                            <a:avLst/>
                            <a:gdLst/>
                            <a:ahLst/>
                            <a:cxnLst/>
                            <a:rect l="l" t="t" r="r" b="b"/>
                            <a:pathLst>
                              <a:path w="343535" h="924560">
                                <a:moveTo>
                                  <a:pt x="342963" y="881443"/>
                                </a:moveTo>
                                <a:lnTo>
                                  <a:pt x="327723" y="871918"/>
                                </a:lnTo>
                                <a:lnTo>
                                  <a:pt x="274777" y="838835"/>
                                </a:lnTo>
                                <a:lnTo>
                                  <a:pt x="268897" y="840181"/>
                                </a:lnTo>
                                <a:lnTo>
                                  <a:pt x="263321" y="849109"/>
                                </a:lnTo>
                                <a:lnTo>
                                  <a:pt x="264680" y="854989"/>
                                </a:lnTo>
                                <a:lnTo>
                                  <a:pt x="291757" y="871918"/>
                                </a:lnTo>
                                <a:lnTo>
                                  <a:pt x="0" y="871918"/>
                                </a:lnTo>
                                <a:lnTo>
                                  <a:pt x="0" y="890968"/>
                                </a:lnTo>
                                <a:lnTo>
                                  <a:pt x="291769" y="890968"/>
                                </a:lnTo>
                                <a:lnTo>
                                  <a:pt x="264680" y="907910"/>
                                </a:lnTo>
                                <a:lnTo>
                                  <a:pt x="263321" y="913777"/>
                                </a:lnTo>
                                <a:lnTo>
                                  <a:pt x="268897" y="922705"/>
                                </a:lnTo>
                                <a:lnTo>
                                  <a:pt x="274777" y="924064"/>
                                </a:lnTo>
                                <a:lnTo>
                                  <a:pt x="327723" y="890968"/>
                                </a:lnTo>
                                <a:lnTo>
                                  <a:pt x="342963" y="881443"/>
                                </a:lnTo>
                                <a:close/>
                              </a:path>
                              <a:path w="343535" h="924560">
                                <a:moveTo>
                                  <a:pt x="342963" y="614743"/>
                                </a:moveTo>
                                <a:lnTo>
                                  <a:pt x="327723" y="605218"/>
                                </a:lnTo>
                                <a:lnTo>
                                  <a:pt x="274777" y="572135"/>
                                </a:lnTo>
                                <a:lnTo>
                                  <a:pt x="268897" y="573481"/>
                                </a:lnTo>
                                <a:lnTo>
                                  <a:pt x="263321" y="582409"/>
                                </a:lnTo>
                                <a:lnTo>
                                  <a:pt x="264680" y="588289"/>
                                </a:lnTo>
                                <a:lnTo>
                                  <a:pt x="291757" y="605218"/>
                                </a:lnTo>
                                <a:lnTo>
                                  <a:pt x="0" y="605218"/>
                                </a:lnTo>
                                <a:lnTo>
                                  <a:pt x="0" y="624268"/>
                                </a:lnTo>
                                <a:lnTo>
                                  <a:pt x="291769" y="624268"/>
                                </a:lnTo>
                                <a:lnTo>
                                  <a:pt x="264680" y="641210"/>
                                </a:lnTo>
                                <a:lnTo>
                                  <a:pt x="263321" y="647077"/>
                                </a:lnTo>
                                <a:lnTo>
                                  <a:pt x="268897" y="656005"/>
                                </a:lnTo>
                                <a:lnTo>
                                  <a:pt x="274777" y="657364"/>
                                </a:lnTo>
                                <a:lnTo>
                                  <a:pt x="327723" y="624268"/>
                                </a:lnTo>
                                <a:lnTo>
                                  <a:pt x="342963" y="614743"/>
                                </a:lnTo>
                                <a:close/>
                              </a:path>
                              <a:path w="343535" h="924560">
                                <a:moveTo>
                                  <a:pt x="342963" y="328676"/>
                                </a:moveTo>
                                <a:lnTo>
                                  <a:pt x="327723" y="319151"/>
                                </a:lnTo>
                                <a:lnTo>
                                  <a:pt x="274777" y="286067"/>
                                </a:lnTo>
                                <a:lnTo>
                                  <a:pt x="268897" y="287426"/>
                                </a:lnTo>
                                <a:lnTo>
                                  <a:pt x="263321" y="296341"/>
                                </a:lnTo>
                                <a:lnTo>
                                  <a:pt x="264680" y="302221"/>
                                </a:lnTo>
                                <a:lnTo>
                                  <a:pt x="291769" y="319151"/>
                                </a:lnTo>
                                <a:lnTo>
                                  <a:pt x="0" y="319151"/>
                                </a:lnTo>
                                <a:lnTo>
                                  <a:pt x="0" y="338201"/>
                                </a:lnTo>
                                <a:lnTo>
                                  <a:pt x="291769" y="338201"/>
                                </a:lnTo>
                                <a:lnTo>
                                  <a:pt x="307009" y="328676"/>
                                </a:lnTo>
                                <a:lnTo>
                                  <a:pt x="264680" y="355142"/>
                                </a:lnTo>
                                <a:lnTo>
                                  <a:pt x="263321" y="361022"/>
                                </a:lnTo>
                                <a:lnTo>
                                  <a:pt x="268897" y="369938"/>
                                </a:lnTo>
                                <a:lnTo>
                                  <a:pt x="274777" y="371297"/>
                                </a:lnTo>
                                <a:lnTo>
                                  <a:pt x="327723" y="338201"/>
                                </a:lnTo>
                                <a:lnTo>
                                  <a:pt x="342963" y="328676"/>
                                </a:lnTo>
                                <a:close/>
                              </a:path>
                              <a:path w="343535" h="924560">
                                <a:moveTo>
                                  <a:pt x="342963" y="42608"/>
                                </a:moveTo>
                                <a:lnTo>
                                  <a:pt x="327723" y="33083"/>
                                </a:lnTo>
                                <a:lnTo>
                                  <a:pt x="274777" y="0"/>
                                </a:lnTo>
                                <a:lnTo>
                                  <a:pt x="268897" y="1346"/>
                                </a:lnTo>
                                <a:lnTo>
                                  <a:pt x="263321" y="10274"/>
                                </a:lnTo>
                                <a:lnTo>
                                  <a:pt x="264680" y="16154"/>
                                </a:lnTo>
                                <a:lnTo>
                                  <a:pt x="291769" y="33083"/>
                                </a:lnTo>
                                <a:lnTo>
                                  <a:pt x="0" y="33083"/>
                                </a:lnTo>
                                <a:lnTo>
                                  <a:pt x="0" y="52133"/>
                                </a:lnTo>
                                <a:lnTo>
                                  <a:pt x="291769" y="52133"/>
                                </a:lnTo>
                                <a:lnTo>
                                  <a:pt x="307009" y="42608"/>
                                </a:lnTo>
                                <a:lnTo>
                                  <a:pt x="264680" y="69075"/>
                                </a:lnTo>
                                <a:lnTo>
                                  <a:pt x="263321" y="74942"/>
                                </a:lnTo>
                                <a:lnTo>
                                  <a:pt x="268897" y="83870"/>
                                </a:lnTo>
                                <a:lnTo>
                                  <a:pt x="274777" y="85229"/>
                                </a:lnTo>
                                <a:lnTo>
                                  <a:pt x="327723" y="52133"/>
                                </a:lnTo>
                                <a:lnTo>
                                  <a:pt x="342963" y="42608"/>
                                </a:lnTo>
                                <a:close/>
                              </a:path>
                            </a:pathLst>
                          </a:custGeom>
                          <a:solidFill>
                            <a:srgbClr val="FF00FF"/>
                          </a:solidFill>
                        </wps:spPr>
                        <wps:bodyPr wrap="square" lIns="0" tIns="0" rIns="0" bIns="0" rtlCol="0">
                          <a:noAutofit/>
                        </wps:bodyPr>
                      </wps:wsp>
                      <wps:wsp>
                        <wps:cNvPr id="437" name="Graphic 437"/>
                        <wps:cNvSpPr/>
                        <wps:spPr>
                          <a:xfrm>
                            <a:off x="0" y="500449"/>
                            <a:ext cx="342900" cy="1270"/>
                          </a:xfrm>
                          <a:custGeom>
                            <a:avLst/>
                            <a:gdLst/>
                            <a:ahLst/>
                            <a:cxnLst/>
                            <a:rect l="l" t="t" r="r" b="b"/>
                            <a:pathLst>
                              <a:path w="342900">
                                <a:moveTo>
                                  <a:pt x="0" y="0"/>
                                </a:moveTo>
                                <a:lnTo>
                                  <a:pt x="342900" y="1"/>
                                </a:lnTo>
                              </a:path>
                            </a:pathLst>
                          </a:custGeom>
                          <a:ln w="19050">
                            <a:solidFill>
                              <a:srgbClr val="FF00F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11.05pt;margin-top:-15.95pt;height:72.8pt;width:54.05pt;mso-position-horizontal-relative:page;z-index:251721728;mso-width-relative:page;mso-height-relative:page;" coordsize="686435,924560" o:gfxdata="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">
                <o:lock v:ext="edit" aspectratio="f"/>
                <v:shape id="Graphic 435" o:spid="_x0000_s1026" o:spt="100" style="position:absolute;left:342900;top:42614;height:841375;width:1270;" filled="f" stroked="t" coordsize="1,841375" o:gfxdata="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Tg1tugAAANwA&#10;AAAPAAAAAAAAAAEAIAAAACIAAABkcnMvZG93bnJldi54bWxQSwECFAAUAAAACACHTuJAMy8FnjsA&#10;AAA5AAAAEAAAAAAAAAABACAAAAAJAQAAZHJzL3NoYXBleG1sLnhtbFBLBQYAAAAABgAGAFsBAACz&#10;AwAAAAA=&#10;" path="m0,0l1,841375e">
                  <v:fill on="f" focussize="0,0"/>
                  <v:stroke weight="1.5pt" color="#FF00FF" joinstyle="round"/>
                  <v:imagedata o:title=""/>
                  <o:lock v:ext="edit" aspectratio="f"/>
                  <v:textbox inset="0mm,0mm,0mm,0mm"/>
                </v:shape>
                <v:shape id="Graphic 436" o:spid="_x0000_s1026" o:spt="100" style="position:absolute;left:342898;top:9;height:924560;width:343535;" fillcolor="#FF00FF" filled="t" stroked="f" coordsize="343535,924560" o:gfxdata="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ATJy/&#10;AAAA3AAAAA8AAAAAAAAAAQAgAAAAIgAAAGRycy9kb3ducmV2LnhtbFBLAQIUABQAAAAIAIdO4kAz&#10;LwWeOwAAADkAAAAQAAAAAAAAAAEAIAAAAA4BAABkcnMvc2hhcGV4bWwueG1sUEsFBgAAAAAGAAYA&#10;WwEAALgDAAAAAA==&#10;" path="m342963,881443l327723,871918,274777,838835,268897,840181,263321,849109,264680,854989,291757,871918,0,871918,0,890968,291769,890968,264680,907910,263321,913777,268897,922705,274777,924064,327723,890968,342963,881443xem342963,614743l327723,605218,274777,572135,268897,573481,263321,582409,264680,588289,291757,605218,0,605218,0,624268,291769,624268,264680,641210,263321,647077,268897,656005,274777,657364,327723,624268,342963,614743xem342963,328676l327723,319151,274777,286067,268897,287426,263321,296341,264680,302221,291769,319151,0,319151,0,338201,291769,338201,307009,328676,264680,355142,263321,361022,268897,369938,274777,371297,327723,338201,342963,328676xem342963,42608l327723,33083,274777,0,268897,1346,263321,10274,264680,16154,291769,33083,0,33083,0,52133,291769,52133,307009,42608,264680,69075,263321,74942,268897,83870,274777,85229,327723,52133,342963,42608xe">
                  <v:fill on="t" focussize="0,0"/>
                  <v:stroke on="f"/>
                  <v:imagedata o:title=""/>
                  <o:lock v:ext="edit" aspectratio="f"/>
                  <v:textbox inset="0mm,0mm,0mm,0mm"/>
                </v:shape>
                <v:shape id="Graphic 437" o:spid="_x0000_s1026" o:spt="100" style="position:absolute;left:0;top:500449;height:1270;width:342900;" filled="f" stroked="t" coordsize="342900,1" o:gfxdata="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bMGi/&#10;AAAA3AAAAA8AAAAAAAAAAQAgAAAAIgAAAGRycy9kb3ducmV2LnhtbFBLAQIUABQAAAAIAIdO4kAz&#10;LwWeOwAAADkAAAAQAAAAAAAAAAEAIAAAAA4BAABkcnMvc2hhcGV4bWwueG1sUEsFBgAAAAAGAAYA&#10;WwEAALgDAAAAAA==&#10;" path="m0,0l342900,1e">
                  <v:fill on="f" focussize="0,0"/>
                  <v:stroke weight="1.5pt" color="#FF00FF" joinstyle="round"/>
                  <v:imagedata o:title=""/>
                  <o:lock v:ext="edit" aspectratio="f"/>
                  <v:textbox inset="0mm,0mm,0mm,0mm"/>
                </v:shape>
              </v:group>
            </w:pict>
          </mc:Fallback>
        </mc:AlternateContent>
      </w:r>
      <w:r>
        <w:rPr>
          <w:spacing w:val="-2"/>
        </w:rPr>
        <w:t xml:space="preserve">Operations performed </w:t>
      </w:r>
      <w:r>
        <w:t>on</w:t>
      </w:r>
      <w:r>
        <w:rPr>
          <w:spacing w:val="-3"/>
        </w:rPr>
        <w:t xml:space="preserve"> </w:t>
      </w:r>
      <w:r>
        <w:rPr>
          <w:spacing w:val="-2"/>
        </w:rPr>
        <w:t>pointers</w:t>
      </w:r>
    </w:p>
    <w:p>
      <w:pPr>
        <w:pStyle w:val="6"/>
        <w:spacing w:before="89" w:line="360" w:lineRule="auto"/>
        <w:ind w:left="1168" w:right="1889"/>
      </w:pPr>
      <w:r>
        <w:br w:type="column"/>
      </w:r>
      <w:r>
        <w:t>Adding an integer to a pointer Subtracting</w:t>
      </w:r>
      <w:r>
        <w:rPr>
          <w:spacing w:val="-9"/>
        </w:rPr>
        <w:t xml:space="preserve"> </w:t>
      </w:r>
      <w:r>
        <w:t>an</w:t>
      </w:r>
      <w:r>
        <w:rPr>
          <w:spacing w:val="-9"/>
        </w:rPr>
        <w:t xml:space="preserve"> </w:t>
      </w:r>
      <w:r>
        <w:t>integer</w:t>
      </w:r>
      <w:r>
        <w:rPr>
          <w:spacing w:val="-9"/>
        </w:rPr>
        <w:t xml:space="preserve"> </w:t>
      </w:r>
      <w:r>
        <w:t>from</w:t>
      </w:r>
      <w:r>
        <w:rPr>
          <w:spacing w:val="-9"/>
        </w:rPr>
        <w:t xml:space="preserve"> </w:t>
      </w:r>
      <w:r>
        <w:t>pointer Subtracting two pointers Comparing two pointers</w:t>
      </w:r>
    </w:p>
    <w:p>
      <w:pPr>
        <w:pStyle w:val="6"/>
        <w:spacing w:after="0" w:line="360" w:lineRule="auto"/>
        <w:sectPr>
          <w:type w:val="continuous"/>
          <w:pgSz w:w="11910" w:h="16840"/>
          <w:pgMar w:top="1420" w:right="1133" w:bottom="280" w:left="1559" w:header="1880" w:footer="0" w:gutter="0"/>
          <w:cols w:equalWidth="0" w:num="2">
            <w:col w:w="2590" w:space="40"/>
            <w:col w:w="6588"/>
          </w:cols>
        </w:sectPr>
      </w:pPr>
    </w:p>
    <w:p>
      <w:pPr>
        <w:pStyle w:val="3"/>
        <w:numPr>
          <w:ilvl w:val="2"/>
          <w:numId w:val="24"/>
        </w:numPr>
        <w:tabs>
          <w:tab w:val="left" w:pos="754"/>
        </w:tabs>
        <w:spacing w:before="167" w:after="0" w:line="240" w:lineRule="auto"/>
        <w:ind w:left="754" w:right="0" w:hanging="686"/>
        <w:jc w:val="left"/>
        <w:rPr>
          <w:color w:val="FF00FF"/>
          <w:sz w:val="25"/>
        </w:rPr>
      </w:pPr>
      <w:r>
        <w:rPr>
          <w:color w:val="FF00FF"/>
        </w:rPr>
        <w:t>Adding</w:t>
      </w:r>
      <w:r>
        <w:rPr>
          <w:color w:val="FF00FF"/>
          <w:spacing w:val="-5"/>
        </w:rPr>
        <w:t xml:space="preserve"> </w:t>
      </w:r>
      <w:r>
        <w:rPr>
          <w:color w:val="FF00FF"/>
        </w:rPr>
        <w:t>an</w:t>
      </w:r>
      <w:r>
        <w:rPr>
          <w:color w:val="FF00FF"/>
          <w:spacing w:val="-4"/>
        </w:rPr>
        <w:t xml:space="preserve"> </w:t>
      </w:r>
      <w:r>
        <w:rPr>
          <w:color w:val="FF00FF"/>
        </w:rPr>
        <w:t>integer</w:t>
      </w:r>
      <w:r>
        <w:rPr>
          <w:color w:val="FF00FF"/>
          <w:spacing w:val="-5"/>
        </w:rPr>
        <w:t xml:space="preserve"> </w:t>
      </w:r>
      <w:r>
        <w:rPr>
          <w:color w:val="FF00FF"/>
        </w:rPr>
        <w:t>to</w:t>
      </w:r>
      <w:r>
        <w:rPr>
          <w:color w:val="FF00FF"/>
          <w:spacing w:val="-4"/>
        </w:rPr>
        <w:t xml:space="preserve"> </w:t>
      </w:r>
      <w:r>
        <w:rPr>
          <w:color w:val="FF00FF"/>
        </w:rPr>
        <w:t>a</w:t>
      </w:r>
      <w:r>
        <w:rPr>
          <w:color w:val="FF00FF"/>
          <w:spacing w:val="-5"/>
        </w:rPr>
        <w:t xml:space="preserve"> </w:t>
      </w:r>
      <w:r>
        <w:rPr>
          <w:color w:val="FF00FF"/>
          <w:spacing w:val="-2"/>
        </w:rPr>
        <w:t>pointer</w:t>
      </w:r>
    </w:p>
    <w:p>
      <w:pPr>
        <w:pStyle w:val="6"/>
        <w:spacing w:before="186"/>
        <w:ind w:left="68"/>
      </w:pPr>
      <w:r>
        <w:t>An</w:t>
      </w:r>
      <w:r>
        <w:rPr>
          <w:spacing w:val="40"/>
        </w:rPr>
        <w:t xml:space="preserve"> </w:t>
      </w:r>
      <w:r>
        <w:t>integer</w:t>
      </w:r>
      <w:r>
        <w:rPr>
          <w:spacing w:val="40"/>
        </w:rPr>
        <w:t xml:space="preserve"> </w:t>
      </w:r>
      <w:r>
        <w:t>can</w:t>
      </w:r>
      <w:r>
        <w:rPr>
          <w:spacing w:val="40"/>
        </w:rPr>
        <w:t xml:space="preserve"> </w:t>
      </w:r>
      <w:r>
        <w:t>be</w:t>
      </w:r>
      <w:r>
        <w:rPr>
          <w:spacing w:val="40"/>
        </w:rPr>
        <w:t xml:space="preserve"> </w:t>
      </w:r>
      <w:r>
        <w:t>added</w:t>
      </w:r>
      <w:r>
        <w:rPr>
          <w:spacing w:val="40"/>
        </w:rPr>
        <w:t xml:space="preserve"> </w:t>
      </w:r>
      <w:r>
        <w:t>to</w:t>
      </w:r>
      <w:r>
        <w:rPr>
          <w:spacing w:val="40"/>
        </w:rPr>
        <w:t xml:space="preserve"> </w:t>
      </w:r>
      <w:r>
        <w:t>a</w:t>
      </w:r>
      <w:r>
        <w:rPr>
          <w:spacing w:val="40"/>
        </w:rPr>
        <w:t xml:space="preserve"> </w:t>
      </w:r>
      <w:r>
        <w:t>pointer.</w:t>
      </w:r>
      <w:r>
        <w:rPr>
          <w:spacing w:val="40"/>
        </w:rPr>
        <w:t xml:space="preserve"> </w:t>
      </w:r>
      <w:r>
        <w:t>This</w:t>
      </w:r>
      <w:r>
        <w:rPr>
          <w:spacing w:val="40"/>
        </w:rPr>
        <w:t xml:space="preserve"> </w:t>
      </w:r>
      <w:r>
        <w:t>can</w:t>
      </w:r>
      <w:r>
        <w:rPr>
          <w:spacing w:val="40"/>
        </w:rPr>
        <w:t xml:space="preserve"> </w:t>
      </w:r>
      <w:r>
        <w:t>be</w:t>
      </w:r>
      <w:r>
        <w:rPr>
          <w:spacing w:val="40"/>
        </w:rPr>
        <w:t xml:space="preserve"> </w:t>
      </w:r>
      <w:r>
        <w:t>explained</w:t>
      </w:r>
      <w:r>
        <w:rPr>
          <w:spacing w:val="40"/>
        </w:rPr>
        <w:t xml:space="preserve"> </w:t>
      </w:r>
      <w:r>
        <w:t>using</w:t>
      </w:r>
      <w:r>
        <w:rPr>
          <w:spacing w:val="40"/>
        </w:rPr>
        <w:t xml:space="preserve"> </w:t>
      </w:r>
      <w:r>
        <w:t>the</w:t>
      </w:r>
      <w:r>
        <w:rPr>
          <w:spacing w:val="40"/>
        </w:rPr>
        <w:t xml:space="preserve"> </w:t>
      </w:r>
      <w:r>
        <w:t xml:space="preserve">following </w:t>
      </w:r>
      <w:r>
        <w:rPr>
          <w:spacing w:val="-2"/>
        </w:rPr>
        <w:t>example.</w:t>
      </w:r>
    </w:p>
    <w:p>
      <w:pPr>
        <w:pStyle w:val="6"/>
        <w:spacing w:before="10" w:after="1"/>
        <w:rPr>
          <w:sz w:val="15"/>
        </w:rPr>
      </w:pPr>
    </w:p>
    <w:p>
      <w:pPr>
        <w:pStyle w:val="6"/>
        <w:spacing w:line="20" w:lineRule="exact"/>
        <w:ind w:left="-38"/>
        <w:rPr>
          <w:sz w:val="2"/>
        </w:rPr>
      </w:pPr>
      <w:r>
        <w:rPr>
          <w:sz w:val="2"/>
        </w:rPr>
        <mc:AlternateContent>
          <mc:Choice Requires="wpg">
            <w:drawing>
              <wp:inline distT="0" distB="0" distL="0" distR="0">
                <wp:extent cx="5600700" cy="19050"/>
                <wp:effectExtent l="19050" t="0" r="9525" b="9525"/>
                <wp:docPr id="438" name="Group 438"/>
                <wp:cNvGraphicFramePr/>
                <a:graphic xmlns:a="http://schemas.openxmlformats.org/drawingml/2006/main">
                  <a:graphicData uri="http://schemas.microsoft.com/office/word/2010/wordprocessingGroup">
                    <wpg:wgp>
                      <wpg:cNvGrpSpPr/>
                      <wpg:grpSpPr>
                        <a:xfrm>
                          <a:off x="0" y="0"/>
                          <a:ext cx="5600700" cy="19050"/>
                          <a:chOff x="0" y="0"/>
                          <a:chExt cx="5600700" cy="19050"/>
                        </a:xfrm>
                      </wpg:grpSpPr>
                      <wps:wsp>
                        <wps:cNvPr id="439" name="Graphic 439"/>
                        <wps:cNvSpPr/>
                        <wps:spPr>
                          <a:xfrm>
                            <a:off x="0" y="9525"/>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1.5pt;width:441pt;" coordsize="5600700,19050" o:gfxdata="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FJcTfTAAAAAwEAAA8AAAAAAAAAAQAgAAAAIgAAAGRycy9kb3ducmV2LnhtbFBLAQIUABQAAAAI&#10;AIdO4kBUV7T5ZAIAALIFAAAOAAAAAAAAAAEAIAAAACIBAABkcnMvZTJvRG9jLnhtbFBLBQYAAAAA&#10;BgAGAFkBAAD4BQAAAAA=&#10;">
                <o:lock v:ext="edit" aspectratio="f"/>
                <v:shape id="Graphic 439" o:spid="_x0000_s1026" o:spt="100" style="position:absolute;left:0;top:9525;height:1270;width:5600700;" filled="f" stroked="t" coordsize="5600700,1" o:gfxdata="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7iTK/&#10;AAAA3AAAAA8AAAAAAAAAAQAgAAAAIgAAAGRycy9kb3ducmV2LnhtbFBLAQIUABQAAAAIAIdO4kAz&#10;LwWeOwAAADkAAAAQAAAAAAAAAAEAIAAAAA4BAABkcnMvc2hhcGV4bWwueG1sUEsFBgAAAAAGAAYA&#10;WwEAALgDAAAAAA==&#10;" path="m0,0l5600700,1e">
                  <v:fill on="f" focussize="0,0"/>
                  <v:stroke weight="1.5pt" color="#FF00FF" joinstyle="round"/>
                  <v:imagedata o:title=""/>
                  <o:lock v:ext="edit" aspectratio="f"/>
                  <v:textbox inset="0mm,0mm,0mm,0mm"/>
                </v:shape>
                <w10:wrap type="none"/>
                <w10:anchorlock/>
              </v:group>
            </w:pict>
          </mc:Fallback>
        </mc:AlternateContent>
      </w:r>
    </w:p>
    <w:p>
      <w:pPr>
        <w:tabs>
          <w:tab w:val="left" w:pos="1508"/>
        </w:tabs>
        <w:spacing w:before="95"/>
        <w:ind w:left="788" w:right="3673" w:hanging="720"/>
        <w:jc w:val="left"/>
        <w:rPr>
          <w:sz w:val="26"/>
        </w:rPr>
      </w:pPr>
      <w:r>
        <w:rPr>
          <w:b/>
          <w:color w:val="FF00FF"/>
          <w:sz w:val="26"/>
        </w:rPr>
        <w:t>Example</w:t>
      </w:r>
      <w:r>
        <w:rPr>
          <w:b/>
          <w:color w:val="FF00FF"/>
          <w:spacing w:val="-8"/>
          <w:sz w:val="26"/>
        </w:rPr>
        <w:t xml:space="preserve"> </w:t>
      </w:r>
      <w:r>
        <w:rPr>
          <w:b/>
          <w:color w:val="FF00FF"/>
          <w:sz w:val="26"/>
        </w:rPr>
        <w:t>12.18:</w:t>
      </w:r>
      <w:r>
        <w:rPr>
          <w:b/>
          <w:color w:val="FF00FF"/>
          <w:spacing w:val="-8"/>
          <w:sz w:val="26"/>
        </w:rPr>
        <w:t xml:space="preserve"> </w:t>
      </w:r>
      <w:r>
        <w:rPr>
          <w:sz w:val="26"/>
        </w:rPr>
        <w:t>Consider</w:t>
      </w:r>
      <w:r>
        <w:rPr>
          <w:spacing w:val="-8"/>
          <w:sz w:val="26"/>
        </w:rPr>
        <w:t xml:space="preserve"> </w:t>
      </w:r>
      <w:r>
        <w:rPr>
          <w:sz w:val="26"/>
        </w:rPr>
        <w:t>the</w:t>
      </w:r>
      <w:r>
        <w:rPr>
          <w:spacing w:val="-8"/>
          <w:sz w:val="26"/>
        </w:rPr>
        <w:t xml:space="preserve"> </w:t>
      </w:r>
      <w:r>
        <w:rPr>
          <w:sz w:val="26"/>
        </w:rPr>
        <w:t>following</w:t>
      </w:r>
      <w:r>
        <w:rPr>
          <w:spacing w:val="-8"/>
          <w:sz w:val="26"/>
        </w:rPr>
        <w:t xml:space="preserve"> </w:t>
      </w:r>
      <w:r>
        <w:rPr>
          <w:sz w:val="26"/>
        </w:rPr>
        <w:t xml:space="preserve">declaration: </w:t>
      </w:r>
      <w:r>
        <w:rPr>
          <w:spacing w:val="-4"/>
          <w:sz w:val="26"/>
        </w:rPr>
        <w:t>int</w:t>
      </w:r>
      <w:r>
        <w:rPr>
          <w:sz w:val="26"/>
        </w:rPr>
        <w:tab/>
      </w:r>
      <w:r>
        <w:rPr>
          <w:sz w:val="26"/>
        </w:rPr>
        <w:t>a[5] = {10, 20, 30, 40, 50};</w:t>
      </w:r>
    </w:p>
    <w:p>
      <w:pPr>
        <w:tabs>
          <w:tab w:val="left" w:pos="1508"/>
        </w:tabs>
        <w:spacing w:before="0" w:line="240" w:lineRule="auto"/>
        <w:ind w:left="788" w:right="6724" w:firstLine="0"/>
        <w:jc w:val="left"/>
        <w:rPr>
          <w:sz w:val="26"/>
        </w:rPr>
      </w:pPr>
      <w:r>
        <w:rPr>
          <w:spacing w:val="-4"/>
          <w:sz w:val="26"/>
        </w:rPr>
        <w:t>int</w:t>
      </w:r>
      <w:r>
        <w:rPr>
          <w:sz w:val="26"/>
        </w:rPr>
        <w:tab/>
      </w:r>
      <w:r>
        <w:rPr>
          <w:sz w:val="26"/>
        </w:rPr>
        <w:t>*p1,</w:t>
      </w:r>
      <w:r>
        <w:rPr>
          <w:spacing w:val="-17"/>
          <w:sz w:val="26"/>
        </w:rPr>
        <w:t xml:space="preserve"> </w:t>
      </w:r>
      <w:r>
        <w:rPr>
          <w:sz w:val="26"/>
        </w:rPr>
        <w:t>*p2; p1 = a;</w:t>
      </w:r>
    </w:p>
    <w:p>
      <w:pPr>
        <w:spacing w:before="0"/>
        <w:ind w:left="788" w:right="0" w:firstLine="0"/>
        <w:jc w:val="left"/>
        <w:rPr>
          <w:sz w:val="26"/>
        </w:rPr>
      </w:pPr>
      <w:r>
        <w:rPr>
          <w:sz w:val="26"/>
        </w:rPr>
        <w:t>p2</w:t>
      </w:r>
      <w:r>
        <w:rPr>
          <w:spacing w:val="-3"/>
          <w:sz w:val="26"/>
        </w:rPr>
        <w:t xml:space="preserve"> </w:t>
      </w:r>
      <w:r>
        <w:rPr>
          <w:sz w:val="26"/>
        </w:rPr>
        <w:t>=</w:t>
      </w:r>
      <w:r>
        <w:rPr>
          <w:spacing w:val="-2"/>
          <w:sz w:val="26"/>
        </w:rPr>
        <w:t xml:space="preserve"> </w:t>
      </w:r>
      <w:r>
        <w:rPr>
          <w:spacing w:val="-5"/>
          <w:sz w:val="26"/>
        </w:rPr>
        <w:t>a;</w:t>
      </w:r>
    </w:p>
    <w:p>
      <w:pPr>
        <w:pStyle w:val="6"/>
        <w:spacing w:before="2"/>
        <w:rPr>
          <w:sz w:val="17"/>
        </w:rPr>
      </w:pPr>
    </w:p>
    <w:p>
      <w:pPr>
        <w:pStyle w:val="6"/>
        <w:spacing w:line="20" w:lineRule="exact"/>
        <w:ind w:left="-67"/>
        <w:rPr>
          <w:sz w:val="2"/>
        </w:rPr>
      </w:pPr>
      <w:r>
        <w:rPr>
          <w:sz w:val="2"/>
        </w:rPr>
        <mc:AlternateContent>
          <mc:Choice Requires="wpg">
            <w:drawing>
              <wp:inline distT="0" distB="0" distL="0" distR="0">
                <wp:extent cx="5600700" cy="19050"/>
                <wp:effectExtent l="19050" t="0" r="9525" b="9525"/>
                <wp:docPr id="440" name="Group 440"/>
                <wp:cNvGraphicFramePr/>
                <a:graphic xmlns:a="http://schemas.openxmlformats.org/drawingml/2006/main">
                  <a:graphicData uri="http://schemas.microsoft.com/office/word/2010/wordprocessingGroup">
                    <wpg:wgp>
                      <wpg:cNvGrpSpPr/>
                      <wpg:grpSpPr>
                        <a:xfrm>
                          <a:off x="0" y="0"/>
                          <a:ext cx="5600700" cy="19050"/>
                          <a:chOff x="0" y="0"/>
                          <a:chExt cx="5600700" cy="19050"/>
                        </a:xfrm>
                      </wpg:grpSpPr>
                      <wps:wsp>
                        <wps:cNvPr id="441" name="Graphic 441"/>
                        <wps:cNvSpPr/>
                        <wps:spPr>
                          <a:xfrm>
                            <a:off x="0" y="9525"/>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1.5pt;width:441pt;" coordsize="5600700,19050" o:gfxdata="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UlxN9MAAAADAQAADwAAAAAAAAABACAAAAAiAAAAZHJzL2Rvd25yZXYueG1sUEsBAhQAFAAAAAgA&#10;h07iQB054cljAgAAsgUAAA4AAAAAAAAAAQAgAAAAIgEAAGRycy9lMm9Eb2MueG1sUEsFBgAAAAAG&#10;AAYAWQEAAPcFAAAAAA==&#10;">
                <o:lock v:ext="edit" aspectratio="f"/>
                <v:shape id="Graphic 441" o:spid="_x0000_s1026" o:spt="100" style="position:absolute;left:0;top:9525;height:1270;width:5600700;" filled="f" stroked="t" coordsize="5600700,1" o:gfxdata="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ZJvQAA&#10;ANwAAAAPAAAAAAAAAAEAIAAAACIAAABkcnMvZG93bnJldi54bWxQSwECFAAUAAAACACHTuJAMy8F&#10;njsAAAA5AAAAEAAAAAAAAAABACAAAAAMAQAAZHJzL3NoYXBleG1sLnhtbFBLBQYAAAAABgAGAFsB&#10;AAC2AwAAAAA=&#10;" path="m0,0l5600700,1e">
                  <v:fill on="f" focussize="0,0"/>
                  <v:stroke weight="1.5pt" color="#FF00FF" joinstyle="round"/>
                  <v:imagedata o:title=""/>
                  <o:lock v:ext="edit" aspectratio="f"/>
                  <v:textbox inset="0mm,0mm,0mm,0mm"/>
                </v:shape>
                <w10:wrap type="none"/>
                <w10:anchorlock/>
              </v:group>
            </w:pict>
          </mc:Fallback>
        </mc:AlternateContent>
      </w:r>
    </w:p>
    <w:p>
      <w:pPr>
        <w:pStyle w:val="6"/>
        <w:spacing w:before="9"/>
        <w:rPr>
          <w:sz w:val="26"/>
        </w:rPr>
      </w:pPr>
    </w:p>
    <w:p>
      <w:pPr>
        <w:spacing w:before="0"/>
        <w:ind w:left="68" w:right="0" w:firstLine="0"/>
        <w:jc w:val="left"/>
        <w:rPr>
          <w:sz w:val="26"/>
        </w:rPr>
      </w:pPr>
      <w:r>
        <w:rPr>
          <w:sz w:val="26"/>
        </w:rPr>
        <w:t>The</w:t>
      </w:r>
      <w:r>
        <w:rPr>
          <w:spacing w:val="-7"/>
          <w:sz w:val="26"/>
        </w:rPr>
        <w:t xml:space="preserve"> </w:t>
      </w:r>
      <w:r>
        <w:rPr>
          <w:sz w:val="26"/>
        </w:rPr>
        <w:t>various</w:t>
      </w:r>
      <w:r>
        <w:rPr>
          <w:spacing w:val="-6"/>
          <w:sz w:val="26"/>
        </w:rPr>
        <w:t xml:space="preserve"> </w:t>
      </w:r>
      <w:r>
        <w:rPr>
          <w:sz w:val="26"/>
        </w:rPr>
        <w:t>valid</w:t>
      </w:r>
      <w:r>
        <w:rPr>
          <w:spacing w:val="-6"/>
          <w:sz w:val="26"/>
        </w:rPr>
        <w:t xml:space="preserve"> </w:t>
      </w:r>
      <w:r>
        <w:rPr>
          <w:sz w:val="26"/>
        </w:rPr>
        <w:t>and</w:t>
      </w:r>
      <w:r>
        <w:rPr>
          <w:spacing w:val="-6"/>
          <w:sz w:val="26"/>
        </w:rPr>
        <w:t xml:space="preserve"> </w:t>
      </w:r>
      <w:r>
        <w:rPr>
          <w:sz w:val="26"/>
        </w:rPr>
        <w:t>invalid</w:t>
      </w:r>
      <w:r>
        <w:rPr>
          <w:spacing w:val="-6"/>
          <w:sz w:val="26"/>
        </w:rPr>
        <w:t xml:space="preserve"> </w:t>
      </w:r>
      <w:r>
        <w:rPr>
          <w:sz w:val="26"/>
        </w:rPr>
        <w:t>statements</w:t>
      </w:r>
      <w:r>
        <w:rPr>
          <w:spacing w:val="-6"/>
          <w:sz w:val="26"/>
        </w:rPr>
        <w:t xml:space="preserve"> </w:t>
      </w:r>
      <w:r>
        <w:rPr>
          <w:sz w:val="26"/>
        </w:rPr>
        <w:t>are</w:t>
      </w:r>
      <w:r>
        <w:rPr>
          <w:spacing w:val="-6"/>
          <w:sz w:val="26"/>
        </w:rPr>
        <w:t xml:space="preserve"> </w:t>
      </w:r>
      <w:r>
        <w:rPr>
          <w:sz w:val="26"/>
        </w:rPr>
        <w:t>shown</w:t>
      </w:r>
      <w:r>
        <w:rPr>
          <w:spacing w:val="-6"/>
          <w:sz w:val="26"/>
        </w:rPr>
        <w:t xml:space="preserve"> </w:t>
      </w:r>
      <w:r>
        <w:rPr>
          <w:spacing w:val="-2"/>
          <w:sz w:val="26"/>
        </w:rPr>
        <w:t>below:</w:t>
      </w:r>
    </w:p>
    <w:p>
      <w:pPr>
        <w:pStyle w:val="8"/>
        <w:numPr>
          <w:ilvl w:val="3"/>
          <w:numId w:val="24"/>
        </w:numPr>
        <w:tabs>
          <w:tab w:val="left" w:pos="1147"/>
          <w:tab w:val="left" w:pos="3668"/>
        </w:tabs>
        <w:spacing w:before="4" w:after="0" w:line="318" w:lineRule="exact"/>
        <w:ind w:left="1147" w:right="0" w:hanging="359"/>
        <w:jc w:val="left"/>
        <w:rPr>
          <w:rFonts w:ascii="Symbol" w:hAnsi="Symbol"/>
          <w:color w:val="FF00FF"/>
          <w:sz w:val="26"/>
        </w:rPr>
      </w:pPr>
      <w:r>
        <w:rPr>
          <w:sz w:val="26"/>
        </w:rPr>
        <w:t>p1</w:t>
      </w:r>
      <w:r>
        <w:rPr>
          <w:spacing w:val="-3"/>
          <w:sz w:val="26"/>
        </w:rPr>
        <w:t xml:space="preserve"> </w:t>
      </w:r>
      <w:r>
        <w:rPr>
          <w:sz w:val="26"/>
        </w:rPr>
        <w:t>=</w:t>
      </w:r>
      <w:r>
        <w:rPr>
          <w:spacing w:val="-2"/>
          <w:sz w:val="26"/>
        </w:rPr>
        <w:t xml:space="preserve"> </w:t>
      </w:r>
      <w:r>
        <w:rPr>
          <w:sz w:val="26"/>
        </w:rPr>
        <w:t>p1</w:t>
      </w:r>
      <w:r>
        <w:rPr>
          <w:spacing w:val="-2"/>
          <w:sz w:val="26"/>
        </w:rPr>
        <w:t xml:space="preserve"> </w:t>
      </w:r>
      <w:r>
        <w:rPr>
          <w:sz w:val="26"/>
        </w:rPr>
        <w:t>+</w:t>
      </w:r>
      <w:r>
        <w:rPr>
          <w:spacing w:val="-2"/>
          <w:sz w:val="26"/>
        </w:rPr>
        <w:t xml:space="preserve"> </w:t>
      </w:r>
      <w:r>
        <w:rPr>
          <w:spacing w:val="-5"/>
          <w:sz w:val="26"/>
        </w:rPr>
        <w:t>1;</w:t>
      </w:r>
      <w:r>
        <w:rPr>
          <w:sz w:val="26"/>
        </w:rPr>
        <w:tab/>
      </w:r>
      <w:r>
        <w:rPr>
          <w:sz w:val="26"/>
        </w:rPr>
        <w:t>/*</w:t>
      </w:r>
      <w:r>
        <w:rPr>
          <w:spacing w:val="-6"/>
          <w:sz w:val="26"/>
        </w:rPr>
        <w:t xml:space="preserve"> </w:t>
      </w:r>
      <w:r>
        <w:rPr>
          <w:b/>
          <w:color w:val="FF00FF"/>
          <w:sz w:val="26"/>
        </w:rPr>
        <w:t>Valid:</w:t>
      </w:r>
      <w:r>
        <w:rPr>
          <w:b/>
          <w:color w:val="FF00FF"/>
          <w:spacing w:val="-5"/>
          <w:sz w:val="26"/>
        </w:rPr>
        <w:t xml:space="preserve"> </w:t>
      </w:r>
      <w:r>
        <w:rPr>
          <w:b/>
          <w:color w:val="FF00FF"/>
          <w:sz w:val="26"/>
        </w:rPr>
        <w:t>Points</w:t>
      </w:r>
      <w:r>
        <w:rPr>
          <w:b/>
          <w:color w:val="FF00FF"/>
          <w:spacing w:val="-5"/>
          <w:sz w:val="26"/>
        </w:rPr>
        <w:t xml:space="preserve"> </w:t>
      </w:r>
      <w:r>
        <w:rPr>
          <w:b/>
          <w:color w:val="FF00FF"/>
          <w:sz w:val="26"/>
        </w:rPr>
        <w:t>to</w:t>
      </w:r>
      <w:r>
        <w:rPr>
          <w:b/>
          <w:color w:val="FF00FF"/>
          <w:spacing w:val="-5"/>
          <w:sz w:val="26"/>
        </w:rPr>
        <w:t xml:space="preserve"> </w:t>
      </w:r>
      <w:r>
        <w:rPr>
          <w:b/>
          <w:color w:val="FF00FF"/>
          <w:sz w:val="26"/>
        </w:rPr>
        <w:t>next</w:t>
      </w:r>
      <w:r>
        <w:rPr>
          <w:b/>
          <w:color w:val="FF00FF"/>
          <w:spacing w:val="-6"/>
          <w:sz w:val="26"/>
        </w:rPr>
        <w:t xml:space="preserve"> </w:t>
      </w:r>
      <w:r>
        <w:rPr>
          <w:b/>
          <w:color w:val="FF00FF"/>
          <w:sz w:val="26"/>
        </w:rPr>
        <w:t>element</w:t>
      </w:r>
      <w:r>
        <w:rPr>
          <w:b/>
          <w:color w:val="FF00FF"/>
          <w:spacing w:val="-5"/>
          <w:sz w:val="26"/>
        </w:rPr>
        <w:t xml:space="preserve"> </w:t>
      </w:r>
      <w:r>
        <w:rPr>
          <w:spacing w:val="-5"/>
          <w:sz w:val="26"/>
        </w:rPr>
        <w:t>*/</w:t>
      </w:r>
    </w:p>
    <w:p>
      <w:pPr>
        <w:pStyle w:val="8"/>
        <w:numPr>
          <w:ilvl w:val="3"/>
          <w:numId w:val="24"/>
        </w:numPr>
        <w:tabs>
          <w:tab w:val="left" w:pos="1147"/>
          <w:tab w:val="left" w:pos="3668"/>
        </w:tabs>
        <w:spacing w:before="0" w:after="0" w:line="317" w:lineRule="exact"/>
        <w:ind w:left="1147" w:right="0" w:hanging="359"/>
        <w:jc w:val="left"/>
        <w:rPr>
          <w:rFonts w:ascii="Symbol" w:hAnsi="Symbol"/>
          <w:color w:val="FF00FF"/>
          <w:sz w:val="26"/>
        </w:rPr>
      </w:pPr>
      <w:r>
        <w:rPr>
          <w:sz w:val="26"/>
        </w:rPr>
        <w:t>p1</w:t>
      </w:r>
      <w:r>
        <w:rPr>
          <w:spacing w:val="-3"/>
          <w:sz w:val="26"/>
        </w:rPr>
        <w:t xml:space="preserve"> </w:t>
      </w:r>
      <w:r>
        <w:rPr>
          <w:sz w:val="26"/>
        </w:rPr>
        <w:t>=</w:t>
      </w:r>
      <w:r>
        <w:rPr>
          <w:spacing w:val="-2"/>
          <w:sz w:val="26"/>
        </w:rPr>
        <w:t xml:space="preserve"> </w:t>
      </w:r>
      <w:r>
        <w:rPr>
          <w:sz w:val="26"/>
        </w:rPr>
        <w:t>p1</w:t>
      </w:r>
      <w:r>
        <w:rPr>
          <w:spacing w:val="-2"/>
          <w:sz w:val="26"/>
        </w:rPr>
        <w:t xml:space="preserve"> </w:t>
      </w:r>
      <w:r>
        <w:rPr>
          <w:sz w:val="26"/>
        </w:rPr>
        <w:t>+</w:t>
      </w:r>
      <w:r>
        <w:rPr>
          <w:spacing w:val="-2"/>
          <w:sz w:val="26"/>
        </w:rPr>
        <w:t xml:space="preserve"> </w:t>
      </w:r>
      <w:r>
        <w:rPr>
          <w:spacing w:val="-5"/>
          <w:sz w:val="26"/>
        </w:rPr>
        <w:t>3;</w:t>
      </w:r>
      <w:r>
        <w:rPr>
          <w:sz w:val="26"/>
        </w:rPr>
        <w:tab/>
      </w:r>
      <w:r>
        <w:rPr>
          <w:sz w:val="26"/>
        </w:rPr>
        <w:t>/*</w:t>
      </w:r>
      <w:r>
        <w:rPr>
          <w:spacing w:val="-6"/>
          <w:sz w:val="26"/>
        </w:rPr>
        <w:t xml:space="preserve"> </w:t>
      </w:r>
      <w:r>
        <w:rPr>
          <w:b/>
          <w:color w:val="FF00FF"/>
          <w:sz w:val="26"/>
        </w:rPr>
        <w:t>Valid</w:t>
      </w:r>
      <w:r>
        <w:rPr>
          <w:sz w:val="26"/>
        </w:rPr>
        <w:t>:</w:t>
      </w:r>
      <w:r>
        <w:rPr>
          <w:spacing w:val="-5"/>
          <w:sz w:val="26"/>
        </w:rPr>
        <w:t xml:space="preserve"> </w:t>
      </w:r>
      <w:r>
        <w:rPr>
          <w:sz w:val="26"/>
        </w:rPr>
        <w:t>Points</w:t>
      </w:r>
      <w:r>
        <w:rPr>
          <w:spacing w:val="-5"/>
          <w:sz w:val="26"/>
        </w:rPr>
        <w:t xml:space="preserve"> </w:t>
      </w:r>
      <w:r>
        <w:rPr>
          <w:sz w:val="26"/>
        </w:rPr>
        <w:t>to</w:t>
      </w:r>
      <w:r>
        <w:rPr>
          <w:spacing w:val="-5"/>
          <w:sz w:val="26"/>
        </w:rPr>
        <w:t xml:space="preserve"> </w:t>
      </w:r>
      <w:r>
        <w:rPr>
          <w:sz w:val="26"/>
        </w:rPr>
        <w:t>3</w:t>
      </w:r>
      <w:r>
        <w:rPr>
          <w:sz w:val="26"/>
          <w:vertAlign w:val="superscript"/>
        </w:rPr>
        <w:t>rd</w:t>
      </w:r>
      <w:r>
        <w:rPr>
          <w:spacing w:val="-4"/>
          <w:sz w:val="26"/>
          <w:vertAlign w:val="baseline"/>
        </w:rPr>
        <w:t xml:space="preserve"> </w:t>
      </w:r>
      <w:r>
        <w:rPr>
          <w:sz w:val="26"/>
          <w:vertAlign w:val="baseline"/>
        </w:rPr>
        <w:t>element</w:t>
      </w:r>
      <w:r>
        <w:rPr>
          <w:spacing w:val="-6"/>
          <w:sz w:val="26"/>
          <w:vertAlign w:val="baseline"/>
        </w:rPr>
        <w:t xml:space="preserve"> </w:t>
      </w:r>
      <w:r>
        <w:rPr>
          <w:sz w:val="26"/>
          <w:vertAlign w:val="baseline"/>
        </w:rPr>
        <w:t>from</w:t>
      </w:r>
      <w:r>
        <w:rPr>
          <w:spacing w:val="-5"/>
          <w:sz w:val="26"/>
          <w:vertAlign w:val="baseline"/>
        </w:rPr>
        <w:t xml:space="preserve"> </w:t>
      </w:r>
      <w:r>
        <w:rPr>
          <w:spacing w:val="-4"/>
          <w:sz w:val="26"/>
          <w:vertAlign w:val="baseline"/>
        </w:rPr>
        <w:t>p1*/</w:t>
      </w:r>
    </w:p>
    <w:p>
      <w:pPr>
        <w:pStyle w:val="8"/>
        <w:numPr>
          <w:ilvl w:val="3"/>
          <w:numId w:val="24"/>
        </w:numPr>
        <w:tabs>
          <w:tab w:val="left" w:pos="1147"/>
          <w:tab w:val="left" w:pos="3668"/>
        </w:tabs>
        <w:spacing w:before="0" w:after="0" w:line="317" w:lineRule="exact"/>
        <w:ind w:left="1147" w:right="0" w:hanging="359"/>
        <w:jc w:val="left"/>
        <w:rPr>
          <w:rFonts w:ascii="Symbol" w:hAnsi="Symbol"/>
          <w:color w:val="FF00FF"/>
          <w:sz w:val="26"/>
        </w:rPr>
      </w:pPr>
      <w:r>
        <w:rPr>
          <w:sz w:val="26"/>
        </w:rPr>
        <w:t>p1</w:t>
      </w:r>
      <w:r>
        <w:rPr>
          <w:spacing w:val="-3"/>
          <w:sz w:val="26"/>
        </w:rPr>
        <w:t xml:space="preserve"> </w:t>
      </w:r>
      <w:r>
        <w:rPr>
          <w:sz w:val="26"/>
        </w:rPr>
        <w:t>+</w:t>
      </w:r>
      <w:r>
        <w:rPr>
          <w:spacing w:val="-2"/>
          <w:sz w:val="26"/>
        </w:rPr>
        <w:t xml:space="preserve"> </w:t>
      </w:r>
      <w:r>
        <w:rPr>
          <w:spacing w:val="-5"/>
          <w:sz w:val="26"/>
        </w:rPr>
        <w:t>p2;</w:t>
      </w:r>
      <w:r>
        <w:rPr>
          <w:sz w:val="26"/>
        </w:rPr>
        <w:tab/>
      </w:r>
      <w:r>
        <w:rPr>
          <w:sz w:val="26"/>
        </w:rPr>
        <w:t>/*</w:t>
      </w:r>
      <w:r>
        <w:rPr>
          <w:spacing w:val="-6"/>
          <w:sz w:val="26"/>
        </w:rPr>
        <w:t xml:space="preserve"> </w:t>
      </w:r>
      <w:r>
        <w:rPr>
          <w:b/>
          <w:color w:val="FF00FF"/>
          <w:sz w:val="26"/>
        </w:rPr>
        <w:t>Invalid:</w:t>
      </w:r>
      <w:r>
        <w:rPr>
          <w:b/>
          <w:color w:val="FF00FF"/>
          <w:spacing w:val="-6"/>
          <w:sz w:val="26"/>
        </w:rPr>
        <w:t xml:space="preserve"> </w:t>
      </w:r>
      <w:r>
        <w:rPr>
          <w:color w:val="FF00FF"/>
          <w:sz w:val="26"/>
        </w:rPr>
        <w:t>Two</w:t>
      </w:r>
      <w:r>
        <w:rPr>
          <w:color w:val="FF00FF"/>
          <w:spacing w:val="-5"/>
          <w:sz w:val="26"/>
        </w:rPr>
        <w:t xml:space="preserve"> </w:t>
      </w:r>
      <w:r>
        <w:rPr>
          <w:color w:val="FF00FF"/>
          <w:sz w:val="26"/>
        </w:rPr>
        <w:t>pointers</w:t>
      </w:r>
      <w:r>
        <w:rPr>
          <w:color w:val="FF00FF"/>
          <w:spacing w:val="-7"/>
          <w:sz w:val="26"/>
        </w:rPr>
        <w:t xml:space="preserve"> </w:t>
      </w:r>
      <w:r>
        <w:rPr>
          <w:color w:val="FF00FF"/>
          <w:sz w:val="26"/>
        </w:rPr>
        <w:t>cannot</w:t>
      </w:r>
      <w:r>
        <w:rPr>
          <w:color w:val="FF00FF"/>
          <w:spacing w:val="-6"/>
          <w:sz w:val="26"/>
        </w:rPr>
        <w:t xml:space="preserve"> </w:t>
      </w:r>
      <w:r>
        <w:rPr>
          <w:color w:val="FF00FF"/>
          <w:sz w:val="26"/>
        </w:rPr>
        <w:t>be</w:t>
      </w:r>
      <w:r>
        <w:rPr>
          <w:color w:val="FF00FF"/>
          <w:spacing w:val="-5"/>
          <w:sz w:val="26"/>
        </w:rPr>
        <w:t xml:space="preserve"> </w:t>
      </w:r>
      <w:r>
        <w:rPr>
          <w:color w:val="FF00FF"/>
          <w:sz w:val="26"/>
        </w:rPr>
        <w:t>added</w:t>
      </w:r>
      <w:r>
        <w:rPr>
          <w:color w:val="FF00FF"/>
          <w:spacing w:val="-6"/>
          <w:sz w:val="26"/>
        </w:rPr>
        <w:t xml:space="preserve"> </w:t>
      </w:r>
      <w:r>
        <w:rPr>
          <w:spacing w:val="-5"/>
          <w:sz w:val="26"/>
        </w:rPr>
        <w:t>*/</w:t>
      </w:r>
    </w:p>
    <w:p>
      <w:pPr>
        <w:pStyle w:val="8"/>
        <w:numPr>
          <w:ilvl w:val="3"/>
          <w:numId w:val="24"/>
        </w:numPr>
        <w:tabs>
          <w:tab w:val="left" w:pos="1147"/>
          <w:tab w:val="left" w:pos="3668"/>
        </w:tabs>
        <w:spacing w:before="0" w:after="0" w:line="318" w:lineRule="exact"/>
        <w:ind w:left="1147" w:right="0" w:hanging="359"/>
        <w:jc w:val="left"/>
        <w:rPr>
          <w:rFonts w:ascii="Symbol" w:hAnsi="Symbol"/>
          <w:color w:val="FF00FF"/>
          <w:sz w:val="26"/>
        </w:rPr>
      </w:pPr>
      <w:r>
        <w:rPr>
          <w:spacing w:val="-2"/>
          <w:sz w:val="26"/>
        </w:rPr>
        <w:t>p1++;</w:t>
      </w:r>
      <w:r>
        <w:rPr>
          <w:sz w:val="26"/>
        </w:rPr>
        <w:tab/>
      </w:r>
      <w:r>
        <w:rPr>
          <w:sz w:val="26"/>
        </w:rPr>
        <w:t>/*</w:t>
      </w:r>
      <w:r>
        <w:rPr>
          <w:spacing w:val="-3"/>
          <w:sz w:val="26"/>
        </w:rPr>
        <w:t xml:space="preserve"> </w:t>
      </w:r>
      <w:r>
        <w:rPr>
          <w:b/>
          <w:color w:val="FF00FF"/>
          <w:sz w:val="26"/>
        </w:rPr>
        <w:t>Valid:</w:t>
      </w:r>
      <w:r>
        <w:rPr>
          <w:b/>
          <w:color w:val="FF00FF"/>
          <w:spacing w:val="-3"/>
          <w:sz w:val="26"/>
        </w:rPr>
        <w:t xml:space="preserve"> </w:t>
      </w:r>
      <w:r>
        <w:rPr>
          <w:sz w:val="26"/>
        </w:rPr>
        <w:t>Same</w:t>
      </w:r>
      <w:r>
        <w:rPr>
          <w:spacing w:val="-3"/>
          <w:sz w:val="26"/>
        </w:rPr>
        <w:t xml:space="preserve"> </w:t>
      </w:r>
      <w:r>
        <w:rPr>
          <w:sz w:val="26"/>
        </w:rPr>
        <w:t>as</w:t>
      </w:r>
      <w:r>
        <w:rPr>
          <w:spacing w:val="-3"/>
          <w:sz w:val="26"/>
        </w:rPr>
        <w:t xml:space="preserve"> </w:t>
      </w:r>
      <w:r>
        <w:rPr>
          <w:sz w:val="26"/>
        </w:rPr>
        <w:t>p1</w:t>
      </w:r>
      <w:r>
        <w:rPr>
          <w:spacing w:val="-3"/>
          <w:sz w:val="26"/>
        </w:rPr>
        <w:t xml:space="preserve"> </w:t>
      </w:r>
      <w:r>
        <w:rPr>
          <w:sz w:val="26"/>
        </w:rPr>
        <w:t>=</w:t>
      </w:r>
      <w:r>
        <w:rPr>
          <w:spacing w:val="-3"/>
          <w:sz w:val="26"/>
        </w:rPr>
        <w:t xml:space="preserve"> </w:t>
      </w:r>
      <w:r>
        <w:rPr>
          <w:sz w:val="26"/>
        </w:rPr>
        <w:t>p1</w:t>
      </w:r>
      <w:r>
        <w:rPr>
          <w:spacing w:val="-3"/>
          <w:sz w:val="26"/>
        </w:rPr>
        <w:t xml:space="preserve"> </w:t>
      </w:r>
      <w:r>
        <w:rPr>
          <w:sz w:val="26"/>
        </w:rPr>
        <w:t>+</w:t>
      </w:r>
      <w:r>
        <w:rPr>
          <w:spacing w:val="-3"/>
          <w:sz w:val="26"/>
        </w:rPr>
        <w:t xml:space="preserve"> </w:t>
      </w:r>
      <w:r>
        <w:rPr>
          <w:sz w:val="26"/>
        </w:rPr>
        <w:t>1</w:t>
      </w:r>
      <w:r>
        <w:rPr>
          <w:spacing w:val="-3"/>
          <w:sz w:val="26"/>
        </w:rPr>
        <w:t xml:space="preserve"> </w:t>
      </w:r>
      <w:r>
        <w:rPr>
          <w:spacing w:val="-5"/>
          <w:sz w:val="26"/>
        </w:rPr>
        <w:t>*/</w:t>
      </w:r>
    </w:p>
    <w:p>
      <w:pPr>
        <w:pStyle w:val="8"/>
        <w:spacing w:after="0" w:line="318" w:lineRule="exact"/>
        <w:jc w:val="left"/>
        <w:rPr>
          <w:rFonts w:ascii="Symbol" w:hAnsi="Symbol"/>
          <w:sz w:val="26"/>
        </w:rPr>
        <w:sectPr>
          <w:type w:val="continuous"/>
          <w:pgSz w:w="11910" w:h="16840"/>
          <w:pgMar w:top="1420" w:right="1133" w:bottom="280" w:left="1559" w:header="1880" w:footer="0" w:gutter="0"/>
          <w:cols w:space="720" w:num="1"/>
        </w:sectPr>
      </w:pPr>
    </w:p>
    <w:p>
      <w:pPr>
        <w:spacing w:before="50"/>
        <w:ind w:left="68" w:right="0" w:firstLine="0"/>
        <w:jc w:val="left"/>
        <w:rPr>
          <w:sz w:val="26"/>
        </w:rPr>
      </w:pPr>
      <w:r>
        <w:rPr>
          <w:b/>
          <w:color w:val="FF00FF"/>
          <w:sz w:val="26"/>
        </w:rPr>
        <w:t>Example</w:t>
      </w:r>
      <w:r>
        <w:rPr>
          <w:b/>
          <w:color w:val="FF00FF"/>
          <w:spacing w:val="-9"/>
          <w:sz w:val="26"/>
        </w:rPr>
        <w:t xml:space="preserve"> </w:t>
      </w:r>
      <w:r>
        <w:rPr>
          <w:b/>
          <w:color w:val="FF00FF"/>
          <w:sz w:val="26"/>
        </w:rPr>
        <w:t>12.19:</w:t>
      </w:r>
      <w:r>
        <w:rPr>
          <w:b/>
          <w:color w:val="FF00FF"/>
          <w:spacing w:val="-8"/>
          <w:sz w:val="26"/>
        </w:rPr>
        <w:t xml:space="preserve"> </w:t>
      </w:r>
      <w:r>
        <w:rPr>
          <w:sz w:val="26"/>
        </w:rPr>
        <w:t>Pointer</w:t>
      </w:r>
      <w:r>
        <w:rPr>
          <w:spacing w:val="-9"/>
          <w:sz w:val="26"/>
        </w:rPr>
        <w:t xml:space="preserve"> </w:t>
      </w:r>
      <w:r>
        <w:rPr>
          <w:sz w:val="26"/>
        </w:rPr>
        <w:t>arithmetic</w:t>
      </w:r>
      <w:r>
        <w:rPr>
          <w:spacing w:val="-8"/>
          <w:sz w:val="26"/>
        </w:rPr>
        <w:t xml:space="preserve"> </w:t>
      </w:r>
      <w:r>
        <w:rPr>
          <w:sz w:val="26"/>
        </w:rPr>
        <w:t>using</w:t>
      </w:r>
      <w:r>
        <w:rPr>
          <w:spacing w:val="-9"/>
          <w:sz w:val="26"/>
        </w:rPr>
        <w:t xml:space="preserve"> </w:t>
      </w:r>
      <w:r>
        <w:rPr>
          <w:sz w:val="26"/>
        </w:rPr>
        <w:t>increment</w:t>
      </w:r>
      <w:r>
        <w:rPr>
          <w:spacing w:val="-8"/>
          <w:sz w:val="26"/>
        </w:rPr>
        <w:t xml:space="preserve"> </w:t>
      </w:r>
      <w:r>
        <w:rPr>
          <w:spacing w:val="-2"/>
          <w:sz w:val="26"/>
        </w:rPr>
        <w:t>operator</w:t>
      </w:r>
    </w:p>
    <w:p>
      <w:pPr>
        <w:pStyle w:val="6"/>
        <w:spacing w:before="15"/>
        <w:rPr>
          <w:sz w:val="20"/>
        </w:rPr>
      </w:pPr>
    </w:p>
    <w:p>
      <w:pPr>
        <w:pStyle w:val="6"/>
        <w:spacing w:after="0"/>
        <w:rPr>
          <w:sz w:val="20"/>
        </w:rPr>
        <w:sectPr>
          <w:pgSz w:w="11910" w:h="16840"/>
          <w:pgMar w:top="2240" w:right="1133" w:bottom="280" w:left="1559" w:header="1884" w:footer="0" w:gutter="0"/>
          <w:cols w:space="720" w:num="1"/>
        </w:sectPr>
      </w:pPr>
    </w:p>
    <w:p>
      <w:pPr>
        <w:pStyle w:val="6"/>
        <w:tabs>
          <w:tab w:val="left" w:pos="1186"/>
        </w:tabs>
        <w:spacing w:before="89"/>
        <w:ind w:left="466"/>
      </w:pPr>
      <w:r>
        <mc:AlternateContent>
          <mc:Choice Requires="wpg">
            <w:drawing>
              <wp:anchor distT="0" distB="0" distL="0" distR="0" simplePos="0" relativeHeight="251781120" behindDoc="1" locked="0" layoutInCell="1" allowOverlap="1">
                <wp:simplePos x="0" y="0"/>
                <wp:positionH relativeFrom="page">
                  <wp:posOffset>1019175</wp:posOffset>
                </wp:positionH>
                <wp:positionV relativeFrom="paragraph">
                  <wp:posOffset>-50800</wp:posOffset>
                </wp:positionV>
                <wp:extent cx="5600700" cy="4874260"/>
                <wp:effectExtent l="0" t="0" r="0" b="0"/>
                <wp:wrapNone/>
                <wp:docPr id="442" name="Group 442"/>
                <wp:cNvGraphicFramePr/>
                <a:graphic xmlns:a="http://schemas.openxmlformats.org/drawingml/2006/main">
                  <a:graphicData uri="http://schemas.microsoft.com/office/word/2010/wordprocessingGroup">
                    <wpg:wgp>
                      <wpg:cNvGrpSpPr/>
                      <wpg:grpSpPr>
                        <a:xfrm>
                          <a:off x="0" y="0"/>
                          <a:ext cx="5600700" cy="4874260"/>
                          <a:chOff x="0" y="0"/>
                          <a:chExt cx="5600700" cy="4874260"/>
                        </a:xfrm>
                      </wpg:grpSpPr>
                      <wps:wsp>
                        <wps:cNvPr id="443" name="Graphic 443"/>
                        <wps:cNvSpPr/>
                        <wps:spPr>
                          <a:xfrm>
                            <a:off x="0" y="9525"/>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wps:wsp>
                        <wps:cNvPr id="444" name="Graphic 444"/>
                        <wps:cNvSpPr/>
                        <wps:spPr>
                          <a:xfrm>
                            <a:off x="2759075" y="9525"/>
                            <a:ext cx="1270" cy="4864735"/>
                          </a:xfrm>
                          <a:custGeom>
                            <a:avLst/>
                            <a:gdLst/>
                            <a:ahLst/>
                            <a:cxnLst/>
                            <a:rect l="l" t="t" r="r" b="b"/>
                            <a:pathLst>
                              <a:path h="4864735">
                                <a:moveTo>
                                  <a:pt x="0" y="0"/>
                                </a:moveTo>
                                <a:lnTo>
                                  <a:pt x="1" y="4864735"/>
                                </a:lnTo>
                              </a:path>
                            </a:pathLst>
                          </a:custGeom>
                          <a:ln w="2857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0.25pt;margin-top:-4pt;height:383.8pt;width:441pt;mso-position-horizontal-relative:page;z-index:-251535360;mso-width-relative:page;mso-height-relative:page;" coordsize="5600700,4874260" o:gfxdata="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C9JyGjaAAAACwEA&#10;AA8AAAAAAAAAAQAgAAAAIgAAAGRycy9kb3ducmV2LnhtbFBLAQIUABQAAAAIAIdO4kAutD67wwIA&#10;AGAIAAAOAAAAAAAAAAEAIAAAACkBAABkcnMvZTJvRG9jLnhtbFBLBQYAAAAABgAGAFkBAABeBgAA&#10;AAA=&#10;">
                <o:lock v:ext="edit" aspectratio="f"/>
                <v:shape id="Graphic 443" o:spid="_x0000_s1026" o:spt="100" style="position:absolute;left:0;top:9525;height:1270;width:5600700;" filled="f" stroked="t" coordsize="5600700,1" o:gfxdata="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XNpb4A&#10;AADcAAAADwAAAAAAAAABACAAAAAiAAAAZHJzL2Rvd25yZXYueG1sUEsBAhQAFAAAAAgAh07iQDMv&#10;BZ47AAAAOQAAABAAAAAAAAAAAQAgAAAADQEAAGRycy9zaGFwZXhtbC54bWxQSwUGAAAAAAYABgBb&#10;AQAAtwMAAAAA&#10;" path="m0,0l5600700,1e">
                  <v:fill on="f" focussize="0,0"/>
                  <v:stroke weight="1.5pt" color="#FF00FF" joinstyle="round"/>
                  <v:imagedata o:title=""/>
                  <o:lock v:ext="edit" aspectratio="f"/>
                  <v:textbox inset="0mm,0mm,0mm,0mm"/>
                </v:shape>
                <v:shape id="Graphic 444" o:spid="_x0000_s1026" o:spt="100" style="position:absolute;left:2759075;top:9525;height:4864735;width:1270;" filled="f" stroked="t" coordsize="1,4864735" o:gfxdata="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XRfi8AAAA&#10;3AAAAA8AAAAAAAAAAQAgAAAAIgAAAGRycy9kb3ducmV2LnhtbFBLAQIUABQAAAAIAIdO4kAzLwWe&#10;OwAAADkAAAAQAAAAAAAAAAEAIAAAAAsBAABkcnMvc2hhcGV4bWwueG1sUEsFBgAAAAAGAAYAWwEA&#10;ALUDAAAAAA==&#10;" path="m0,0l1,4864735e">
                  <v:fill on="f" focussize="0,0"/>
                  <v:stroke weight="2.25pt" color="#000000" joinstyle="round"/>
                  <v:imagedata o:title=""/>
                  <o:lock v:ext="edit" aspectratio="f"/>
                  <v:textbox inset="0mm,0mm,0mm,0mm"/>
                </v:shape>
              </v:group>
            </w:pict>
          </mc:Fallback>
        </mc:AlternateContent>
      </w:r>
      <w:r>
        <w:rPr>
          <w:spacing w:val="-5"/>
        </w:rPr>
        <w:t>int</w:t>
      </w:r>
      <w:r>
        <w:tab/>
      </w:r>
      <w:r>
        <w:t>a[5]={10,</w:t>
      </w:r>
      <w:r>
        <w:rPr>
          <w:spacing w:val="-5"/>
        </w:rPr>
        <w:t xml:space="preserve"> </w:t>
      </w:r>
      <w:r>
        <w:t>20,</w:t>
      </w:r>
      <w:r>
        <w:rPr>
          <w:spacing w:val="-5"/>
        </w:rPr>
        <w:t xml:space="preserve"> </w:t>
      </w:r>
      <w:r>
        <w:t>30,</w:t>
      </w:r>
      <w:r>
        <w:rPr>
          <w:spacing w:val="-5"/>
        </w:rPr>
        <w:t xml:space="preserve"> </w:t>
      </w:r>
      <w:r>
        <w:t>40,</w:t>
      </w:r>
      <w:r>
        <w:rPr>
          <w:spacing w:val="-5"/>
        </w:rPr>
        <w:t xml:space="preserve"> </w:t>
      </w:r>
      <w:r>
        <w:rPr>
          <w:spacing w:val="-4"/>
        </w:rPr>
        <w:t>50};</w:t>
      </w:r>
    </w:p>
    <w:p>
      <w:pPr>
        <w:pStyle w:val="6"/>
        <w:tabs>
          <w:tab w:val="left" w:pos="1186"/>
        </w:tabs>
        <w:spacing w:before="1"/>
        <w:ind w:left="466"/>
      </w:pPr>
      <w:r>
        <w:rPr>
          <w:spacing w:val="-5"/>
        </w:rPr>
        <w:t>int</w:t>
      </w:r>
      <w:r>
        <w:tab/>
      </w:r>
      <w:r>
        <w:rPr>
          <w:spacing w:val="-5"/>
        </w:rPr>
        <w:t>*p;</w:t>
      </w:r>
    </w:p>
    <w:p>
      <w:pPr>
        <w:pStyle w:val="6"/>
        <w:spacing w:before="192"/>
        <w:ind w:left="466"/>
      </w:pPr>
      <w:r>
        <w:t>p</w:t>
      </w:r>
      <w:r>
        <w:rPr>
          <w:spacing w:val="-2"/>
        </w:rPr>
        <w:t xml:space="preserve"> </w:t>
      </w:r>
      <w:r>
        <w:t>=</w:t>
      </w:r>
      <w:r>
        <w:rPr>
          <w:spacing w:val="-2"/>
        </w:rPr>
        <w:t xml:space="preserve"> </w:t>
      </w:r>
      <w:r>
        <w:t>a;</w:t>
      </w:r>
      <w:r>
        <w:rPr>
          <w:spacing w:val="49"/>
          <w:w w:val="150"/>
        </w:rPr>
        <w:t xml:space="preserve"> </w:t>
      </w:r>
      <w:r>
        <w:t>/*</w:t>
      </w:r>
      <w:r>
        <w:rPr>
          <w:spacing w:val="-2"/>
        </w:rPr>
        <w:t xml:space="preserve"> </w:t>
      </w:r>
      <w:r>
        <w:rPr>
          <w:b/>
        </w:rPr>
        <w:t>p</w:t>
      </w:r>
      <w:r>
        <w:rPr>
          <w:b/>
          <w:spacing w:val="-1"/>
        </w:rPr>
        <w:t xml:space="preserve"> </w:t>
      </w:r>
      <w:r>
        <w:t>points</w:t>
      </w:r>
      <w:r>
        <w:rPr>
          <w:spacing w:val="-2"/>
        </w:rPr>
        <w:t xml:space="preserve"> </w:t>
      </w:r>
      <w:r>
        <w:t>to</w:t>
      </w:r>
      <w:r>
        <w:rPr>
          <w:spacing w:val="-2"/>
        </w:rPr>
        <w:t xml:space="preserve"> </w:t>
      </w:r>
      <w:r>
        <w:rPr>
          <w:b/>
        </w:rPr>
        <w:t>a</w:t>
      </w:r>
      <w:r>
        <w:rPr>
          <w:b/>
          <w:spacing w:val="-2"/>
        </w:rPr>
        <w:t xml:space="preserve"> </w:t>
      </w:r>
      <w:r>
        <w:rPr>
          <w:spacing w:val="-5"/>
        </w:rPr>
        <w:t>*/</w:t>
      </w:r>
    </w:p>
    <w:p>
      <w:pPr>
        <w:spacing w:before="227" w:line="240" w:lineRule="auto"/>
        <w:ind w:left="466" w:right="38" w:firstLine="0"/>
        <w:jc w:val="both"/>
        <w:rPr>
          <w:sz w:val="26"/>
        </w:rPr>
      </w:pPr>
      <w:r>
        <w:rPr>
          <w:sz w:val="26"/>
        </w:rPr>
        <w:t xml:space="preserve">Assuming base address of </w:t>
      </w:r>
      <w:r>
        <w:rPr>
          <w:b/>
          <w:sz w:val="26"/>
        </w:rPr>
        <w:t xml:space="preserve">a is 0100, </w:t>
      </w:r>
      <w:r>
        <w:rPr>
          <w:sz w:val="26"/>
        </w:rPr>
        <w:t xml:space="preserve">the variable </w:t>
      </w:r>
      <w:r>
        <w:rPr>
          <w:b/>
          <w:sz w:val="26"/>
        </w:rPr>
        <w:t xml:space="preserve">p </w:t>
      </w:r>
      <w:r>
        <w:rPr>
          <w:sz w:val="26"/>
        </w:rPr>
        <w:t>points to</w:t>
      </w:r>
      <w:r>
        <w:rPr>
          <w:spacing w:val="40"/>
          <w:sz w:val="26"/>
        </w:rPr>
        <w:t xml:space="preserve"> </w:t>
      </w:r>
      <w:r>
        <w:rPr>
          <w:sz w:val="26"/>
        </w:rPr>
        <w:t>first item as shown below:</w:t>
      </w:r>
    </w:p>
    <w:p>
      <w:pPr>
        <w:spacing w:before="130"/>
        <w:ind w:left="0" w:right="778" w:firstLine="0"/>
        <w:jc w:val="center"/>
        <w:rPr>
          <w:b/>
          <w:sz w:val="25"/>
        </w:rPr>
      </w:pPr>
      <w:r>
        <w:rPr>
          <w:b/>
          <w:sz w:val="25"/>
        </w:rPr>
        <w:drawing>
          <wp:anchor distT="0" distB="0" distL="0" distR="0" simplePos="0" relativeHeight="251779072" behindDoc="1" locked="0" layoutInCell="1" allowOverlap="1">
            <wp:simplePos x="0" y="0"/>
            <wp:positionH relativeFrom="page">
              <wp:posOffset>2075180</wp:posOffset>
            </wp:positionH>
            <wp:positionV relativeFrom="paragraph">
              <wp:posOffset>230505</wp:posOffset>
            </wp:positionV>
            <wp:extent cx="118745" cy="118745"/>
            <wp:effectExtent l="0" t="0" r="0" b="0"/>
            <wp:wrapNone/>
            <wp:docPr id="445" name="Image 445"/>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110" cstate="print"/>
                    <a:stretch>
                      <a:fillRect/>
                    </a:stretch>
                  </pic:blipFill>
                  <pic:spPr>
                    <a:xfrm>
                      <a:off x="0" y="0"/>
                      <a:ext cx="118821" cy="118819"/>
                    </a:xfrm>
                    <a:prstGeom prst="rect">
                      <a:avLst/>
                    </a:prstGeom>
                  </pic:spPr>
                </pic:pic>
              </a:graphicData>
            </a:graphic>
          </wp:anchor>
        </w:drawing>
      </w:r>
      <w:r>
        <w:rPr>
          <w:b/>
          <w:sz w:val="25"/>
        </w:rPr>
        <mc:AlternateContent>
          <mc:Choice Requires="wps">
            <w:drawing>
              <wp:anchor distT="0" distB="0" distL="0" distR="0" simplePos="0" relativeHeight="251722752" behindDoc="0" locked="0" layoutInCell="1" allowOverlap="1">
                <wp:simplePos x="0" y="0"/>
                <wp:positionH relativeFrom="page">
                  <wp:posOffset>2442845</wp:posOffset>
                </wp:positionH>
                <wp:positionV relativeFrom="paragraph">
                  <wp:posOffset>346075</wp:posOffset>
                </wp:positionV>
                <wp:extent cx="722630" cy="949325"/>
                <wp:effectExtent l="0" t="0" r="0" b="0"/>
                <wp:wrapNone/>
                <wp:docPr id="446" name="Textbox 446"/>
                <wp:cNvGraphicFramePr/>
                <a:graphic xmlns:a="http://schemas.openxmlformats.org/drawingml/2006/main">
                  <a:graphicData uri="http://schemas.microsoft.com/office/word/2010/wordprocessingShape">
                    <wps:wsp>
                      <wps:cNvSpPr txBox="1"/>
                      <wps:spPr>
                        <a:xfrm>
                          <a:off x="0" y="0"/>
                          <a:ext cx="722630" cy="949325"/>
                        </a:xfrm>
                        <a:prstGeom prst="rect">
                          <a:avLst/>
                        </a:prstGeom>
                      </wps:spPr>
                      <wps:txbx>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50</w:t>
                                  </w:r>
                                </w:p>
                              </w:tc>
                            </w:tr>
                          </w:tbl>
                          <w:p>
                            <w:pPr>
                              <w:pStyle w:val="6"/>
                            </w:pPr>
                          </w:p>
                        </w:txbxContent>
                      </wps:txbx>
                      <wps:bodyPr wrap="square" lIns="0" tIns="0" rIns="0" bIns="0" rtlCol="0">
                        <a:noAutofit/>
                      </wps:bodyPr>
                    </wps:wsp>
                  </a:graphicData>
                </a:graphic>
              </wp:anchor>
            </w:drawing>
          </mc:Choice>
          <mc:Fallback>
            <w:pict>
              <v:shape id="Textbox 446" o:spid="_x0000_s1026" o:spt="202" type="#_x0000_t202" style="position:absolute;left:0pt;margin-left:192.35pt;margin-top:27.25pt;height:74.75pt;width:56.9pt;mso-position-horizontal-relative:page;z-index:251722752;mso-width-relative:page;mso-height-relative:page;" filled="f" stroked="f" coordsize="21600,21600" o:gfxdata="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MyetoAAAAKAQAADwAAAAAAAAABACAAAAAiAAAAZHJzL2Rvd25yZXYueG1sUEsBAhQAFAAA&#10;AAgAh07iQPaREk+0AQAAdwMAAA4AAAAAAAAAAQAgAAAAKQEAAGRycy9lMm9Eb2MueG1sUEsFBgAA&#10;AAAGAAYAWQEAAE8FAAAAAA==&#10;">
                <v:fill on="f" focussize="0,0"/>
                <v:stroke on="f"/>
                <v:imagedata o:title=""/>
                <o:lock v:ext="edit" aspectratio="f"/>
                <v:textbox inset="0mm,0mm,0mm,0mm">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5"/>
                                <w:sz w:val="25"/>
                              </w:rPr>
                              <w:t>50</w:t>
                            </w:r>
                          </w:p>
                        </w:tc>
                      </w:tr>
                    </w:tbl>
                    <w:p>
                      <w:pPr>
                        <w:pStyle w:val="6"/>
                      </w:pPr>
                    </w:p>
                  </w:txbxContent>
                </v:textbox>
              </v:shape>
            </w:pict>
          </mc:Fallback>
        </mc:AlternateContent>
      </w:r>
      <w:r>
        <w:rPr>
          <w:b/>
          <w:spacing w:val="-10"/>
          <w:sz w:val="25"/>
        </w:rPr>
        <w:t>a</w:t>
      </w:r>
    </w:p>
    <w:p>
      <w:pPr>
        <w:pStyle w:val="6"/>
        <w:tabs>
          <w:tab w:val="left" w:pos="1186"/>
        </w:tabs>
        <w:spacing w:before="89"/>
        <w:ind w:left="466"/>
      </w:pPr>
      <w:r>
        <w:br w:type="column"/>
      </w:r>
      <w:r>
        <w:rPr>
          <w:spacing w:val="-2"/>
        </w:rPr>
        <w:t>float</w:t>
      </w:r>
      <w:r>
        <w:tab/>
      </w:r>
      <w:r>
        <w:t>a[5]={10.555,</w:t>
      </w:r>
      <w:r>
        <w:rPr>
          <w:spacing w:val="-6"/>
        </w:rPr>
        <w:t xml:space="preserve"> </w:t>
      </w:r>
      <w:r>
        <w:t>20,</w:t>
      </w:r>
      <w:r>
        <w:rPr>
          <w:spacing w:val="-6"/>
        </w:rPr>
        <w:t xml:space="preserve"> </w:t>
      </w:r>
      <w:r>
        <w:t>30,</w:t>
      </w:r>
      <w:r>
        <w:rPr>
          <w:spacing w:val="-6"/>
        </w:rPr>
        <w:t xml:space="preserve"> </w:t>
      </w:r>
      <w:r>
        <w:t>40,</w:t>
      </w:r>
      <w:r>
        <w:rPr>
          <w:spacing w:val="-6"/>
        </w:rPr>
        <w:t xml:space="preserve"> </w:t>
      </w:r>
      <w:r>
        <w:rPr>
          <w:spacing w:val="-4"/>
        </w:rPr>
        <w:t>50};</w:t>
      </w:r>
    </w:p>
    <w:p>
      <w:pPr>
        <w:pStyle w:val="6"/>
        <w:tabs>
          <w:tab w:val="left" w:pos="1186"/>
        </w:tabs>
        <w:spacing w:before="1"/>
        <w:ind w:left="466"/>
      </w:pPr>
      <w:r>
        <w:rPr>
          <w:spacing w:val="-2"/>
        </w:rPr>
        <w:t>float</w:t>
      </w:r>
      <w:r>
        <w:tab/>
      </w:r>
      <w:r>
        <w:rPr>
          <w:spacing w:val="-5"/>
        </w:rPr>
        <w:t>*p;</w:t>
      </w:r>
    </w:p>
    <w:p>
      <w:pPr>
        <w:pStyle w:val="6"/>
        <w:spacing w:before="192"/>
        <w:ind w:left="466"/>
      </w:pPr>
      <w:r>
        <w:t>p</w:t>
      </w:r>
      <w:r>
        <w:rPr>
          <w:spacing w:val="-2"/>
        </w:rPr>
        <w:t xml:space="preserve"> </w:t>
      </w:r>
      <w:r>
        <w:t>=</w:t>
      </w:r>
      <w:r>
        <w:rPr>
          <w:spacing w:val="-2"/>
        </w:rPr>
        <w:t xml:space="preserve"> </w:t>
      </w:r>
      <w:r>
        <w:t>a;</w:t>
      </w:r>
      <w:r>
        <w:rPr>
          <w:spacing w:val="49"/>
          <w:w w:val="150"/>
        </w:rPr>
        <w:t xml:space="preserve"> </w:t>
      </w:r>
      <w:r>
        <w:t>/*</w:t>
      </w:r>
      <w:r>
        <w:rPr>
          <w:spacing w:val="-2"/>
        </w:rPr>
        <w:t xml:space="preserve"> </w:t>
      </w:r>
      <w:r>
        <w:rPr>
          <w:b/>
        </w:rPr>
        <w:t>p</w:t>
      </w:r>
      <w:r>
        <w:rPr>
          <w:b/>
          <w:spacing w:val="-1"/>
        </w:rPr>
        <w:t xml:space="preserve"> </w:t>
      </w:r>
      <w:r>
        <w:t>points</w:t>
      </w:r>
      <w:r>
        <w:rPr>
          <w:spacing w:val="-2"/>
        </w:rPr>
        <w:t xml:space="preserve"> </w:t>
      </w:r>
      <w:r>
        <w:t>to</w:t>
      </w:r>
      <w:r>
        <w:rPr>
          <w:spacing w:val="-2"/>
        </w:rPr>
        <w:t xml:space="preserve"> </w:t>
      </w:r>
      <w:r>
        <w:rPr>
          <w:b/>
        </w:rPr>
        <w:t>a</w:t>
      </w:r>
      <w:r>
        <w:rPr>
          <w:b/>
          <w:spacing w:val="-2"/>
        </w:rPr>
        <w:t xml:space="preserve"> </w:t>
      </w:r>
      <w:r>
        <w:rPr>
          <w:spacing w:val="-5"/>
        </w:rPr>
        <w:t>*/</w:t>
      </w:r>
    </w:p>
    <w:p>
      <w:pPr>
        <w:spacing w:before="203" w:line="240" w:lineRule="auto"/>
        <w:ind w:left="466" w:right="393" w:firstLine="0"/>
        <w:jc w:val="both"/>
        <w:rPr>
          <w:sz w:val="26"/>
        </w:rPr>
      </w:pPr>
      <w:r>
        <w:rPr>
          <w:sz w:val="26"/>
        </w:rPr>
        <w:t xml:space="preserve">Assuming base address of </w:t>
      </w:r>
      <w:r>
        <w:rPr>
          <w:b/>
          <w:sz w:val="26"/>
        </w:rPr>
        <w:t xml:space="preserve">a is 0100, </w:t>
      </w:r>
      <w:r>
        <w:rPr>
          <w:sz w:val="26"/>
        </w:rPr>
        <w:t xml:space="preserve">the variable </w:t>
      </w:r>
      <w:r>
        <w:rPr>
          <w:b/>
          <w:sz w:val="26"/>
        </w:rPr>
        <w:t xml:space="preserve">p </w:t>
      </w:r>
      <w:r>
        <w:rPr>
          <w:sz w:val="26"/>
        </w:rPr>
        <w:t>points to first item as shown below:</w:t>
      </w:r>
    </w:p>
    <w:p>
      <w:pPr>
        <w:spacing w:before="111"/>
        <w:ind w:left="1364" w:right="0" w:firstLine="0"/>
        <w:jc w:val="left"/>
        <w:rPr>
          <w:b/>
          <w:sz w:val="25"/>
        </w:rPr>
      </w:pPr>
      <w:r>
        <w:rPr>
          <w:b/>
          <w:sz w:val="25"/>
        </w:rPr>
        <w:drawing>
          <wp:anchor distT="0" distB="0" distL="0" distR="0" simplePos="0" relativeHeight="251780096" behindDoc="1" locked="0" layoutInCell="1" allowOverlap="1">
            <wp:simplePos x="0" y="0"/>
            <wp:positionH relativeFrom="page">
              <wp:posOffset>4704080</wp:posOffset>
            </wp:positionH>
            <wp:positionV relativeFrom="paragraph">
              <wp:posOffset>217170</wp:posOffset>
            </wp:positionV>
            <wp:extent cx="118745" cy="118745"/>
            <wp:effectExtent l="0" t="0" r="0" b="0"/>
            <wp:wrapNone/>
            <wp:docPr id="447" name="Image 447"/>
            <wp:cNvGraphicFramePr/>
            <a:graphic xmlns:a="http://schemas.openxmlformats.org/drawingml/2006/main">
              <a:graphicData uri="http://schemas.openxmlformats.org/drawingml/2006/picture">
                <pic:pic xmlns:pic="http://schemas.openxmlformats.org/drawingml/2006/picture">
                  <pic:nvPicPr>
                    <pic:cNvPr id="447" name="Image 447"/>
                    <pic:cNvPicPr/>
                  </pic:nvPicPr>
                  <pic:blipFill>
                    <a:blip r:embed="rId111" cstate="print"/>
                    <a:stretch>
                      <a:fillRect/>
                    </a:stretch>
                  </pic:blipFill>
                  <pic:spPr>
                    <a:xfrm>
                      <a:off x="0" y="0"/>
                      <a:ext cx="118821" cy="118821"/>
                    </a:xfrm>
                    <a:prstGeom prst="rect">
                      <a:avLst/>
                    </a:prstGeom>
                  </pic:spPr>
                </pic:pic>
              </a:graphicData>
            </a:graphic>
          </wp:anchor>
        </w:drawing>
      </w:r>
      <w:r>
        <w:rPr>
          <w:b/>
          <w:spacing w:val="-10"/>
          <w:sz w:val="25"/>
        </w:rPr>
        <w:t>a</w:t>
      </w:r>
    </w:p>
    <w:p>
      <w:pPr>
        <w:spacing w:after="0"/>
        <w:jc w:val="left"/>
        <w:rPr>
          <w:b/>
          <w:sz w:val="25"/>
        </w:rPr>
        <w:sectPr>
          <w:type w:val="continuous"/>
          <w:pgSz w:w="11910" w:h="16840"/>
          <w:pgMar w:top="1420" w:right="1133" w:bottom="280" w:left="1559" w:header="1884" w:footer="0" w:gutter="0"/>
          <w:cols w:equalWidth="0" w:num="2">
            <w:col w:w="3999" w:space="321"/>
            <w:col w:w="4898"/>
          </w:cols>
        </w:sectPr>
      </w:pPr>
    </w:p>
    <w:p>
      <w:pPr>
        <w:tabs>
          <w:tab w:val="left" w:pos="1735"/>
        </w:tabs>
        <w:spacing w:before="120"/>
        <w:ind w:left="1004" w:right="0" w:firstLine="0"/>
        <w:jc w:val="left"/>
        <w:rPr>
          <w:b/>
          <w:sz w:val="25"/>
        </w:rPr>
      </w:pPr>
      <w:r>
        <w:rPr>
          <w:b/>
          <w:sz w:val="25"/>
        </w:rPr>
        <mc:AlternateContent>
          <mc:Choice Requires="wps">
            <w:drawing>
              <wp:anchor distT="0" distB="0" distL="0" distR="0" simplePos="0" relativeHeight="251779072" behindDoc="1" locked="0" layoutInCell="1" allowOverlap="1">
                <wp:simplePos x="0" y="0"/>
                <wp:positionH relativeFrom="page">
                  <wp:posOffset>1765935</wp:posOffset>
                </wp:positionH>
                <wp:positionV relativeFrom="paragraph">
                  <wp:posOffset>140335</wp:posOffset>
                </wp:positionV>
                <wp:extent cx="276860" cy="78105"/>
                <wp:effectExtent l="0" t="0" r="0" b="0"/>
                <wp:wrapNone/>
                <wp:docPr id="448" name="Graphic 448"/>
                <wp:cNvGraphicFramePr/>
                <a:graphic xmlns:a="http://schemas.openxmlformats.org/drawingml/2006/main">
                  <a:graphicData uri="http://schemas.microsoft.com/office/word/2010/wordprocessingShape">
                    <wps:wsp>
                      <wps:cNvSpPr/>
                      <wps:spPr>
                        <a:xfrm>
                          <a:off x="0" y="0"/>
                          <a:ext cx="276860" cy="78105"/>
                        </a:xfrm>
                        <a:custGeom>
                          <a:avLst/>
                          <a:gdLst/>
                          <a:ahLst/>
                          <a:cxnLst/>
                          <a:rect l="l" t="t" r="r" b="b"/>
                          <a:pathLst>
                            <a:path w="276860" h="78105">
                              <a:moveTo>
                                <a:pt x="252305" y="38994"/>
                              </a:moveTo>
                              <a:lnTo>
                                <a:pt x="207147" y="67217"/>
                              </a:lnTo>
                              <a:lnTo>
                                <a:pt x="206242" y="71135"/>
                              </a:lnTo>
                              <a:lnTo>
                                <a:pt x="209960" y="77083"/>
                              </a:lnTo>
                              <a:lnTo>
                                <a:pt x="213878" y="77986"/>
                              </a:lnTo>
                              <a:lnTo>
                                <a:pt x="266107" y="45344"/>
                              </a:lnTo>
                              <a:lnTo>
                                <a:pt x="264287" y="45344"/>
                              </a:lnTo>
                              <a:lnTo>
                                <a:pt x="264287" y="44378"/>
                              </a:lnTo>
                              <a:lnTo>
                                <a:pt x="260921" y="44378"/>
                              </a:lnTo>
                              <a:lnTo>
                                <a:pt x="252305" y="38994"/>
                              </a:lnTo>
                              <a:close/>
                            </a:path>
                            <a:path w="276860" h="78105">
                              <a:moveTo>
                                <a:pt x="242145" y="32644"/>
                              </a:moveTo>
                              <a:lnTo>
                                <a:pt x="0" y="32644"/>
                              </a:lnTo>
                              <a:lnTo>
                                <a:pt x="0" y="45344"/>
                              </a:lnTo>
                              <a:lnTo>
                                <a:pt x="242145" y="45344"/>
                              </a:lnTo>
                              <a:lnTo>
                                <a:pt x="252305" y="38994"/>
                              </a:lnTo>
                              <a:lnTo>
                                <a:pt x="242145" y="32644"/>
                              </a:lnTo>
                              <a:close/>
                            </a:path>
                            <a:path w="276860" h="78105">
                              <a:moveTo>
                                <a:pt x="266108" y="32644"/>
                              </a:moveTo>
                              <a:lnTo>
                                <a:pt x="264287" y="32644"/>
                              </a:lnTo>
                              <a:lnTo>
                                <a:pt x="264287" y="45344"/>
                              </a:lnTo>
                              <a:lnTo>
                                <a:pt x="266107" y="45344"/>
                              </a:lnTo>
                              <a:lnTo>
                                <a:pt x="276268" y="38994"/>
                              </a:lnTo>
                              <a:lnTo>
                                <a:pt x="266108" y="32644"/>
                              </a:lnTo>
                              <a:close/>
                            </a:path>
                            <a:path w="276860" h="78105">
                              <a:moveTo>
                                <a:pt x="260921" y="33609"/>
                              </a:moveTo>
                              <a:lnTo>
                                <a:pt x="252305" y="38994"/>
                              </a:lnTo>
                              <a:lnTo>
                                <a:pt x="260921" y="44378"/>
                              </a:lnTo>
                              <a:lnTo>
                                <a:pt x="260921" y="33609"/>
                              </a:lnTo>
                              <a:close/>
                            </a:path>
                            <a:path w="276860" h="78105">
                              <a:moveTo>
                                <a:pt x="264287" y="33609"/>
                              </a:moveTo>
                              <a:lnTo>
                                <a:pt x="260921" y="33609"/>
                              </a:lnTo>
                              <a:lnTo>
                                <a:pt x="260921" y="44378"/>
                              </a:lnTo>
                              <a:lnTo>
                                <a:pt x="264287" y="44378"/>
                              </a:lnTo>
                              <a:lnTo>
                                <a:pt x="264287" y="33609"/>
                              </a:lnTo>
                              <a:close/>
                            </a:path>
                            <a:path w="276860" h="78105">
                              <a:moveTo>
                                <a:pt x="213878" y="0"/>
                              </a:moveTo>
                              <a:lnTo>
                                <a:pt x="209960" y="904"/>
                              </a:lnTo>
                              <a:lnTo>
                                <a:pt x="206242" y="6852"/>
                              </a:lnTo>
                              <a:lnTo>
                                <a:pt x="207147" y="10769"/>
                              </a:lnTo>
                              <a:lnTo>
                                <a:pt x="252305" y="38994"/>
                              </a:lnTo>
                              <a:lnTo>
                                <a:pt x="260921" y="33609"/>
                              </a:lnTo>
                              <a:lnTo>
                                <a:pt x="264287" y="33609"/>
                              </a:lnTo>
                              <a:lnTo>
                                <a:pt x="264287" y="32644"/>
                              </a:lnTo>
                              <a:lnTo>
                                <a:pt x="266108" y="32644"/>
                              </a:lnTo>
                              <a:lnTo>
                                <a:pt x="213878" y="0"/>
                              </a:lnTo>
                              <a:close/>
                            </a:path>
                          </a:pathLst>
                        </a:custGeom>
                        <a:solidFill>
                          <a:srgbClr val="000000"/>
                        </a:solidFill>
                      </wps:spPr>
                      <wps:bodyPr wrap="square" lIns="0" tIns="0" rIns="0" bIns="0" rtlCol="0">
                        <a:noAutofit/>
                      </wps:bodyPr>
                    </wps:wsp>
                  </a:graphicData>
                </a:graphic>
              </wp:anchor>
            </w:drawing>
          </mc:Choice>
          <mc:Fallback>
            <w:pict>
              <v:shape id="Graphic 448" o:spid="_x0000_s1026" o:spt="100" style="position:absolute;left:0pt;margin-left:139.05pt;margin-top:11.05pt;height:6.15pt;width:21.8pt;mso-position-horizontal-relative:page;z-index:-251537408;mso-width-relative:page;mso-height-relative:page;" fillcolor="#000000" filled="t" stroked="f" coordsize="276860,78105" o:gfxdata="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w1h94dgAAAAJAQAADwAAAAAAAAABACAAAAAiAAAAZHJzL2Rvd25yZXYueG1s&#10;UEsBAhQAFAAAAAgAh07iQPrqKMNOAwAAOAwAAA4AAAAAAAAAAQAgAAAAJwEAAGRycy9lMm9Eb2Mu&#10;eG1sUEsFBgAAAAAGAAYAWQEAAOcGAAAAAA==&#10;" path="m252305,38994l207147,67217,206242,71135,209960,77083,213878,77986,266107,45344,264287,45344,264287,44378,260921,44378,252305,38994xem242145,32644l0,32644,0,45344,242145,45344,252305,38994,242145,32644xem266108,32644l264287,32644,264287,45344,266107,45344,276268,38994,266108,32644xem260921,33609l252305,38994,260921,44378,260921,33609xem264287,33609l260921,33609,260921,44378,264287,44378,264287,33609xem213878,0l209960,904,206242,6852,207147,10769,252305,38994,260921,33609,264287,33609,264287,32644,266108,32644,213878,0xe">
                <v:fill on="t" focussize="0,0"/>
                <v:stroke on="f"/>
                <v:imagedata o:title=""/>
                <o:lock v:ext="edit" aspectratio="f"/>
                <v:textbox inset="0mm,0mm,0mm,0mm"/>
              </v:shape>
            </w:pict>
          </mc:Fallback>
        </mc:AlternateContent>
      </w:r>
      <w:r>
        <w:rPr>
          <w:b/>
          <w:spacing w:val="-10"/>
          <w:position w:val="2"/>
          <w:sz w:val="25"/>
        </w:rPr>
        <w:t>p</w:t>
      </w:r>
      <w:r>
        <w:rPr>
          <w:position w:val="2"/>
          <w:sz w:val="25"/>
        </w:rPr>
        <w:tab/>
      </w:r>
      <w:r>
        <w:rPr>
          <w:b/>
          <w:spacing w:val="-4"/>
          <w:sz w:val="25"/>
        </w:rPr>
        <w:t>0100</w:t>
      </w:r>
    </w:p>
    <w:p>
      <w:pPr>
        <w:spacing w:before="10"/>
        <w:ind w:left="0" w:right="38" w:firstLine="0"/>
        <w:jc w:val="right"/>
        <w:rPr>
          <w:b/>
          <w:sz w:val="25"/>
        </w:rPr>
      </w:pPr>
      <w:r>
        <w:rPr>
          <w:b/>
          <w:spacing w:val="-4"/>
          <w:sz w:val="25"/>
        </w:rPr>
        <w:t>0102</w:t>
      </w:r>
    </w:p>
    <w:p>
      <w:pPr>
        <w:spacing w:before="10"/>
        <w:ind w:left="0" w:right="38" w:firstLine="0"/>
        <w:jc w:val="right"/>
        <w:rPr>
          <w:b/>
          <w:sz w:val="25"/>
        </w:rPr>
      </w:pPr>
      <w:r>
        <w:rPr>
          <w:b/>
          <w:spacing w:val="-4"/>
          <w:sz w:val="25"/>
        </w:rPr>
        <w:t>0104</w:t>
      </w:r>
    </w:p>
    <w:p>
      <w:pPr>
        <w:spacing w:before="10"/>
        <w:ind w:left="0" w:right="38" w:firstLine="0"/>
        <w:jc w:val="right"/>
        <w:rPr>
          <w:b/>
          <w:sz w:val="25"/>
        </w:rPr>
      </w:pPr>
      <w:r>
        <w:rPr>
          <w:b/>
          <w:spacing w:val="-4"/>
          <w:sz w:val="25"/>
        </w:rPr>
        <w:t>0106</w:t>
      </w:r>
    </w:p>
    <w:p>
      <w:pPr>
        <w:spacing w:before="10"/>
        <w:ind w:left="0" w:right="38" w:firstLine="0"/>
        <w:jc w:val="right"/>
        <w:rPr>
          <w:b/>
          <w:sz w:val="25"/>
        </w:rPr>
      </w:pPr>
      <w:r>
        <w:rPr>
          <w:b/>
          <w:spacing w:val="-4"/>
          <w:sz w:val="25"/>
        </w:rPr>
        <w:t>0108</w:t>
      </w:r>
    </w:p>
    <w:p>
      <w:pPr>
        <w:tabs>
          <w:tab w:val="left" w:pos="730"/>
        </w:tabs>
        <w:spacing w:before="76"/>
        <w:ind w:left="0" w:right="1833" w:firstLine="0"/>
        <w:jc w:val="center"/>
        <w:rPr>
          <w:b/>
          <w:sz w:val="25"/>
        </w:rPr>
      </w:pPr>
      <w:r>
        <w:br w:type="column"/>
      </w:r>
      <w:r>
        <w:rPr>
          <w:b/>
          <w:spacing w:val="-10"/>
          <w:position w:val="2"/>
          <w:sz w:val="25"/>
        </w:rPr>
        <w:t>p</w:t>
      </w:r>
      <w:r>
        <w:rPr>
          <w:position w:val="2"/>
          <w:sz w:val="25"/>
        </w:rPr>
        <w:tab/>
      </w:r>
      <w:r>
        <w:rPr>
          <w:b/>
          <w:color w:val="0000FF"/>
          <w:spacing w:val="-4"/>
          <w:sz w:val="25"/>
        </w:rPr>
        <w:t>0100</w:t>
      </w:r>
    </w:p>
    <w:p>
      <w:pPr>
        <w:spacing w:before="10"/>
        <w:ind w:left="0" w:right="1102" w:firstLine="0"/>
        <w:jc w:val="center"/>
        <w:rPr>
          <w:b/>
          <w:sz w:val="25"/>
        </w:rPr>
      </w:pPr>
      <w:r>
        <w:rPr>
          <w:b/>
          <w:sz w:val="25"/>
        </w:rPr>
        <mc:AlternateContent>
          <mc:Choice Requires="wps">
            <w:drawing>
              <wp:anchor distT="0" distB="0" distL="0" distR="0" simplePos="0" relativeHeight="251780096" behindDoc="1" locked="0" layoutInCell="1" allowOverlap="1">
                <wp:simplePos x="0" y="0"/>
                <wp:positionH relativeFrom="page">
                  <wp:posOffset>4394835</wp:posOffset>
                </wp:positionH>
                <wp:positionV relativeFrom="paragraph">
                  <wp:posOffset>-130810</wp:posOffset>
                </wp:positionV>
                <wp:extent cx="276860" cy="78105"/>
                <wp:effectExtent l="0" t="0" r="0" b="0"/>
                <wp:wrapNone/>
                <wp:docPr id="449" name="Graphic 449"/>
                <wp:cNvGraphicFramePr/>
                <a:graphic xmlns:a="http://schemas.openxmlformats.org/drawingml/2006/main">
                  <a:graphicData uri="http://schemas.microsoft.com/office/word/2010/wordprocessingShape">
                    <wps:wsp>
                      <wps:cNvSpPr/>
                      <wps:spPr>
                        <a:xfrm>
                          <a:off x="0" y="0"/>
                          <a:ext cx="276860" cy="78105"/>
                        </a:xfrm>
                        <a:custGeom>
                          <a:avLst/>
                          <a:gdLst/>
                          <a:ahLst/>
                          <a:cxnLst/>
                          <a:rect l="l" t="t" r="r" b="b"/>
                          <a:pathLst>
                            <a:path w="276860" h="78105">
                              <a:moveTo>
                                <a:pt x="252305" y="38994"/>
                              </a:moveTo>
                              <a:lnTo>
                                <a:pt x="207147" y="67217"/>
                              </a:lnTo>
                              <a:lnTo>
                                <a:pt x="206242" y="71135"/>
                              </a:lnTo>
                              <a:lnTo>
                                <a:pt x="209960" y="77083"/>
                              </a:lnTo>
                              <a:lnTo>
                                <a:pt x="213878" y="77986"/>
                              </a:lnTo>
                              <a:lnTo>
                                <a:pt x="266107" y="45344"/>
                              </a:lnTo>
                              <a:lnTo>
                                <a:pt x="264287" y="45344"/>
                              </a:lnTo>
                              <a:lnTo>
                                <a:pt x="264287" y="44378"/>
                              </a:lnTo>
                              <a:lnTo>
                                <a:pt x="260921" y="44378"/>
                              </a:lnTo>
                              <a:lnTo>
                                <a:pt x="252305" y="38994"/>
                              </a:lnTo>
                              <a:close/>
                            </a:path>
                            <a:path w="276860" h="78105">
                              <a:moveTo>
                                <a:pt x="242145" y="32644"/>
                              </a:moveTo>
                              <a:lnTo>
                                <a:pt x="0" y="32644"/>
                              </a:lnTo>
                              <a:lnTo>
                                <a:pt x="0" y="45344"/>
                              </a:lnTo>
                              <a:lnTo>
                                <a:pt x="242145" y="45344"/>
                              </a:lnTo>
                              <a:lnTo>
                                <a:pt x="252305" y="38994"/>
                              </a:lnTo>
                              <a:lnTo>
                                <a:pt x="242145" y="32644"/>
                              </a:lnTo>
                              <a:close/>
                            </a:path>
                            <a:path w="276860" h="78105">
                              <a:moveTo>
                                <a:pt x="266108" y="32644"/>
                              </a:moveTo>
                              <a:lnTo>
                                <a:pt x="264287" y="32644"/>
                              </a:lnTo>
                              <a:lnTo>
                                <a:pt x="264287" y="45344"/>
                              </a:lnTo>
                              <a:lnTo>
                                <a:pt x="266107" y="45344"/>
                              </a:lnTo>
                              <a:lnTo>
                                <a:pt x="276268" y="38994"/>
                              </a:lnTo>
                              <a:lnTo>
                                <a:pt x="266108" y="32644"/>
                              </a:lnTo>
                              <a:close/>
                            </a:path>
                            <a:path w="276860" h="78105">
                              <a:moveTo>
                                <a:pt x="260921" y="33609"/>
                              </a:moveTo>
                              <a:lnTo>
                                <a:pt x="252305" y="38994"/>
                              </a:lnTo>
                              <a:lnTo>
                                <a:pt x="260921" y="44378"/>
                              </a:lnTo>
                              <a:lnTo>
                                <a:pt x="260921" y="33609"/>
                              </a:lnTo>
                              <a:close/>
                            </a:path>
                            <a:path w="276860" h="78105">
                              <a:moveTo>
                                <a:pt x="264287" y="33609"/>
                              </a:moveTo>
                              <a:lnTo>
                                <a:pt x="260921" y="33609"/>
                              </a:lnTo>
                              <a:lnTo>
                                <a:pt x="260921" y="44378"/>
                              </a:lnTo>
                              <a:lnTo>
                                <a:pt x="264287" y="44378"/>
                              </a:lnTo>
                              <a:lnTo>
                                <a:pt x="264287" y="33609"/>
                              </a:lnTo>
                              <a:close/>
                            </a:path>
                            <a:path w="276860" h="78105">
                              <a:moveTo>
                                <a:pt x="213878" y="0"/>
                              </a:moveTo>
                              <a:lnTo>
                                <a:pt x="209960" y="904"/>
                              </a:lnTo>
                              <a:lnTo>
                                <a:pt x="206242" y="6852"/>
                              </a:lnTo>
                              <a:lnTo>
                                <a:pt x="207147" y="10769"/>
                              </a:lnTo>
                              <a:lnTo>
                                <a:pt x="252305" y="38994"/>
                              </a:lnTo>
                              <a:lnTo>
                                <a:pt x="260921" y="33609"/>
                              </a:lnTo>
                              <a:lnTo>
                                <a:pt x="264287" y="33609"/>
                              </a:lnTo>
                              <a:lnTo>
                                <a:pt x="264287" y="32644"/>
                              </a:lnTo>
                              <a:lnTo>
                                <a:pt x="266108" y="32644"/>
                              </a:lnTo>
                              <a:lnTo>
                                <a:pt x="213878" y="0"/>
                              </a:lnTo>
                              <a:close/>
                            </a:path>
                          </a:pathLst>
                        </a:custGeom>
                        <a:solidFill>
                          <a:srgbClr val="000000"/>
                        </a:solidFill>
                      </wps:spPr>
                      <wps:bodyPr wrap="square" lIns="0" tIns="0" rIns="0" bIns="0" rtlCol="0">
                        <a:noAutofit/>
                      </wps:bodyPr>
                    </wps:wsp>
                  </a:graphicData>
                </a:graphic>
              </wp:anchor>
            </w:drawing>
          </mc:Choice>
          <mc:Fallback>
            <w:pict>
              <v:shape id="Graphic 449" o:spid="_x0000_s1026" o:spt="100" style="position:absolute;left:0pt;margin-left:346.05pt;margin-top:-10.3pt;height:6.15pt;width:21.8pt;mso-position-horizontal-relative:page;z-index:-251536384;mso-width-relative:page;mso-height-relative:page;" fillcolor="#000000" filled="t" stroked="f" coordsize="276860,78105" o:gfxdata="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DNvyr72gAAAAoBAAAPAAAAAAAAAAEAIAAAACIAAABkcnMvZG93bnJldi54&#10;bWxQSwECFAAUAAAACACHTuJA00N47E4DAAA4DAAADgAAAAAAAAABACAAAAApAQAAZHJzL2Uyb0Rv&#10;Yy54bWxQSwUGAAAAAAYABgBZAQAA6QYAAAAA&#10;" path="m252305,38994l207147,67217,206242,71135,209960,77083,213878,77986,266107,45344,264287,45344,264287,44378,260921,44378,252305,38994xem242145,32644l0,32644,0,45344,242145,45344,252305,38994,242145,32644xem266108,32644l264287,32644,264287,45344,266107,45344,276268,38994,266108,32644xem260921,33609l252305,38994,260921,44378,260921,33609xem264287,33609l260921,33609,260921,44378,264287,44378,264287,33609xem213878,0l209960,904,206242,6852,207147,10769,252305,38994,260921,33609,264287,33609,264287,32644,266108,32644,213878,0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22752" behindDoc="0" locked="0" layoutInCell="1" allowOverlap="1">
                <wp:simplePos x="0" y="0"/>
                <wp:positionH relativeFrom="page">
                  <wp:posOffset>5073015</wp:posOffset>
                </wp:positionH>
                <wp:positionV relativeFrom="paragraph">
                  <wp:posOffset>-189230</wp:posOffset>
                </wp:positionV>
                <wp:extent cx="722630" cy="949325"/>
                <wp:effectExtent l="0" t="0" r="0" b="0"/>
                <wp:wrapNone/>
                <wp:docPr id="450" name="Textbox 450"/>
                <wp:cNvGraphicFramePr/>
                <a:graphic xmlns:a="http://schemas.openxmlformats.org/drawingml/2006/main">
                  <a:graphicData uri="http://schemas.microsoft.com/office/word/2010/wordprocessingShape">
                    <wps:wsp>
                      <wps:cNvSpPr txBox="1"/>
                      <wps:spPr>
                        <a:xfrm>
                          <a:off x="0" y="0"/>
                          <a:ext cx="722630" cy="949325"/>
                        </a:xfrm>
                        <a:prstGeom prst="rect">
                          <a:avLst/>
                        </a:prstGeom>
                      </wps:spPr>
                      <wps:txbx>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b/>
                                      <w:sz w:val="25"/>
                                    </w:rPr>
                                  </w:pPr>
                                  <w:r>
                                    <w:rPr>
                                      <w:b/>
                                      <w:color w:val="0000FF"/>
                                      <w:spacing w:val="-2"/>
                                      <w:sz w:val="25"/>
                                    </w:rPr>
                                    <w:t>10.555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4"/>
                                      <w:sz w:val="25"/>
                                    </w:rPr>
                                    <w:t>20.0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4"/>
                                      <w:sz w:val="25"/>
                                    </w:rPr>
                                    <w:t>30.0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4"/>
                                      <w:sz w:val="25"/>
                                    </w:rPr>
                                    <w:t>40.0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4"/>
                                      <w:sz w:val="25"/>
                                    </w:rPr>
                                    <w:t>50.0</w:t>
                                  </w:r>
                                </w:p>
                              </w:tc>
                            </w:tr>
                          </w:tbl>
                          <w:p>
                            <w:pPr>
                              <w:pStyle w:val="6"/>
                            </w:pPr>
                          </w:p>
                        </w:txbxContent>
                      </wps:txbx>
                      <wps:bodyPr wrap="square" lIns="0" tIns="0" rIns="0" bIns="0" rtlCol="0">
                        <a:noAutofit/>
                      </wps:bodyPr>
                    </wps:wsp>
                  </a:graphicData>
                </a:graphic>
              </wp:anchor>
            </w:drawing>
          </mc:Choice>
          <mc:Fallback>
            <w:pict>
              <v:shape id="Textbox 450" o:spid="_x0000_s1026" o:spt="202" type="#_x0000_t202" style="position:absolute;left:0pt;margin-left:399.45pt;margin-top:-14.9pt;height:74.75pt;width:56.9pt;mso-position-horizontal-relative:page;z-index:251722752;mso-width-relative:page;mso-height-relative:page;" filled="f" stroked="f" coordsize="21600,21600" o:gfxdata="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AZz52QAAAAsBAAAPAAAAAAAAAAEAIAAAACIAAABkcnMvZG93bnJldi54bWxQSwECFAAUAAAA&#10;CACHTuJA5sN7Z7QBAAB3AwAADgAAAAAAAAABACAAAAAoAQAAZHJzL2Uyb0RvYy54bWxQSwUGAAAA&#10;AAYABgBZAQAATgUAAAAA&#10;">
                <v:fill on="f" focussize="0,0"/>
                <v:stroke on="f"/>
                <v:imagedata o:title=""/>
                <o:lock v:ext="edit" aspectratio="f"/>
                <v:textbox inset="0mm,0mm,0mm,0mm">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b/>
                                <w:sz w:val="25"/>
                              </w:rPr>
                            </w:pPr>
                            <w:r>
                              <w:rPr>
                                <w:b/>
                                <w:color w:val="0000FF"/>
                                <w:spacing w:val="-2"/>
                                <w:sz w:val="25"/>
                              </w:rPr>
                              <w:t>10.555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4"/>
                                <w:sz w:val="25"/>
                              </w:rPr>
                              <w:t>20.0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4"/>
                                <w:sz w:val="25"/>
                              </w:rPr>
                              <w:t>30.0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4"/>
                                <w:sz w:val="25"/>
                              </w:rPr>
                              <w:t>40.0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08" w:type="dxa"/>
                          </w:tcPr>
                          <w:p>
                            <w:pPr>
                              <w:pStyle w:val="9"/>
                              <w:spacing w:line="266" w:lineRule="exact"/>
                              <w:ind w:left="11"/>
                              <w:jc w:val="center"/>
                              <w:rPr>
                                <w:sz w:val="25"/>
                              </w:rPr>
                            </w:pPr>
                            <w:r>
                              <w:rPr>
                                <w:spacing w:val="-4"/>
                                <w:sz w:val="25"/>
                              </w:rPr>
                              <w:t>50.0</w:t>
                            </w:r>
                          </w:p>
                        </w:tc>
                      </w:tr>
                    </w:tbl>
                    <w:p>
                      <w:pPr>
                        <w:pStyle w:val="6"/>
                      </w:pPr>
                    </w:p>
                  </w:txbxContent>
                </v:textbox>
              </v:shape>
            </w:pict>
          </mc:Fallback>
        </mc:AlternateContent>
      </w:r>
      <w:r>
        <w:rPr>
          <w:b/>
          <w:spacing w:val="-4"/>
          <w:sz w:val="25"/>
        </w:rPr>
        <w:t>0104</w:t>
      </w:r>
    </w:p>
    <w:p>
      <w:pPr>
        <w:spacing w:before="11"/>
        <w:ind w:left="0" w:right="1102" w:firstLine="0"/>
        <w:jc w:val="center"/>
        <w:rPr>
          <w:b/>
          <w:sz w:val="25"/>
        </w:rPr>
      </w:pPr>
      <w:r>
        <w:rPr>
          <w:b/>
          <w:spacing w:val="-4"/>
          <w:sz w:val="25"/>
        </w:rPr>
        <w:t>0108</w:t>
      </w:r>
    </w:p>
    <w:p>
      <w:pPr>
        <w:spacing w:before="10"/>
        <w:ind w:left="0" w:right="1102" w:firstLine="0"/>
        <w:jc w:val="center"/>
        <w:rPr>
          <w:b/>
          <w:sz w:val="25"/>
        </w:rPr>
      </w:pPr>
      <w:r>
        <w:rPr>
          <w:b/>
          <w:spacing w:val="-4"/>
          <w:sz w:val="25"/>
        </w:rPr>
        <w:t>0112</w:t>
      </w:r>
    </w:p>
    <w:p>
      <w:pPr>
        <w:spacing w:before="10"/>
        <w:ind w:left="0" w:right="1102" w:firstLine="0"/>
        <w:jc w:val="center"/>
        <w:rPr>
          <w:b/>
          <w:sz w:val="25"/>
        </w:rPr>
      </w:pPr>
      <w:r>
        <w:rPr>
          <w:b/>
          <w:spacing w:val="-4"/>
          <w:sz w:val="25"/>
        </w:rPr>
        <w:t>0116</w:t>
      </w:r>
    </w:p>
    <w:p>
      <w:pPr>
        <w:spacing w:after="0"/>
        <w:jc w:val="center"/>
        <w:rPr>
          <w:b/>
          <w:sz w:val="25"/>
        </w:rPr>
        <w:sectPr>
          <w:type w:val="continuous"/>
          <w:pgSz w:w="11910" w:h="16840"/>
          <w:pgMar w:top="1420" w:right="1133" w:bottom="280" w:left="1559" w:header="1884" w:footer="0" w:gutter="0"/>
          <w:cols w:equalWidth="0" w:num="2">
            <w:col w:w="2276" w:space="1867"/>
            <w:col w:w="5075"/>
          </w:cols>
        </w:sectPr>
      </w:pPr>
    </w:p>
    <w:p>
      <w:pPr>
        <w:pStyle w:val="6"/>
        <w:spacing w:before="269"/>
        <w:ind w:left="1186" w:right="111" w:hanging="720"/>
      </w:pPr>
      <w:r>
        <w:t>After</w:t>
      </w:r>
      <w:r>
        <w:rPr>
          <w:spacing w:val="-13"/>
        </w:rPr>
        <w:t xml:space="preserve"> </w:t>
      </w:r>
      <w:r>
        <w:t>executing</w:t>
      </w:r>
      <w:r>
        <w:rPr>
          <w:spacing w:val="-12"/>
        </w:rPr>
        <w:t xml:space="preserve"> </w:t>
      </w:r>
      <w:r>
        <w:t>the</w:t>
      </w:r>
      <w:r>
        <w:rPr>
          <w:spacing w:val="-12"/>
        </w:rPr>
        <w:t xml:space="preserve"> </w:t>
      </w:r>
      <w:r>
        <w:t xml:space="preserve">statement: </w:t>
      </w:r>
      <w:r>
        <w:rPr>
          <w:spacing w:val="-4"/>
        </w:rPr>
        <w:t>p++;</w:t>
      </w:r>
    </w:p>
    <w:p>
      <w:pPr>
        <w:pStyle w:val="6"/>
        <w:spacing w:before="1"/>
        <w:ind w:left="466" w:right="39"/>
        <w:jc w:val="both"/>
      </w:pPr>
      <w:r>
        <w:t xml:space="preserve">the pointer variable </w:t>
      </w:r>
      <w:r>
        <w:rPr>
          <w:b/>
        </w:rPr>
        <w:t xml:space="preserve">p </w:t>
      </w:r>
      <w:r>
        <w:t>points to the next integer.</w:t>
      </w:r>
    </w:p>
    <w:p>
      <w:pPr>
        <w:pStyle w:val="6"/>
        <w:spacing w:before="2"/>
      </w:pPr>
    </w:p>
    <w:p>
      <w:pPr>
        <w:pStyle w:val="6"/>
        <w:ind w:left="466" w:right="38"/>
        <w:jc w:val="both"/>
      </w:pPr>
      <w:r>
        <w:rPr>
          <w:b/>
          <w:color w:val="FF00FF"/>
        </w:rPr>
        <w:t xml:space="preserve">Note: </w:t>
      </w:r>
      <w:r>
        <w:t xml:space="preserve">Each time p++ is executed, its value will be incremented by 2 because size of integer is 2 bytes. </w:t>
      </w:r>
      <w:r>
        <w:rPr>
          <w:color w:val="FF00FF"/>
        </w:rPr>
        <w:t xml:space="preserve">In other words, </w:t>
      </w:r>
      <w:r>
        <w:rPr>
          <w:b/>
          <w:color w:val="FF00FF"/>
        </w:rPr>
        <w:t xml:space="preserve">p </w:t>
      </w:r>
      <w:r>
        <w:rPr>
          <w:color w:val="FF00FF"/>
        </w:rPr>
        <w:t>points to the</w:t>
      </w:r>
      <w:r>
        <w:rPr>
          <w:color w:val="FF00FF"/>
          <w:spacing w:val="40"/>
        </w:rPr>
        <w:t xml:space="preserve"> </w:t>
      </w:r>
      <w:r>
        <w:rPr>
          <w:color w:val="FF00FF"/>
        </w:rPr>
        <w:t>next item.</w:t>
      </w:r>
    </w:p>
    <w:p>
      <w:pPr>
        <w:pStyle w:val="6"/>
        <w:spacing w:before="154"/>
        <w:ind w:left="1186" w:right="1407" w:hanging="720"/>
      </w:pPr>
      <w:r>
        <w:br w:type="column"/>
      </w:r>
      <w:r>
        <w:t>After</w:t>
      </w:r>
      <w:r>
        <w:rPr>
          <w:spacing w:val="-13"/>
        </w:rPr>
        <w:t xml:space="preserve"> </w:t>
      </w:r>
      <w:r>
        <w:t>executing</w:t>
      </w:r>
      <w:r>
        <w:rPr>
          <w:spacing w:val="-12"/>
        </w:rPr>
        <w:t xml:space="preserve"> </w:t>
      </w:r>
      <w:r>
        <w:t>the</w:t>
      </w:r>
      <w:r>
        <w:rPr>
          <w:spacing w:val="-12"/>
        </w:rPr>
        <w:t xml:space="preserve"> </w:t>
      </w:r>
      <w:r>
        <w:t xml:space="preserve">statement: </w:t>
      </w:r>
      <w:r>
        <w:rPr>
          <w:spacing w:val="-4"/>
        </w:rPr>
        <w:t>p++;</w:t>
      </w:r>
    </w:p>
    <w:p>
      <w:pPr>
        <w:pStyle w:val="6"/>
        <w:spacing w:before="1"/>
        <w:ind w:left="466" w:right="392"/>
        <w:jc w:val="both"/>
      </w:pPr>
      <w:r>
        <w:t xml:space="preserve">the pointer variable </w:t>
      </w:r>
      <w:r>
        <w:rPr>
          <w:b/>
        </w:rPr>
        <w:t xml:space="preserve">p </w:t>
      </w:r>
      <w:r>
        <w:t>points to the next floating point number.</w:t>
      </w:r>
    </w:p>
    <w:p>
      <w:pPr>
        <w:pStyle w:val="6"/>
        <w:spacing w:before="174"/>
      </w:pPr>
    </w:p>
    <w:p>
      <w:pPr>
        <w:pStyle w:val="6"/>
        <w:spacing w:before="1"/>
        <w:ind w:left="466" w:right="393"/>
        <w:jc w:val="both"/>
      </w:pPr>
      <w:r>
        <w:rPr>
          <w:b/>
          <w:color w:val="FF00FF"/>
        </w:rPr>
        <w:t xml:space="preserve">Note: </w:t>
      </w:r>
      <w:r>
        <w:t xml:space="preserve">Each time p++ is executed, its value will be incremented by 4 because size of floating point number is 4 bytes. </w:t>
      </w:r>
      <w:r>
        <w:rPr>
          <w:color w:val="FF00FF"/>
        </w:rPr>
        <w:t xml:space="preserve">In other words, </w:t>
      </w:r>
      <w:r>
        <w:rPr>
          <w:b/>
          <w:color w:val="FF00FF"/>
        </w:rPr>
        <w:t xml:space="preserve">p </w:t>
      </w:r>
      <w:r>
        <w:rPr>
          <w:color w:val="FF00FF"/>
        </w:rPr>
        <w:t>points to the next</w:t>
      </w:r>
      <w:r>
        <w:rPr>
          <w:color w:val="FF00FF"/>
          <w:spacing w:val="40"/>
        </w:rPr>
        <w:t xml:space="preserve"> </w:t>
      </w:r>
      <w:r>
        <w:rPr>
          <w:color w:val="FF00FF"/>
          <w:spacing w:val="-2"/>
        </w:rPr>
        <w:t>item.</w:t>
      </w:r>
    </w:p>
    <w:p>
      <w:pPr>
        <w:pStyle w:val="6"/>
        <w:spacing w:after="0"/>
        <w:jc w:val="both"/>
        <w:sectPr>
          <w:type w:val="continuous"/>
          <w:pgSz w:w="11910" w:h="16840"/>
          <w:pgMar w:top="1420" w:right="1133" w:bottom="280" w:left="1559" w:header="1884" w:footer="0" w:gutter="0"/>
          <w:cols w:equalWidth="0" w:num="2">
            <w:col w:w="4001" w:space="319"/>
            <w:col w:w="4898"/>
          </w:cols>
        </w:sectPr>
      </w:pPr>
    </w:p>
    <w:p>
      <w:pPr>
        <w:pStyle w:val="6"/>
        <w:spacing w:before="9"/>
        <w:rPr>
          <w:sz w:val="16"/>
        </w:rPr>
      </w:pPr>
    </w:p>
    <w:p>
      <w:pPr>
        <w:pStyle w:val="6"/>
        <w:ind w:left="130"/>
        <w:rPr>
          <w:sz w:val="20"/>
        </w:rPr>
      </w:pPr>
      <w:r>
        <w:rPr>
          <w:sz w:val="20"/>
        </w:rPr>
        <mc:AlternateContent>
          <mc:Choice Requires="wps">
            <w:drawing>
              <wp:inline distT="0" distB="0" distL="0" distR="0">
                <wp:extent cx="5434330" cy="1845945"/>
                <wp:effectExtent l="19050" t="9525" r="13970" b="20955"/>
                <wp:docPr id="451" name="Textbox 451"/>
                <wp:cNvGraphicFramePr/>
                <a:graphic xmlns:a="http://schemas.openxmlformats.org/drawingml/2006/main">
                  <a:graphicData uri="http://schemas.microsoft.com/office/word/2010/wordprocessingShape">
                    <wps:wsp>
                      <wps:cNvSpPr txBox="1"/>
                      <wps:spPr>
                        <a:xfrm>
                          <a:off x="0" y="0"/>
                          <a:ext cx="5434330" cy="1845945"/>
                        </a:xfrm>
                        <a:prstGeom prst="rect">
                          <a:avLst/>
                        </a:prstGeom>
                        <a:ln w="28575">
                          <a:solidFill>
                            <a:srgbClr val="000000"/>
                          </a:solidFill>
                          <a:prstDash val="solid"/>
                        </a:ln>
                      </wps:spPr>
                      <wps:txbx>
                        <w:txbxContent>
                          <w:p>
                            <w:pPr>
                              <w:pStyle w:val="6"/>
                              <w:spacing w:before="71"/>
                              <w:ind w:left="142"/>
                            </w:pPr>
                            <w:r>
                              <w:rPr>
                                <w:b/>
                                <w:color w:val="FF00FF"/>
                              </w:rPr>
                              <w:t>Note:</w:t>
                            </w:r>
                            <w:r>
                              <w:rPr>
                                <w:b/>
                                <w:color w:val="FF00FF"/>
                                <w:spacing w:val="-1"/>
                              </w:rPr>
                              <w:t xml:space="preserve"> </w:t>
                            </w:r>
                            <w:r>
                              <w:t>In</w:t>
                            </w:r>
                            <w:r>
                              <w:rPr>
                                <w:spacing w:val="-1"/>
                              </w:rPr>
                              <w:t xml:space="preserve"> </w:t>
                            </w:r>
                            <w:r>
                              <w:t>general,</w:t>
                            </w:r>
                            <w:r>
                              <w:rPr>
                                <w:spacing w:val="-1"/>
                              </w:rPr>
                              <w:t xml:space="preserve"> </w:t>
                            </w:r>
                            <w:r>
                              <w:t>if</w:t>
                            </w:r>
                            <w:r>
                              <w:rPr>
                                <w:spacing w:val="-1"/>
                              </w:rPr>
                              <w:t xml:space="preserve"> </w:t>
                            </w:r>
                            <w:r>
                              <w:rPr>
                                <w:b/>
                              </w:rPr>
                              <w:t xml:space="preserve">p </w:t>
                            </w:r>
                            <w:r>
                              <w:t>is</w:t>
                            </w:r>
                            <w:r>
                              <w:rPr>
                                <w:spacing w:val="-1"/>
                              </w:rPr>
                              <w:t xml:space="preserve"> </w:t>
                            </w:r>
                            <w:r>
                              <w:t>a</w:t>
                            </w:r>
                            <w:r>
                              <w:rPr>
                                <w:spacing w:val="-1"/>
                              </w:rPr>
                              <w:t xml:space="preserve"> </w:t>
                            </w:r>
                            <w:r>
                              <w:t>pointer</w:t>
                            </w:r>
                            <w:r>
                              <w:rPr>
                                <w:spacing w:val="-1"/>
                              </w:rPr>
                              <w:t xml:space="preserve"> </w:t>
                            </w:r>
                            <w:r>
                              <w:t>variable</w:t>
                            </w:r>
                            <w:r>
                              <w:rPr>
                                <w:spacing w:val="-1"/>
                              </w:rPr>
                              <w:t xml:space="preserve"> </w:t>
                            </w:r>
                            <w:r>
                              <w:t>pointing</w:t>
                            </w:r>
                            <w:r>
                              <w:rPr>
                                <w:spacing w:val="-1"/>
                              </w:rPr>
                              <w:t xml:space="preserve"> </w:t>
                            </w:r>
                            <w:r>
                              <w:t>to</w:t>
                            </w:r>
                            <w:r>
                              <w:rPr>
                                <w:spacing w:val="-1"/>
                              </w:rPr>
                              <w:t xml:space="preserve"> </w:t>
                            </w:r>
                            <w:r>
                              <w:t>an</w:t>
                            </w:r>
                            <w:r>
                              <w:rPr>
                                <w:spacing w:val="-1"/>
                              </w:rPr>
                              <w:t xml:space="preserve"> </w:t>
                            </w:r>
                            <w:r>
                              <w:t>array,</w:t>
                            </w:r>
                            <w:r>
                              <w:rPr>
                                <w:spacing w:val="-1"/>
                              </w:rPr>
                              <w:t xml:space="preserve"> </w:t>
                            </w:r>
                            <w:r>
                              <w:t>after</w:t>
                            </w:r>
                            <w:r>
                              <w:rPr>
                                <w:spacing w:val="-1"/>
                              </w:rPr>
                              <w:t xml:space="preserve"> </w:t>
                            </w:r>
                            <w:r>
                              <w:t>executing</w:t>
                            </w:r>
                            <w:r>
                              <w:rPr>
                                <w:spacing w:val="-1"/>
                              </w:rPr>
                              <w:t xml:space="preserve"> </w:t>
                            </w:r>
                            <w:r>
                              <w:t xml:space="preserve">the </w:t>
                            </w:r>
                            <w:r>
                              <w:rPr>
                                <w:spacing w:val="-2"/>
                              </w:rPr>
                              <w:t>statement:</w:t>
                            </w:r>
                          </w:p>
                          <w:p>
                            <w:pPr>
                              <w:pStyle w:val="6"/>
                              <w:spacing w:before="1"/>
                              <w:ind w:left="2302"/>
                            </w:pPr>
                            <w:r>
                              <w:rPr>
                                <w:spacing w:val="-4"/>
                              </w:rPr>
                              <w:t>p++;</w:t>
                            </w:r>
                          </w:p>
                          <w:p>
                            <w:pPr>
                              <w:pStyle w:val="6"/>
                              <w:spacing w:before="1"/>
                            </w:pPr>
                          </w:p>
                          <w:p>
                            <w:pPr>
                              <w:pStyle w:val="6"/>
                              <w:ind w:left="142"/>
                            </w:pPr>
                            <w:r>
                              <w:t>the</w:t>
                            </w:r>
                            <w:r>
                              <w:rPr>
                                <w:spacing w:val="-7"/>
                              </w:rPr>
                              <w:t xml:space="preserve"> </w:t>
                            </w:r>
                            <w:r>
                              <w:t>pointer</w:t>
                            </w:r>
                            <w:r>
                              <w:rPr>
                                <w:spacing w:val="-6"/>
                              </w:rPr>
                              <w:t xml:space="preserve"> </w:t>
                            </w:r>
                            <w:r>
                              <w:t>variable</w:t>
                            </w:r>
                            <w:r>
                              <w:rPr>
                                <w:spacing w:val="-7"/>
                              </w:rPr>
                              <w:t xml:space="preserve"> </w:t>
                            </w:r>
                            <w:r>
                              <w:t>is</w:t>
                            </w:r>
                            <w:r>
                              <w:rPr>
                                <w:spacing w:val="-6"/>
                              </w:rPr>
                              <w:t xml:space="preserve"> </w:t>
                            </w:r>
                            <w:r>
                              <w:t>incremented</w:t>
                            </w:r>
                            <w:r>
                              <w:rPr>
                                <w:spacing w:val="-7"/>
                              </w:rPr>
                              <w:t xml:space="preserve"> </w:t>
                            </w:r>
                            <w:r>
                              <w:rPr>
                                <w:spacing w:val="-5"/>
                              </w:rPr>
                              <w:t>by:</w:t>
                            </w:r>
                          </w:p>
                          <w:p>
                            <w:pPr>
                              <w:pStyle w:val="6"/>
                              <w:numPr>
                                <w:ilvl w:val="0"/>
                                <w:numId w:val="27"/>
                              </w:numPr>
                              <w:tabs>
                                <w:tab w:val="left" w:pos="861"/>
                              </w:tabs>
                              <w:spacing w:before="2" w:after="0" w:line="304" w:lineRule="exact"/>
                              <w:ind w:left="861" w:right="0" w:hanging="359"/>
                              <w:jc w:val="left"/>
                            </w:pPr>
                            <w:r>
                              <w:t>1</w:t>
                            </w:r>
                            <w:r>
                              <w:rPr>
                                <w:spacing w:val="-5"/>
                              </w:rPr>
                              <w:t xml:space="preserve"> </w:t>
                            </w:r>
                            <w:r>
                              <w:t>for</w:t>
                            </w:r>
                            <w:r>
                              <w:rPr>
                                <w:spacing w:val="-4"/>
                              </w:rPr>
                              <w:t xml:space="preserve"> </w:t>
                            </w:r>
                            <w:r>
                              <w:t>character</w:t>
                            </w:r>
                            <w:r>
                              <w:rPr>
                                <w:spacing w:val="-5"/>
                              </w:rPr>
                              <w:t xml:space="preserve"> </w:t>
                            </w:r>
                            <w:r>
                              <w:rPr>
                                <w:spacing w:val="-2"/>
                              </w:rPr>
                              <w:t>array</w:t>
                            </w:r>
                          </w:p>
                          <w:p>
                            <w:pPr>
                              <w:pStyle w:val="6"/>
                              <w:numPr>
                                <w:ilvl w:val="0"/>
                                <w:numId w:val="27"/>
                              </w:numPr>
                              <w:tabs>
                                <w:tab w:val="left" w:pos="861"/>
                              </w:tabs>
                              <w:spacing w:before="0" w:after="0" w:line="304" w:lineRule="exact"/>
                              <w:ind w:left="861" w:right="0" w:hanging="359"/>
                              <w:jc w:val="left"/>
                            </w:pPr>
                            <w:r>
                              <w:t>2</w:t>
                            </w:r>
                            <w:r>
                              <w:rPr>
                                <w:spacing w:val="-4"/>
                              </w:rPr>
                              <w:t xml:space="preserve"> </w:t>
                            </w:r>
                            <w:r>
                              <w:t>for</w:t>
                            </w:r>
                            <w:r>
                              <w:rPr>
                                <w:spacing w:val="-4"/>
                              </w:rPr>
                              <w:t xml:space="preserve"> </w:t>
                            </w:r>
                            <w:r>
                              <w:t>integer</w:t>
                            </w:r>
                            <w:r>
                              <w:rPr>
                                <w:spacing w:val="-4"/>
                              </w:rPr>
                              <w:t xml:space="preserve"> </w:t>
                            </w:r>
                            <w:r>
                              <w:rPr>
                                <w:spacing w:val="-2"/>
                              </w:rPr>
                              <w:t>array</w:t>
                            </w:r>
                          </w:p>
                          <w:p>
                            <w:pPr>
                              <w:pStyle w:val="6"/>
                              <w:numPr>
                                <w:ilvl w:val="0"/>
                                <w:numId w:val="27"/>
                              </w:numPr>
                              <w:tabs>
                                <w:tab w:val="left" w:pos="862"/>
                              </w:tabs>
                              <w:spacing w:before="0" w:after="0" w:line="240" w:lineRule="auto"/>
                              <w:ind w:left="862" w:right="139" w:hanging="360"/>
                              <w:jc w:val="left"/>
                            </w:pPr>
                            <w:r>
                              <w:t>4 for floating point array and 8 for double and so on. In other words, the pointer points to the next item of an array.</w:t>
                            </w:r>
                          </w:p>
                        </w:txbxContent>
                      </wps:txbx>
                      <wps:bodyPr wrap="square" lIns="0" tIns="0" rIns="0" bIns="0" rtlCol="0">
                        <a:noAutofit/>
                      </wps:bodyPr>
                    </wps:wsp>
                  </a:graphicData>
                </a:graphic>
              </wp:inline>
            </w:drawing>
          </mc:Choice>
          <mc:Fallback>
            <w:pict>
              <v:shape id="Textbox 451" o:spid="_x0000_s1026" o:spt="202" type="#_x0000_t202" style="height:145.35pt;width:427.9pt;" filled="f" stroked="t" coordsize="21600,21600" o:gfxdata="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2ZGirNQAAAAFAQAA&#10;DwAAAAAAAAABACAAAAAiAAAAZHJzL2Rvd25yZXYueG1sUEsBAhQAFAAAAAgAh07iQAYe3avkAQAA&#10;3QMAAA4AAAAAAAAAAQAgAAAAIwEAAGRycy9lMm9Eb2MueG1sUEsFBgAAAAAGAAYAWQEAAHkFAAAA&#10;AA==&#10;">
                <v:fill on="f" focussize="0,0"/>
                <v:stroke weight="2.25pt" color="#000000" joinstyle="round"/>
                <v:imagedata o:title=""/>
                <o:lock v:ext="edit" aspectratio="f"/>
                <v:textbox inset="0mm,0mm,0mm,0mm">
                  <w:txbxContent>
                    <w:p>
                      <w:pPr>
                        <w:pStyle w:val="6"/>
                        <w:spacing w:before="71"/>
                        <w:ind w:left="142"/>
                      </w:pPr>
                      <w:r>
                        <w:rPr>
                          <w:b/>
                          <w:color w:val="FF00FF"/>
                        </w:rPr>
                        <w:t>Note:</w:t>
                      </w:r>
                      <w:r>
                        <w:rPr>
                          <w:b/>
                          <w:color w:val="FF00FF"/>
                          <w:spacing w:val="-1"/>
                        </w:rPr>
                        <w:t xml:space="preserve"> </w:t>
                      </w:r>
                      <w:r>
                        <w:t>In</w:t>
                      </w:r>
                      <w:r>
                        <w:rPr>
                          <w:spacing w:val="-1"/>
                        </w:rPr>
                        <w:t xml:space="preserve"> </w:t>
                      </w:r>
                      <w:r>
                        <w:t>general,</w:t>
                      </w:r>
                      <w:r>
                        <w:rPr>
                          <w:spacing w:val="-1"/>
                        </w:rPr>
                        <w:t xml:space="preserve"> </w:t>
                      </w:r>
                      <w:r>
                        <w:t>if</w:t>
                      </w:r>
                      <w:r>
                        <w:rPr>
                          <w:spacing w:val="-1"/>
                        </w:rPr>
                        <w:t xml:space="preserve"> </w:t>
                      </w:r>
                      <w:r>
                        <w:rPr>
                          <w:b/>
                        </w:rPr>
                        <w:t xml:space="preserve">p </w:t>
                      </w:r>
                      <w:r>
                        <w:t>is</w:t>
                      </w:r>
                      <w:r>
                        <w:rPr>
                          <w:spacing w:val="-1"/>
                        </w:rPr>
                        <w:t xml:space="preserve"> </w:t>
                      </w:r>
                      <w:r>
                        <w:t>a</w:t>
                      </w:r>
                      <w:r>
                        <w:rPr>
                          <w:spacing w:val="-1"/>
                        </w:rPr>
                        <w:t xml:space="preserve"> </w:t>
                      </w:r>
                      <w:r>
                        <w:t>pointer</w:t>
                      </w:r>
                      <w:r>
                        <w:rPr>
                          <w:spacing w:val="-1"/>
                        </w:rPr>
                        <w:t xml:space="preserve"> </w:t>
                      </w:r>
                      <w:r>
                        <w:t>variable</w:t>
                      </w:r>
                      <w:r>
                        <w:rPr>
                          <w:spacing w:val="-1"/>
                        </w:rPr>
                        <w:t xml:space="preserve"> </w:t>
                      </w:r>
                      <w:r>
                        <w:t>pointing</w:t>
                      </w:r>
                      <w:r>
                        <w:rPr>
                          <w:spacing w:val="-1"/>
                        </w:rPr>
                        <w:t xml:space="preserve"> </w:t>
                      </w:r>
                      <w:r>
                        <w:t>to</w:t>
                      </w:r>
                      <w:r>
                        <w:rPr>
                          <w:spacing w:val="-1"/>
                        </w:rPr>
                        <w:t xml:space="preserve"> </w:t>
                      </w:r>
                      <w:r>
                        <w:t>an</w:t>
                      </w:r>
                      <w:r>
                        <w:rPr>
                          <w:spacing w:val="-1"/>
                        </w:rPr>
                        <w:t xml:space="preserve"> </w:t>
                      </w:r>
                      <w:r>
                        <w:t>array,</w:t>
                      </w:r>
                      <w:r>
                        <w:rPr>
                          <w:spacing w:val="-1"/>
                        </w:rPr>
                        <w:t xml:space="preserve"> </w:t>
                      </w:r>
                      <w:r>
                        <w:t>after</w:t>
                      </w:r>
                      <w:r>
                        <w:rPr>
                          <w:spacing w:val="-1"/>
                        </w:rPr>
                        <w:t xml:space="preserve"> </w:t>
                      </w:r>
                      <w:r>
                        <w:t>executing</w:t>
                      </w:r>
                      <w:r>
                        <w:rPr>
                          <w:spacing w:val="-1"/>
                        </w:rPr>
                        <w:t xml:space="preserve"> </w:t>
                      </w:r>
                      <w:r>
                        <w:t xml:space="preserve">the </w:t>
                      </w:r>
                      <w:r>
                        <w:rPr>
                          <w:spacing w:val="-2"/>
                        </w:rPr>
                        <w:t>statement:</w:t>
                      </w:r>
                    </w:p>
                    <w:p>
                      <w:pPr>
                        <w:pStyle w:val="6"/>
                        <w:spacing w:before="1"/>
                        <w:ind w:left="2302"/>
                      </w:pPr>
                      <w:r>
                        <w:rPr>
                          <w:spacing w:val="-4"/>
                        </w:rPr>
                        <w:t>p++;</w:t>
                      </w:r>
                    </w:p>
                    <w:p>
                      <w:pPr>
                        <w:pStyle w:val="6"/>
                        <w:spacing w:before="1"/>
                      </w:pPr>
                    </w:p>
                    <w:p>
                      <w:pPr>
                        <w:pStyle w:val="6"/>
                        <w:ind w:left="142"/>
                      </w:pPr>
                      <w:r>
                        <w:t>the</w:t>
                      </w:r>
                      <w:r>
                        <w:rPr>
                          <w:spacing w:val="-7"/>
                        </w:rPr>
                        <w:t xml:space="preserve"> </w:t>
                      </w:r>
                      <w:r>
                        <w:t>pointer</w:t>
                      </w:r>
                      <w:r>
                        <w:rPr>
                          <w:spacing w:val="-6"/>
                        </w:rPr>
                        <w:t xml:space="preserve"> </w:t>
                      </w:r>
                      <w:r>
                        <w:t>variable</w:t>
                      </w:r>
                      <w:r>
                        <w:rPr>
                          <w:spacing w:val="-7"/>
                        </w:rPr>
                        <w:t xml:space="preserve"> </w:t>
                      </w:r>
                      <w:r>
                        <w:t>is</w:t>
                      </w:r>
                      <w:r>
                        <w:rPr>
                          <w:spacing w:val="-6"/>
                        </w:rPr>
                        <w:t xml:space="preserve"> </w:t>
                      </w:r>
                      <w:r>
                        <w:t>incremented</w:t>
                      </w:r>
                      <w:r>
                        <w:rPr>
                          <w:spacing w:val="-7"/>
                        </w:rPr>
                        <w:t xml:space="preserve"> </w:t>
                      </w:r>
                      <w:r>
                        <w:rPr>
                          <w:spacing w:val="-5"/>
                        </w:rPr>
                        <w:t>by:</w:t>
                      </w:r>
                    </w:p>
                    <w:p>
                      <w:pPr>
                        <w:pStyle w:val="6"/>
                        <w:numPr>
                          <w:ilvl w:val="0"/>
                          <w:numId w:val="27"/>
                        </w:numPr>
                        <w:tabs>
                          <w:tab w:val="left" w:pos="861"/>
                        </w:tabs>
                        <w:spacing w:before="2" w:after="0" w:line="304" w:lineRule="exact"/>
                        <w:ind w:left="861" w:right="0" w:hanging="359"/>
                        <w:jc w:val="left"/>
                      </w:pPr>
                      <w:r>
                        <w:t>1</w:t>
                      </w:r>
                      <w:r>
                        <w:rPr>
                          <w:spacing w:val="-5"/>
                        </w:rPr>
                        <w:t xml:space="preserve"> </w:t>
                      </w:r>
                      <w:r>
                        <w:t>for</w:t>
                      </w:r>
                      <w:r>
                        <w:rPr>
                          <w:spacing w:val="-4"/>
                        </w:rPr>
                        <w:t xml:space="preserve"> </w:t>
                      </w:r>
                      <w:r>
                        <w:t>character</w:t>
                      </w:r>
                      <w:r>
                        <w:rPr>
                          <w:spacing w:val="-5"/>
                        </w:rPr>
                        <w:t xml:space="preserve"> </w:t>
                      </w:r>
                      <w:r>
                        <w:rPr>
                          <w:spacing w:val="-2"/>
                        </w:rPr>
                        <w:t>array</w:t>
                      </w:r>
                    </w:p>
                    <w:p>
                      <w:pPr>
                        <w:pStyle w:val="6"/>
                        <w:numPr>
                          <w:ilvl w:val="0"/>
                          <w:numId w:val="27"/>
                        </w:numPr>
                        <w:tabs>
                          <w:tab w:val="left" w:pos="861"/>
                        </w:tabs>
                        <w:spacing w:before="0" w:after="0" w:line="304" w:lineRule="exact"/>
                        <w:ind w:left="861" w:right="0" w:hanging="359"/>
                        <w:jc w:val="left"/>
                      </w:pPr>
                      <w:r>
                        <w:t>2</w:t>
                      </w:r>
                      <w:r>
                        <w:rPr>
                          <w:spacing w:val="-4"/>
                        </w:rPr>
                        <w:t xml:space="preserve"> </w:t>
                      </w:r>
                      <w:r>
                        <w:t>for</w:t>
                      </w:r>
                      <w:r>
                        <w:rPr>
                          <w:spacing w:val="-4"/>
                        </w:rPr>
                        <w:t xml:space="preserve"> </w:t>
                      </w:r>
                      <w:r>
                        <w:t>integer</w:t>
                      </w:r>
                      <w:r>
                        <w:rPr>
                          <w:spacing w:val="-4"/>
                        </w:rPr>
                        <w:t xml:space="preserve"> </w:t>
                      </w:r>
                      <w:r>
                        <w:rPr>
                          <w:spacing w:val="-2"/>
                        </w:rPr>
                        <w:t>array</w:t>
                      </w:r>
                    </w:p>
                    <w:p>
                      <w:pPr>
                        <w:pStyle w:val="6"/>
                        <w:numPr>
                          <w:ilvl w:val="0"/>
                          <w:numId w:val="27"/>
                        </w:numPr>
                        <w:tabs>
                          <w:tab w:val="left" w:pos="862"/>
                        </w:tabs>
                        <w:spacing w:before="0" w:after="0" w:line="240" w:lineRule="auto"/>
                        <w:ind w:left="862" w:right="139" w:hanging="360"/>
                        <w:jc w:val="left"/>
                      </w:pPr>
                      <w:r>
                        <w:t>4 for floating point array and 8 for double and so on. In other words, the pointer points to the next item of an array.</w:t>
                      </w:r>
                    </w:p>
                  </w:txbxContent>
                </v:textbox>
                <w10:wrap type="none"/>
                <w10:anchorlock/>
              </v:shape>
            </w:pict>
          </mc:Fallback>
        </mc:AlternateContent>
      </w:r>
    </w:p>
    <w:p>
      <w:pPr>
        <w:pStyle w:val="3"/>
        <w:numPr>
          <w:ilvl w:val="2"/>
          <w:numId w:val="24"/>
        </w:numPr>
        <w:tabs>
          <w:tab w:val="left" w:pos="781"/>
        </w:tabs>
        <w:spacing w:before="50" w:after="0" w:line="240" w:lineRule="auto"/>
        <w:ind w:left="781" w:right="0" w:hanging="713"/>
        <w:jc w:val="left"/>
        <w:rPr>
          <w:color w:val="FF00FF"/>
        </w:rPr>
      </w:pPr>
      <w:r>
        <w:rPr>
          <w:color w:val="FF00FF"/>
        </w:rPr>
        <w:t>Display</w:t>
      </w:r>
      <w:r>
        <w:rPr>
          <w:color w:val="FF00FF"/>
          <w:spacing w:val="-8"/>
        </w:rPr>
        <w:t xml:space="preserve"> </w:t>
      </w:r>
      <w:r>
        <w:rPr>
          <w:color w:val="FF00FF"/>
        </w:rPr>
        <w:t>array</w:t>
      </w:r>
      <w:r>
        <w:rPr>
          <w:color w:val="FF00FF"/>
          <w:spacing w:val="-8"/>
        </w:rPr>
        <w:t xml:space="preserve"> </w:t>
      </w:r>
      <w:r>
        <w:rPr>
          <w:color w:val="FF00FF"/>
        </w:rPr>
        <w:t>elements</w:t>
      </w:r>
      <w:r>
        <w:rPr>
          <w:color w:val="FF00FF"/>
          <w:spacing w:val="-7"/>
        </w:rPr>
        <w:t xml:space="preserve"> </w:t>
      </w:r>
      <w:r>
        <w:rPr>
          <w:color w:val="FF00FF"/>
        </w:rPr>
        <w:t>using</w:t>
      </w:r>
      <w:r>
        <w:rPr>
          <w:color w:val="FF00FF"/>
          <w:spacing w:val="-8"/>
        </w:rPr>
        <w:t xml:space="preserve"> </w:t>
      </w:r>
      <w:r>
        <w:rPr>
          <w:color w:val="FF00FF"/>
          <w:spacing w:val="-2"/>
        </w:rPr>
        <w:t>pointers</w:t>
      </w:r>
    </w:p>
    <w:p>
      <w:pPr>
        <w:spacing w:before="229"/>
        <w:ind w:left="68" w:right="0" w:firstLine="0"/>
        <w:jc w:val="left"/>
        <w:rPr>
          <w:sz w:val="26"/>
        </w:rPr>
      </w:pPr>
      <w:r>
        <w:rPr>
          <w:sz w:val="26"/>
        </w:rPr>
        <w:t>Now,</w:t>
      </w:r>
      <w:r>
        <w:rPr>
          <w:spacing w:val="-5"/>
          <w:sz w:val="26"/>
        </w:rPr>
        <w:t xml:space="preserve"> </w:t>
      </w:r>
      <w:r>
        <w:rPr>
          <w:sz w:val="26"/>
        </w:rPr>
        <w:t>let</w:t>
      </w:r>
      <w:r>
        <w:rPr>
          <w:spacing w:val="-5"/>
          <w:sz w:val="26"/>
        </w:rPr>
        <w:t xml:space="preserve"> </w:t>
      </w:r>
      <w:r>
        <w:rPr>
          <w:sz w:val="26"/>
        </w:rPr>
        <w:t>us</w:t>
      </w:r>
      <w:r>
        <w:rPr>
          <w:spacing w:val="-5"/>
          <w:sz w:val="26"/>
        </w:rPr>
        <w:t xml:space="preserve"> </w:t>
      </w:r>
      <w:r>
        <w:rPr>
          <w:sz w:val="26"/>
        </w:rPr>
        <w:t>see</w:t>
      </w:r>
      <w:r>
        <w:rPr>
          <w:spacing w:val="-6"/>
          <w:sz w:val="26"/>
        </w:rPr>
        <w:t xml:space="preserve"> </w:t>
      </w:r>
      <w:r>
        <w:rPr>
          <w:color w:val="FF00FF"/>
          <w:sz w:val="26"/>
        </w:rPr>
        <w:t>“How</w:t>
      </w:r>
      <w:r>
        <w:rPr>
          <w:color w:val="FF00FF"/>
          <w:spacing w:val="-4"/>
          <w:sz w:val="26"/>
        </w:rPr>
        <w:t xml:space="preserve"> </w:t>
      </w:r>
      <w:r>
        <w:rPr>
          <w:color w:val="FF00FF"/>
          <w:sz w:val="26"/>
        </w:rPr>
        <w:t>to</w:t>
      </w:r>
      <w:r>
        <w:rPr>
          <w:color w:val="FF00FF"/>
          <w:spacing w:val="-5"/>
          <w:sz w:val="26"/>
        </w:rPr>
        <w:t xml:space="preserve"> </w:t>
      </w:r>
      <w:r>
        <w:rPr>
          <w:color w:val="FF00FF"/>
          <w:sz w:val="26"/>
        </w:rPr>
        <w:t>write</w:t>
      </w:r>
      <w:r>
        <w:rPr>
          <w:color w:val="FF00FF"/>
          <w:spacing w:val="-5"/>
          <w:sz w:val="26"/>
        </w:rPr>
        <w:t xml:space="preserve"> </w:t>
      </w:r>
      <w:r>
        <w:rPr>
          <w:color w:val="FF00FF"/>
          <w:sz w:val="26"/>
        </w:rPr>
        <w:t>a</w:t>
      </w:r>
      <w:r>
        <w:rPr>
          <w:color w:val="FF00FF"/>
          <w:spacing w:val="-5"/>
          <w:sz w:val="26"/>
        </w:rPr>
        <w:t xml:space="preserve"> </w:t>
      </w:r>
      <w:r>
        <w:rPr>
          <w:color w:val="FF00FF"/>
          <w:sz w:val="26"/>
        </w:rPr>
        <w:t>program</w:t>
      </w:r>
      <w:r>
        <w:rPr>
          <w:color w:val="FF00FF"/>
          <w:spacing w:val="-5"/>
          <w:sz w:val="26"/>
        </w:rPr>
        <w:t xml:space="preserve"> </w:t>
      </w:r>
      <w:r>
        <w:rPr>
          <w:color w:val="FF00FF"/>
          <w:sz w:val="26"/>
        </w:rPr>
        <w:t>to</w:t>
      </w:r>
      <w:r>
        <w:rPr>
          <w:color w:val="FF00FF"/>
          <w:spacing w:val="-4"/>
          <w:sz w:val="26"/>
        </w:rPr>
        <w:t xml:space="preserve"> </w:t>
      </w:r>
      <w:r>
        <w:rPr>
          <w:color w:val="FF00FF"/>
          <w:sz w:val="26"/>
        </w:rPr>
        <w:t>display</w:t>
      </w:r>
      <w:r>
        <w:rPr>
          <w:color w:val="FF00FF"/>
          <w:spacing w:val="-5"/>
          <w:sz w:val="26"/>
        </w:rPr>
        <w:t xml:space="preserve"> </w:t>
      </w:r>
      <w:r>
        <w:rPr>
          <w:color w:val="FF00FF"/>
          <w:sz w:val="26"/>
        </w:rPr>
        <w:t>array</w:t>
      </w:r>
      <w:r>
        <w:rPr>
          <w:color w:val="FF00FF"/>
          <w:spacing w:val="-5"/>
          <w:sz w:val="26"/>
        </w:rPr>
        <w:t xml:space="preserve"> </w:t>
      </w:r>
      <w:r>
        <w:rPr>
          <w:color w:val="FF00FF"/>
          <w:sz w:val="26"/>
        </w:rPr>
        <w:t>elements</w:t>
      </w:r>
      <w:r>
        <w:rPr>
          <w:color w:val="FF00FF"/>
          <w:spacing w:val="-5"/>
          <w:sz w:val="26"/>
        </w:rPr>
        <w:t xml:space="preserve"> </w:t>
      </w:r>
      <w:r>
        <w:rPr>
          <w:color w:val="FF00FF"/>
          <w:sz w:val="26"/>
        </w:rPr>
        <w:t>using</w:t>
      </w:r>
      <w:r>
        <w:rPr>
          <w:color w:val="FF00FF"/>
          <w:spacing w:val="-5"/>
          <w:sz w:val="26"/>
        </w:rPr>
        <w:t xml:space="preserve"> </w:t>
      </w:r>
      <w:r>
        <w:rPr>
          <w:color w:val="FF00FF"/>
          <w:spacing w:val="-2"/>
          <w:sz w:val="26"/>
        </w:rPr>
        <w:t>pointer?”</w:t>
      </w:r>
    </w:p>
    <w:p>
      <w:pPr>
        <w:spacing w:after="0"/>
        <w:jc w:val="left"/>
        <w:rPr>
          <w:sz w:val="26"/>
        </w:rPr>
        <w:sectPr>
          <w:type w:val="continuous"/>
          <w:pgSz w:w="11910" w:h="16840"/>
          <w:pgMar w:top="1420" w:right="1133" w:bottom="280" w:left="1559" w:header="1884" w:footer="0" w:gutter="0"/>
          <w:cols w:space="720" w:num="1"/>
        </w:sectPr>
      </w:pPr>
    </w:p>
    <w:p>
      <w:pPr>
        <w:pStyle w:val="6"/>
        <w:spacing w:before="254" w:line="237" w:lineRule="auto"/>
        <w:ind w:left="68" w:right="505"/>
        <w:jc w:val="both"/>
      </w:pPr>
      <w:r>
        <w:rPr>
          <w:b/>
          <w:color w:val="FF00FF"/>
        </w:rPr>
        <w:t xml:space="preserve">Design: </w:t>
      </w:r>
      <w:r>
        <w:t xml:space="preserve">Consider the following array and assume </w:t>
      </w:r>
      <w:r>
        <w:rPr>
          <w:b/>
        </w:rPr>
        <w:t xml:space="preserve">p </w:t>
      </w:r>
      <w:r>
        <w:t xml:space="preserve">points to the beginning of the array. To start with </w:t>
      </w:r>
      <w:r>
        <w:rPr>
          <w:b/>
        </w:rPr>
        <w:t xml:space="preserve">p </w:t>
      </w:r>
      <w:r>
        <w:t xml:space="preserve">points to </w:t>
      </w:r>
      <w:r>
        <w:rPr>
          <w:b/>
        </w:rPr>
        <w:t xml:space="preserve">0100 </w:t>
      </w:r>
      <w:r>
        <w:t xml:space="preserve">and </w:t>
      </w:r>
      <w:r>
        <w:rPr>
          <w:b/>
        </w:rPr>
        <w:t xml:space="preserve">*p </w:t>
      </w:r>
      <w:r>
        <w:t xml:space="preserve">refers to </w:t>
      </w:r>
      <w:r>
        <w:rPr>
          <w:b/>
        </w:rPr>
        <w:t xml:space="preserve">10. </w:t>
      </w:r>
      <w:r>
        <w:t>Let us observe the outputs in various iterations shown below:</w:t>
      </w:r>
    </w:p>
    <w:p>
      <w:pPr>
        <w:pStyle w:val="6"/>
        <w:spacing w:before="7"/>
        <w:rPr>
          <w:sz w:val="9"/>
        </w:rPr>
      </w:pPr>
    </w:p>
    <w:p>
      <w:pPr>
        <w:pStyle w:val="6"/>
        <w:spacing w:after="0"/>
        <w:rPr>
          <w:sz w:val="9"/>
        </w:rPr>
        <w:sectPr>
          <w:pgSz w:w="11910" w:h="16840"/>
          <w:pgMar w:top="2240" w:right="1133" w:bottom="280" w:left="1559" w:header="1880" w:footer="0" w:gutter="0"/>
          <w:cols w:space="720" w:num="1"/>
        </w:sectPr>
      </w:pPr>
    </w:p>
    <w:p>
      <w:pPr>
        <w:spacing w:before="259" w:line="237" w:lineRule="auto"/>
        <w:ind w:left="2641" w:right="0" w:firstLine="0"/>
        <w:jc w:val="left"/>
        <w:rPr>
          <w:b/>
          <w:sz w:val="25"/>
        </w:rPr>
      </w:pPr>
      <w:r>
        <w:rPr>
          <w:b/>
          <w:spacing w:val="-2"/>
          <w:sz w:val="25"/>
        </w:rPr>
        <w:t xml:space="preserve">beginning </w:t>
      </w:r>
      <w:r>
        <w:rPr>
          <w:b/>
          <w:sz w:val="25"/>
        </w:rPr>
        <w:t>of array</w:t>
      </w:r>
    </w:p>
    <w:p>
      <w:pPr>
        <w:tabs>
          <w:tab w:val="left" w:pos="959"/>
          <w:tab w:val="left" w:pos="1772"/>
          <w:tab w:val="left" w:pos="2710"/>
          <w:tab w:val="left" w:pos="3523"/>
          <w:tab w:val="left" w:pos="4336"/>
        </w:tabs>
        <w:spacing w:before="89"/>
        <w:ind w:left="147" w:right="0" w:firstLine="0"/>
        <w:jc w:val="left"/>
        <w:rPr>
          <w:b/>
          <w:sz w:val="25"/>
        </w:rPr>
      </w:pPr>
      <w:r>
        <w:br w:type="column"/>
      </w:r>
      <w:r>
        <w:rPr>
          <w:b/>
          <w:spacing w:val="-4"/>
          <w:sz w:val="25"/>
        </w:rPr>
        <w:t>0100</w:t>
      </w:r>
      <w:r>
        <w:rPr>
          <w:b/>
          <w:sz w:val="25"/>
        </w:rPr>
        <w:tab/>
      </w:r>
      <w:r>
        <w:rPr>
          <w:b/>
          <w:spacing w:val="-4"/>
          <w:sz w:val="25"/>
        </w:rPr>
        <w:t>0102</w:t>
      </w:r>
      <w:r>
        <w:rPr>
          <w:b/>
          <w:sz w:val="25"/>
        </w:rPr>
        <w:tab/>
      </w:r>
      <w:r>
        <w:rPr>
          <w:b/>
          <w:spacing w:val="-4"/>
          <w:sz w:val="25"/>
        </w:rPr>
        <w:t>0104</w:t>
      </w:r>
      <w:r>
        <w:rPr>
          <w:b/>
          <w:sz w:val="25"/>
        </w:rPr>
        <w:tab/>
      </w:r>
      <w:r>
        <w:rPr>
          <w:b/>
          <w:spacing w:val="-4"/>
          <w:sz w:val="25"/>
        </w:rPr>
        <w:t>0106</w:t>
      </w:r>
      <w:r>
        <w:rPr>
          <w:b/>
          <w:sz w:val="25"/>
        </w:rPr>
        <w:tab/>
      </w:r>
      <w:r>
        <w:rPr>
          <w:b/>
          <w:spacing w:val="-4"/>
          <w:sz w:val="25"/>
        </w:rPr>
        <w:t>0108</w:t>
      </w:r>
      <w:r>
        <w:rPr>
          <w:b/>
          <w:sz w:val="25"/>
        </w:rPr>
        <w:tab/>
      </w:r>
      <w:r>
        <w:rPr>
          <w:b/>
          <w:spacing w:val="-4"/>
          <w:sz w:val="25"/>
        </w:rPr>
        <w:t>0110</w:t>
      </w:r>
    </w:p>
    <w:tbl>
      <w:tblPr>
        <w:tblStyle w:val="5"/>
        <w:tblW w:w="0" w:type="auto"/>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5"/>
        <w:gridCol w:w="840"/>
        <w:gridCol w:w="840"/>
        <w:gridCol w:w="845"/>
        <w:gridCol w:w="8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845" w:type="dxa"/>
          </w:tcPr>
          <w:p>
            <w:pPr>
              <w:pStyle w:val="9"/>
              <w:spacing w:line="266" w:lineRule="exact"/>
              <w:ind w:left="10"/>
              <w:jc w:val="center"/>
              <w:rPr>
                <w:b/>
                <w:sz w:val="25"/>
              </w:rPr>
            </w:pPr>
            <w:r>
              <w:rPr>
                <w:b/>
                <w:spacing w:val="-5"/>
                <w:sz w:val="25"/>
              </w:rPr>
              <w:t>10</w:t>
            </w:r>
          </w:p>
        </w:tc>
        <w:tc>
          <w:tcPr>
            <w:tcW w:w="840" w:type="dxa"/>
          </w:tcPr>
          <w:p>
            <w:pPr>
              <w:pStyle w:val="9"/>
              <w:spacing w:line="266" w:lineRule="exact"/>
              <w:ind w:left="14"/>
              <w:jc w:val="center"/>
              <w:rPr>
                <w:b/>
                <w:sz w:val="25"/>
              </w:rPr>
            </w:pPr>
            <w:r>
              <w:rPr>
                <w:b/>
                <w:sz w:val="25"/>
              </w:rPr>
              <mc:AlternateContent>
                <mc:Choice Requires="wpg">
                  <w:drawing>
                    <wp:anchor distT="0" distB="0" distL="0" distR="0" simplePos="0" relativeHeight="251783168" behindDoc="1" locked="0" layoutInCell="1" allowOverlap="1">
                      <wp:simplePos x="0" y="0"/>
                      <wp:positionH relativeFrom="column">
                        <wp:posOffset>265430</wp:posOffset>
                      </wp:positionH>
                      <wp:positionV relativeFrom="paragraph">
                        <wp:posOffset>-1905</wp:posOffset>
                      </wp:positionV>
                      <wp:extent cx="12700" cy="165735"/>
                      <wp:effectExtent l="0" t="0" r="0" b="0"/>
                      <wp:wrapNone/>
                      <wp:docPr id="452" name="Group 452"/>
                      <wp:cNvGraphicFramePr/>
                      <a:graphic xmlns:a="http://schemas.openxmlformats.org/drawingml/2006/main">
                        <a:graphicData uri="http://schemas.microsoft.com/office/word/2010/wordprocessingGroup">
                          <wpg:wgp>
                            <wpg:cNvGrpSpPr/>
                            <wpg:grpSpPr>
                              <a:xfrm>
                                <a:off x="0" y="0"/>
                                <a:ext cx="12700" cy="165735"/>
                                <a:chOff x="0" y="0"/>
                                <a:chExt cx="12700" cy="165735"/>
                              </a:xfrm>
                            </wpg:grpSpPr>
                            <wps:wsp>
                              <wps:cNvPr id="453" name="Graphic 453"/>
                              <wps:cNvSpPr/>
                              <wps:spPr>
                                <a:xfrm>
                                  <a:off x="0" y="0"/>
                                  <a:ext cx="12700" cy="165735"/>
                                </a:xfrm>
                                <a:custGeom>
                                  <a:avLst/>
                                  <a:gdLst/>
                                  <a:ahLst/>
                                  <a:cxnLst/>
                                  <a:rect l="l" t="t" r="r" b="b"/>
                                  <a:pathLst>
                                    <a:path w="12700" h="165735">
                                      <a:moveTo>
                                        <a:pt x="9856" y="0"/>
                                      </a:moveTo>
                                      <a:lnTo>
                                        <a:pt x="2842" y="0"/>
                                      </a:lnTo>
                                      <a:lnTo>
                                        <a:pt x="0" y="2842"/>
                                      </a:lnTo>
                                      <a:lnTo>
                                        <a:pt x="0" y="9869"/>
                                      </a:lnTo>
                                      <a:lnTo>
                                        <a:pt x="2842" y="12712"/>
                                      </a:lnTo>
                                      <a:lnTo>
                                        <a:pt x="9856" y="12712"/>
                                      </a:lnTo>
                                      <a:lnTo>
                                        <a:pt x="12700" y="9869"/>
                                      </a:lnTo>
                                      <a:lnTo>
                                        <a:pt x="12700" y="2842"/>
                                      </a:lnTo>
                                      <a:lnTo>
                                        <a:pt x="9856" y="0"/>
                                      </a:lnTo>
                                      <a:close/>
                                    </a:path>
                                    <a:path w="12700" h="165735">
                                      <a:moveTo>
                                        <a:pt x="9856" y="25412"/>
                                      </a:moveTo>
                                      <a:lnTo>
                                        <a:pt x="2842" y="25412"/>
                                      </a:lnTo>
                                      <a:lnTo>
                                        <a:pt x="0" y="28254"/>
                                      </a:lnTo>
                                      <a:lnTo>
                                        <a:pt x="0" y="35281"/>
                                      </a:lnTo>
                                      <a:lnTo>
                                        <a:pt x="2843" y="38125"/>
                                      </a:lnTo>
                                      <a:lnTo>
                                        <a:pt x="9856" y="38125"/>
                                      </a:lnTo>
                                      <a:lnTo>
                                        <a:pt x="12700" y="35281"/>
                                      </a:lnTo>
                                      <a:lnTo>
                                        <a:pt x="12700" y="28254"/>
                                      </a:lnTo>
                                      <a:lnTo>
                                        <a:pt x="9856" y="25412"/>
                                      </a:lnTo>
                                      <a:close/>
                                    </a:path>
                                    <a:path w="12700" h="165735">
                                      <a:moveTo>
                                        <a:pt x="9856" y="50825"/>
                                      </a:moveTo>
                                      <a:lnTo>
                                        <a:pt x="2843" y="50825"/>
                                      </a:lnTo>
                                      <a:lnTo>
                                        <a:pt x="0" y="53667"/>
                                      </a:lnTo>
                                      <a:lnTo>
                                        <a:pt x="0" y="60694"/>
                                      </a:lnTo>
                                      <a:lnTo>
                                        <a:pt x="2843" y="63538"/>
                                      </a:lnTo>
                                      <a:lnTo>
                                        <a:pt x="9857" y="63538"/>
                                      </a:lnTo>
                                      <a:lnTo>
                                        <a:pt x="12700" y="60694"/>
                                      </a:lnTo>
                                      <a:lnTo>
                                        <a:pt x="12700" y="53667"/>
                                      </a:lnTo>
                                      <a:lnTo>
                                        <a:pt x="9856" y="50825"/>
                                      </a:lnTo>
                                      <a:close/>
                                    </a:path>
                                    <a:path w="12700" h="165735">
                                      <a:moveTo>
                                        <a:pt x="9857" y="76238"/>
                                      </a:moveTo>
                                      <a:lnTo>
                                        <a:pt x="2843" y="76238"/>
                                      </a:lnTo>
                                      <a:lnTo>
                                        <a:pt x="0" y="79080"/>
                                      </a:lnTo>
                                      <a:lnTo>
                                        <a:pt x="0" y="86107"/>
                                      </a:lnTo>
                                      <a:lnTo>
                                        <a:pt x="2843" y="88950"/>
                                      </a:lnTo>
                                      <a:lnTo>
                                        <a:pt x="9857" y="88950"/>
                                      </a:lnTo>
                                      <a:lnTo>
                                        <a:pt x="12700" y="86107"/>
                                      </a:lnTo>
                                      <a:lnTo>
                                        <a:pt x="12700" y="79080"/>
                                      </a:lnTo>
                                      <a:lnTo>
                                        <a:pt x="9857" y="76238"/>
                                      </a:lnTo>
                                      <a:close/>
                                    </a:path>
                                    <a:path w="12700" h="165735">
                                      <a:moveTo>
                                        <a:pt x="9857" y="101650"/>
                                      </a:moveTo>
                                      <a:lnTo>
                                        <a:pt x="2843" y="101650"/>
                                      </a:lnTo>
                                      <a:lnTo>
                                        <a:pt x="0" y="104493"/>
                                      </a:lnTo>
                                      <a:lnTo>
                                        <a:pt x="0" y="111519"/>
                                      </a:lnTo>
                                      <a:lnTo>
                                        <a:pt x="2843" y="114363"/>
                                      </a:lnTo>
                                      <a:lnTo>
                                        <a:pt x="9857" y="114363"/>
                                      </a:lnTo>
                                      <a:lnTo>
                                        <a:pt x="12700" y="111519"/>
                                      </a:lnTo>
                                      <a:lnTo>
                                        <a:pt x="12700" y="104493"/>
                                      </a:lnTo>
                                      <a:lnTo>
                                        <a:pt x="9857" y="101650"/>
                                      </a:lnTo>
                                      <a:close/>
                                    </a:path>
                                    <a:path w="12700" h="165735">
                                      <a:moveTo>
                                        <a:pt x="9857" y="127063"/>
                                      </a:moveTo>
                                      <a:lnTo>
                                        <a:pt x="2843" y="127063"/>
                                      </a:lnTo>
                                      <a:lnTo>
                                        <a:pt x="0" y="129905"/>
                                      </a:lnTo>
                                      <a:lnTo>
                                        <a:pt x="0" y="136932"/>
                                      </a:lnTo>
                                      <a:lnTo>
                                        <a:pt x="2843" y="139776"/>
                                      </a:lnTo>
                                      <a:lnTo>
                                        <a:pt x="9857" y="139776"/>
                                      </a:lnTo>
                                      <a:lnTo>
                                        <a:pt x="12700" y="136932"/>
                                      </a:lnTo>
                                      <a:lnTo>
                                        <a:pt x="12700" y="129905"/>
                                      </a:lnTo>
                                      <a:lnTo>
                                        <a:pt x="9857" y="127063"/>
                                      </a:lnTo>
                                      <a:close/>
                                    </a:path>
                                    <a:path w="12700" h="165735">
                                      <a:moveTo>
                                        <a:pt x="9857" y="152476"/>
                                      </a:moveTo>
                                      <a:lnTo>
                                        <a:pt x="2843" y="152476"/>
                                      </a:lnTo>
                                      <a:lnTo>
                                        <a:pt x="1" y="155318"/>
                                      </a:lnTo>
                                      <a:lnTo>
                                        <a:pt x="1" y="162345"/>
                                      </a:lnTo>
                                      <a:lnTo>
                                        <a:pt x="2843" y="165188"/>
                                      </a:lnTo>
                                      <a:lnTo>
                                        <a:pt x="9857" y="165188"/>
                                      </a:lnTo>
                                      <a:lnTo>
                                        <a:pt x="12701" y="162345"/>
                                      </a:lnTo>
                                      <a:lnTo>
                                        <a:pt x="12701" y="155318"/>
                                      </a:lnTo>
                                      <a:lnTo>
                                        <a:pt x="9857" y="152476"/>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0.9pt;margin-top:-0.15pt;height:13.05pt;width:1pt;z-index:-251533312;mso-width-relative:page;mso-height-relative:page;" coordsize="12700,165735" o:gfxdata="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">
                      <o:lock v:ext="edit" aspectratio="f"/>
                      <v:shape id="Graphic 453" o:spid="_x0000_s1026" o:spt="100" style="position:absolute;left:0;top:0;height:165735;width:12700;" fillcolor="#000000" filled="t" stroked="f" coordsize="12700,165735" o:gfxdata="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DCGu/&#10;AAAA3AAAAA8AAAAAAAAAAQAgAAAAIgAAAGRycy9kb3ducmV2LnhtbFBLAQIUABQAAAAIAIdO4kAz&#10;LwWeOwAAADkAAAAQAAAAAAAAAAEAIAAAAA4BAABkcnMvc2hhcGV4bWwueG1sUEsFBgAAAAAGAAYA&#10;WwEAALgDAAAAAA==&#10;" path="m9856,0l2842,0,0,2842,0,9869,2842,12712,9856,12712,12700,9869,12700,2842,9856,0xem9856,25412l2842,25412,0,28254,0,35281,2843,38125,9856,38125,12700,35281,12700,28254,9856,25412xem9856,50825l2843,50825,0,53667,0,60694,2843,63538,9857,63538,12700,60694,12700,53667,9856,50825xem9857,76238l2843,76238,0,79080,0,86107,2843,88950,9857,88950,12700,86107,12700,79080,9857,76238xem9857,101650l2843,101650,0,104493,0,111519,2843,114363,9857,114363,12700,111519,12700,104493,9857,101650xem9857,127063l2843,127063,0,129905,0,136932,2843,139776,9857,139776,12700,136932,12700,129905,9857,127063xem9857,152476l2843,152476,1,155318,1,162345,2843,165188,9857,165188,12701,162345,12701,155318,9857,152476xe">
                        <v:fill on="t" focussize="0,0"/>
                        <v:stroke on="f"/>
                        <v:imagedata o:title=""/>
                        <o:lock v:ext="edit" aspectratio="f"/>
                        <v:textbox inset="0mm,0mm,0mm,0mm"/>
                      </v:shape>
                    </v:group>
                  </w:pict>
                </mc:Fallback>
              </mc:AlternateContent>
            </w:r>
            <w:r>
              <w:rPr>
                <w:b/>
                <w:spacing w:val="-5"/>
                <w:sz w:val="25"/>
              </w:rPr>
              <w:t>20</w:t>
            </w:r>
          </w:p>
        </w:tc>
        <w:tc>
          <w:tcPr>
            <w:tcW w:w="840" w:type="dxa"/>
          </w:tcPr>
          <w:p>
            <w:pPr>
              <w:pStyle w:val="9"/>
              <w:spacing w:line="266" w:lineRule="exact"/>
              <w:ind w:left="14"/>
              <w:jc w:val="center"/>
              <w:rPr>
                <w:b/>
                <w:sz w:val="25"/>
              </w:rPr>
            </w:pPr>
            <w:r>
              <w:rPr>
                <w:b/>
                <w:spacing w:val="-5"/>
                <w:sz w:val="25"/>
              </w:rPr>
              <w:t>30</w:t>
            </w:r>
          </w:p>
        </w:tc>
        <w:tc>
          <w:tcPr>
            <w:tcW w:w="845" w:type="dxa"/>
          </w:tcPr>
          <w:p>
            <w:pPr>
              <w:pStyle w:val="9"/>
              <w:spacing w:line="266" w:lineRule="exact"/>
              <w:ind w:left="10"/>
              <w:jc w:val="center"/>
              <w:rPr>
                <w:b/>
                <w:sz w:val="25"/>
              </w:rPr>
            </w:pPr>
            <w:r>
              <w:rPr>
                <w:b/>
                <w:spacing w:val="-5"/>
                <w:sz w:val="25"/>
              </w:rPr>
              <w:t>40</w:t>
            </w:r>
          </w:p>
        </w:tc>
        <w:tc>
          <w:tcPr>
            <w:tcW w:w="840" w:type="dxa"/>
          </w:tcPr>
          <w:p>
            <w:pPr>
              <w:pStyle w:val="9"/>
              <w:spacing w:line="266" w:lineRule="exact"/>
              <w:ind w:left="14" w:right="9"/>
              <w:jc w:val="center"/>
              <w:rPr>
                <w:b/>
                <w:sz w:val="25"/>
              </w:rPr>
            </w:pPr>
            <w:r>
              <w:rPr>
                <w:b/>
                <w:sz w:val="25"/>
              </w:rPr>
              <mc:AlternateContent>
                <mc:Choice Requires="wpg">
                  <w:drawing>
                    <wp:anchor distT="0" distB="0" distL="0" distR="0" simplePos="0" relativeHeight="251784192" behindDoc="1" locked="0" layoutInCell="1" allowOverlap="1">
                      <wp:simplePos x="0" y="0"/>
                      <wp:positionH relativeFrom="column">
                        <wp:posOffset>262255</wp:posOffset>
                      </wp:positionH>
                      <wp:positionV relativeFrom="paragraph">
                        <wp:posOffset>-1905</wp:posOffset>
                      </wp:positionV>
                      <wp:extent cx="12700" cy="165735"/>
                      <wp:effectExtent l="0" t="0" r="0" b="0"/>
                      <wp:wrapNone/>
                      <wp:docPr id="454" name="Group 454"/>
                      <wp:cNvGraphicFramePr/>
                      <a:graphic xmlns:a="http://schemas.openxmlformats.org/drawingml/2006/main">
                        <a:graphicData uri="http://schemas.microsoft.com/office/word/2010/wordprocessingGroup">
                          <wpg:wgp>
                            <wpg:cNvGrpSpPr/>
                            <wpg:grpSpPr>
                              <a:xfrm>
                                <a:off x="0" y="0"/>
                                <a:ext cx="12700" cy="165735"/>
                                <a:chOff x="0" y="0"/>
                                <a:chExt cx="12700" cy="165735"/>
                              </a:xfrm>
                            </wpg:grpSpPr>
                            <wps:wsp>
                              <wps:cNvPr id="455" name="Graphic 455"/>
                              <wps:cNvSpPr/>
                              <wps:spPr>
                                <a:xfrm>
                                  <a:off x="0" y="0"/>
                                  <a:ext cx="12700" cy="165735"/>
                                </a:xfrm>
                                <a:custGeom>
                                  <a:avLst/>
                                  <a:gdLst/>
                                  <a:ahLst/>
                                  <a:cxnLst/>
                                  <a:rect l="l" t="t" r="r" b="b"/>
                                  <a:pathLst>
                                    <a:path w="12700" h="165735">
                                      <a:moveTo>
                                        <a:pt x="9856" y="0"/>
                                      </a:moveTo>
                                      <a:lnTo>
                                        <a:pt x="2842" y="0"/>
                                      </a:lnTo>
                                      <a:lnTo>
                                        <a:pt x="0" y="2842"/>
                                      </a:lnTo>
                                      <a:lnTo>
                                        <a:pt x="0" y="9869"/>
                                      </a:lnTo>
                                      <a:lnTo>
                                        <a:pt x="2842" y="12712"/>
                                      </a:lnTo>
                                      <a:lnTo>
                                        <a:pt x="9856" y="12712"/>
                                      </a:lnTo>
                                      <a:lnTo>
                                        <a:pt x="12700" y="9869"/>
                                      </a:lnTo>
                                      <a:lnTo>
                                        <a:pt x="12700" y="2842"/>
                                      </a:lnTo>
                                      <a:lnTo>
                                        <a:pt x="9856" y="0"/>
                                      </a:lnTo>
                                      <a:close/>
                                    </a:path>
                                    <a:path w="12700" h="165735">
                                      <a:moveTo>
                                        <a:pt x="9856" y="25412"/>
                                      </a:moveTo>
                                      <a:lnTo>
                                        <a:pt x="2842" y="25412"/>
                                      </a:lnTo>
                                      <a:lnTo>
                                        <a:pt x="0" y="28254"/>
                                      </a:lnTo>
                                      <a:lnTo>
                                        <a:pt x="0" y="35281"/>
                                      </a:lnTo>
                                      <a:lnTo>
                                        <a:pt x="2843" y="38125"/>
                                      </a:lnTo>
                                      <a:lnTo>
                                        <a:pt x="9856" y="38125"/>
                                      </a:lnTo>
                                      <a:lnTo>
                                        <a:pt x="12700" y="35281"/>
                                      </a:lnTo>
                                      <a:lnTo>
                                        <a:pt x="12700" y="28254"/>
                                      </a:lnTo>
                                      <a:lnTo>
                                        <a:pt x="9856" y="25412"/>
                                      </a:lnTo>
                                      <a:close/>
                                    </a:path>
                                    <a:path w="12700" h="165735">
                                      <a:moveTo>
                                        <a:pt x="9856" y="50825"/>
                                      </a:moveTo>
                                      <a:lnTo>
                                        <a:pt x="2843" y="50825"/>
                                      </a:lnTo>
                                      <a:lnTo>
                                        <a:pt x="0" y="53667"/>
                                      </a:lnTo>
                                      <a:lnTo>
                                        <a:pt x="0" y="60694"/>
                                      </a:lnTo>
                                      <a:lnTo>
                                        <a:pt x="2843" y="63538"/>
                                      </a:lnTo>
                                      <a:lnTo>
                                        <a:pt x="9856" y="63538"/>
                                      </a:lnTo>
                                      <a:lnTo>
                                        <a:pt x="12700" y="60694"/>
                                      </a:lnTo>
                                      <a:lnTo>
                                        <a:pt x="12700" y="53667"/>
                                      </a:lnTo>
                                      <a:lnTo>
                                        <a:pt x="9856" y="50825"/>
                                      </a:lnTo>
                                      <a:close/>
                                    </a:path>
                                    <a:path w="12700" h="165735">
                                      <a:moveTo>
                                        <a:pt x="9857" y="76238"/>
                                      </a:moveTo>
                                      <a:lnTo>
                                        <a:pt x="2843" y="76238"/>
                                      </a:lnTo>
                                      <a:lnTo>
                                        <a:pt x="0" y="79080"/>
                                      </a:lnTo>
                                      <a:lnTo>
                                        <a:pt x="0" y="86107"/>
                                      </a:lnTo>
                                      <a:lnTo>
                                        <a:pt x="2843" y="88950"/>
                                      </a:lnTo>
                                      <a:lnTo>
                                        <a:pt x="9857" y="88950"/>
                                      </a:lnTo>
                                      <a:lnTo>
                                        <a:pt x="12700" y="86107"/>
                                      </a:lnTo>
                                      <a:lnTo>
                                        <a:pt x="12700" y="79080"/>
                                      </a:lnTo>
                                      <a:lnTo>
                                        <a:pt x="9857" y="76238"/>
                                      </a:lnTo>
                                      <a:close/>
                                    </a:path>
                                    <a:path w="12700" h="165735">
                                      <a:moveTo>
                                        <a:pt x="9857" y="101650"/>
                                      </a:moveTo>
                                      <a:lnTo>
                                        <a:pt x="2843" y="101650"/>
                                      </a:lnTo>
                                      <a:lnTo>
                                        <a:pt x="0" y="104493"/>
                                      </a:lnTo>
                                      <a:lnTo>
                                        <a:pt x="0" y="111519"/>
                                      </a:lnTo>
                                      <a:lnTo>
                                        <a:pt x="2843" y="114363"/>
                                      </a:lnTo>
                                      <a:lnTo>
                                        <a:pt x="9857" y="114363"/>
                                      </a:lnTo>
                                      <a:lnTo>
                                        <a:pt x="12700" y="111519"/>
                                      </a:lnTo>
                                      <a:lnTo>
                                        <a:pt x="12700" y="104493"/>
                                      </a:lnTo>
                                      <a:lnTo>
                                        <a:pt x="9857" y="101650"/>
                                      </a:lnTo>
                                      <a:close/>
                                    </a:path>
                                    <a:path w="12700" h="165735">
                                      <a:moveTo>
                                        <a:pt x="9857" y="127063"/>
                                      </a:moveTo>
                                      <a:lnTo>
                                        <a:pt x="2843" y="127063"/>
                                      </a:lnTo>
                                      <a:lnTo>
                                        <a:pt x="0" y="129905"/>
                                      </a:lnTo>
                                      <a:lnTo>
                                        <a:pt x="0" y="136932"/>
                                      </a:lnTo>
                                      <a:lnTo>
                                        <a:pt x="2843" y="139776"/>
                                      </a:lnTo>
                                      <a:lnTo>
                                        <a:pt x="9857" y="139776"/>
                                      </a:lnTo>
                                      <a:lnTo>
                                        <a:pt x="12700" y="136932"/>
                                      </a:lnTo>
                                      <a:lnTo>
                                        <a:pt x="12700" y="129905"/>
                                      </a:lnTo>
                                      <a:lnTo>
                                        <a:pt x="9857" y="127063"/>
                                      </a:lnTo>
                                      <a:close/>
                                    </a:path>
                                    <a:path w="12700" h="165735">
                                      <a:moveTo>
                                        <a:pt x="9857" y="152476"/>
                                      </a:moveTo>
                                      <a:lnTo>
                                        <a:pt x="2843" y="152476"/>
                                      </a:lnTo>
                                      <a:lnTo>
                                        <a:pt x="0" y="155318"/>
                                      </a:lnTo>
                                      <a:lnTo>
                                        <a:pt x="1" y="162345"/>
                                      </a:lnTo>
                                      <a:lnTo>
                                        <a:pt x="2843" y="165188"/>
                                      </a:lnTo>
                                      <a:lnTo>
                                        <a:pt x="9857" y="165188"/>
                                      </a:lnTo>
                                      <a:lnTo>
                                        <a:pt x="12701" y="162345"/>
                                      </a:lnTo>
                                      <a:lnTo>
                                        <a:pt x="12700" y="155318"/>
                                      </a:lnTo>
                                      <a:lnTo>
                                        <a:pt x="9857" y="152476"/>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0.65pt;margin-top:-0.15pt;height:13.05pt;width:1pt;z-index:-251532288;mso-width-relative:page;mso-height-relative:page;" coordsize="12700,165735" o:gfxdata="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">
                      <o:lock v:ext="edit" aspectratio="f"/>
                      <v:shape id="Graphic 455" o:spid="_x0000_s1026" o:spt="100" style="position:absolute;left:0;top:0;height:165735;width:12700;" fillcolor="#000000" filled="t" stroked="f" coordsize="12700,165735" o:gfxdata="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mNYS/&#10;AAAA3AAAAA8AAAAAAAAAAQAgAAAAIgAAAGRycy9kb3ducmV2LnhtbFBLAQIUABQAAAAIAIdO4kAz&#10;LwWeOwAAADkAAAAQAAAAAAAAAAEAIAAAAA4BAABkcnMvc2hhcGV4bWwueG1sUEsFBgAAAAAGAAYA&#10;WwEAALgDAAAAAA==&#10;" path="m9856,0l2842,0,0,2842,0,9869,2842,12712,9856,12712,12700,9869,12700,2842,9856,0xem9856,25412l2842,25412,0,28254,0,35281,2843,38125,9856,38125,12700,35281,12700,28254,9856,25412xem9856,50825l2843,50825,0,53667,0,60694,2843,63538,9856,63538,12700,60694,12700,53667,9856,50825xem9857,76238l2843,76238,0,79080,0,86107,2843,88950,9857,88950,12700,86107,12700,79080,9857,76238xem9857,101650l2843,101650,0,104493,0,111519,2843,114363,9857,114363,12700,111519,12700,104493,9857,101650xem9857,127063l2843,127063,0,129905,0,136932,2843,139776,9857,139776,12700,136932,12700,129905,9857,127063xem9857,152476l2843,152476,0,155318,1,162345,2843,165188,9857,165188,12701,162345,12700,155318,9857,152476xe">
                        <v:fill on="t" focussize="0,0"/>
                        <v:stroke on="f"/>
                        <v:imagedata o:title=""/>
                        <o:lock v:ext="edit" aspectratio="f"/>
                        <v:textbox inset="0mm,0mm,0mm,0mm"/>
                      </v:shape>
                    </v:group>
                  </w:pict>
                </mc:Fallback>
              </mc:AlternateContent>
            </w:r>
            <w:r>
              <w:rPr>
                <w:b/>
                <w:spacing w:val="-5"/>
                <w:sz w:val="25"/>
              </w:rPr>
              <w:t>50</w:t>
            </w:r>
          </w:p>
        </w:tc>
      </w:tr>
    </w:tbl>
    <w:p>
      <w:pPr>
        <w:pStyle w:val="9"/>
        <w:spacing w:after="0" w:line="266" w:lineRule="exact"/>
        <w:jc w:val="center"/>
        <w:rPr>
          <w:b/>
          <w:sz w:val="25"/>
        </w:rPr>
        <w:sectPr>
          <w:type w:val="continuous"/>
          <w:pgSz w:w="11910" w:h="16840"/>
          <w:pgMar w:top="1420" w:right="1133" w:bottom="280" w:left="1559" w:header="1880" w:footer="0" w:gutter="0"/>
          <w:cols w:equalWidth="0" w:num="2">
            <w:col w:w="3698" w:space="40"/>
            <w:col w:w="5480"/>
          </w:cols>
        </w:sectPr>
      </w:pPr>
    </w:p>
    <w:p>
      <w:pPr>
        <w:tabs>
          <w:tab w:val="left" w:pos="4964"/>
          <w:tab w:val="left" w:pos="5003"/>
          <w:tab w:val="left" w:pos="5817"/>
          <w:tab w:val="left" w:pos="6677"/>
          <w:tab w:val="left" w:pos="7484"/>
          <w:tab w:val="right" w:pos="7631"/>
          <w:tab w:val="left" w:pos="8204"/>
        </w:tabs>
        <w:spacing w:before="191" w:line="304" w:lineRule="auto"/>
        <w:ind w:left="2540" w:right="871" w:firstLine="1583"/>
        <w:jc w:val="left"/>
        <w:rPr>
          <w:b/>
          <w:sz w:val="25"/>
        </w:rPr>
      </w:pPr>
      <w:r>
        <w:rPr>
          <w:b/>
          <w:sz w:val="25"/>
        </w:rPr>
        <mc:AlternateContent>
          <mc:Choice Requires="wpg">
            <w:drawing>
              <wp:anchor distT="0" distB="0" distL="0" distR="0" simplePos="0" relativeHeight="251782144" behindDoc="1" locked="0" layoutInCell="1" allowOverlap="1">
                <wp:simplePos x="0" y="0"/>
                <wp:positionH relativeFrom="page">
                  <wp:posOffset>3608705</wp:posOffset>
                </wp:positionH>
                <wp:positionV relativeFrom="paragraph">
                  <wp:posOffset>-273050</wp:posOffset>
                </wp:positionV>
                <wp:extent cx="85725" cy="424180"/>
                <wp:effectExtent l="0" t="0" r="0" b="0"/>
                <wp:wrapNone/>
                <wp:docPr id="456" name="Group 456"/>
                <wp:cNvGraphicFramePr/>
                <a:graphic xmlns:a="http://schemas.openxmlformats.org/drawingml/2006/main">
                  <a:graphicData uri="http://schemas.microsoft.com/office/word/2010/wordprocessingGroup">
                    <wpg:wgp>
                      <wpg:cNvGrpSpPr/>
                      <wpg:grpSpPr>
                        <a:xfrm>
                          <a:off x="0" y="0"/>
                          <a:ext cx="85725" cy="424180"/>
                          <a:chOff x="0" y="0"/>
                          <a:chExt cx="85725" cy="424180"/>
                        </a:xfrm>
                      </wpg:grpSpPr>
                      <wps:wsp>
                        <wps:cNvPr id="457" name="Graphic 457"/>
                        <wps:cNvSpPr/>
                        <wps:spPr>
                          <a:xfrm>
                            <a:off x="36264" y="0"/>
                            <a:ext cx="12700" cy="165735"/>
                          </a:xfrm>
                          <a:custGeom>
                            <a:avLst/>
                            <a:gdLst/>
                            <a:ahLst/>
                            <a:cxnLst/>
                            <a:rect l="l" t="t" r="r" b="b"/>
                            <a:pathLst>
                              <a:path w="12700" h="165735">
                                <a:moveTo>
                                  <a:pt x="9856" y="0"/>
                                </a:moveTo>
                                <a:lnTo>
                                  <a:pt x="2842" y="0"/>
                                </a:lnTo>
                                <a:lnTo>
                                  <a:pt x="0" y="2842"/>
                                </a:lnTo>
                                <a:lnTo>
                                  <a:pt x="0" y="9869"/>
                                </a:lnTo>
                                <a:lnTo>
                                  <a:pt x="2842" y="12712"/>
                                </a:lnTo>
                                <a:lnTo>
                                  <a:pt x="9856" y="12712"/>
                                </a:lnTo>
                                <a:lnTo>
                                  <a:pt x="12700" y="9869"/>
                                </a:lnTo>
                                <a:lnTo>
                                  <a:pt x="12700" y="2842"/>
                                </a:lnTo>
                                <a:lnTo>
                                  <a:pt x="9856" y="0"/>
                                </a:lnTo>
                                <a:close/>
                              </a:path>
                              <a:path w="12700" h="165735">
                                <a:moveTo>
                                  <a:pt x="9856" y="25412"/>
                                </a:moveTo>
                                <a:lnTo>
                                  <a:pt x="2842" y="25412"/>
                                </a:lnTo>
                                <a:lnTo>
                                  <a:pt x="0" y="28254"/>
                                </a:lnTo>
                                <a:lnTo>
                                  <a:pt x="0" y="35281"/>
                                </a:lnTo>
                                <a:lnTo>
                                  <a:pt x="2843" y="38125"/>
                                </a:lnTo>
                                <a:lnTo>
                                  <a:pt x="9856" y="38125"/>
                                </a:lnTo>
                                <a:lnTo>
                                  <a:pt x="12700" y="35281"/>
                                </a:lnTo>
                                <a:lnTo>
                                  <a:pt x="12700" y="28254"/>
                                </a:lnTo>
                                <a:lnTo>
                                  <a:pt x="9856" y="25412"/>
                                </a:lnTo>
                                <a:close/>
                              </a:path>
                              <a:path w="12700" h="165735">
                                <a:moveTo>
                                  <a:pt x="9856" y="50825"/>
                                </a:moveTo>
                                <a:lnTo>
                                  <a:pt x="2843" y="50825"/>
                                </a:lnTo>
                                <a:lnTo>
                                  <a:pt x="0" y="53667"/>
                                </a:lnTo>
                                <a:lnTo>
                                  <a:pt x="0" y="60694"/>
                                </a:lnTo>
                                <a:lnTo>
                                  <a:pt x="2843" y="63538"/>
                                </a:lnTo>
                                <a:lnTo>
                                  <a:pt x="9857" y="63538"/>
                                </a:lnTo>
                                <a:lnTo>
                                  <a:pt x="12700" y="60694"/>
                                </a:lnTo>
                                <a:lnTo>
                                  <a:pt x="12700" y="53667"/>
                                </a:lnTo>
                                <a:lnTo>
                                  <a:pt x="9856" y="50825"/>
                                </a:lnTo>
                                <a:close/>
                              </a:path>
                              <a:path w="12700" h="165735">
                                <a:moveTo>
                                  <a:pt x="9857" y="76238"/>
                                </a:moveTo>
                                <a:lnTo>
                                  <a:pt x="2843" y="76238"/>
                                </a:lnTo>
                                <a:lnTo>
                                  <a:pt x="0" y="79080"/>
                                </a:lnTo>
                                <a:lnTo>
                                  <a:pt x="0" y="86107"/>
                                </a:lnTo>
                                <a:lnTo>
                                  <a:pt x="2843" y="88950"/>
                                </a:lnTo>
                                <a:lnTo>
                                  <a:pt x="9857" y="88950"/>
                                </a:lnTo>
                                <a:lnTo>
                                  <a:pt x="12700" y="86107"/>
                                </a:lnTo>
                                <a:lnTo>
                                  <a:pt x="12700" y="79080"/>
                                </a:lnTo>
                                <a:lnTo>
                                  <a:pt x="9857" y="76238"/>
                                </a:lnTo>
                                <a:close/>
                              </a:path>
                              <a:path w="12700" h="165735">
                                <a:moveTo>
                                  <a:pt x="9857" y="101650"/>
                                </a:moveTo>
                                <a:lnTo>
                                  <a:pt x="2843" y="101650"/>
                                </a:lnTo>
                                <a:lnTo>
                                  <a:pt x="0" y="104493"/>
                                </a:lnTo>
                                <a:lnTo>
                                  <a:pt x="0" y="111519"/>
                                </a:lnTo>
                                <a:lnTo>
                                  <a:pt x="2843" y="114363"/>
                                </a:lnTo>
                                <a:lnTo>
                                  <a:pt x="9857" y="114363"/>
                                </a:lnTo>
                                <a:lnTo>
                                  <a:pt x="12700" y="111519"/>
                                </a:lnTo>
                                <a:lnTo>
                                  <a:pt x="12700" y="104493"/>
                                </a:lnTo>
                                <a:lnTo>
                                  <a:pt x="9857" y="101650"/>
                                </a:lnTo>
                                <a:close/>
                              </a:path>
                              <a:path w="12700" h="165735">
                                <a:moveTo>
                                  <a:pt x="9857" y="127063"/>
                                </a:moveTo>
                                <a:lnTo>
                                  <a:pt x="2843" y="127063"/>
                                </a:lnTo>
                                <a:lnTo>
                                  <a:pt x="0" y="129905"/>
                                </a:lnTo>
                                <a:lnTo>
                                  <a:pt x="0" y="136932"/>
                                </a:lnTo>
                                <a:lnTo>
                                  <a:pt x="2843" y="139776"/>
                                </a:lnTo>
                                <a:lnTo>
                                  <a:pt x="9857" y="139776"/>
                                </a:lnTo>
                                <a:lnTo>
                                  <a:pt x="12700" y="136932"/>
                                </a:lnTo>
                                <a:lnTo>
                                  <a:pt x="12700" y="129905"/>
                                </a:lnTo>
                                <a:lnTo>
                                  <a:pt x="9857" y="127063"/>
                                </a:lnTo>
                                <a:close/>
                              </a:path>
                              <a:path w="12700" h="165735">
                                <a:moveTo>
                                  <a:pt x="9857" y="152476"/>
                                </a:moveTo>
                                <a:lnTo>
                                  <a:pt x="2843" y="152476"/>
                                </a:lnTo>
                                <a:lnTo>
                                  <a:pt x="1" y="155318"/>
                                </a:lnTo>
                                <a:lnTo>
                                  <a:pt x="1" y="162345"/>
                                </a:lnTo>
                                <a:lnTo>
                                  <a:pt x="2843" y="165188"/>
                                </a:lnTo>
                                <a:lnTo>
                                  <a:pt x="9857" y="165188"/>
                                </a:lnTo>
                                <a:lnTo>
                                  <a:pt x="12701" y="162345"/>
                                </a:lnTo>
                                <a:lnTo>
                                  <a:pt x="12701" y="155318"/>
                                </a:lnTo>
                                <a:lnTo>
                                  <a:pt x="9857" y="152476"/>
                                </a:lnTo>
                                <a:close/>
                              </a:path>
                            </a:pathLst>
                          </a:custGeom>
                          <a:solidFill>
                            <a:srgbClr val="000000"/>
                          </a:solidFill>
                        </wps:spPr>
                        <wps:bodyPr wrap="square" lIns="0" tIns="0" rIns="0" bIns="0" rtlCol="0">
                          <a:noAutofit/>
                        </wps:bodyPr>
                      </wps:wsp>
                      <pic:pic xmlns:pic="http://schemas.openxmlformats.org/drawingml/2006/picture">
                        <pic:nvPicPr>
                          <pic:cNvPr id="458" name="Image 458"/>
                          <pic:cNvPicPr/>
                        </pic:nvPicPr>
                        <pic:blipFill>
                          <a:blip r:embed="rId112" cstate="print"/>
                          <a:stretch>
                            <a:fillRect/>
                          </a:stretch>
                        </pic:blipFill>
                        <pic:spPr>
                          <a:xfrm>
                            <a:off x="0" y="195513"/>
                            <a:ext cx="85230" cy="228664"/>
                          </a:xfrm>
                          <a:prstGeom prst="rect">
                            <a:avLst/>
                          </a:prstGeom>
                        </pic:spPr>
                      </pic:pic>
                    </wpg:wgp>
                  </a:graphicData>
                </a:graphic>
              </wp:anchor>
            </w:drawing>
          </mc:Choice>
          <mc:Fallback>
            <w:pict>
              <v:group id="_x0000_s1026" o:spid="_x0000_s1026" o:spt="203" style="position:absolute;left:0pt;margin-left:284.15pt;margin-top:-21.5pt;height:33.4pt;width:6.75pt;mso-position-horizontal-relative:page;z-index:-251534336;mso-width-relative:page;mso-height-relative:page;" coordsize="85725,424180" o:gfxdata="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">
                <o:lock v:ext="edit" aspectratio="f"/>
                <v:shape id="Graphic 457" o:spid="_x0000_s1026" o:spt="100" style="position:absolute;left:36264;top:0;height:165735;width:12700;" fillcolor="#000000" filled="t" stroked="f" coordsize="12700,165735" o:gfxdata="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4Dmi/&#10;AAAA3AAAAA8AAAAAAAAAAQAgAAAAIgAAAGRycy9kb3ducmV2LnhtbFBLAQIUABQAAAAIAIdO4kAz&#10;LwWeOwAAADkAAAAQAAAAAAAAAAEAIAAAAA4BAABkcnMvc2hhcGV4bWwueG1sUEsFBgAAAAAGAAYA&#10;WwEAALgDAAAAAA==&#10;" path="m9856,0l2842,0,0,2842,0,9869,2842,12712,9856,12712,12700,9869,12700,2842,9856,0xem9856,25412l2842,25412,0,28254,0,35281,2843,38125,9856,38125,12700,35281,12700,28254,9856,25412xem9856,50825l2843,50825,0,53667,0,60694,2843,63538,9857,63538,12700,60694,12700,53667,9856,50825xem9857,76238l2843,76238,0,79080,0,86107,2843,88950,9857,88950,12700,86107,12700,79080,9857,76238xem9857,101650l2843,101650,0,104493,0,111519,2843,114363,9857,114363,12700,111519,12700,104493,9857,101650xem9857,127063l2843,127063,0,129905,0,136932,2843,139776,9857,139776,12700,136932,12700,129905,9857,127063xem9857,152476l2843,152476,1,155318,1,162345,2843,165188,9857,165188,12701,162345,12701,155318,9857,152476xe">
                  <v:fill on="t" focussize="0,0"/>
                  <v:stroke on="f"/>
                  <v:imagedata o:title=""/>
                  <o:lock v:ext="edit" aspectratio="f"/>
                  <v:textbox inset="0mm,0mm,0mm,0mm"/>
                </v:shape>
                <v:shape id="Image 458" o:spid="_x0000_s1026" o:spt="75" type="#_x0000_t75" style="position:absolute;left:0;top:195513;height:228664;width:85230;" filled="f" o:preferrelative="t" stroked="f" coordsize="21600,21600" o:gfxdata="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aj1ZugAAANwA&#10;AAAPAAAAAAAAAAEAIAAAACIAAABkcnMvZG93bnJldi54bWxQSwECFAAUAAAACACHTuJAMy8FnjsA&#10;AAA5AAAAEAAAAAAAAAABACAAAAAJAQAAZHJzL3NoYXBleG1sLnhtbFBLBQYAAAAABgAGAFsBAACz&#10;AwAAAAA=&#10;">
                  <v:fill on="f" focussize="0,0"/>
                  <v:stroke on="f"/>
                  <v:imagedata r:id="rId112" o:title=""/>
                  <o:lock v:ext="edit" aspectratio="f"/>
                </v:shape>
              </v:group>
            </w:pict>
          </mc:Fallback>
        </mc:AlternateContent>
      </w:r>
      <w:r>
        <w:rPr>
          <w:b/>
          <w:sz w:val="25"/>
        </w:rPr>
        <mc:AlternateContent>
          <mc:Choice Requires="wpg">
            <w:drawing>
              <wp:anchor distT="0" distB="0" distL="0" distR="0" simplePos="0" relativeHeight="251783168" behindDoc="1" locked="0" layoutInCell="1" allowOverlap="1">
                <wp:simplePos x="0" y="0"/>
                <wp:positionH relativeFrom="page">
                  <wp:posOffset>4685030</wp:posOffset>
                </wp:positionH>
                <wp:positionV relativeFrom="paragraph">
                  <wp:posOffset>-282575</wp:posOffset>
                </wp:positionV>
                <wp:extent cx="85725" cy="435610"/>
                <wp:effectExtent l="0" t="0" r="0" b="0"/>
                <wp:wrapNone/>
                <wp:docPr id="459" name="Group 459"/>
                <wp:cNvGraphicFramePr/>
                <a:graphic xmlns:a="http://schemas.openxmlformats.org/drawingml/2006/main">
                  <a:graphicData uri="http://schemas.microsoft.com/office/word/2010/wordprocessingGroup">
                    <wpg:wgp>
                      <wpg:cNvGrpSpPr/>
                      <wpg:grpSpPr>
                        <a:xfrm>
                          <a:off x="0" y="0"/>
                          <a:ext cx="85725" cy="435609"/>
                          <a:chOff x="0" y="0"/>
                          <a:chExt cx="85725" cy="435609"/>
                        </a:xfrm>
                      </wpg:grpSpPr>
                      <wps:wsp>
                        <wps:cNvPr id="460" name="Graphic 460"/>
                        <wps:cNvSpPr/>
                        <wps:spPr>
                          <a:xfrm>
                            <a:off x="36264" y="0"/>
                            <a:ext cx="12700" cy="165735"/>
                          </a:xfrm>
                          <a:custGeom>
                            <a:avLst/>
                            <a:gdLst/>
                            <a:ahLst/>
                            <a:cxnLst/>
                            <a:rect l="l" t="t" r="r" b="b"/>
                            <a:pathLst>
                              <a:path w="12700" h="165735">
                                <a:moveTo>
                                  <a:pt x="9856" y="0"/>
                                </a:moveTo>
                                <a:lnTo>
                                  <a:pt x="2842" y="0"/>
                                </a:lnTo>
                                <a:lnTo>
                                  <a:pt x="0" y="2842"/>
                                </a:lnTo>
                                <a:lnTo>
                                  <a:pt x="0" y="9869"/>
                                </a:lnTo>
                                <a:lnTo>
                                  <a:pt x="2842" y="12712"/>
                                </a:lnTo>
                                <a:lnTo>
                                  <a:pt x="9856" y="12712"/>
                                </a:lnTo>
                                <a:lnTo>
                                  <a:pt x="12700" y="9869"/>
                                </a:lnTo>
                                <a:lnTo>
                                  <a:pt x="12700" y="2842"/>
                                </a:lnTo>
                                <a:lnTo>
                                  <a:pt x="9856" y="0"/>
                                </a:lnTo>
                                <a:close/>
                              </a:path>
                              <a:path w="12700" h="165735">
                                <a:moveTo>
                                  <a:pt x="9856" y="25412"/>
                                </a:moveTo>
                                <a:lnTo>
                                  <a:pt x="2842" y="25412"/>
                                </a:lnTo>
                                <a:lnTo>
                                  <a:pt x="0" y="28254"/>
                                </a:lnTo>
                                <a:lnTo>
                                  <a:pt x="0" y="35281"/>
                                </a:lnTo>
                                <a:lnTo>
                                  <a:pt x="2843" y="38125"/>
                                </a:lnTo>
                                <a:lnTo>
                                  <a:pt x="9856" y="38125"/>
                                </a:lnTo>
                                <a:lnTo>
                                  <a:pt x="12700" y="35281"/>
                                </a:lnTo>
                                <a:lnTo>
                                  <a:pt x="12700" y="28254"/>
                                </a:lnTo>
                                <a:lnTo>
                                  <a:pt x="9856" y="25412"/>
                                </a:lnTo>
                                <a:close/>
                              </a:path>
                              <a:path w="12700" h="165735">
                                <a:moveTo>
                                  <a:pt x="9856" y="50825"/>
                                </a:moveTo>
                                <a:lnTo>
                                  <a:pt x="2843" y="50825"/>
                                </a:lnTo>
                                <a:lnTo>
                                  <a:pt x="0" y="53667"/>
                                </a:lnTo>
                                <a:lnTo>
                                  <a:pt x="0" y="60694"/>
                                </a:lnTo>
                                <a:lnTo>
                                  <a:pt x="2843" y="63538"/>
                                </a:lnTo>
                                <a:lnTo>
                                  <a:pt x="9856" y="63538"/>
                                </a:lnTo>
                                <a:lnTo>
                                  <a:pt x="12700" y="60694"/>
                                </a:lnTo>
                                <a:lnTo>
                                  <a:pt x="12700" y="53667"/>
                                </a:lnTo>
                                <a:lnTo>
                                  <a:pt x="9856" y="50825"/>
                                </a:lnTo>
                                <a:close/>
                              </a:path>
                              <a:path w="12700" h="165735">
                                <a:moveTo>
                                  <a:pt x="9857" y="76238"/>
                                </a:moveTo>
                                <a:lnTo>
                                  <a:pt x="2843" y="76238"/>
                                </a:lnTo>
                                <a:lnTo>
                                  <a:pt x="0" y="79080"/>
                                </a:lnTo>
                                <a:lnTo>
                                  <a:pt x="0" y="86107"/>
                                </a:lnTo>
                                <a:lnTo>
                                  <a:pt x="2843" y="88950"/>
                                </a:lnTo>
                                <a:lnTo>
                                  <a:pt x="9857" y="88950"/>
                                </a:lnTo>
                                <a:lnTo>
                                  <a:pt x="12700" y="86107"/>
                                </a:lnTo>
                                <a:lnTo>
                                  <a:pt x="12700" y="79080"/>
                                </a:lnTo>
                                <a:lnTo>
                                  <a:pt x="9857" y="76238"/>
                                </a:lnTo>
                                <a:close/>
                              </a:path>
                              <a:path w="12700" h="165735">
                                <a:moveTo>
                                  <a:pt x="9857" y="101650"/>
                                </a:moveTo>
                                <a:lnTo>
                                  <a:pt x="2843" y="101650"/>
                                </a:lnTo>
                                <a:lnTo>
                                  <a:pt x="0" y="104493"/>
                                </a:lnTo>
                                <a:lnTo>
                                  <a:pt x="0" y="111519"/>
                                </a:lnTo>
                                <a:lnTo>
                                  <a:pt x="2843" y="114363"/>
                                </a:lnTo>
                                <a:lnTo>
                                  <a:pt x="9857" y="114363"/>
                                </a:lnTo>
                                <a:lnTo>
                                  <a:pt x="12700" y="111519"/>
                                </a:lnTo>
                                <a:lnTo>
                                  <a:pt x="12700" y="104493"/>
                                </a:lnTo>
                                <a:lnTo>
                                  <a:pt x="9857" y="101650"/>
                                </a:lnTo>
                                <a:close/>
                              </a:path>
                              <a:path w="12700" h="165735">
                                <a:moveTo>
                                  <a:pt x="9857" y="127063"/>
                                </a:moveTo>
                                <a:lnTo>
                                  <a:pt x="2843" y="127063"/>
                                </a:lnTo>
                                <a:lnTo>
                                  <a:pt x="0" y="129905"/>
                                </a:lnTo>
                                <a:lnTo>
                                  <a:pt x="0" y="136932"/>
                                </a:lnTo>
                                <a:lnTo>
                                  <a:pt x="2843" y="139776"/>
                                </a:lnTo>
                                <a:lnTo>
                                  <a:pt x="9857" y="139776"/>
                                </a:lnTo>
                                <a:lnTo>
                                  <a:pt x="12700" y="136932"/>
                                </a:lnTo>
                                <a:lnTo>
                                  <a:pt x="12700" y="129905"/>
                                </a:lnTo>
                                <a:lnTo>
                                  <a:pt x="9857" y="127063"/>
                                </a:lnTo>
                                <a:close/>
                              </a:path>
                              <a:path w="12700" h="165735">
                                <a:moveTo>
                                  <a:pt x="9857" y="152476"/>
                                </a:moveTo>
                                <a:lnTo>
                                  <a:pt x="2843" y="152476"/>
                                </a:lnTo>
                                <a:lnTo>
                                  <a:pt x="1" y="155318"/>
                                </a:lnTo>
                                <a:lnTo>
                                  <a:pt x="1" y="162345"/>
                                </a:lnTo>
                                <a:lnTo>
                                  <a:pt x="2843" y="165188"/>
                                </a:lnTo>
                                <a:lnTo>
                                  <a:pt x="9857" y="165188"/>
                                </a:lnTo>
                                <a:lnTo>
                                  <a:pt x="12701" y="162345"/>
                                </a:lnTo>
                                <a:lnTo>
                                  <a:pt x="12701" y="155318"/>
                                </a:lnTo>
                                <a:lnTo>
                                  <a:pt x="9857" y="152476"/>
                                </a:lnTo>
                                <a:close/>
                              </a:path>
                            </a:pathLst>
                          </a:custGeom>
                          <a:solidFill>
                            <a:srgbClr val="000000"/>
                          </a:solidFill>
                        </wps:spPr>
                        <wps:bodyPr wrap="square" lIns="0" tIns="0" rIns="0" bIns="0" rtlCol="0">
                          <a:noAutofit/>
                        </wps:bodyPr>
                      </wps:wsp>
                      <pic:pic xmlns:pic="http://schemas.openxmlformats.org/drawingml/2006/picture">
                        <pic:nvPicPr>
                          <pic:cNvPr id="461" name="Image 461"/>
                          <pic:cNvPicPr/>
                        </pic:nvPicPr>
                        <pic:blipFill>
                          <a:blip r:embed="rId113" cstate="print"/>
                          <a:stretch>
                            <a:fillRect/>
                          </a:stretch>
                        </pic:blipFill>
                        <pic:spPr>
                          <a:xfrm>
                            <a:off x="0" y="206625"/>
                            <a:ext cx="85230" cy="228664"/>
                          </a:xfrm>
                          <a:prstGeom prst="rect">
                            <a:avLst/>
                          </a:prstGeom>
                        </pic:spPr>
                      </pic:pic>
                    </wpg:wgp>
                  </a:graphicData>
                </a:graphic>
              </wp:anchor>
            </w:drawing>
          </mc:Choice>
          <mc:Fallback>
            <w:pict>
              <v:group id="_x0000_s1026" o:spid="_x0000_s1026" o:spt="203" style="position:absolute;left:0pt;margin-left:368.9pt;margin-top:-22.25pt;height:34.3pt;width:6.75pt;mso-position-horizontal-relative:page;z-index:-251533312;mso-width-relative:page;mso-height-relative:page;" coordsize="85725,435609" o:gfxdata="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">
                <o:lock v:ext="edit" aspectratio="f"/>
                <v:shape id="Graphic 460" o:spid="_x0000_s1026" o:spt="100" style="position:absolute;left:36264;top:0;height:165735;width:12700;" fillcolor="#000000" filled="t" stroked="f" coordsize="12700,165735" o:gfxdata="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9XKG8AAAA&#10;3AAAAA8AAAAAAAAAAQAgAAAAIgAAAGRycy9kb3ducmV2LnhtbFBLAQIUABQAAAAIAIdO4kAzLwWe&#10;OwAAADkAAAAQAAAAAAAAAAEAIAAAAAsBAABkcnMvc2hhcGV4bWwueG1sUEsFBgAAAAAGAAYAWwEA&#10;ALUDAAAAAA==&#10;" path="m9856,0l2842,0,0,2842,0,9869,2842,12712,9856,12712,12700,9869,12700,2842,9856,0xem9856,25412l2842,25412,0,28254,0,35281,2843,38125,9856,38125,12700,35281,12700,28254,9856,25412xem9856,50825l2843,50825,0,53667,0,60694,2843,63538,9856,63538,12700,60694,12700,53667,9856,50825xem9857,76238l2843,76238,0,79080,0,86107,2843,88950,9857,88950,12700,86107,12700,79080,9857,76238xem9857,101650l2843,101650,0,104493,0,111519,2843,114363,9857,114363,12700,111519,12700,104493,9857,101650xem9857,127063l2843,127063,0,129905,0,136932,2843,139776,9857,139776,12700,136932,12700,129905,9857,127063xem9857,152476l2843,152476,1,155318,1,162345,2843,165188,9857,165188,12701,162345,12701,155318,9857,152476xe">
                  <v:fill on="t" focussize="0,0"/>
                  <v:stroke on="f"/>
                  <v:imagedata o:title=""/>
                  <o:lock v:ext="edit" aspectratio="f"/>
                  <v:textbox inset="0mm,0mm,0mm,0mm"/>
                </v:shape>
                <v:shape id="Image 461" o:spid="_x0000_s1026" o:spt="75" type="#_x0000_t75" style="position:absolute;left:0;top:206625;height:228664;width:85230;" filled="f" o:preferrelative="t" stroked="f" coordsize="21600,21600" o:gfxdata="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PO/r4A&#10;AADcAAAADwAAAAAAAAABACAAAAAiAAAAZHJzL2Rvd25yZXYueG1sUEsBAhQAFAAAAAgAh07iQDMv&#10;BZ47AAAAOQAAABAAAAAAAAAAAQAgAAAADQEAAGRycy9zaGFwZXhtbC54bWxQSwUGAAAAAAYABgBb&#10;AQAAtwMAAAAA&#10;">
                  <v:fill on="f" focussize="0,0"/>
                  <v:stroke on="f"/>
                  <v:imagedata r:id="rId113" o:title=""/>
                  <o:lock v:ext="edit" aspectratio="f"/>
                </v:shape>
              </v:group>
            </w:pict>
          </mc:Fallback>
        </mc:AlternateContent>
      </w:r>
      <w:r>
        <w:rPr>
          <w:b/>
          <w:sz w:val="25"/>
        </w:rPr>
        <mc:AlternateContent>
          <mc:Choice Requires="wpg">
            <w:drawing>
              <wp:anchor distT="0" distB="0" distL="0" distR="0" simplePos="0" relativeHeight="251784192" behindDoc="1" locked="0" layoutInCell="1" allowOverlap="1">
                <wp:simplePos x="0" y="0"/>
                <wp:positionH relativeFrom="page">
                  <wp:posOffset>5227955</wp:posOffset>
                </wp:positionH>
                <wp:positionV relativeFrom="paragraph">
                  <wp:posOffset>-273050</wp:posOffset>
                </wp:positionV>
                <wp:extent cx="85725" cy="416560"/>
                <wp:effectExtent l="0" t="0" r="0" b="0"/>
                <wp:wrapNone/>
                <wp:docPr id="462" name="Group 462"/>
                <wp:cNvGraphicFramePr/>
                <a:graphic xmlns:a="http://schemas.openxmlformats.org/drawingml/2006/main">
                  <a:graphicData uri="http://schemas.microsoft.com/office/word/2010/wordprocessingGroup">
                    <wpg:wgp>
                      <wpg:cNvGrpSpPr/>
                      <wpg:grpSpPr>
                        <a:xfrm>
                          <a:off x="0" y="0"/>
                          <a:ext cx="85725" cy="416559"/>
                          <a:chOff x="0" y="0"/>
                          <a:chExt cx="85725" cy="416559"/>
                        </a:xfrm>
                      </wpg:grpSpPr>
                      <wps:wsp>
                        <wps:cNvPr id="463" name="Graphic 463"/>
                        <wps:cNvSpPr/>
                        <wps:spPr>
                          <a:xfrm>
                            <a:off x="26739" y="0"/>
                            <a:ext cx="12700" cy="165735"/>
                          </a:xfrm>
                          <a:custGeom>
                            <a:avLst/>
                            <a:gdLst/>
                            <a:ahLst/>
                            <a:cxnLst/>
                            <a:rect l="l" t="t" r="r" b="b"/>
                            <a:pathLst>
                              <a:path w="12700" h="165735">
                                <a:moveTo>
                                  <a:pt x="9856" y="0"/>
                                </a:moveTo>
                                <a:lnTo>
                                  <a:pt x="2842" y="0"/>
                                </a:lnTo>
                                <a:lnTo>
                                  <a:pt x="0" y="2842"/>
                                </a:lnTo>
                                <a:lnTo>
                                  <a:pt x="0" y="9869"/>
                                </a:lnTo>
                                <a:lnTo>
                                  <a:pt x="2842" y="12712"/>
                                </a:lnTo>
                                <a:lnTo>
                                  <a:pt x="9856" y="12712"/>
                                </a:lnTo>
                                <a:lnTo>
                                  <a:pt x="12700" y="9869"/>
                                </a:lnTo>
                                <a:lnTo>
                                  <a:pt x="12700" y="2842"/>
                                </a:lnTo>
                                <a:lnTo>
                                  <a:pt x="9856" y="0"/>
                                </a:lnTo>
                                <a:close/>
                              </a:path>
                              <a:path w="12700" h="165735">
                                <a:moveTo>
                                  <a:pt x="9856" y="25412"/>
                                </a:moveTo>
                                <a:lnTo>
                                  <a:pt x="2842" y="25412"/>
                                </a:lnTo>
                                <a:lnTo>
                                  <a:pt x="0" y="28254"/>
                                </a:lnTo>
                                <a:lnTo>
                                  <a:pt x="0" y="35281"/>
                                </a:lnTo>
                                <a:lnTo>
                                  <a:pt x="2843" y="38125"/>
                                </a:lnTo>
                                <a:lnTo>
                                  <a:pt x="9856" y="38125"/>
                                </a:lnTo>
                                <a:lnTo>
                                  <a:pt x="12700" y="35281"/>
                                </a:lnTo>
                                <a:lnTo>
                                  <a:pt x="12700" y="28254"/>
                                </a:lnTo>
                                <a:lnTo>
                                  <a:pt x="9856" y="25412"/>
                                </a:lnTo>
                                <a:close/>
                              </a:path>
                              <a:path w="12700" h="165735">
                                <a:moveTo>
                                  <a:pt x="9856" y="50825"/>
                                </a:moveTo>
                                <a:lnTo>
                                  <a:pt x="2843" y="50825"/>
                                </a:lnTo>
                                <a:lnTo>
                                  <a:pt x="0" y="53667"/>
                                </a:lnTo>
                                <a:lnTo>
                                  <a:pt x="0" y="60694"/>
                                </a:lnTo>
                                <a:lnTo>
                                  <a:pt x="2843" y="63538"/>
                                </a:lnTo>
                                <a:lnTo>
                                  <a:pt x="9856" y="63538"/>
                                </a:lnTo>
                                <a:lnTo>
                                  <a:pt x="12700" y="60694"/>
                                </a:lnTo>
                                <a:lnTo>
                                  <a:pt x="12700" y="53667"/>
                                </a:lnTo>
                                <a:lnTo>
                                  <a:pt x="9856" y="50825"/>
                                </a:lnTo>
                                <a:close/>
                              </a:path>
                              <a:path w="12700" h="165735">
                                <a:moveTo>
                                  <a:pt x="9857" y="76238"/>
                                </a:moveTo>
                                <a:lnTo>
                                  <a:pt x="2843" y="76238"/>
                                </a:lnTo>
                                <a:lnTo>
                                  <a:pt x="0" y="79080"/>
                                </a:lnTo>
                                <a:lnTo>
                                  <a:pt x="0" y="86107"/>
                                </a:lnTo>
                                <a:lnTo>
                                  <a:pt x="2843" y="88950"/>
                                </a:lnTo>
                                <a:lnTo>
                                  <a:pt x="9857" y="88950"/>
                                </a:lnTo>
                                <a:lnTo>
                                  <a:pt x="12700" y="86107"/>
                                </a:lnTo>
                                <a:lnTo>
                                  <a:pt x="12700" y="79080"/>
                                </a:lnTo>
                                <a:lnTo>
                                  <a:pt x="9857" y="76238"/>
                                </a:lnTo>
                                <a:close/>
                              </a:path>
                              <a:path w="12700" h="165735">
                                <a:moveTo>
                                  <a:pt x="9857" y="101650"/>
                                </a:moveTo>
                                <a:lnTo>
                                  <a:pt x="2843" y="101650"/>
                                </a:lnTo>
                                <a:lnTo>
                                  <a:pt x="0" y="104493"/>
                                </a:lnTo>
                                <a:lnTo>
                                  <a:pt x="0" y="111519"/>
                                </a:lnTo>
                                <a:lnTo>
                                  <a:pt x="2843" y="114363"/>
                                </a:lnTo>
                                <a:lnTo>
                                  <a:pt x="9857" y="114363"/>
                                </a:lnTo>
                                <a:lnTo>
                                  <a:pt x="12700" y="111519"/>
                                </a:lnTo>
                                <a:lnTo>
                                  <a:pt x="12700" y="104493"/>
                                </a:lnTo>
                                <a:lnTo>
                                  <a:pt x="9857" y="101650"/>
                                </a:lnTo>
                                <a:close/>
                              </a:path>
                              <a:path w="12700" h="165735">
                                <a:moveTo>
                                  <a:pt x="9857" y="127063"/>
                                </a:moveTo>
                                <a:lnTo>
                                  <a:pt x="2843" y="127063"/>
                                </a:lnTo>
                                <a:lnTo>
                                  <a:pt x="0" y="129905"/>
                                </a:lnTo>
                                <a:lnTo>
                                  <a:pt x="0" y="136932"/>
                                </a:lnTo>
                                <a:lnTo>
                                  <a:pt x="2843" y="139776"/>
                                </a:lnTo>
                                <a:lnTo>
                                  <a:pt x="9857" y="139776"/>
                                </a:lnTo>
                                <a:lnTo>
                                  <a:pt x="12700" y="136932"/>
                                </a:lnTo>
                                <a:lnTo>
                                  <a:pt x="12700" y="129905"/>
                                </a:lnTo>
                                <a:lnTo>
                                  <a:pt x="9857" y="127063"/>
                                </a:lnTo>
                                <a:close/>
                              </a:path>
                              <a:path w="12700" h="165735">
                                <a:moveTo>
                                  <a:pt x="9857" y="152476"/>
                                </a:moveTo>
                                <a:lnTo>
                                  <a:pt x="2843" y="152476"/>
                                </a:lnTo>
                                <a:lnTo>
                                  <a:pt x="0" y="155318"/>
                                </a:lnTo>
                                <a:lnTo>
                                  <a:pt x="1" y="162345"/>
                                </a:lnTo>
                                <a:lnTo>
                                  <a:pt x="2843" y="165188"/>
                                </a:lnTo>
                                <a:lnTo>
                                  <a:pt x="9857" y="165188"/>
                                </a:lnTo>
                                <a:lnTo>
                                  <a:pt x="12701" y="162345"/>
                                </a:lnTo>
                                <a:lnTo>
                                  <a:pt x="12700" y="155318"/>
                                </a:lnTo>
                                <a:lnTo>
                                  <a:pt x="9857" y="152476"/>
                                </a:lnTo>
                                <a:close/>
                              </a:path>
                            </a:pathLst>
                          </a:custGeom>
                          <a:solidFill>
                            <a:srgbClr val="000000"/>
                          </a:solidFill>
                        </wps:spPr>
                        <wps:bodyPr wrap="square" lIns="0" tIns="0" rIns="0" bIns="0" rtlCol="0">
                          <a:noAutofit/>
                        </wps:bodyPr>
                      </wps:wsp>
                      <pic:pic xmlns:pic="http://schemas.openxmlformats.org/drawingml/2006/picture">
                        <pic:nvPicPr>
                          <pic:cNvPr id="464" name="Image 464"/>
                          <pic:cNvPicPr/>
                        </pic:nvPicPr>
                        <pic:blipFill>
                          <a:blip r:embed="rId113" cstate="print"/>
                          <a:stretch>
                            <a:fillRect/>
                          </a:stretch>
                        </pic:blipFill>
                        <pic:spPr>
                          <a:xfrm>
                            <a:off x="0" y="187575"/>
                            <a:ext cx="85230" cy="228664"/>
                          </a:xfrm>
                          <a:prstGeom prst="rect">
                            <a:avLst/>
                          </a:prstGeom>
                        </pic:spPr>
                      </pic:pic>
                    </wpg:wgp>
                  </a:graphicData>
                </a:graphic>
              </wp:anchor>
            </w:drawing>
          </mc:Choice>
          <mc:Fallback>
            <w:pict>
              <v:group id="_x0000_s1026" o:spid="_x0000_s1026" o:spt="203" style="position:absolute;left:0pt;margin-left:411.65pt;margin-top:-21.5pt;height:32.8pt;width:6.75pt;mso-position-horizontal-relative:page;z-index:-251532288;mso-width-relative:page;mso-height-relative:page;" coordsize="85725,416559" o:gfxdata="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">
                <o:lock v:ext="edit" aspectratio="f"/>
                <v:shape id="Graphic 463" o:spid="_x0000_s1026" o:spt="100" style="position:absolute;left:26739;top:0;height:165735;width:12700;" fillcolor="#000000" filled="t" stroked="f" coordsize="12700,165735" o:gfxdata="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C1r4A&#10;AADcAAAADwAAAAAAAAABACAAAAAiAAAAZHJzL2Rvd25yZXYueG1sUEsBAhQAFAAAAAgAh07iQDMv&#10;BZ47AAAAOQAAABAAAAAAAAAAAQAgAAAADQEAAGRycy9zaGFwZXhtbC54bWxQSwUGAAAAAAYABgBb&#10;AQAAtwMAAAAA&#10;" path="m9856,0l2842,0,0,2842,0,9869,2842,12712,9856,12712,12700,9869,12700,2842,9856,0xem9856,25412l2842,25412,0,28254,0,35281,2843,38125,9856,38125,12700,35281,12700,28254,9856,25412xem9856,50825l2843,50825,0,53667,0,60694,2843,63538,9856,63538,12700,60694,12700,53667,9856,50825xem9857,76238l2843,76238,0,79080,0,86107,2843,88950,9857,88950,12700,86107,12700,79080,9857,76238xem9857,101650l2843,101650,0,104493,0,111519,2843,114363,9857,114363,12700,111519,12700,104493,9857,101650xem9857,127063l2843,127063,0,129905,0,136932,2843,139776,9857,139776,12700,136932,12700,129905,9857,127063xem9857,152476l2843,152476,0,155318,1,162345,2843,165188,9857,165188,12701,162345,12700,155318,9857,152476xe">
                  <v:fill on="t" focussize="0,0"/>
                  <v:stroke on="f"/>
                  <v:imagedata o:title=""/>
                  <o:lock v:ext="edit" aspectratio="f"/>
                  <v:textbox inset="0mm,0mm,0mm,0mm"/>
                </v:shape>
                <v:shape id="Image 464" o:spid="_x0000_s1026" o:spt="75" type="#_x0000_t75" style="position:absolute;left:0;top:187575;height:228664;width:85230;" filled="f" o:preferrelative="t" stroked="f" coordsize="21600,21600" o:gfxdata="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3RtZr4A&#10;AADcAAAADwAAAAAAAAABACAAAAAiAAAAZHJzL2Rvd25yZXYueG1sUEsBAhQAFAAAAAgAh07iQDMv&#10;BZ47AAAAOQAAABAAAAAAAAAAAQAgAAAADQEAAGRycy9zaGFwZXhtbC54bWxQSwUGAAAAAAYABgBb&#10;AQAAtwMAAAAA&#10;">
                  <v:fill on="f" focussize="0,0"/>
                  <v:stroke on="f"/>
                  <v:imagedata r:id="rId113" o:title=""/>
                  <o:lock v:ext="edit" aspectratio="f"/>
                </v:shape>
              </v:group>
            </w:pict>
          </mc:Fallback>
        </mc:AlternateContent>
      </w:r>
      <w:r>
        <w:rPr>
          <w:b/>
          <w:sz w:val="25"/>
        </w:rPr>
        <w:drawing>
          <wp:anchor distT="0" distB="0" distL="0" distR="0" simplePos="0" relativeHeight="251723776" behindDoc="0" locked="0" layoutInCell="1" allowOverlap="1">
            <wp:simplePos x="0" y="0"/>
            <wp:positionH relativeFrom="page">
              <wp:posOffset>4142105</wp:posOffset>
            </wp:positionH>
            <wp:positionV relativeFrom="paragraph">
              <wp:posOffset>-66675</wp:posOffset>
            </wp:positionV>
            <wp:extent cx="85090" cy="228600"/>
            <wp:effectExtent l="0" t="0" r="0" b="0"/>
            <wp:wrapNone/>
            <wp:docPr id="465" name="Image 465"/>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113" cstate="print"/>
                    <a:stretch>
                      <a:fillRect/>
                    </a:stretch>
                  </pic:blipFill>
                  <pic:spPr>
                    <a:xfrm>
                      <a:off x="0" y="0"/>
                      <a:ext cx="85230" cy="228664"/>
                    </a:xfrm>
                    <a:prstGeom prst="rect">
                      <a:avLst/>
                    </a:prstGeom>
                  </pic:spPr>
                </pic:pic>
              </a:graphicData>
            </a:graphic>
          </wp:anchor>
        </w:drawing>
      </w:r>
      <w:r>
        <w:rPr>
          <w:b/>
          <w:sz w:val="25"/>
        </w:rPr>
        <w:drawing>
          <wp:anchor distT="0" distB="0" distL="0" distR="0" simplePos="0" relativeHeight="251724800" behindDoc="0" locked="0" layoutInCell="1" allowOverlap="1">
            <wp:simplePos x="0" y="0"/>
            <wp:positionH relativeFrom="page">
              <wp:posOffset>5742305</wp:posOffset>
            </wp:positionH>
            <wp:positionV relativeFrom="paragraph">
              <wp:posOffset>-66675</wp:posOffset>
            </wp:positionV>
            <wp:extent cx="85090" cy="228600"/>
            <wp:effectExtent l="0" t="0" r="0" b="0"/>
            <wp:wrapNone/>
            <wp:docPr id="466" name="Image 466"/>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113" cstate="print"/>
                    <a:stretch>
                      <a:fillRect/>
                    </a:stretch>
                  </pic:blipFill>
                  <pic:spPr>
                    <a:xfrm>
                      <a:off x="0" y="0"/>
                      <a:ext cx="85230" cy="228664"/>
                    </a:xfrm>
                    <a:prstGeom prst="rect">
                      <a:avLst/>
                    </a:prstGeom>
                  </pic:spPr>
                </pic:pic>
              </a:graphicData>
            </a:graphic>
          </wp:anchor>
        </w:drawing>
      </w:r>
      <w:r>
        <w:rPr>
          <w:b/>
          <w:sz w:val="25"/>
        </w:rPr>
        <w:drawing>
          <wp:anchor distT="0" distB="0" distL="0" distR="0" simplePos="0" relativeHeight="251725824" behindDoc="0" locked="0" layoutInCell="1" allowOverlap="1">
            <wp:simplePos x="0" y="0"/>
            <wp:positionH relativeFrom="page">
              <wp:posOffset>6189980</wp:posOffset>
            </wp:positionH>
            <wp:positionV relativeFrom="paragraph">
              <wp:posOffset>-57150</wp:posOffset>
            </wp:positionV>
            <wp:extent cx="85090" cy="228600"/>
            <wp:effectExtent l="0" t="0" r="0" b="0"/>
            <wp:wrapNone/>
            <wp:docPr id="467" name="Image 467"/>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113" cstate="print"/>
                    <a:stretch>
                      <a:fillRect/>
                    </a:stretch>
                  </pic:blipFill>
                  <pic:spPr>
                    <a:xfrm>
                      <a:off x="0" y="0"/>
                      <a:ext cx="85230" cy="228664"/>
                    </a:xfrm>
                    <a:prstGeom prst="rect">
                      <a:avLst/>
                    </a:prstGeom>
                  </pic:spPr>
                </pic:pic>
              </a:graphicData>
            </a:graphic>
          </wp:anchor>
        </w:drawing>
      </w:r>
      <w:r>
        <w:rPr>
          <w:b/>
          <w:sz w:val="25"/>
        </w:rPr>
        <mc:AlternateContent>
          <mc:Choice Requires="wpg">
            <w:drawing>
              <wp:anchor distT="0" distB="0" distL="0" distR="0" simplePos="0" relativeHeight="251786240" behindDoc="1" locked="0" layoutInCell="1" allowOverlap="1">
                <wp:simplePos x="0" y="0"/>
                <wp:positionH relativeFrom="page">
                  <wp:posOffset>3079750</wp:posOffset>
                </wp:positionH>
                <wp:positionV relativeFrom="paragraph">
                  <wp:posOffset>552450</wp:posOffset>
                </wp:positionV>
                <wp:extent cx="1094105" cy="841375"/>
                <wp:effectExtent l="0" t="0" r="0" b="0"/>
                <wp:wrapNone/>
                <wp:docPr id="468" name="Group 468"/>
                <wp:cNvGraphicFramePr/>
                <a:graphic xmlns:a="http://schemas.openxmlformats.org/drawingml/2006/main">
                  <a:graphicData uri="http://schemas.microsoft.com/office/word/2010/wordprocessingGroup">
                    <wpg:wgp>
                      <wpg:cNvGrpSpPr/>
                      <wpg:grpSpPr>
                        <a:xfrm>
                          <a:off x="0" y="0"/>
                          <a:ext cx="1094105" cy="841375"/>
                          <a:chOff x="0" y="0"/>
                          <a:chExt cx="1094105" cy="841375"/>
                        </a:xfrm>
                      </wpg:grpSpPr>
                      <wps:wsp>
                        <wps:cNvPr id="469" name="Graphic 469"/>
                        <wps:cNvSpPr/>
                        <wps:spPr>
                          <a:xfrm>
                            <a:off x="1085904" y="0"/>
                            <a:ext cx="1270" cy="800100"/>
                          </a:xfrm>
                          <a:custGeom>
                            <a:avLst/>
                            <a:gdLst/>
                            <a:ahLst/>
                            <a:cxnLst/>
                            <a:rect l="l" t="t" r="r" b="b"/>
                            <a:pathLst>
                              <a:path h="800100">
                                <a:moveTo>
                                  <a:pt x="0" y="0"/>
                                </a:moveTo>
                                <a:lnTo>
                                  <a:pt x="1" y="800100"/>
                                </a:lnTo>
                              </a:path>
                            </a:pathLst>
                          </a:custGeom>
                          <a:ln w="15875">
                            <a:solidFill>
                              <a:srgbClr val="000000"/>
                            </a:solidFill>
                            <a:prstDash val="solid"/>
                          </a:ln>
                        </wps:spPr>
                        <wps:bodyPr wrap="square" lIns="0" tIns="0" rIns="0" bIns="0" rtlCol="0">
                          <a:noAutofit/>
                        </wps:bodyPr>
                      </wps:wsp>
                      <wps:wsp>
                        <wps:cNvPr id="470" name="Graphic 470"/>
                        <wps:cNvSpPr/>
                        <wps:spPr>
                          <a:xfrm>
                            <a:off x="0" y="759614"/>
                            <a:ext cx="1086485" cy="81915"/>
                          </a:xfrm>
                          <a:custGeom>
                            <a:avLst/>
                            <a:gdLst/>
                            <a:ahLst/>
                            <a:cxnLst/>
                            <a:rect l="l" t="t" r="r" b="b"/>
                            <a:pathLst>
                              <a:path w="1086485" h="81915">
                                <a:moveTo>
                                  <a:pt x="65286" y="0"/>
                                </a:moveTo>
                                <a:lnTo>
                                  <a:pt x="0" y="40805"/>
                                </a:lnTo>
                                <a:lnTo>
                                  <a:pt x="65286" y="81608"/>
                                </a:lnTo>
                                <a:lnTo>
                                  <a:pt x="70184" y="80478"/>
                                </a:lnTo>
                                <a:lnTo>
                                  <a:pt x="74830" y="73044"/>
                                </a:lnTo>
                                <a:lnTo>
                                  <a:pt x="73700" y="68146"/>
                                </a:lnTo>
                                <a:lnTo>
                                  <a:pt x="42653" y="48742"/>
                                </a:lnTo>
                                <a:lnTo>
                                  <a:pt x="14977" y="48742"/>
                                </a:lnTo>
                                <a:lnTo>
                                  <a:pt x="14977" y="32867"/>
                                </a:lnTo>
                                <a:lnTo>
                                  <a:pt x="42652" y="32867"/>
                                </a:lnTo>
                                <a:lnTo>
                                  <a:pt x="73700" y="13461"/>
                                </a:lnTo>
                                <a:lnTo>
                                  <a:pt x="74830" y="8564"/>
                                </a:lnTo>
                                <a:lnTo>
                                  <a:pt x="70184" y="1130"/>
                                </a:lnTo>
                                <a:lnTo>
                                  <a:pt x="65286" y="0"/>
                                </a:lnTo>
                                <a:close/>
                              </a:path>
                              <a:path w="1086485" h="81915">
                                <a:moveTo>
                                  <a:pt x="42652" y="32867"/>
                                </a:moveTo>
                                <a:lnTo>
                                  <a:pt x="14977" y="32867"/>
                                </a:lnTo>
                                <a:lnTo>
                                  <a:pt x="14977" y="48742"/>
                                </a:lnTo>
                                <a:lnTo>
                                  <a:pt x="42653" y="48742"/>
                                </a:lnTo>
                                <a:lnTo>
                                  <a:pt x="40722" y="47536"/>
                                </a:lnTo>
                                <a:lnTo>
                                  <a:pt x="19183" y="47536"/>
                                </a:lnTo>
                                <a:lnTo>
                                  <a:pt x="19183" y="34074"/>
                                </a:lnTo>
                                <a:lnTo>
                                  <a:pt x="40722" y="34074"/>
                                </a:lnTo>
                                <a:lnTo>
                                  <a:pt x="42652" y="32867"/>
                                </a:lnTo>
                                <a:close/>
                              </a:path>
                              <a:path w="1086485" h="81915">
                                <a:moveTo>
                                  <a:pt x="1085904" y="32867"/>
                                </a:moveTo>
                                <a:lnTo>
                                  <a:pt x="42652" y="32867"/>
                                </a:lnTo>
                                <a:lnTo>
                                  <a:pt x="29953" y="40805"/>
                                </a:lnTo>
                                <a:lnTo>
                                  <a:pt x="42653" y="48742"/>
                                </a:lnTo>
                                <a:lnTo>
                                  <a:pt x="1085904" y="48742"/>
                                </a:lnTo>
                                <a:lnTo>
                                  <a:pt x="1085904" y="32867"/>
                                </a:lnTo>
                                <a:close/>
                              </a:path>
                              <a:path w="1086485" h="81915">
                                <a:moveTo>
                                  <a:pt x="19183" y="34074"/>
                                </a:moveTo>
                                <a:lnTo>
                                  <a:pt x="19183" y="47536"/>
                                </a:lnTo>
                                <a:lnTo>
                                  <a:pt x="29952" y="40805"/>
                                </a:lnTo>
                                <a:lnTo>
                                  <a:pt x="19183" y="34074"/>
                                </a:lnTo>
                                <a:close/>
                              </a:path>
                              <a:path w="1086485" h="81915">
                                <a:moveTo>
                                  <a:pt x="29953" y="40805"/>
                                </a:moveTo>
                                <a:lnTo>
                                  <a:pt x="19183" y="47536"/>
                                </a:lnTo>
                                <a:lnTo>
                                  <a:pt x="40722" y="47536"/>
                                </a:lnTo>
                                <a:lnTo>
                                  <a:pt x="29953" y="40805"/>
                                </a:lnTo>
                                <a:close/>
                              </a:path>
                              <a:path w="1086485" h="81915">
                                <a:moveTo>
                                  <a:pt x="40722" y="34074"/>
                                </a:moveTo>
                                <a:lnTo>
                                  <a:pt x="19183" y="34074"/>
                                </a:lnTo>
                                <a:lnTo>
                                  <a:pt x="29953" y="40805"/>
                                </a:lnTo>
                                <a:lnTo>
                                  <a:pt x="40722" y="34074"/>
                                </a:lnTo>
                                <a:close/>
                              </a:path>
                            </a:pathLst>
                          </a:custGeom>
                          <a:solidFill>
                            <a:srgbClr val="000000"/>
                          </a:solidFill>
                        </wps:spPr>
                        <wps:bodyPr wrap="square" lIns="0" tIns="0" rIns="0" bIns="0" rtlCol="0">
                          <a:noAutofit/>
                        </wps:bodyPr>
                      </wps:wsp>
                      <wps:wsp>
                        <wps:cNvPr id="471" name="Textbox 471"/>
                        <wps:cNvSpPr txBox="1"/>
                        <wps:spPr>
                          <a:xfrm>
                            <a:off x="0" y="0"/>
                            <a:ext cx="1094105" cy="841375"/>
                          </a:xfrm>
                          <a:prstGeom prst="rect">
                            <a:avLst/>
                          </a:prstGeom>
                        </wps:spPr>
                        <wps:txbx>
                          <w:txbxContent>
                            <w:p>
                              <w:pPr>
                                <w:spacing w:before="229" w:line="240" w:lineRule="auto"/>
                                <w:rPr>
                                  <w:b/>
                                  <w:sz w:val="25"/>
                                </w:rPr>
                              </w:pPr>
                            </w:p>
                            <w:p>
                              <w:pPr>
                                <w:spacing w:before="0"/>
                                <w:ind w:left="376" w:right="0" w:firstLine="0"/>
                                <w:jc w:val="left"/>
                                <w:rPr>
                                  <w:b/>
                                  <w:sz w:val="25"/>
                                </w:rPr>
                              </w:pPr>
                              <w:r>
                                <w:rPr>
                                  <w:sz w:val="25"/>
                                </w:rPr>
                                <w:t>//</w:t>
                              </w:r>
                              <w:r>
                                <w:rPr>
                                  <w:spacing w:val="61"/>
                                  <w:sz w:val="25"/>
                                </w:rPr>
                                <w:t xml:space="preserve"> </w:t>
                              </w:r>
                              <w:r>
                                <w:rPr>
                                  <w:b/>
                                  <w:color w:val="FF00FF"/>
                                  <w:spacing w:val="-5"/>
                                  <w:sz w:val="25"/>
                                </w:rPr>
                                <w:t>10</w:t>
                              </w:r>
                            </w:p>
                            <w:p>
                              <w:pPr>
                                <w:spacing w:before="0"/>
                                <w:ind w:left="376" w:right="0" w:firstLine="0"/>
                                <w:jc w:val="left"/>
                                <w:rPr>
                                  <w:b/>
                                  <w:sz w:val="25"/>
                                </w:rPr>
                              </w:pPr>
                              <w:r>
                                <w:rPr>
                                  <w:sz w:val="25"/>
                                </w:rPr>
                                <w:t>//</w:t>
                              </w:r>
                              <w:r>
                                <w:rPr>
                                  <w:spacing w:val="61"/>
                                  <w:sz w:val="25"/>
                                </w:rPr>
                                <w:t xml:space="preserve"> </w:t>
                              </w:r>
                              <w:r>
                                <w:rPr>
                                  <w:b/>
                                  <w:color w:val="FF00FF"/>
                                  <w:spacing w:val="-4"/>
                                  <w:sz w:val="25"/>
                                </w:rPr>
                                <w:t>0102</w:t>
                              </w:r>
                            </w:p>
                          </w:txbxContent>
                        </wps:txbx>
                        <wps:bodyPr wrap="square" lIns="0" tIns="0" rIns="0" bIns="0" rtlCol="0">
                          <a:noAutofit/>
                        </wps:bodyPr>
                      </wps:wsp>
                    </wpg:wgp>
                  </a:graphicData>
                </a:graphic>
              </wp:anchor>
            </w:drawing>
          </mc:Choice>
          <mc:Fallback>
            <w:pict>
              <v:group id="_x0000_s1026" o:spid="_x0000_s1026" o:spt="203" style="position:absolute;left:0pt;margin-left:242.5pt;margin-top:43.5pt;height:66.25pt;width:86.15pt;mso-position-horizontal-relative:page;z-index:-251530240;mso-width-relative:page;mso-height-relative:page;" coordsize="1094105,841375" o:gfxdata="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">
                <o:lock v:ext="edit" aspectratio="f"/>
                <v:shape id="Graphic 469" o:spid="_x0000_s1026" o:spt="100" style="position:absolute;left:1085904;top:0;height:800100;width:1270;" filled="f" stroked="t" coordsize="1,800100" o:gfxdata="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6fEvQAA&#10;ANwAAAAPAAAAAAAAAAEAIAAAACIAAABkcnMvZG93bnJldi54bWxQSwECFAAUAAAACACHTuJAMy8F&#10;njsAAAA5AAAAEAAAAAAAAAABACAAAAAMAQAAZHJzL3NoYXBleG1sLnhtbFBLBQYAAAAABgAGAFsB&#10;AAC2AwAAAAA=&#10;" path="m0,0l1,800100e">
                  <v:fill on="f" focussize="0,0"/>
                  <v:stroke weight="1.25pt" color="#000000" joinstyle="round"/>
                  <v:imagedata o:title=""/>
                  <o:lock v:ext="edit" aspectratio="f"/>
                  <v:textbox inset="0mm,0mm,0mm,0mm"/>
                </v:shape>
                <v:shape id="Graphic 470" o:spid="_x0000_s1026" o:spt="100" style="position:absolute;left:0;top:759614;height:81915;width:1086485;" fillcolor="#000000" filled="t" stroked="f" coordsize="1086485,81915" o:gfxdata="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hGpmugAAANwA&#10;AAAPAAAAAAAAAAEAIAAAACIAAABkcnMvZG93bnJldi54bWxQSwECFAAUAAAACACHTuJAMy8FnjsA&#10;AAA5AAAAEAAAAAAAAAABACAAAAAJAQAAZHJzL3NoYXBleG1sLnhtbFBLBQYAAAAABgAGAFsBAACz&#10;AwAAAAA=&#10;" path="m65286,0l0,40805,65286,81608,70184,80478,74830,73044,73700,68146,42653,48742,14977,48742,14977,32867,42652,32867,73700,13461,74830,8564,70184,1130,65286,0xem42652,32867l14977,32867,14977,48742,42653,48742,40722,47536,19183,47536,19183,34074,40722,34074,42652,32867xem1085904,32867l42652,32867,29953,40805,42653,48742,1085904,48742,1085904,32867xem19183,34074l19183,47536,29952,40805,19183,34074xem29953,40805l19183,47536,40722,47536,29953,40805xem40722,34074l19183,34074,29953,40805,40722,34074xe">
                  <v:fill on="t" focussize="0,0"/>
                  <v:stroke on="f"/>
                  <v:imagedata o:title=""/>
                  <o:lock v:ext="edit" aspectratio="f"/>
                  <v:textbox inset="0mm,0mm,0mm,0mm"/>
                </v:shape>
                <v:shape id="Textbox 471" o:spid="_x0000_s1026" o:spt="202" type="#_x0000_t202" style="position:absolute;left:0;top:0;height:841375;width:1094105;" filled="f" stroked="f" coordsize="21600,21600" o:gfxdata="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kIw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229" w:line="240" w:lineRule="auto"/>
                          <w:rPr>
                            <w:b/>
                            <w:sz w:val="25"/>
                          </w:rPr>
                        </w:pPr>
                      </w:p>
                      <w:p>
                        <w:pPr>
                          <w:spacing w:before="0"/>
                          <w:ind w:left="376" w:right="0" w:firstLine="0"/>
                          <w:jc w:val="left"/>
                          <w:rPr>
                            <w:b/>
                            <w:sz w:val="25"/>
                          </w:rPr>
                        </w:pPr>
                        <w:r>
                          <w:rPr>
                            <w:sz w:val="25"/>
                          </w:rPr>
                          <w:t>//</w:t>
                        </w:r>
                        <w:r>
                          <w:rPr>
                            <w:spacing w:val="61"/>
                            <w:sz w:val="25"/>
                          </w:rPr>
                          <w:t xml:space="preserve"> </w:t>
                        </w:r>
                        <w:r>
                          <w:rPr>
                            <w:b/>
                            <w:color w:val="FF00FF"/>
                            <w:spacing w:val="-5"/>
                            <w:sz w:val="25"/>
                          </w:rPr>
                          <w:t>10</w:t>
                        </w:r>
                      </w:p>
                      <w:p>
                        <w:pPr>
                          <w:spacing w:before="0"/>
                          <w:ind w:left="376" w:right="0" w:firstLine="0"/>
                          <w:jc w:val="left"/>
                          <w:rPr>
                            <w:b/>
                            <w:sz w:val="25"/>
                          </w:rPr>
                        </w:pPr>
                        <w:r>
                          <w:rPr>
                            <w:sz w:val="25"/>
                          </w:rPr>
                          <w:t>//</w:t>
                        </w:r>
                        <w:r>
                          <w:rPr>
                            <w:spacing w:val="61"/>
                            <w:sz w:val="25"/>
                          </w:rPr>
                          <w:t xml:space="preserve"> </w:t>
                        </w:r>
                        <w:r>
                          <w:rPr>
                            <w:b/>
                            <w:color w:val="FF00FF"/>
                            <w:spacing w:val="-4"/>
                            <w:sz w:val="25"/>
                          </w:rPr>
                          <w:t>0102</w:t>
                        </w:r>
                      </w:p>
                    </w:txbxContent>
                  </v:textbox>
                </v:shape>
              </v:group>
            </w:pict>
          </mc:Fallback>
        </mc:AlternateContent>
      </w:r>
      <w:r>
        <w:rPr>
          <w:b/>
          <w:sz w:val="25"/>
        </w:rPr>
        <mc:AlternateContent>
          <mc:Choice Requires="wpg">
            <w:drawing>
              <wp:anchor distT="0" distB="0" distL="0" distR="0" simplePos="0" relativeHeight="251786240" behindDoc="1" locked="0" layoutInCell="1" allowOverlap="1">
                <wp:simplePos x="0" y="0"/>
                <wp:positionH relativeFrom="page">
                  <wp:posOffset>3079750</wp:posOffset>
                </wp:positionH>
                <wp:positionV relativeFrom="paragraph">
                  <wp:posOffset>552450</wp:posOffset>
                </wp:positionV>
                <wp:extent cx="1646555" cy="1403985"/>
                <wp:effectExtent l="0" t="0" r="0" b="0"/>
                <wp:wrapNone/>
                <wp:docPr id="472" name="Group 472"/>
                <wp:cNvGraphicFramePr/>
                <a:graphic xmlns:a="http://schemas.openxmlformats.org/drawingml/2006/main">
                  <a:graphicData uri="http://schemas.microsoft.com/office/word/2010/wordprocessingGroup">
                    <wpg:wgp>
                      <wpg:cNvGrpSpPr/>
                      <wpg:grpSpPr>
                        <a:xfrm>
                          <a:off x="0" y="0"/>
                          <a:ext cx="1646555" cy="1403985"/>
                          <a:chOff x="0" y="0"/>
                          <a:chExt cx="1646555" cy="1403985"/>
                        </a:xfrm>
                      </wpg:grpSpPr>
                      <wps:wsp>
                        <wps:cNvPr id="473" name="Graphic 473"/>
                        <wps:cNvSpPr/>
                        <wps:spPr>
                          <a:xfrm>
                            <a:off x="0" y="1322230"/>
                            <a:ext cx="1638935" cy="81915"/>
                          </a:xfrm>
                          <a:custGeom>
                            <a:avLst/>
                            <a:gdLst/>
                            <a:ahLst/>
                            <a:cxnLst/>
                            <a:rect l="l" t="t" r="r" b="b"/>
                            <a:pathLst>
                              <a:path w="1638935" h="81915">
                                <a:moveTo>
                                  <a:pt x="65286" y="0"/>
                                </a:moveTo>
                                <a:lnTo>
                                  <a:pt x="0" y="40803"/>
                                </a:lnTo>
                                <a:lnTo>
                                  <a:pt x="65286" y="81608"/>
                                </a:lnTo>
                                <a:lnTo>
                                  <a:pt x="70183" y="80478"/>
                                </a:lnTo>
                                <a:lnTo>
                                  <a:pt x="74830" y="73044"/>
                                </a:lnTo>
                                <a:lnTo>
                                  <a:pt x="73700" y="68146"/>
                                </a:lnTo>
                                <a:lnTo>
                                  <a:pt x="42652" y="48741"/>
                                </a:lnTo>
                                <a:lnTo>
                                  <a:pt x="14973" y="48741"/>
                                </a:lnTo>
                                <a:lnTo>
                                  <a:pt x="14973" y="32866"/>
                                </a:lnTo>
                                <a:lnTo>
                                  <a:pt x="42653" y="32866"/>
                                </a:lnTo>
                                <a:lnTo>
                                  <a:pt x="73700" y="13462"/>
                                </a:lnTo>
                                <a:lnTo>
                                  <a:pt x="74830" y="8564"/>
                                </a:lnTo>
                                <a:lnTo>
                                  <a:pt x="70183" y="1130"/>
                                </a:lnTo>
                                <a:lnTo>
                                  <a:pt x="65286" y="0"/>
                                </a:lnTo>
                                <a:close/>
                              </a:path>
                              <a:path w="1638935" h="81915">
                                <a:moveTo>
                                  <a:pt x="42653" y="32866"/>
                                </a:moveTo>
                                <a:lnTo>
                                  <a:pt x="14973" y="32866"/>
                                </a:lnTo>
                                <a:lnTo>
                                  <a:pt x="14973" y="48741"/>
                                </a:lnTo>
                                <a:lnTo>
                                  <a:pt x="42652" y="48741"/>
                                </a:lnTo>
                                <a:lnTo>
                                  <a:pt x="40721" y="47534"/>
                                </a:lnTo>
                                <a:lnTo>
                                  <a:pt x="19183" y="47534"/>
                                </a:lnTo>
                                <a:lnTo>
                                  <a:pt x="19183" y="34072"/>
                                </a:lnTo>
                                <a:lnTo>
                                  <a:pt x="40722" y="34072"/>
                                </a:lnTo>
                                <a:lnTo>
                                  <a:pt x="42653" y="32866"/>
                                </a:lnTo>
                                <a:close/>
                              </a:path>
                              <a:path w="1638935" h="81915">
                                <a:moveTo>
                                  <a:pt x="1638354" y="32866"/>
                                </a:moveTo>
                                <a:lnTo>
                                  <a:pt x="42653" y="32866"/>
                                </a:lnTo>
                                <a:lnTo>
                                  <a:pt x="29952" y="40803"/>
                                </a:lnTo>
                                <a:lnTo>
                                  <a:pt x="42652" y="48741"/>
                                </a:lnTo>
                                <a:lnTo>
                                  <a:pt x="1638354" y="48741"/>
                                </a:lnTo>
                                <a:lnTo>
                                  <a:pt x="1638354" y="32866"/>
                                </a:lnTo>
                                <a:close/>
                              </a:path>
                              <a:path w="1638935" h="81915">
                                <a:moveTo>
                                  <a:pt x="19183" y="34072"/>
                                </a:moveTo>
                                <a:lnTo>
                                  <a:pt x="19183" y="47534"/>
                                </a:lnTo>
                                <a:lnTo>
                                  <a:pt x="29952" y="40803"/>
                                </a:lnTo>
                                <a:lnTo>
                                  <a:pt x="19183" y="34072"/>
                                </a:lnTo>
                                <a:close/>
                              </a:path>
                              <a:path w="1638935" h="81915">
                                <a:moveTo>
                                  <a:pt x="29952" y="40803"/>
                                </a:moveTo>
                                <a:lnTo>
                                  <a:pt x="19183" y="47534"/>
                                </a:lnTo>
                                <a:lnTo>
                                  <a:pt x="40721" y="47534"/>
                                </a:lnTo>
                                <a:lnTo>
                                  <a:pt x="29952" y="40803"/>
                                </a:lnTo>
                                <a:close/>
                              </a:path>
                              <a:path w="1638935" h="81915">
                                <a:moveTo>
                                  <a:pt x="40722" y="34072"/>
                                </a:moveTo>
                                <a:lnTo>
                                  <a:pt x="19183" y="34072"/>
                                </a:lnTo>
                                <a:lnTo>
                                  <a:pt x="29952" y="40803"/>
                                </a:lnTo>
                                <a:lnTo>
                                  <a:pt x="40722" y="34072"/>
                                </a:lnTo>
                                <a:close/>
                              </a:path>
                            </a:pathLst>
                          </a:custGeom>
                          <a:solidFill>
                            <a:srgbClr val="000000"/>
                          </a:solidFill>
                        </wps:spPr>
                        <wps:bodyPr wrap="square" lIns="0" tIns="0" rIns="0" bIns="0" rtlCol="0">
                          <a:noAutofit/>
                        </wps:bodyPr>
                      </wps:wsp>
                      <wps:wsp>
                        <wps:cNvPr id="474" name="Graphic 474"/>
                        <wps:cNvSpPr/>
                        <wps:spPr>
                          <a:xfrm>
                            <a:off x="1638354" y="0"/>
                            <a:ext cx="1270" cy="1371600"/>
                          </a:xfrm>
                          <a:custGeom>
                            <a:avLst/>
                            <a:gdLst/>
                            <a:ahLst/>
                            <a:cxnLst/>
                            <a:rect l="l" t="t" r="r" b="b"/>
                            <a:pathLst>
                              <a:path h="1371600">
                                <a:moveTo>
                                  <a:pt x="0" y="0"/>
                                </a:moveTo>
                                <a:lnTo>
                                  <a:pt x="1" y="1371600"/>
                                </a:lnTo>
                              </a:path>
                            </a:pathLst>
                          </a:custGeom>
                          <a:ln w="15875">
                            <a:solidFill>
                              <a:srgbClr val="000000"/>
                            </a:solidFill>
                            <a:prstDash val="solid"/>
                          </a:ln>
                        </wps:spPr>
                        <wps:bodyPr wrap="square" lIns="0" tIns="0" rIns="0" bIns="0" rtlCol="0">
                          <a:noAutofit/>
                        </wps:bodyPr>
                      </wps:wsp>
                      <wps:wsp>
                        <wps:cNvPr id="475" name="Textbox 475"/>
                        <wps:cNvSpPr txBox="1"/>
                        <wps:spPr>
                          <a:xfrm>
                            <a:off x="0" y="0"/>
                            <a:ext cx="1646555" cy="1403985"/>
                          </a:xfrm>
                          <a:prstGeom prst="rect">
                            <a:avLst/>
                          </a:prstGeom>
                        </wps:spPr>
                        <wps:txbx>
                          <w:txbxContent>
                            <w:p>
                              <w:pPr>
                                <w:spacing w:before="0" w:line="240" w:lineRule="auto"/>
                                <w:rPr>
                                  <w:b/>
                                  <w:sz w:val="25"/>
                                </w:rPr>
                              </w:pPr>
                            </w:p>
                            <w:p>
                              <w:pPr>
                                <w:spacing w:before="0" w:line="240" w:lineRule="auto"/>
                                <w:rPr>
                                  <w:b/>
                                  <w:sz w:val="25"/>
                                </w:rPr>
                              </w:pPr>
                            </w:p>
                            <w:p>
                              <w:pPr>
                                <w:spacing w:before="0" w:line="240" w:lineRule="auto"/>
                                <w:rPr>
                                  <w:b/>
                                  <w:sz w:val="25"/>
                                </w:rPr>
                              </w:pPr>
                            </w:p>
                            <w:p>
                              <w:pPr>
                                <w:spacing w:before="240" w:line="240" w:lineRule="auto"/>
                                <w:rPr>
                                  <w:b/>
                                  <w:sz w:val="25"/>
                                </w:rPr>
                              </w:pPr>
                            </w:p>
                            <w:p>
                              <w:pPr>
                                <w:spacing w:before="0"/>
                                <w:ind w:left="376" w:right="0" w:firstLine="0"/>
                                <w:jc w:val="left"/>
                                <w:rPr>
                                  <w:b/>
                                  <w:sz w:val="25"/>
                                </w:rPr>
                              </w:pPr>
                              <w:r>
                                <w:rPr>
                                  <w:sz w:val="25"/>
                                </w:rPr>
                                <w:t>//</w:t>
                              </w:r>
                              <w:r>
                                <w:rPr>
                                  <w:spacing w:val="61"/>
                                  <w:sz w:val="25"/>
                                </w:rPr>
                                <w:t xml:space="preserve"> </w:t>
                              </w:r>
                              <w:r>
                                <w:rPr>
                                  <w:b/>
                                  <w:color w:val="FF00FF"/>
                                  <w:spacing w:val="-5"/>
                                  <w:sz w:val="25"/>
                                </w:rPr>
                                <w:t>20</w:t>
                              </w:r>
                            </w:p>
                            <w:p>
                              <w:pPr>
                                <w:spacing w:before="0"/>
                                <w:ind w:left="376" w:right="0" w:firstLine="0"/>
                                <w:jc w:val="left"/>
                                <w:rPr>
                                  <w:b/>
                                  <w:sz w:val="25"/>
                                </w:rPr>
                              </w:pPr>
                              <w:r>
                                <w:rPr>
                                  <w:sz w:val="25"/>
                                </w:rPr>
                                <w:t>//</w:t>
                              </w:r>
                              <w:r>
                                <w:rPr>
                                  <w:spacing w:val="61"/>
                                  <w:sz w:val="25"/>
                                </w:rPr>
                                <w:t xml:space="preserve"> </w:t>
                              </w:r>
                              <w:r>
                                <w:rPr>
                                  <w:b/>
                                  <w:color w:val="FF00FF"/>
                                  <w:spacing w:val="-4"/>
                                  <w:sz w:val="25"/>
                                </w:rPr>
                                <w:t>0104</w:t>
                              </w:r>
                            </w:p>
                          </w:txbxContent>
                        </wps:txbx>
                        <wps:bodyPr wrap="square" lIns="0" tIns="0" rIns="0" bIns="0" rtlCol="0">
                          <a:noAutofit/>
                        </wps:bodyPr>
                      </wps:wsp>
                    </wpg:wgp>
                  </a:graphicData>
                </a:graphic>
              </wp:anchor>
            </w:drawing>
          </mc:Choice>
          <mc:Fallback>
            <w:pict>
              <v:group id="_x0000_s1026" o:spid="_x0000_s1026" o:spt="203" style="position:absolute;left:0pt;margin-left:242.5pt;margin-top:43.5pt;height:110.55pt;width:129.65pt;mso-position-horizontal-relative:page;z-index:-251530240;mso-width-relative:page;mso-height-relative:page;" coordsize="1646555,1403985" o:gfxdata="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">
                <o:lock v:ext="edit" aspectratio="f"/>
                <v:shape id="Graphic 473" o:spid="_x0000_s1026" o:spt="100" style="position:absolute;left:0;top:1322230;height:81915;width:1638935;" fillcolor="#000000" filled="t" stroked="f" coordsize="1638935,81915" o:gfxdata="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7zOG/&#10;AAAA3AAAAA8AAAAAAAAAAQAgAAAAIgAAAGRycy9kb3ducmV2LnhtbFBLAQIUABQAAAAIAIdO4kAz&#10;LwWeOwAAADkAAAAQAAAAAAAAAAEAIAAAAA4BAABkcnMvc2hhcGV4bWwueG1sUEsFBgAAAAAGAAYA&#10;WwEAALgDAAAAAA==&#10;" path="m65286,0l0,40803,65286,81608,70183,80478,74830,73044,73700,68146,42652,48741,14973,48741,14973,32866,42653,32866,73700,13462,74830,8564,70183,1130,65286,0xem42653,32866l14973,32866,14973,48741,42652,48741,40721,47534,19183,47534,19183,34072,40722,34072,42653,32866xem1638354,32866l42653,32866,29952,40803,42652,48741,1638354,48741,1638354,32866xem19183,34072l19183,47534,29952,40803,19183,34072xem29952,40803l19183,47534,40721,47534,29952,40803xem40722,34072l19183,34072,29952,40803,40722,34072xe">
                  <v:fill on="t" focussize="0,0"/>
                  <v:stroke on="f"/>
                  <v:imagedata o:title=""/>
                  <o:lock v:ext="edit" aspectratio="f"/>
                  <v:textbox inset="0mm,0mm,0mm,0mm"/>
                </v:shape>
                <v:shape id="Graphic 474" o:spid="_x0000_s1026" o:spt="100" style="position:absolute;left:1638354;top:0;height:1371600;width:1270;" filled="f" stroked="t" coordsize="1,1371600" o:gfxdata="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tguqvQAA&#10;ANwAAAAPAAAAAAAAAAEAIAAAACIAAABkcnMvZG93bnJldi54bWxQSwECFAAUAAAACACHTuJAMy8F&#10;njsAAAA5AAAAEAAAAAAAAAABACAAAAAMAQAAZHJzL3NoYXBleG1sLnhtbFBLBQYAAAAABgAGAFsB&#10;AAC2AwAAAAA=&#10;" path="m0,0l1,1371600e">
                  <v:fill on="f" focussize="0,0"/>
                  <v:stroke weight="1.25pt" color="#000000" joinstyle="round"/>
                  <v:imagedata o:title=""/>
                  <o:lock v:ext="edit" aspectratio="f"/>
                  <v:textbox inset="0mm,0mm,0mm,0mm"/>
                </v:shape>
                <v:shape id="Textbox 475" o:spid="_x0000_s1026" o:spt="202" type="#_x0000_t202" style="position:absolute;left:0;top:0;height:1403985;width:1646555;" filled="f" stroked="f" coordsize="21600,21600" o:gfxdata="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fJQ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40" w:lineRule="auto"/>
                          <w:rPr>
                            <w:b/>
                            <w:sz w:val="25"/>
                          </w:rPr>
                        </w:pPr>
                      </w:p>
                      <w:p>
                        <w:pPr>
                          <w:spacing w:before="0" w:line="240" w:lineRule="auto"/>
                          <w:rPr>
                            <w:b/>
                            <w:sz w:val="25"/>
                          </w:rPr>
                        </w:pPr>
                      </w:p>
                      <w:p>
                        <w:pPr>
                          <w:spacing w:before="0" w:line="240" w:lineRule="auto"/>
                          <w:rPr>
                            <w:b/>
                            <w:sz w:val="25"/>
                          </w:rPr>
                        </w:pPr>
                      </w:p>
                      <w:p>
                        <w:pPr>
                          <w:spacing w:before="240" w:line="240" w:lineRule="auto"/>
                          <w:rPr>
                            <w:b/>
                            <w:sz w:val="25"/>
                          </w:rPr>
                        </w:pPr>
                      </w:p>
                      <w:p>
                        <w:pPr>
                          <w:spacing w:before="0"/>
                          <w:ind w:left="376" w:right="0" w:firstLine="0"/>
                          <w:jc w:val="left"/>
                          <w:rPr>
                            <w:b/>
                            <w:sz w:val="25"/>
                          </w:rPr>
                        </w:pPr>
                        <w:r>
                          <w:rPr>
                            <w:sz w:val="25"/>
                          </w:rPr>
                          <w:t>//</w:t>
                        </w:r>
                        <w:r>
                          <w:rPr>
                            <w:spacing w:val="61"/>
                            <w:sz w:val="25"/>
                          </w:rPr>
                          <w:t xml:space="preserve"> </w:t>
                        </w:r>
                        <w:r>
                          <w:rPr>
                            <w:b/>
                            <w:color w:val="FF00FF"/>
                            <w:spacing w:val="-5"/>
                            <w:sz w:val="25"/>
                          </w:rPr>
                          <w:t>20</w:t>
                        </w:r>
                      </w:p>
                      <w:p>
                        <w:pPr>
                          <w:spacing w:before="0"/>
                          <w:ind w:left="376" w:right="0" w:firstLine="0"/>
                          <w:jc w:val="left"/>
                          <w:rPr>
                            <w:b/>
                            <w:sz w:val="25"/>
                          </w:rPr>
                        </w:pPr>
                        <w:r>
                          <w:rPr>
                            <w:sz w:val="25"/>
                          </w:rPr>
                          <w:t>//</w:t>
                        </w:r>
                        <w:r>
                          <w:rPr>
                            <w:spacing w:val="61"/>
                            <w:sz w:val="25"/>
                          </w:rPr>
                          <w:t xml:space="preserve"> </w:t>
                        </w:r>
                        <w:r>
                          <w:rPr>
                            <w:b/>
                            <w:color w:val="FF00FF"/>
                            <w:spacing w:val="-4"/>
                            <w:sz w:val="25"/>
                          </w:rPr>
                          <w:t>0104</w:t>
                        </w:r>
                      </w:p>
                    </w:txbxContent>
                  </v:textbox>
                </v:shape>
              </v:group>
            </w:pict>
          </mc:Fallback>
        </mc:AlternateContent>
      </w:r>
      <w:r>
        <w:rPr>
          <w:b/>
          <w:sz w:val="25"/>
        </w:rPr>
        <mc:AlternateContent>
          <mc:Choice Requires="wpg">
            <w:drawing>
              <wp:anchor distT="0" distB="0" distL="0" distR="0" simplePos="0" relativeHeight="251787264" behindDoc="1" locked="0" layoutInCell="1" allowOverlap="1">
                <wp:simplePos x="0" y="0"/>
                <wp:positionH relativeFrom="page">
                  <wp:posOffset>3070225</wp:posOffset>
                </wp:positionH>
                <wp:positionV relativeFrom="paragraph">
                  <wp:posOffset>532765</wp:posOffset>
                </wp:positionV>
                <wp:extent cx="2210435" cy="1977390"/>
                <wp:effectExtent l="0" t="0" r="0" b="0"/>
                <wp:wrapNone/>
                <wp:docPr id="476" name="Group 476"/>
                <wp:cNvGraphicFramePr/>
                <a:graphic xmlns:a="http://schemas.openxmlformats.org/drawingml/2006/main">
                  <a:graphicData uri="http://schemas.microsoft.com/office/word/2010/wordprocessingGroup">
                    <wpg:wgp>
                      <wpg:cNvGrpSpPr/>
                      <wpg:grpSpPr>
                        <a:xfrm>
                          <a:off x="0" y="0"/>
                          <a:ext cx="2210435" cy="1977389"/>
                          <a:chOff x="0" y="0"/>
                          <a:chExt cx="2210435" cy="1977389"/>
                        </a:xfrm>
                      </wpg:grpSpPr>
                      <wps:wsp>
                        <wps:cNvPr id="477" name="Graphic 477"/>
                        <wps:cNvSpPr/>
                        <wps:spPr>
                          <a:xfrm>
                            <a:off x="0" y="1895317"/>
                            <a:ext cx="2210435" cy="81915"/>
                          </a:xfrm>
                          <a:custGeom>
                            <a:avLst/>
                            <a:gdLst/>
                            <a:ahLst/>
                            <a:cxnLst/>
                            <a:rect l="l" t="t" r="r" b="b"/>
                            <a:pathLst>
                              <a:path w="2210435" h="81915">
                                <a:moveTo>
                                  <a:pt x="65286" y="0"/>
                                </a:moveTo>
                                <a:lnTo>
                                  <a:pt x="0" y="40805"/>
                                </a:lnTo>
                                <a:lnTo>
                                  <a:pt x="65286" y="81608"/>
                                </a:lnTo>
                                <a:lnTo>
                                  <a:pt x="70184" y="80478"/>
                                </a:lnTo>
                                <a:lnTo>
                                  <a:pt x="74830" y="73044"/>
                                </a:lnTo>
                                <a:lnTo>
                                  <a:pt x="73700" y="68146"/>
                                </a:lnTo>
                                <a:lnTo>
                                  <a:pt x="42653" y="48742"/>
                                </a:lnTo>
                                <a:lnTo>
                                  <a:pt x="14989" y="48742"/>
                                </a:lnTo>
                                <a:lnTo>
                                  <a:pt x="14989" y="32867"/>
                                </a:lnTo>
                                <a:lnTo>
                                  <a:pt x="42652" y="32867"/>
                                </a:lnTo>
                                <a:lnTo>
                                  <a:pt x="73700" y="13462"/>
                                </a:lnTo>
                                <a:lnTo>
                                  <a:pt x="74830" y="8564"/>
                                </a:lnTo>
                                <a:lnTo>
                                  <a:pt x="70184" y="1130"/>
                                </a:lnTo>
                                <a:lnTo>
                                  <a:pt x="65286" y="0"/>
                                </a:lnTo>
                                <a:close/>
                              </a:path>
                              <a:path w="2210435" h="81915">
                                <a:moveTo>
                                  <a:pt x="42652" y="32867"/>
                                </a:moveTo>
                                <a:lnTo>
                                  <a:pt x="14989" y="32867"/>
                                </a:lnTo>
                                <a:lnTo>
                                  <a:pt x="14989" y="48742"/>
                                </a:lnTo>
                                <a:lnTo>
                                  <a:pt x="42653" y="48742"/>
                                </a:lnTo>
                                <a:lnTo>
                                  <a:pt x="40722" y="47536"/>
                                </a:lnTo>
                                <a:lnTo>
                                  <a:pt x="19183" y="47536"/>
                                </a:lnTo>
                                <a:lnTo>
                                  <a:pt x="19183" y="34074"/>
                                </a:lnTo>
                                <a:lnTo>
                                  <a:pt x="40722" y="34074"/>
                                </a:lnTo>
                                <a:lnTo>
                                  <a:pt x="42652" y="32867"/>
                                </a:lnTo>
                                <a:close/>
                              </a:path>
                              <a:path w="2210435" h="81915">
                                <a:moveTo>
                                  <a:pt x="2209854" y="32867"/>
                                </a:moveTo>
                                <a:lnTo>
                                  <a:pt x="42652" y="32867"/>
                                </a:lnTo>
                                <a:lnTo>
                                  <a:pt x="29953" y="40805"/>
                                </a:lnTo>
                                <a:lnTo>
                                  <a:pt x="42653" y="48742"/>
                                </a:lnTo>
                                <a:lnTo>
                                  <a:pt x="2209854" y="48742"/>
                                </a:lnTo>
                                <a:lnTo>
                                  <a:pt x="2209854" y="32867"/>
                                </a:lnTo>
                                <a:close/>
                              </a:path>
                              <a:path w="2210435" h="81915">
                                <a:moveTo>
                                  <a:pt x="19183" y="34074"/>
                                </a:moveTo>
                                <a:lnTo>
                                  <a:pt x="19183" y="47536"/>
                                </a:lnTo>
                                <a:lnTo>
                                  <a:pt x="29952" y="40805"/>
                                </a:lnTo>
                                <a:lnTo>
                                  <a:pt x="19183" y="34074"/>
                                </a:lnTo>
                                <a:close/>
                              </a:path>
                              <a:path w="2210435" h="81915">
                                <a:moveTo>
                                  <a:pt x="29953" y="40805"/>
                                </a:moveTo>
                                <a:lnTo>
                                  <a:pt x="19183" y="47536"/>
                                </a:lnTo>
                                <a:lnTo>
                                  <a:pt x="40722" y="47536"/>
                                </a:lnTo>
                                <a:lnTo>
                                  <a:pt x="29953" y="40805"/>
                                </a:lnTo>
                                <a:close/>
                              </a:path>
                              <a:path w="2210435" h="81915">
                                <a:moveTo>
                                  <a:pt x="40722" y="34074"/>
                                </a:moveTo>
                                <a:lnTo>
                                  <a:pt x="19183" y="34074"/>
                                </a:lnTo>
                                <a:lnTo>
                                  <a:pt x="29953" y="40805"/>
                                </a:lnTo>
                                <a:lnTo>
                                  <a:pt x="40722" y="34074"/>
                                </a:lnTo>
                                <a:close/>
                              </a:path>
                            </a:pathLst>
                          </a:custGeom>
                          <a:solidFill>
                            <a:srgbClr val="000000"/>
                          </a:solidFill>
                        </wps:spPr>
                        <wps:bodyPr wrap="square" lIns="0" tIns="0" rIns="0" bIns="0" rtlCol="0">
                          <a:noAutofit/>
                        </wps:bodyPr>
                      </wps:wsp>
                      <wps:wsp>
                        <wps:cNvPr id="478" name="Graphic 478"/>
                        <wps:cNvSpPr/>
                        <wps:spPr>
                          <a:xfrm>
                            <a:off x="2200329" y="0"/>
                            <a:ext cx="1270" cy="1943100"/>
                          </a:xfrm>
                          <a:custGeom>
                            <a:avLst/>
                            <a:gdLst/>
                            <a:ahLst/>
                            <a:cxnLst/>
                            <a:rect l="l" t="t" r="r" b="b"/>
                            <a:pathLst>
                              <a:path h="1943100">
                                <a:moveTo>
                                  <a:pt x="0" y="0"/>
                                </a:moveTo>
                                <a:lnTo>
                                  <a:pt x="1" y="1943100"/>
                                </a:lnTo>
                              </a:path>
                            </a:pathLst>
                          </a:custGeom>
                          <a:ln w="15875">
                            <a:solidFill>
                              <a:srgbClr val="000000"/>
                            </a:solidFill>
                            <a:prstDash val="solid"/>
                          </a:ln>
                        </wps:spPr>
                        <wps:bodyPr wrap="square" lIns="0" tIns="0" rIns="0" bIns="0" rtlCol="0">
                          <a:noAutofit/>
                        </wps:bodyPr>
                      </wps:wsp>
                      <wps:wsp>
                        <wps:cNvPr id="479" name="Textbox 479"/>
                        <wps:cNvSpPr txBox="1"/>
                        <wps:spPr>
                          <a:xfrm>
                            <a:off x="0" y="0"/>
                            <a:ext cx="2210435" cy="1977389"/>
                          </a:xfrm>
                          <a:prstGeom prst="rect">
                            <a:avLst/>
                          </a:prstGeom>
                        </wps:spPr>
                        <wps:txbx>
                          <w:txbxContent>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282" w:line="240" w:lineRule="auto"/>
                                <w:rPr>
                                  <w:b/>
                                  <w:sz w:val="25"/>
                                </w:rPr>
                              </w:pPr>
                            </w:p>
                            <w:p>
                              <w:pPr>
                                <w:spacing w:before="1"/>
                                <w:ind w:left="391" w:right="0" w:firstLine="0"/>
                                <w:jc w:val="left"/>
                                <w:rPr>
                                  <w:b/>
                                  <w:sz w:val="25"/>
                                </w:rPr>
                              </w:pPr>
                              <w:r>
                                <w:rPr>
                                  <w:sz w:val="25"/>
                                </w:rPr>
                                <w:t>//</w:t>
                              </w:r>
                              <w:r>
                                <w:rPr>
                                  <w:spacing w:val="61"/>
                                  <w:sz w:val="25"/>
                                </w:rPr>
                                <w:t xml:space="preserve"> </w:t>
                              </w:r>
                              <w:r>
                                <w:rPr>
                                  <w:b/>
                                  <w:color w:val="FF00FF"/>
                                  <w:spacing w:val="-5"/>
                                  <w:sz w:val="25"/>
                                </w:rPr>
                                <w:t>30</w:t>
                              </w:r>
                            </w:p>
                            <w:p>
                              <w:pPr>
                                <w:spacing w:before="0"/>
                                <w:ind w:left="391" w:right="0" w:firstLine="0"/>
                                <w:jc w:val="left"/>
                                <w:rPr>
                                  <w:b/>
                                  <w:sz w:val="25"/>
                                </w:rPr>
                              </w:pPr>
                              <w:r>
                                <w:rPr>
                                  <w:sz w:val="25"/>
                                </w:rPr>
                                <w:t>//</w:t>
                              </w:r>
                              <w:r>
                                <w:rPr>
                                  <w:spacing w:val="61"/>
                                  <w:sz w:val="25"/>
                                </w:rPr>
                                <w:t xml:space="preserve"> </w:t>
                              </w:r>
                              <w:r>
                                <w:rPr>
                                  <w:b/>
                                  <w:color w:val="FF00FF"/>
                                  <w:spacing w:val="-4"/>
                                  <w:sz w:val="25"/>
                                </w:rPr>
                                <w:t>0106</w:t>
                              </w:r>
                            </w:p>
                          </w:txbxContent>
                        </wps:txbx>
                        <wps:bodyPr wrap="square" lIns="0" tIns="0" rIns="0" bIns="0" rtlCol="0">
                          <a:noAutofit/>
                        </wps:bodyPr>
                      </wps:wsp>
                    </wpg:wgp>
                  </a:graphicData>
                </a:graphic>
              </wp:anchor>
            </w:drawing>
          </mc:Choice>
          <mc:Fallback>
            <w:pict>
              <v:group id="_x0000_s1026" o:spid="_x0000_s1026" o:spt="203" style="position:absolute;left:0pt;margin-left:241.75pt;margin-top:41.95pt;height:155.7pt;width:174.05pt;mso-position-horizontal-relative:page;z-index:-251529216;mso-width-relative:page;mso-height-relative:page;" coordsize="2210435,1977389" o:gfxdata="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">
                <o:lock v:ext="edit" aspectratio="f"/>
                <v:shape id="Graphic 477" o:spid="_x0000_s1026" o:spt="100" style="position:absolute;left:0;top:1895317;height:81915;width:2210435;" fillcolor="#000000" filled="t" stroked="f" coordsize="2210435,81915" o:gfxdata="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gW6/&#10;AAAA3AAAAA8AAAAAAAAAAQAgAAAAIgAAAGRycy9kb3ducmV2LnhtbFBLAQIUABQAAAAIAIdO4kAz&#10;LwWeOwAAADkAAAAQAAAAAAAAAAEAIAAAAA4BAABkcnMvc2hhcGV4bWwueG1sUEsFBgAAAAAGAAYA&#10;WwEAALgDAAAAAA==&#10;" path="m65286,0l0,40805,65286,81608,70184,80478,74830,73044,73700,68146,42653,48742,14989,48742,14989,32867,42652,32867,73700,13462,74830,8564,70184,1130,65286,0xem42652,32867l14989,32867,14989,48742,42653,48742,40722,47536,19183,47536,19183,34074,40722,34074,42652,32867xem2209854,32867l42652,32867,29953,40805,42653,48742,2209854,48742,2209854,32867xem19183,34074l19183,47536,29952,40805,19183,34074xem29953,40805l19183,47536,40722,47536,29953,40805xem40722,34074l19183,34074,29953,40805,40722,34074xe">
                  <v:fill on="t" focussize="0,0"/>
                  <v:stroke on="f"/>
                  <v:imagedata o:title=""/>
                  <o:lock v:ext="edit" aspectratio="f"/>
                  <v:textbox inset="0mm,0mm,0mm,0mm"/>
                </v:shape>
                <v:shape id="Graphic 478" o:spid="_x0000_s1026" o:spt="100" style="position:absolute;left:2200329;top:0;height:1943100;width:1270;" filled="f" stroked="t" coordsize="1,1943100" o:gfxdata="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AatLsAAADc&#10;AAAADwAAAAAAAAABACAAAAAiAAAAZHJzL2Rvd25yZXYueG1sUEsBAhQAFAAAAAgAh07iQDMvBZ47&#10;AAAAOQAAABAAAAAAAAAAAQAgAAAACgEAAGRycy9zaGFwZXhtbC54bWxQSwUGAAAAAAYABgBbAQAA&#10;tAMAAAAA&#10;" path="m0,0l1,1943100e">
                  <v:fill on="f" focussize="0,0"/>
                  <v:stroke weight="1.25pt" color="#000000" joinstyle="round"/>
                  <v:imagedata o:title=""/>
                  <o:lock v:ext="edit" aspectratio="f"/>
                  <v:textbox inset="0mm,0mm,0mm,0mm"/>
                </v:shape>
                <v:shape id="Textbox 479" o:spid="_x0000_s1026" o:spt="202" type="#_x0000_t202" style="position:absolute;left:0;top:0;height:1977389;width:2210435;" filled="f" stroked="f" coordsize="21600,21600" o:gfxdata="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IvB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282" w:line="240" w:lineRule="auto"/>
                          <w:rPr>
                            <w:b/>
                            <w:sz w:val="25"/>
                          </w:rPr>
                        </w:pPr>
                      </w:p>
                      <w:p>
                        <w:pPr>
                          <w:spacing w:before="1"/>
                          <w:ind w:left="391" w:right="0" w:firstLine="0"/>
                          <w:jc w:val="left"/>
                          <w:rPr>
                            <w:b/>
                            <w:sz w:val="25"/>
                          </w:rPr>
                        </w:pPr>
                        <w:r>
                          <w:rPr>
                            <w:sz w:val="25"/>
                          </w:rPr>
                          <w:t>//</w:t>
                        </w:r>
                        <w:r>
                          <w:rPr>
                            <w:spacing w:val="61"/>
                            <w:sz w:val="25"/>
                          </w:rPr>
                          <w:t xml:space="preserve"> </w:t>
                        </w:r>
                        <w:r>
                          <w:rPr>
                            <w:b/>
                            <w:color w:val="FF00FF"/>
                            <w:spacing w:val="-5"/>
                            <w:sz w:val="25"/>
                          </w:rPr>
                          <w:t>30</w:t>
                        </w:r>
                      </w:p>
                      <w:p>
                        <w:pPr>
                          <w:spacing w:before="0"/>
                          <w:ind w:left="391" w:right="0" w:firstLine="0"/>
                          <w:jc w:val="left"/>
                          <w:rPr>
                            <w:b/>
                            <w:sz w:val="25"/>
                          </w:rPr>
                        </w:pPr>
                        <w:r>
                          <w:rPr>
                            <w:sz w:val="25"/>
                          </w:rPr>
                          <w:t>//</w:t>
                        </w:r>
                        <w:r>
                          <w:rPr>
                            <w:spacing w:val="61"/>
                            <w:sz w:val="25"/>
                          </w:rPr>
                          <w:t xml:space="preserve"> </w:t>
                        </w:r>
                        <w:r>
                          <w:rPr>
                            <w:b/>
                            <w:color w:val="FF00FF"/>
                            <w:spacing w:val="-4"/>
                            <w:sz w:val="25"/>
                          </w:rPr>
                          <w:t>0106</w:t>
                        </w:r>
                      </w:p>
                    </w:txbxContent>
                  </v:textbox>
                </v:shape>
              </v:group>
            </w:pict>
          </mc:Fallback>
        </mc:AlternateContent>
      </w:r>
      <w:r>
        <w:rPr>
          <w:b/>
          <w:sz w:val="25"/>
        </w:rPr>
        <mc:AlternateContent>
          <mc:Choice Requires="wpg">
            <w:drawing>
              <wp:anchor distT="0" distB="0" distL="0" distR="0" simplePos="0" relativeHeight="251787264" behindDoc="1" locked="0" layoutInCell="1" allowOverlap="1">
                <wp:simplePos x="0" y="0"/>
                <wp:positionH relativeFrom="page">
                  <wp:posOffset>3060700</wp:posOffset>
                </wp:positionH>
                <wp:positionV relativeFrom="paragraph">
                  <wp:posOffset>532765</wp:posOffset>
                </wp:positionV>
                <wp:extent cx="2732405" cy="2539365"/>
                <wp:effectExtent l="0" t="0" r="0" b="0"/>
                <wp:wrapNone/>
                <wp:docPr id="480" name="Group 480"/>
                <wp:cNvGraphicFramePr/>
                <a:graphic xmlns:a="http://schemas.openxmlformats.org/drawingml/2006/main">
                  <a:graphicData uri="http://schemas.microsoft.com/office/word/2010/wordprocessingGroup">
                    <wpg:wgp>
                      <wpg:cNvGrpSpPr/>
                      <wpg:grpSpPr>
                        <a:xfrm>
                          <a:off x="0" y="0"/>
                          <a:ext cx="2732405" cy="2539365"/>
                          <a:chOff x="0" y="0"/>
                          <a:chExt cx="2732405" cy="2539365"/>
                        </a:xfrm>
                      </wpg:grpSpPr>
                      <wps:wsp>
                        <wps:cNvPr id="481" name="Graphic 481"/>
                        <wps:cNvSpPr/>
                        <wps:spPr>
                          <a:xfrm>
                            <a:off x="0" y="2457296"/>
                            <a:ext cx="2707005" cy="81915"/>
                          </a:xfrm>
                          <a:custGeom>
                            <a:avLst/>
                            <a:gdLst/>
                            <a:ahLst/>
                            <a:cxnLst/>
                            <a:rect l="l" t="t" r="r" b="b"/>
                            <a:pathLst>
                              <a:path w="2707005" h="81915">
                                <a:moveTo>
                                  <a:pt x="65286" y="0"/>
                                </a:moveTo>
                                <a:lnTo>
                                  <a:pt x="0" y="40803"/>
                                </a:lnTo>
                                <a:lnTo>
                                  <a:pt x="65286" y="81608"/>
                                </a:lnTo>
                                <a:lnTo>
                                  <a:pt x="70183" y="80478"/>
                                </a:lnTo>
                                <a:lnTo>
                                  <a:pt x="74830" y="73044"/>
                                </a:lnTo>
                                <a:lnTo>
                                  <a:pt x="73700" y="68146"/>
                                </a:lnTo>
                                <a:lnTo>
                                  <a:pt x="42652" y="48741"/>
                                </a:lnTo>
                                <a:lnTo>
                                  <a:pt x="14979" y="48741"/>
                                </a:lnTo>
                                <a:lnTo>
                                  <a:pt x="14979" y="32866"/>
                                </a:lnTo>
                                <a:lnTo>
                                  <a:pt x="42653" y="32866"/>
                                </a:lnTo>
                                <a:lnTo>
                                  <a:pt x="73700" y="13462"/>
                                </a:lnTo>
                                <a:lnTo>
                                  <a:pt x="74830" y="8564"/>
                                </a:lnTo>
                                <a:lnTo>
                                  <a:pt x="70183" y="1130"/>
                                </a:lnTo>
                                <a:lnTo>
                                  <a:pt x="65286" y="0"/>
                                </a:lnTo>
                                <a:close/>
                              </a:path>
                              <a:path w="2707005" h="81915">
                                <a:moveTo>
                                  <a:pt x="42653" y="32866"/>
                                </a:moveTo>
                                <a:lnTo>
                                  <a:pt x="14979" y="32866"/>
                                </a:lnTo>
                                <a:lnTo>
                                  <a:pt x="14979" y="48741"/>
                                </a:lnTo>
                                <a:lnTo>
                                  <a:pt x="42652" y="48741"/>
                                </a:lnTo>
                                <a:lnTo>
                                  <a:pt x="40721" y="47534"/>
                                </a:lnTo>
                                <a:lnTo>
                                  <a:pt x="19183" y="47534"/>
                                </a:lnTo>
                                <a:lnTo>
                                  <a:pt x="19183" y="34072"/>
                                </a:lnTo>
                                <a:lnTo>
                                  <a:pt x="40722" y="34072"/>
                                </a:lnTo>
                                <a:lnTo>
                                  <a:pt x="42653" y="32866"/>
                                </a:lnTo>
                                <a:close/>
                              </a:path>
                              <a:path w="2707005" h="81915">
                                <a:moveTo>
                                  <a:pt x="2706424" y="32866"/>
                                </a:moveTo>
                                <a:lnTo>
                                  <a:pt x="42653" y="32866"/>
                                </a:lnTo>
                                <a:lnTo>
                                  <a:pt x="29952" y="40803"/>
                                </a:lnTo>
                                <a:lnTo>
                                  <a:pt x="42652" y="48741"/>
                                </a:lnTo>
                                <a:lnTo>
                                  <a:pt x="2706424" y="48741"/>
                                </a:lnTo>
                                <a:lnTo>
                                  <a:pt x="2706424" y="32866"/>
                                </a:lnTo>
                                <a:close/>
                              </a:path>
                              <a:path w="2707005" h="81915">
                                <a:moveTo>
                                  <a:pt x="19183" y="34072"/>
                                </a:moveTo>
                                <a:lnTo>
                                  <a:pt x="19183" y="47534"/>
                                </a:lnTo>
                                <a:lnTo>
                                  <a:pt x="29952" y="40803"/>
                                </a:lnTo>
                                <a:lnTo>
                                  <a:pt x="19183" y="34072"/>
                                </a:lnTo>
                                <a:close/>
                              </a:path>
                              <a:path w="2707005" h="81915">
                                <a:moveTo>
                                  <a:pt x="29952" y="40803"/>
                                </a:moveTo>
                                <a:lnTo>
                                  <a:pt x="19183" y="47534"/>
                                </a:lnTo>
                                <a:lnTo>
                                  <a:pt x="40721" y="47534"/>
                                </a:lnTo>
                                <a:lnTo>
                                  <a:pt x="29952" y="40803"/>
                                </a:lnTo>
                                <a:close/>
                              </a:path>
                              <a:path w="2707005" h="81915">
                                <a:moveTo>
                                  <a:pt x="40722" y="34072"/>
                                </a:moveTo>
                                <a:lnTo>
                                  <a:pt x="19183" y="34072"/>
                                </a:lnTo>
                                <a:lnTo>
                                  <a:pt x="29952" y="40803"/>
                                </a:lnTo>
                                <a:lnTo>
                                  <a:pt x="40722" y="34072"/>
                                </a:lnTo>
                                <a:close/>
                              </a:path>
                            </a:pathLst>
                          </a:custGeom>
                          <a:solidFill>
                            <a:srgbClr val="000000"/>
                          </a:solidFill>
                        </wps:spPr>
                        <wps:bodyPr wrap="square" lIns="0" tIns="0" rIns="0" bIns="0" rtlCol="0">
                          <a:noAutofit/>
                        </wps:bodyPr>
                      </wps:wsp>
                      <wps:wsp>
                        <wps:cNvPr id="482" name="Graphic 482"/>
                        <wps:cNvSpPr/>
                        <wps:spPr>
                          <a:xfrm>
                            <a:off x="2724204" y="0"/>
                            <a:ext cx="1270" cy="2496185"/>
                          </a:xfrm>
                          <a:custGeom>
                            <a:avLst/>
                            <a:gdLst/>
                            <a:ahLst/>
                            <a:cxnLst/>
                            <a:rect l="l" t="t" r="r" b="b"/>
                            <a:pathLst>
                              <a:path h="2496185">
                                <a:moveTo>
                                  <a:pt x="0" y="0"/>
                                </a:moveTo>
                                <a:lnTo>
                                  <a:pt x="1" y="2496185"/>
                                </a:lnTo>
                              </a:path>
                            </a:pathLst>
                          </a:custGeom>
                          <a:ln w="15875">
                            <a:solidFill>
                              <a:srgbClr val="000000"/>
                            </a:solidFill>
                            <a:prstDash val="solid"/>
                          </a:ln>
                        </wps:spPr>
                        <wps:bodyPr wrap="square" lIns="0" tIns="0" rIns="0" bIns="0" rtlCol="0">
                          <a:noAutofit/>
                        </wps:bodyPr>
                      </wps:wsp>
                      <wps:wsp>
                        <wps:cNvPr id="483" name="Textbox 483"/>
                        <wps:cNvSpPr txBox="1"/>
                        <wps:spPr>
                          <a:xfrm>
                            <a:off x="0" y="0"/>
                            <a:ext cx="2732405" cy="2539365"/>
                          </a:xfrm>
                          <a:prstGeom prst="rect">
                            <a:avLst/>
                          </a:prstGeom>
                        </wps:spPr>
                        <wps:txbx>
                          <w:txbxContent>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11" w:line="240" w:lineRule="auto"/>
                                <w:rPr>
                                  <w:b/>
                                  <w:sz w:val="25"/>
                                </w:rPr>
                              </w:pPr>
                            </w:p>
                            <w:p>
                              <w:pPr>
                                <w:spacing w:before="0" w:line="285" w:lineRule="exact"/>
                                <w:ind w:left="406" w:right="0" w:firstLine="0"/>
                                <w:jc w:val="left"/>
                                <w:rPr>
                                  <w:b/>
                                  <w:sz w:val="25"/>
                                </w:rPr>
                              </w:pPr>
                              <w:r>
                                <w:rPr>
                                  <w:sz w:val="25"/>
                                </w:rPr>
                                <w:t>//</w:t>
                              </w:r>
                              <w:r>
                                <w:rPr>
                                  <w:spacing w:val="61"/>
                                  <w:sz w:val="25"/>
                                </w:rPr>
                                <w:t xml:space="preserve"> </w:t>
                              </w:r>
                              <w:r>
                                <w:rPr>
                                  <w:b/>
                                  <w:color w:val="FF00FF"/>
                                  <w:spacing w:val="-5"/>
                                  <w:sz w:val="25"/>
                                </w:rPr>
                                <w:t>40</w:t>
                              </w:r>
                            </w:p>
                            <w:p>
                              <w:pPr>
                                <w:spacing w:before="0" w:line="285" w:lineRule="exact"/>
                                <w:ind w:left="406" w:right="0" w:firstLine="0"/>
                                <w:jc w:val="left"/>
                                <w:rPr>
                                  <w:b/>
                                  <w:sz w:val="25"/>
                                </w:rPr>
                              </w:pPr>
                              <w:r>
                                <w:rPr>
                                  <w:sz w:val="25"/>
                                </w:rPr>
                                <w:t>//</w:t>
                              </w:r>
                              <w:r>
                                <w:rPr>
                                  <w:spacing w:val="61"/>
                                  <w:sz w:val="25"/>
                                </w:rPr>
                                <w:t xml:space="preserve"> </w:t>
                              </w:r>
                              <w:r>
                                <w:rPr>
                                  <w:b/>
                                  <w:color w:val="FF00FF"/>
                                  <w:spacing w:val="-4"/>
                                  <w:sz w:val="25"/>
                                </w:rPr>
                                <w:t>0108</w:t>
                              </w:r>
                            </w:p>
                          </w:txbxContent>
                        </wps:txbx>
                        <wps:bodyPr wrap="square" lIns="0" tIns="0" rIns="0" bIns="0" rtlCol="0">
                          <a:noAutofit/>
                        </wps:bodyPr>
                      </wps:wsp>
                    </wpg:wgp>
                  </a:graphicData>
                </a:graphic>
              </wp:anchor>
            </w:drawing>
          </mc:Choice>
          <mc:Fallback>
            <w:pict>
              <v:group id="_x0000_s1026" o:spid="_x0000_s1026" o:spt="203" style="position:absolute;left:0pt;margin-left:241pt;margin-top:41.95pt;height:199.95pt;width:215.15pt;mso-position-horizontal-relative:page;z-index:-251529216;mso-width-relative:page;mso-height-relative:page;" coordsize="2732405,2539365" o:gfxdata="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AxEVqM2gAAAAoBAAAPAAAAAAAAAAEAIAAAACIAAABkcnMv&#10;ZG93bnJldi54bWxQSwECFAAUAAAACACHTuJA96cErjsEAACfEQAADgAAAAAAAAABACAAAAApAQAA&#10;ZHJzL2Uyb0RvYy54bWxQSwUGAAAAAAYABgBZAQAA1gcAAAAA&#10;">
                <o:lock v:ext="edit" aspectratio="f"/>
                <v:shape id="Graphic 481" o:spid="_x0000_s1026" o:spt="100" style="position:absolute;left:0;top:2457296;height:81915;width:2707005;" fillcolor="#000000" filled="t" stroked="f" coordsize="2707005,81915" o:gfxdata="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8kF5vQAA&#10;ANwAAAAPAAAAAAAAAAEAIAAAACIAAABkcnMvZG93bnJldi54bWxQSwECFAAUAAAACACHTuJAMy8F&#10;njsAAAA5AAAAEAAAAAAAAAABACAAAAAMAQAAZHJzL3NoYXBleG1sLnhtbFBLBQYAAAAABgAGAFsB&#10;AAC2AwAAAAA=&#10;" path="m65286,0l0,40803,65286,81608,70183,80478,74830,73044,73700,68146,42652,48741,14979,48741,14979,32866,42653,32866,73700,13462,74830,8564,70183,1130,65286,0xem42653,32866l14979,32866,14979,48741,42652,48741,40721,47534,19183,47534,19183,34072,40722,34072,42653,32866xem2706424,32866l42653,32866,29952,40803,42652,48741,2706424,48741,2706424,32866xem19183,34072l19183,47534,29952,40803,19183,34072xem29952,40803l19183,47534,40721,47534,29952,40803xem40722,34072l19183,34072,29952,40803,40722,34072xe">
                  <v:fill on="t" focussize="0,0"/>
                  <v:stroke on="f"/>
                  <v:imagedata o:title=""/>
                  <o:lock v:ext="edit" aspectratio="f"/>
                  <v:textbox inset="0mm,0mm,0mm,0mm"/>
                </v:shape>
                <v:shape id="Graphic 482" o:spid="_x0000_s1026" o:spt="100" style="position:absolute;left:2724204;top:0;height:2496185;width:1270;" filled="f" stroked="t" coordsize="1,2496185" o:gfxdata="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jDcrsAAADc&#10;AAAADwAAAAAAAAABACAAAAAiAAAAZHJzL2Rvd25yZXYueG1sUEsBAhQAFAAAAAgAh07iQDMvBZ47&#10;AAAAOQAAABAAAAAAAAAAAQAgAAAACgEAAGRycy9zaGFwZXhtbC54bWxQSwUGAAAAAAYABgBbAQAA&#10;tAMAAAAA&#10;" path="m0,0l1,2496185e">
                  <v:fill on="f" focussize="0,0"/>
                  <v:stroke weight="1.25pt" color="#000000" joinstyle="round"/>
                  <v:imagedata o:title=""/>
                  <o:lock v:ext="edit" aspectratio="f"/>
                  <v:textbox inset="0mm,0mm,0mm,0mm"/>
                </v:shape>
                <v:shape id="Textbox 483" o:spid="_x0000_s1026" o:spt="202" type="#_x0000_t202" style="position:absolute;left:0;top:0;height:2539365;width:2732405;" filled="f" stroked="f" coordsize="21600,21600" o:gfxdata="UEsDBAoAAAAAAIdO4kAAAAAAAAAAAAAAAAAEAAAAZHJzL1BLAwQUAAAACACHTuJAV+9oy78AAADc&#10;AAAADwAAAGRycy9kb3ducmV2LnhtbEWPT2sCMRTE70K/Q3iF3jSxit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vaM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0" w:line="240" w:lineRule="auto"/>
                          <w:rPr>
                            <w:b/>
                            <w:sz w:val="25"/>
                          </w:rPr>
                        </w:pPr>
                      </w:p>
                      <w:p>
                        <w:pPr>
                          <w:spacing w:before="11" w:line="240" w:lineRule="auto"/>
                          <w:rPr>
                            <w:b/>
                            <w:sz w:val="25"/>
                          </w:rPr>
                        </w:pPr>
                      </w:p>
                      <w:p>
                        <w:pPr>
                          <w:spacing w:before="0" w:line="285" w:lineRule="exact"/>
                          <w:ind w:left="406" w:right="0" w:firstLine="0"/>
                          <w:jc w:val="left"/>
                          <w:rPr>
                            <w:b/>
                            <w:sz w:val="25"/>
                          </w:rPr>
                        </w:pPr>
                        <w:r>
                          <w:rPr>
                            <w:sz w:val="25"/>
                          </w:rPr>
                          <w:t>//</w:t>
                        </w:r>
                        <w:r>
                          <w:rPr>
                            <w:spacing w:val="61"/>
                            <w:sz w:val="25"/>
                          </w:rPr>
                          <w:t xml:space="preserve"> </w:t>
                        </w:r>
                        <w:r>
                          <w:rPr>
                            <w:b/>
                            <w:color w:val="FF00FF"/>
                            <w:spacing w:val="-5"/>
                            <w:sz w:val="25"/>
                          </w:rPr>
                          <w:t>40</w:t>
                        </w:r>
                      </w:p>
                      <w:p>
                        <w:pPr>
                          <w:spacing w:before="0" w:line="285" w:lineRule="exact"/>
                          <w:ind w:left="406" w:right="0" w:firstLine="0"/>
                          <w:jc w:val="left"/>
                          <w:rPr>
                            <w:b/>
                            <w:sz w:val="25"/>
                          </w:rPr>
                        </w:pPr>
                        <w:r>
                          <w:rPr>
                            <w:sz w:val="25"/>
                          </w:rPr>
                          <w:t>//</w:t>
                        </w:r>
                        <w:r>
                          <w:rPr>
                            <w:spacing w:val="61"/>
                            <w:sz w:val="25"/>
                          </w:rPr>
                          <w:t xml:space="preserve"> </w:t>
                        </w:r>
                        <w:r>
                          <w:rPr>
                            <w:b/>
                            <w:color w:val="FF00FF"/>
                            <w:spacing w:val="-4"/>
                            <w:sz w:val="25"/>
                          </w:rPr>
                          <w:t>0108</w:t>
                        </w:r>
                      </w:p>
                    </w:txbxContent>
                  </v:textbox>
                </v:shape>
              </v:group>
            </w:pict>
          </mc:Fallback>
        </mc:AlternateContent>
      </w:r>
      <w:r>
        <w:rPr>
          <w:b/>
          <w:spacing w:val="-10"/>
          <w:position w:val="1"/>
          <w:sz w:val="25"/>
        </w:rPr>
        <w:t>p</w:t>
      </w:r>
      <w:r>
        <w:rPr>
          <w:b/>
          <w:position w:val="1"/>
          <w:sz w:val="25"/>
        </w:rPr>
        <w:tab/>
      </w:r>
      <w:r>
        <w:rPr>
          <w:b/>
          <w:spacing w:val="-10"/>
          <w:sz w:val="25"/>
        </w:rPr>
        <w:t>p</w:t>
      </w:r>
      <w:r>
        <w:rPr>
          <w:b/>
          <w:sz w:val="25"/>
        </w:rPr>
        <w:tab/>
      </w:r>
      <w:r>
        <w:rPr>
          <w:b/>
          <w:spacing w:val="-57"/>
          <w:sz w:val="25"/>
        </w:rPr>
        <w:t xml:space="preserve"> </w:t>
      </w:r>
      <w:r>
        <w:rPr>
          <w:b/>
          <w:spacing w:val="-6"/>
          <w:position w:val="1"/>
          <w:sz w:val="25"/>
        </w:rPr>
        <w:t>p</w:t>
      </w:r>
      <w:r>
        <w:rPr>
          <w:b/>
          <w:position w:val="1"/>
          <w:sz w:val="25"/>
        </w:rPr>
        <w:tab/>
      </w:r>
      <w:r>
        <w:rPr>
          <w:b/>
          <w:spacing w:val="-10"/>
          <w:position w:val="3"/>
          <w:sz w:val="25"/>
        </w:rPr>
        <w:t>p</w:t>
      </w:r>
      <w:r>
        <w:rPr>
          <w:b/>
          <w:position w:val="3"/>
          <w:sz w:val="25"/>
        </w:rPr>
        <w:tab/>
      </w:r>
      <w:r>
        <w:rPr>
          <w:b/>
          <w:spacing w:val="-10"/>
          <w:sz w:val="25"/>
        </w:rPr>
        <w:t>p</w:t>
      </w:r>
      <w:r>
        <w:rPr>
          <w:b/>
          <w:sz w:val="25"/>
        </w:rPr>
        <w:tab/>
      </w:r>
      <w:r>
        <w:rPr>
          <w:b/>
          <w:sz w:val="25"/>
        </w:rPr>
        <w:tab/>
      </w:r>
      <w:r>
        <w:rPr>
          <w:b/>
          <w:spacing w:val="-10"/>
          <w:sz w:val="25"/>
        </w:rPr>
        <w:t xml:space="preserve">p </w:t>
      </w:r>
      <w:r>
        <w:rPr>
          <w:b/>
          <w:color w:val="FF00FF"/>
          <w:sz w:val="25"/>
        </w:rPr>
        <w:t>Iterations:</w:t>
      </w:r>
      <w:r>
        <w:rPr>
          <w:b/>
          <w:color w:val="FF00FF"/>
          <w:spacing w:val="40"/>
          <w:sz w:val="25"/>
        </w:rPr>
        <w:t xml:space="preserve"> </w:t>
      </w:r>
      <w:r>
        <w:rPr>
          <w:b/>
          <w:color w:val="FF00FF"/>
          <w:sz w:val="25"/>
        </w:rPr>
        <w:t>i = 0</w:t>
      </w:r>
      <w:r>
        <w:rPr>
          <w:b/>
          <w:color w:val="FF00FF"/>
          <w:sz w:val="25"/>
        </w:rPr>
        <w:tab/>
      </w:r>
      <w:r>
        <w:rPr>
          <w:b/>
          <w:color w:val="FF00FF"/>
          <w:sz w:val="25"/>
        </w:rPr>
        <w:tab/>
      </w:r>
      <w:r>
        <w:rPr>
          <w:b/>
          <w:color w:val="FF00FF"/>
          <w:spacing w:val="-10"/>
          <w:sz w:val="25"/>
        </w:rPr>
        <w:t>1</w:t>
      </w:r>
      <w:r>
        <w:rPr>
          <w:b/>
          <w:color w:val="FF00FF"/>
          <w:sz w:val="25"/>
        </w:rPr>
        <w:tab/>
      </w:r>
      <w:r>
        <w:rPr>
          <w:b/>
          <w:color w:val="FF00FF"/>
          <w:spacing w:val="-10"/>
          <w:sz w:val="25"/>
        </w:rPr>
        <w:t>2</w:t>
      </w:r>
      <w:r>
        <w:rPr>
          <w:b/>
          <w:color w:val="FF00FF"/>
          <w:sz w:val="25"/>
        </w:rPr>
        <w:tab/>
      </w:r>
      <w:r>
        <w:rPr>
          <w:b/>
          <w:color w:val="FF00FF"/>
          <w:spacing w:val="-47"/>
          <w:sz w:val="25"/>
        </w:rPr>
        <w:t xml:space="preserve"> </w:t>
      </w:r>
      <w:r>
        <w:rPr>
          <w:b/>
          <w:color w:val="FF00FF"/>
          <w:sz w:val="25"/>
        </w:rPr>
        <w:t>3</w:t>
      </w:r>
      <w:r>
        <w:rPr>
          <w:color w:val="FF00FF"/>
          <w:sz w:val="25"/>
        </w:rPr>
        <w:tab/>
      </w:r>
      <w:r>
        <w:rPr>
          <w:color w:val="FF00FF"/>
          <w:sz w:val="25"/>
        </w:rPr>
        <w:tab/>
      </w:r>
      <w:r>
        <w:rPr>
          <w:b/>
          <w:color w:val="FF00FF"/>
          <w:spacing w:val="-10"/>
          <w:sz w:val="25"/>
        </w:rPr>
        <w:t>4</w:t>
      </w:r>
    </w:p>
    <w:p>
      <w:pPr>
        <w:spacing w:before="0" w:line="436" w:lineRule="exact"/>
        <w:ind w:left="68" w:right="0" w:firstLine="0"/>
        <w:jc w:val="left"/>
        <w:rPr>
          <w:sz w:val="26"/>
        </w:rPr>
      </w:pPr>
      <w:r>
        <w:rPr>
          <w:sz w:val="26"/>
        </w:rPr>
        <w:t>print</w:t>
      </w:r>
      <w:r>
        <w:rPr>
          <w:spacing w:val="-7"/>
          <w:sz w:val="26"/>
        </w:rPr>
        <w:t xml:space="preserve"> </w:t>
      </w:r>
      <w:r>
        <w:rPr>
          <w:sz w:val="26"/>
        </w:rPr>
        <w:t>10</w:t>
      </w:r>
      <w:r>
        <w:rPr>
          <w:spacing w:val="-4"/>
          <w:sz w:val="26"/>
        </w:rPr>
        <w:t xml:space="preserve"> </w:t>
      </w:r>
      <w:r>
        <w:rPr>
          <w:sz w:val="26"/>
        </w:rPr>
        <w:t>and</w:t>
      </w:r>
      <w:r>
        <w:rPr>
          <w:spacing w:val="-4"/>
          <w:sz w:val="26"/>
        </w:rPr>
        <w:t xml:space="preserve"> </w:t>
      </w:r>
      <w:r>
        <w:rPr>
          <w:sz w:val="26"/>
        </w:rPr>
        <w:t>increment</w:t>
      </w:r>
      <w:r>
        <w:rPr>
          <w:spacing w:val="-4"/>
          <w:sz w:val="26"/>
        </w:rPr>
        <w:t xml:space="preserve"> </w:t>
      </w:r>
      <w:r>
        <w:rPr>
          <w:sz w:val="26"/>
        </w:rPr>
        <w:t>p</w:t>
      </w:r>
      <w:r>
        <w:rPr>
          <w:spacing w:val="-3"/>
          <w:sz w:val="26"/>
        </w:rPr>
        <w:t xml:space="preserve"> </w:t>
      </w:r>
      <w:r>
        <w:rPr>
          <w:sz w:val="26"/>
        </w:rPr>
        <w:t>using</w:t>
      </w:r>
      <w:r>
        <w:rPr>
          <w:spacing w:val="-26"/>
          <w:sz w:val="26"/>
        </w:rPr>
        <w:t xml:space="preserve"> </w:t>
      </w:r>
      <w:r>
        <w:rPr>
          <w:spacing w:val="-26"/>
          <w:sz w:val="26"/>
        </w:rPr>
        <w:drawing>
          <wp:inline distT="0" distB="0" distL="0" distR="0">
            <wp:extent cx="579120" cy="274320"/>
            <wp:effectExtent l="0" t="0" r="0" b="0"/>
            <wp:docPr id="484" name="Image 484"/>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14" cstate="print"/>
                    <a:stretch>
                      <a:fillRect/>
                    </a:stretch>
                  </pic:blipFill>
                  <pic:spPr>
                    <a:xfrm>
                      <a:off x="0" y="0"/>
                      <a:ext cx="579493" cy="274802"/>
                    </a:xfrm>
                    <a:prstGeom prst="rect">
                      <a:avLst/>
                    </a:prstGeom>
                  </pic:spPr>
                </pic:pic>
              </a:graphicData>
            </a:graphic>
          </wp:inline>
        </w:drawing>
      </w:r>
    </w:p>
    <w:p>
      <w:pPr>
        <w:pStyle w:val="6"/>
        <w:ind w:left="788" w:right="6089"/>
      </w:pPr>
      <w:r>
        <w:t>printf(“%d\n”,</w:t>
      </w:r>
      <w:r>
        <w:rPr>
          <w:spacing w:val="-16"/>
        </w:rPr>
        <w:t xml:space="preserve"> </w:t>
      </w:r>
      <w:r>
        <w:t xml:space="preserve">*p); </w:t>
      </w:r>
      <w:r>
        <w:rPr>
          <w:spacing w:val="-4"/>
        </w:rPr>
        <w:t>p++;</w:t>
      </w:r>
    </w:p>
    <w:p>
      <w:pPr>
        <w:spacing w:before="0" w:line="295" w:lineRule="exact"/>
        <w:ind w:left="68" w:right="0" w:firstLine="0"/>
        <w:jc w:val="left"/>
        <w:rPr>
          <w:sz w:val="26"/>
        </w:rPr>
      </w:pPr>
      <w:r>
        <w:rPr>
          <w:sz w:val="26"/>
        </w:rPr>
        <w:t>print</w:t>
      </w:r>
      <w:r>
        <w:rPr>
          <w:spacing w:val="-5"/>
          <w:sz w:val="26"/>
        </w:rPr>
        <w:t xml:space="preserve"> </w:t>
      </w:r>
      <w:r>
        <w:rPr>
          <w:sz w:val="26"/>
        </w:rPr>
        <w:t>20</w:t>
      </w:r>
      <w:r>
        <w:rPr>
          <w:spacing w:val="-5"/>
          <w:sz w:val="26"/>
        </w:rPr>
        <w:t xml:space="preserve"> </w:t>
      </w:r>
      <w:r>
        <w:rPr>
          <w:sz w:val="26"/>
        </w:rPr>
        <w:t>and</w:t>
      </w:r>
      <w:r>
        <w:rPr>
          <w:spacing w:val="-4"/>
          <w:sz w:val="26"/>
        </w:rPr>
        <w:t xml:space="preserve"> </w:t>
      </w:r>
      <w:r>
        <w:rPr>
          <w:sz w:val="26"/>
        </w:rPr>
        <w:t>increment</w:t>
      </w:r>
      <w:r>
        <w:rPr>
          <w:spacing w:val="-5"/>
          <w:sz w:val="26"/>
        </w:rPr>
        <w:t xml:space="preserve"> </w:t>
      </w:r>
      <w:r>
        <w:rPr>
          <w:sz w:val="26"/>
        </w:rPr>
        <w:t>p</w:t>
      </w:r>
      <w:r>
        <w:rPr>
          <w:spacing w:val="-3"/>
          <w:sz w:val="26"/>
        </w:rPr>
        <w:t xml:space="preserve"> </w:t>
      </w:r>
      <w:r>
        <w:rPr>
          <w:spacing w:val="-2"/>
          <w:sz w:val="26"/>
        </w:rPr>
        <w:t>using</w:t>
      </w:r>
    </w:p>
    <w:p>
      <w:pPr>
        <w:pStyle w:val="6"/>
        <w:spacing w:before="3"/>
        <w:ind w:left="788" w:right="6089"/>
      </w:pPr>
      <w:r>
        <w:t>printf(“%d\n”,</w:t>
      </w:r>
      <w:r>
        <w:rPr>
          <w:spacing w:val="-16"/>
        </w:rPr>
        <w:t xml:space="preserve"> </w:t>
      </w:r>
      <w:r>
        <w:t xml:space="preserve">*p); </w:t>
      </w:r>
      <w:r>
        <w:rPr>
          <w:spacing w:val="-4"/>
        </w:rPr>
        <w:t>p++;</w:t>
      </w:r>
    </w:p>
    <w:p>
      <w:pPr>
        <w:spacing w:before="0" w:line="295" w:lineRule="exact"/>
        <w:ind w:left="68" w:right="0" w:firstLine="0"/>
        <w:jc w:val="left"/>
        <w:rPr>
          <w:sz w:val="26"/>
        </w:rPr>
      </w:pPr>
      <w:r>
        <w:rPr>
          <w:sz w:val="26"/>
        </w:rPr>
        <w:t>print</w:t>
      </w:r>
      <w:r>
        <w:rPr>
          <w:spacing w:val="-5"/>
          <w:sz w:val="26"/>
        </w:rPr>
        <w:t xml:space="preserve"> </w:t>
      </w:r>
      <w:r>
        <w:rPr>
          <w:sz w:val="26"/>
        </w:rPr>
        <w:t>30</w:t>
      </w:r>
      <w:r>
        <w:rPr>
          <w:spacing w:val="-5"/>
          <w:sz w:val="26"/>
        </w:rPr>
        <w:t xml:space="preserve"> </w:t>
      </w:r>
      <w:r>
        <w:rPr>
          <w:sz w:val="26"/>
        </w:rPr>
        <w:t>and</w:t>
      </w:r>
      <w:r>
        <w:rPr>
          <w:spacing w:val="-4"/>
          <w:sz w:val="26"/>
        </w:rPr>
        <w:t xml:space="preserve"> </w:t>
      </w:r>
      <w:r>
        <w:rPr>
          <w:sz w:val="26"/>
        </w:rPr>
        <w:t>increment</w:t>
      </w:r>
      <w:r>
        <w:rPr>
          <w:spacing w:val="-5"/>
          <w:sz w:val="26"/>
        </w:rPr>
        <w:t xml:space="preserve"> </w:t>
      </w:r>
      <w:r>
        <w:rPr>
          <w:sz w:val="26"/>
        </w:rPr>
        <w:t>p</w:t>
      </w:r>
      <w:r>
        <w:rPr>
          <w:spacing w:val="-3"/>
          <w:sz w:val="26"/>
        </w:rPr>
        <w:t xml:space="preserve"> </w:t>
      </w:r>
      <w:r>
        <w:rPr>
          <w:spacing w:val="-2"/>
          <w:sz w:val="26"/>
        </w:rPr>
        <w:t>using</w:t>
      </w:r>
    </w:p>
    <w:p>
      <w:pPr>
        <w:pStyle w:val="6"/>
        <w:spacing w:before="4"/>
        <w:ind w:left="788" w:right="6089"/>
      </w:pPr>
      <w:r>
        <w:t>printf(“%d\n”,</w:t>
      </w:r>
      <w:r>
        <w:rPr>
          <w:spacing w:val="-16"/>
        </w:rPr>
        <w:t xml:space="preserve"> </w:t>
      </w:r>
      <w:r>
        <w:t xml:space="preserve">*p); </w:t>
      </w:r>
      <w:r>
        <w:rPr>
          <w:spacing w:val="-4"/>
        </w:rPr>
        <w:t>p++;</w:t>
      </w:r>
    </w:p>
    <w:p>
      <w:pPr>
        <w:spacing w:before="0" w:line="295" w:lineRule="exact"/>
        <w:ind w:left="68" w:right="0" w:firstLine="0"/>
        <w:jc w:val="left"/>
        <w:rPr>
          <w:sz w:val="26"/>
        </w:rPr>
      </w:pPr>
      <w:r>
        <w:rPr>
          <w:sz w:val="26"/>
        </w:rPr>
        <w:t>print</w:t>
      </w:r>
      <w:r>
        <w:rPr>
          <w:spacing w:val="-5"/>
          <w:sz w:val="26"/>
        </w:rPr>
        <w:t xml:space="preserve"> </w:t>
      </w:r>
      <w:r>
        <w:rPr>
          <w:sz w:val="26"/>
        </w:rPr>
        <w:t>40</w:t>
      </w:r>
      <w:r>
        <w:rPr>
          <w:spacing w:val="-5"/>
          <w:sz w:val="26"/>
        </w:rPr>
        <w:t xml:space="preserve"> </w:t>
      </w:r>
      <w:r>
        <w:rPr>
          <w:sz w:val="26"/>
        </w:rPr>
        <w:t>and</w:t>
      </w:r>
      <w:r>
        <w:rPr>
          <w:spacing w:val="-4"/>
          <w:sz w:val="26"/>
        </w:rPr>
        <w:t xml:space="preserve"> </w:t>
      </w:r>
      <w:r>
        <w:rPr>
          <w:sz w:val="26"/>
        </w:rPr>
        <w:t>increment</w:t>
      </w:r>
      <w:r>
        <w:rPr>
          <w:spacing w:val="-5"/>
          <w:sz w:val="26"/>
        </w:rPr>
        <w:t xml:space="preserve"> </w:t>
      </w:r>
      <w:r>
        <w:rPr>
          <w:sz w:val="26"/>
        </w:rPr>
        <w:t>p</w:t>
      </w:r>
      <w:r>
        <w:rPr>
          <w:spacing w:val="-3"/>
          <w:sz w:val="26"/>
        </w:rPr>
        <w:t xml:space="preserve"> </w:t>
      </w:r>
      <w:r>
        <w:rPr>
          <w:spacing w:val="-2"/>
          <w:sz w:val="26"/>
        </w:rPr>
        <w:t>using</w:t>
      </w:r>
    </w:p>
    <w:p>
      <w:pPr>
        <w:pStyle w:val="6"/>
        <w:spacing w:before="10" w:line="237" w:lineRule="auto"/>
        <w:ind w:left="788" w:right="6089"/>
      </w:pPr>
      <w:r>
        <w:t>printf(“%d\n”,</w:t>
      </w:r>
      <w:r>
        <w:rPr>
          <w:spacing w:val="-16"/>
        </w:rPr>
        <w:t xml:space="preserve"> </w:t>
      </w:r>
      <w:r>
        <w:t xml:space="preserve">*p); </w:t>
      </w:r>
      <w:r>
        <w:rPr>
          <w:spacing w:val="-4"/>
        </w:rPr>
        <w:t>p++;</w:t>
      </w:r>
    </w:p>
    <w:p>
      <w:pPr>
        <w:spacing w:before="0" w:line="294" w:lineRule="exact"/>
        <w:ind w:left="68" w:right="0" w:firstLine="0"/>
        <w:jc w:val="left"/>
        <w:rPr>
          <w:sz w:val="26"/>
        </w:rPr>
      </w:pPr>
      <w:r>
        <w:rPr>
          <w:sz w:val="26"/>
        </w:rPr>
        <w:t>print</w:t>
      </w:r>
      <w:r>
        <w:rPr>
          <w:spacing w:val="-5"/>
          <w:sz w:val="26"/>
        </w:rPr>
        <w:t xml:space="preserve"> </w:t>
      </w:r>
      <w:r>
        <w:rPr>
          <w:sz w:val="26"/>
        </w:rPr>
        <w:t>50</w:t>
      </w:r>
      <w:r>
        <w:rPr>
          <w:spacing w:val="-5"/>
          <w:sz w:val="26"/>
        </w:rPr>
        <w:t xml:space="preserve"> </w:t>
      </w:r>
      <w:r>
        <w:rPr>
          <w:sz w:val="26"/>
        </w:rPr>
        <w:t>and</w:t>
      </w:r>
      <w:r>
        <w:rPr>
          <w:spacing w:val="-4"/>
          <w:sz w:val="26"/>
        </w:rPr>
        <w:t xml:space="preserve"> </w:t>
      </w:r>
      <w:r>
        <w:rPr>
          <w:sz w:val="26"/>
        </w:rPr>
        <w:t>increment</w:t>
      </w:r>
      <w:r>
        <w:rPr>
          <w:spacing w:val="-5"/>
          <w:sz w:val="26"/>
        </w:rPr>
        <w:t xml:space="preserve"> </w:t>
      </w:r>
      <w:r>
        <w:rPr>
          <w:sz w:val="26"/>
        </w:rPr>
        <w:t>p</w:t>
      </w:r>
      <w:r>
        <w:rPr>
          <w:spacing w:val="-3"/>
          <w:sz w:val="26"/>
        </w:rPr>
        <w:t xml:space="preserve"> </w:t>
      </w:r>
      <w:r>
        <w:rPr>
          <w:spacing w:val="-2"/>
          <w:sz w:val="26"/>
        </w:rPr>
        <w:t>using</w:t>
      </w:r>
    </w:p>
    <w:p>
      <w:pPr>
        <w:pStyle w:val="6"/>
        <w:tabs>
          <w:tab w:val="left" w:pos="3668"/>
        </w:tabs>
        <w:spacing w:before="8"/>
        <w:ind w:left="788"/>
        <w:rPr>
          <w:b/>
        </w:rPr>
      </w:pPr>
      <w:r>
        <w:t>printf(“%d\n”,</w:t>
      </w:r>
      <w:r>
        <w:rPr>
          <w:spacing w:val="-10"/>
        </w:rPr>
        <w:t xml:space="preserve"> </w:t>
      </w:r>
      <w:r>
        <w:t>*p);</w:t>
      </w:r>
      <w:r>
        <w:rPr>
          <w:spacing w:val="-11"/>
        </w:rPr>
        <w:t xml:space="preserve"> </w:t>
      </w:r>
      <w:r>
        <w:rPr>
          <w:spacing w:val="-10"/>
        </w:rPr>
        <w:t>q</w:t>
      </w:r>
      <w:r>
        <w:tab/>
      </w:r>
      <w:r>
        <w:t>//</w:t>
      </w:r>
      <w:r>
        <w:rPr>
          <w:spacing w:val="61"/>
        </w:rPr>
        <w:t xml:space="preserve"> </w:t>
      </w:r>
      <w:r>
        <w:rPr>
          <w:b/>
          <w:color w:val="FF00FF"/>
          <w:spacing w:val="-5"/>
        </w:rPr>
        <w:t>50</w:t>
      </w:r>
    </w:p>
    <w:p>
      <w:pPr>
        <w:tabs>
          <w:tab w:val="left" w:pos="3668"/>
        </w:tabs>
        <w:spacing w:before="0"/>
        <w:ind w:left="788" w:right="0" w:firstLine="0"/>
        <w:jc w:val="left"/>
        <w:rPr>
          <w:b/>
          <w:sz w:val="25"/>
        </w:rPr>
      </w:pPr>
      <w:r>
        <w:rPr>
          <w:spacing w:val="-4"/>
          <w:sz w:val="25"/>
        </w:rPr>
        <w:t>p++;</w:t>
      </w:r>
      <w:r>
        <w:rPr>
          <w:sz w:val="25"/>
        </w:rPr>
        <w:tab/>
      </w:r>
      <w:r>
        <w:rPr>
          <w:sz w:val="25"/>
        </w:rPr>
        <w:t>//</w:t>
      </w:r>
      <w:r>
        <w:rPr>
          <w:spacing w:val="61"/>
          <w:sz w:val="25"/>
        </w:rPr>
        <w:t xml:space="preserve"> </w:t>
      </w:r>
      <w:r>
        <w:rPr>
          <w:b/>
          <w:color w:val="FF00FF"/>
          <w:spacing w:val="-4"/>
          <w:sz w:val="25"/>
        </w:rPr>
        <w:t>0110</w:t>
      </w:r>
    </w:p>
    <w:p>
      <w:pPr>
        <w:pStyle w:val="6"/>
        <w:spacing w:before="11"/>
        <w:rPr>
          <w:b/>
        </w:rPr>
      </w:pPr>
    </w:p>
    <w:p>
      <w:pPr>
        <w:pStyle w:val="6"/>
        <w:ind w:left="68"/>
      </w:pPr>
      <w:r>
        <w:t>In</w:t>
      </w:r>
      <w:r>
        <w:rPr>
          <w:spacing w:val="-6"/>
        </w:rPr>
        <w:t xml:space="preserve"> </w:t>
      </w:r>
      <w:r>
        <w:t>general,</w:t>
      </w:r>
      <w:r>
        <w:rPr>
          <w:spacing w:val="-5"/>
        </w:rPr>
        <w:t xml:space="preserve"> </w:t>
      </w:r>
      <w:r>
        <w:t>observe</w:t>
      </w:r>
      <w:r>
        <w:rPr>
          <w:spacing w:val="-6"/>
        </w:rPr>
        <w:t xml:space="preserve"> </w:t>
      </w:r>
      <w:r>
        <w:t>that</w:t>
      </w:r>
      <w:r>
        <w:rPr>
          <w:spacing w:val="-5"/>
        </w:rPr>
        <w:t xml:space="preserve"> </w:t>
      </w:r>
      <w:r>
        <w:t>the</w:t>
      </w:r>
      <w:r>
        <w:rPr>
          <w:spacing w:val="-6"/>
        </w:rPr>
        <w:t xml:space="preserve"> </w:t>
      </w:r>
      <w:r>
        <w:t>following</w:t>
      </w:r>
      <w:r>
        <w:rPr>
          <w:spacing w:val="-5"/>
        </w:rPr>
        <w:t xml:space="preserve"> </w:t>
      </w:r>
      <w:r>
        <w:t>two</w:t>
      </w:r>
      <w:r>
        <w:rPr>
          <w:spacing w:val="-5"/>
        </w:rPr>
        <w:t xml:space="preserve"> </w:t>
      </w:r>
      <w:r>
        <w:rPr>
          <w:spacing w:val="-2"/>
        </w:rPr>
        <w:t>statements:</w:t>
      </w:r>
    </w:p>
    <w:p>
      <w:pPr>
        <w:pStyle w:val="6"/>
      </w:pPr>
    </w:p>
    <w:p>
      <w:pPr>
        <w:pStyle w:val="6"/>
        <w:spacing w:before="203"/>
      </w:pPr>
    </w:p>
    <w:p>
      <w:pPr>
        <w:pStyle w:val="6"/>
        <w:ind w:left="2266" w:right="4611"/>
      </w:pPr>
      <w:r>
        <mc:AlternateContent>
          <mc:Choice Requires="wpg">
            <w:drawing>
              <wp:anchor distT="0" distB="0" distL="0" distR="0" simplePos="0" relativeHeight="251785216" behindDoc="1" locked="0" layoutInCell="1" allowOverlap="1">
                <wp:simplePos x="0" y="0"/>
                <wp:positionH relativeFrom="page">
                  <wp:posOffset>2099310</wp:posOffset>
                </wp:positionH>
                <wp:positionV relativeFrom="paragraph">
                  <wp:posOffset>-227330</wp:posOffset>
                </wp:positionV>
                <wp:extent cx="624205" cy="706120"/>
                <wp:effectExtent l="0" t="0" r="0" b="0"/>
                <wp:wrapNone/>
                <wp:docPr id="485" name="Group 485"/>
                <wp:cNvGraphicFramePr/>
                <a:graphic xmlns:a="http://schemas.openxmlformats.org/drawingml/2006/main">
                  <a:graphicData uri="http://schemas.microsoft.com/office/word/2010/wordprocessingGroup">
                    <wpg:wgp>
                      <wpg:cNvGrpSpPr/>
                      <wpg:grpSpPr>
                        <a:xfrm>
                          <a:off x="0" y="0"/>
                          <a:ext cx="624205" cy="706120"/>
                          <a:chOff x="0" y="0"/>
                          <a:chExt cx="624205" cy="706120"/>
                        </a:xfrm>
                      </wpg:grpSpPr>
                      <wps:wsp>
                        <wps:cNvPr id="486" name="Graphic 486"/>
                        <wps:cNvSpPr/>
                        <wps:spPr>
                          <a:xfrm>
                            <a:off x="466725" y="581033"/>
                            <a:ext cx="1270" cy="114300"/>
                          </a:xfrm>
                          <a:custGeom>
                            <a:avLst/>
                            <a:gdLst/>
                            <a:ahLst/>
                            <a:cxnLst/>
                            <a:rect l="l" t="t" r="r" b="b"/>
                            <a:pathLst>
                              <a:path h="114300">
                                <a:moveTo>
                                  <a:pt x="0" y="0"/>
                                </a:moveTo>
                                <a:lnTo>
                                  <a:pt x="1" y="114300"/>
                                </a:lnTo>
                              </a:path>
                            </a:pathLst>
                          </a:custGeom>
                          <a:ln w="19050">
                            <a:solidFill>
                              <a:srgbClr val="FF00FF"/>
                            </a:solidFill>
                            <a:prstDash val="solid"/>
                          </a:ln>
                        </wps:spPr>
                        <wps:bodyPr wrap="square" lIns="0" tIns="0" rIns="0" bIns="0" rtlCol="0">
                          <a:noAutofit/>
                        </wps:bodyPr>
                      </wps:wsp>
                      <wps:wsp>
                        <wps:cNvPr id="487" name="Graphic 487"/>
                        <wps:cNvSpPr/>
                        <wps:spPr>
                          <a:xfrm>
                            <a:off x="9524" y="695970"/>
                            <a:ext cx="457200" cy="1270"/>
                          </a:xfrm>
                          <a:custGeom>
                            <a:avLst/>
                            <a:gdLst/>
                            <a:ahLst/>
                            <a:cxnLst/>
                            <a:rect l="l" t="t" r="r" b="b"/>
                            <a:pathLst>
                              <a:path w="457200">
                                <a:moveTo>
                                  <a:pt x="457200" y="0"/>
                                </a:moveTo>
                                <a:lnTo>
                                  <a:pt x="0" y="1"/>
                                </a:lnTo>
                              </a:path>
                            </a:pathLst>
                          </a:custGeom>
                          <a:ln w="19050">
                            <a:solidFill>
                              <a:srgbClr val="FF00FF"/>
                            </a:solidFill>
                            <a:prstDash val="solid"/>
                          </a:ln>
                        </wps:spPr>
                        <wps:bodyPr wrap="square" lIns="0" tIns="0" rIns="0" bIns="0" rtlCol="0">
                          <a:noAutofit/>
                        </wps:bodyPr>
                      </wps:wsp>
                      <wps:wsp>
                        <wps:cNvPr id="488" name="Graphic 488"/>
                        <wps:cNvSpPr/>
                        <wps:spPr>
                          <a:xfrm>
                            <a:off x="9525" y="9524"/>
                            <a:ext cx="1270" cy="685800"/>
                          </a:xfrm>
                          <a:custGeom>
                            <a:avLst/>
                            <a:gdLst/>
                            <a:ahLst/>
                            <a:cxnLst/>
                            <a:rect l="l" t="t" r="r" b="b"/>
                            <a:pathLst>
                              <a:path h="685800">
                                <a:moveTo>
                                  <a:pt x="0" y="685800"/>
                                </a:moveTo>
                                <a:lnTo>
                                  <a:pt x="1" y="0"/>
                                </a:lnTo>
                              </a:path>
                            </a:pathLst>
                          </a:custGeom>
                          <a:ln w="19050">
                            <a:solidFill>
                              <a:srgbClr val="FF00FF"/>
                            </a:solidFill>
                            <a:prstDash val="solid"/>
                          </a:ln>
                        </wps:spPr>
                        <wps:bodyPr wrap="square" lIns="0" tIns="0" rIns="0" bIns="0" rtlCol="0">
                          <a:noAutofit/>
                        </wps:bodyPr>
                      </wps:wsp>
                      <wps:wsp>
                        <wps:cNvPr id="489" name="Graphic 489"/>
                        <wps:cNvSpPr/>
                        <wps:spPr>
                          <a:xfrm>
                            <a:off x="9525" y="9525"/>
                            <a:ext cx="571500" cy="1270"/>
                          </a:xfrm>
                          <a:custGeom>
                            <a:avLst/>
                            <a:gdLst/>
                            <a:ahLst/>
                            <a:cxnLst/>
                            <a:rect l="l" t="t" r="r" b="b"/>
                            <a:pathLst>
                              <a:path w="571500">
                                <a:moveTo>
                                  <a:pt x="0" y="0"/>
                                </a:moveTo>
                                <a:lnTo>
                                  <a:pt x="571500" y="1"/>
                                </a:lnTo>
                              </a:path>
                            </a:pathLst>
                          </a:custGeom>
                          <a:ln w="19050">
                            <a:solidFill>
                              <a:srgbClr val="FF00FF"/>
                            </a:solidFill>
                            <a:prstDash val="solid"/>
                          </a:ln>
                        </wps:spPr>
                        <wps:bodyPr wrap="square" lIns="0" tIns="0" rIns="0" bIns="0" rtlCol="0">
                          <a:noAutofit/>
                        </wps:bodyPr>
                      </wps:wsp>
                      <pic:pic xmlns:pic="http://schemas.openxmlformats.org/drawingml/2006/picture">
                        <pic:nvPicPr>
                          <pic:cNvPr id="490" name="Image 490"/>
                          <pic:cNvPicPr/>
                        </pic:nvPicPr>
                        <pic:blipFill>
                          <a:blip r:embed="rId100" cstate="print"/>
                          <a:stretch>
                            <a:fillRect/>
                          </a:stretch>
                        </pic:blipFill>
                        <pic:spPr>
                          <a:xfrm>
                            <a:off x="538410" y="9525"/>
                            <a:ext cx="85230" cy="228664"/>
                          </a:xfrm>
                          <a:prstGeom prst="rect">
                            <a:avLst/>
                          </a:prstGeom>
                        </pic:spPr>
                      </pic:pic>
                    </wpg:wgp>
                  </a:graphicData>
                </a:graphic>
              </wp:anchor>
            </w:drawing>
          </mc:Choice>
          <mc:Fallback>
            <w:pict>
              <v:group id="_x0000_s1026" o:spid="_x0000_s1026" o:spt="203" style="position:absolute;left:0pt;margin-left:165.3pt;margin-top:-17.9pt;height:55.6pt;width:49.15pt;mso-position-horizontal-relative:page;z-index:-251531264;mso-width-relative:page;mso-height-relative:page;" coordsize="624205,706120" o:gfxdata="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">
                <o:lock v:ext="edit" aspectratio="f"/>
                <v:shape id="Graphic 486" o:spid="_x0000_s1026" o:spt="100" style="position:absolute;left:466725;top:581033;height:114300;width:1270;" filled="f" stroked="t" coordsize="1,114300" o:gfxdata="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UXny8AAAA&#10;3AAAAA8AAAAAAAAAAQAgAAAAIgAAAGRycy9kb3ducmV2LnhtbFBLAQIUABQAAAAIAIdO4kAzLwWe&#10;OwAAADkAAAAQAAAAAAAAAAEAIAAAAAsBAABkcnMvc2hhcGV4bWwueG1sUEsFBgAAAAAGAAYAWwEA&#10;ALUDAAAAAA==&#10;" path="m0,0l1,114300e">
                  <v:fill on="f" focussize="0,0"/>
                  <v:stroke weight="1.5pt" color="#FF00FF" joinstyle="round"/>
                  <v:imagedata o:title=""/>
                  <o:lock v:ext="edit" aspectratio="f"/>
                  <v:textbox inset="0mm,0mm,0mm,0mm"/>
                </v:shape>
                <v:shape id="Graphic 487" o:spid="_x0000_s1026" o:spt="100" style="position:absolute;left:9524;top:695970;height:1270;width:457200;" filled="f" stroked="t" coordsize="457200,1" o:gfxdata="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p82m8AAAA&#10;3AAAAA8AAAAAAAAAAQAgAAAAIgAAAGRycy9kb3ducmV2LnhtbFBLAQIUABQAAAAIAIdO4kAzLwWe&#10;OwAAADkAAAAQAAAAAAAAAAEAIAAAAAsBAABkcnMvc2hhcGV4bWwueG1sUEsFBgAAAAAGAAYAWwEA&#10;ALUDAAAAAA==&#10;" path="m457200,0l0,1e">
                  <v:fill on="f" focussize="0,0"/>
                  <v:stroke weight="1.5pt" color="#FF00FF" joinstyle="round"/>
                  <v:imagedata o:title=""/>
                  <o:lock v:ext="edit" aspectratio="f"/>
                  <v:textbox inset="0mm,0mm,0mm,0mm"/>
                </v:shape>
                <v:shape id="Graphic 488" o:spid="_x0000_s1026" o:spt="100" style="position:absolute;left:9525;top:9524;height:685800;width:1270;" filled="f" stroked="t" coordsize="1,685800" o:gfxdata="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TVMuugAAANwA&#10;AAAPAAAAAAAAAAEAIAAAACIAAABkcnMvZG93bnJldi54bWxQSwECFAAUAAAACACHTuJAMy8FnjsA&#10;AAA5AAAAEAAAAAAAAAABACAAAAAJAQAAZHJzL3NoYXBleG1sLnhtbFBLBQYAAAAABgAGAFsBAACz&#10;AwAAAAA=&#10;" path="m0,685800l1,0e">
                  <v:fill on="f" focussize="0,0"/>
                  <v:stroke weight="1.5pt" color="#FF00FF" joinstyle="round"/>
                  <v:imagedata o:title=""/>
                  <o:lock v:ext="edit" aspectratio="f"/>
                  <v:textbox inset="0mm,0mm,0mm,0mm"/>
                </v:shape>
                <v:shape id="Graphic 489" o:spid="_x0000_s1026" o:spt="100" style="position:absolute;left:9525;top:9525;height:1270;width:571500;" filled="f" stroked="t" coordsize="571500,1" o:gfxdata="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xnSm/&#10;AAAA3AAAAA8AAAAAAAAAAQAgAAAAIgAAAGRycy9kb3ducmV2LnhtbFBLAQIUABQAAAAIAIdO4kAz&#10;LwWeOwAAADkAAAAQAAAAAAAAAAEAIAAAAA4BAABkcnMvc2hhcGV4bWwueG1sUEsFBgAAAAAGAAYA&#10;WwEAALgDAAAAAA==&#10;" path="m0,0l571500,1e">
                  <v:fill on="f" focussize="0,0"/>
                  <v:stroke weight="1.5pt" color="#FF00FF" joinstyle="round"/>
                  <v:imagedata o:title=""/>
                  <o:lock v:ext="edit" aspectratio="f"/>
                  <v:textbox inset="0mm,0mm,0mm,0mm"/>
                </v:shape>
                <v:shape id="Image 490" o:spid="_x0000_s1026" o:spt="75" type="#_x0000_t75" style="position:absolute;left:538410;top:9525;height:228664;width:85230;" filled="f" o:preferrelative="t" stroked="f" coordsize="21600,21600" o:gfxdata="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225NbsAAADc&#10;AAAADwAAAAAAAAABACAAAAAiAAAAZHJzL2Rvd25yZXYueG1sUEsBAhQAFAAAAAgAh07iQDMvBZ47&#10;AAAAOQAAABAAAAAAAAAAAQAgAAAACgEAAGRycy9zaGFwZXhtbC54bWxQSwUGAAAAAAYABgBbAQAA&#10;tAMAAAAA&#10;">
                  <v:fill on="f" focussize="0,0"/>
                  <v:stroke on="f"/>
                  <v:imagedata r:id="rId100" o:title=""/>
                  <o:lock v:ext="edit" aspectratio="f"/>
                </v:shape>
              </v:group>
            </w:pict>
          </mc:Fallback>
        </mc:AlternateContent>
      </w:r>
      <w:r>
        <w:t>printf(“%d\n”,</w:t>
      </w:r>
      <w:r>
        <w:rPr>
          <w:spacing w:val="-16"/>
        </w:rPr>
        <w:t xml:space="preserve"> </w:t>
      </w:r>
      <w:r>
        <w:t xml:space="preserve">*p); </w:t>
      </w:r>
      <w:r>
        <w:rPr>
          <w:spacing w:val="-4"/>
        </w:rPr>
        <w:t>p++;</w:t>
      </w:r>
    </w:p>
    <w:p>
      <w:pPr>
        <w:pStyle w:val="6"/>
        <w:spacing w:before="150"/>
      </w:pPr>
    </w:p>
    <w:p>
      <w:pPr>
        <w:pStyle w:val="6"/>
        <w:spacing w:before="1"/>
        <w:ind w:left="68"/>
      </w:pPr>
      <w:r>
        <w:t>are</w:t>
      </w:r>
      <w:r>
        <w:rPr>
          <w:spacing w:val="-2"/>
        </w:rPr>
        <w:t xml:space="preserve"> </w:t>
      </w:r>
      <w:r>
        <w:t>repeatedly</w:t>
      </w:r>
      <w:r>
        <w:rPr>
          <w:spacing w:val="-2"/>
        </w:rPr>
        <w:t xml:space="preserve"> </w:t>
      </w:r>
      <w:r>
        <w:t>executed</w:t>
      </w:r>
      <w:r>
        <w:rPr>
          <w:spacing w:val="-2"/>
        </w:rPr>
        <w:t xml:space="preserve"> </w:t>
      </w:r>
      <w:r>
        <w:t>for</w:t>
      </w:r>
      <w:r>
        <w:rPr>
          <w:spacing w:val="-2"/>
        </w:rPr>
        <w:t xml:space="preserve"> </w:t>
      </w:r>
      <w:r>
        <w:t>i</w:t>
      </w:r>
      <w:r>
        <w:rPr>
          <w:spacing w:val="-2"/>
        </w:rPr>
        <w:t xml:space="preserve"> </w:t>
      </w:r>
      <w:r>
        <w:t>=</w:t>
      </w:r>
      <w:r>
        <w:rPr>
          <w:spacing w:val="-2"/>
        </w:rPr>
        <w:t xml:space="preserve"> </w:t>
      </w:r>
      <w:r>
        <w:t>0</w:t>
      </w:r>
      <w:r>
        <w:rPr>
          <w:spacing w:val="-2"/>
        </w:rPr>
        <w:t xml:space="preserve"> </w:t>
      </w:r>
      <w:r>
        <w:t>to</w:t>
      </w:r>
      <w:r>
        <w:rPr>
          <w:spacing w:val="-2"/>
        </w:rPr>
        <w:t xml:space="preserve"> </w:t>
      </w:r>
      <w:r>
        <w:t>4,</w:t>
      </w:r>
      <w:r>
        <w:rPr>
          <w:spacing w:val="-2"/>
        </w:rPr>
        <w:t xml:space="preserve"> </w:t>
      </w:r>
      <w:r>
        <w:t>to</w:t>
      </w:r>
      <w:r>
        <w:rPr>
          <w:spacing w:val="-2"/>
        </w:rPr>
        <w:t xml:space="preserve"> </w:t>
      </w:r>
      <w:r>
        <w:t>get</w:t>
      </w:r>
      <w:r>
        <w:rPr>
          <w:spacing w:val="-2"/>
        </w:rPr>
        <w:t xml:space="preserve"> </w:t>
      </w:r>
      <w:r>
        <w:t>the</w:t>
      </w:r>
      <w:r>
        <w:rPr>
          <w:spacing w:val="-2"/>
        </w:rPr>
        <w:t xml:space="preserve"> </w:t>
      </w:r>
      <w:r>
        <w:t>output</w:t>
      </w:r>
      <w:r>
        <w:rPr>
          <w:spacing w:val="-3"/>
        </w:rPr>
        <w:t xml:space="preserve"> </w:t>
      </w:r>
      <w:r>
        <w:rPr>
          <w:b/>
        </w:rPr>
        <w:t>10</w:t>
      </w:r>
      <w:r>
        <w:t>,</w:t>
      </w:r>
      <w:r>
        <w:rPr>
          <w:spacing w:val="-2"/>
        </w:rPr>
        <w:t xml:space="preserve"> </w:t>
      </w:r>
      <w:r>
        <w:rPr>
          <w:b/>
        </w:rPr>
        <w:t>20</w:t>
      </w:r>
      <w:r>
        <w:t>,</w:t>
      </w:r>
      <w:r>
        <w:rPr>
          <w:spacing w:val="-2"/>
        </w:rPr>
        <w:t xml:space="preserve"> </w:t>
      </w:r>
      <w:r>
        <w:rPr>
          <w:b/>
        </w:rPr>
        <w:t>30</w:t>
      </w:r>
      <w:r>
        <w:t>,</w:t>
      </w:r>
      <w:r>
        <w:rPr>
          <w:spacing w:val="-2"/>
        </w:rPr>
        <w:t xml:space="preserve"> </w:t>
      </w:r>
      <w:r>
        <w:rPr>
          <w:b/>
        </w:rPr>
        <w:t>40</w:t>
      </w:r>
      <w:r>
        <w:rPr>
          <w:b/>
          <w:spacing w:val="-2"/>
        </w:rPr>
        <w:t xml:space="preserve"> </w:t>
      </w:r>
      <w:r>
        <w:t>and</w:t>
      </w:r>
      <w:r>
        <w:rPr>
          <w:spacing w:val="-2"/>
        </w:rPr>
        <w:t xml:space="preserve"> </w:t>
      </w:r>
      <w:r>
        <w:rPr>
          <w:b/>
        </w:rPr>
        <w:t>50</w:t>
      </w:r>
      <w:r>
        <w:t>.</w:t>
      </w:r>
      <w:r>
        <w:rPr>
          <w:spacing w:val="-2"/>
        </w:rPr>
        <w:t xml:space="preserve"> </w:t>
      </w:r>
      <w:r>
        <w:t>The</w:t>
      </w:r>
      <w:r>
        <w:rPr>
          <w:spacing w:val="-2"/>
        </w:rPr>
        <w:t xml:space="preserve"> </w:t>
      </w:r>
      <w:r>
        <w:t>C equivalent statement using for loop is shown below:</w:t>
      </w:r>
    </w:p>
    <w:p>
      <w:pPr>
        <w:tabs>
          <w:tab w:val="left" w:pos="3668"/>
        </w:tabs>
        <w:spacing w:before="0" w:line="295" w:lineRule="exact"/>
        <w:ind w:left="788" w:right="0" w:firstLine="0"/>
        <w:jc w:val="left"/>
        <w:rPr>
          <w:sz w:val="26"/>
        </w:rPr>
      </w:pPr>
      <w:r>
        <w:rPr>
          <w:b/>
          <w:sz w:val="26"/>
        </w:rPr>
        <w:t>for</w:t>
      </w:r>
      <w:r>
        <w:rPr>
          <w:b/>
          <w:spacing w:val="-3"/>
          <w:sz w:val="26"/>
        </w:rPr>
        <w:t xml:space="preserve"> </w:t>
      </w:r>
      <w:r>
        <w:rPr>
          <w:sz w:val="26"/>
        </w:rPr>
        <w:t>(i</w:t>
      </w:r>
      <w:r>
        <w:rPr>
          <w:spacing w:val="-2"/>
          <w:sz w:val="26"/>
        </w:rPr>
        <w:t xml:space="preserve"> </w:t>
      </w:r>
      <w:r>
        <w:rPr>
          <w:sz w:val="26"/>
        </w:rPr>
        <w:t>=</w:t>
      </w:r>
      <w:r>
        <w:rPr>
          <w:spacing w:val="-2"/>
          <w:sz w:val="26"/>
        </w:rPr>
        <w:t xml:space="preserve"> </w:t>
      </w:r>
      <w:r>
        <w:rPr>
          <w:sz w:val="26"/>
        </w:rPr>
        <w:t>0;</w:t>
      </w:r>
      <w:r>
        <w:rPr>
          <w:spacing w:val="-2"/>
          <w:sz w:val="26"/>
        </w:rPr>
        <w:t xml:space="preserve"> </w:t>
      </w:r>
      <w:r>
        <w:rPr>
          <w:sz w:val="26"/>
        </w:rPr>
        <w:t>i</w:t>
      </w:r>
      <w:r>
        <w:rPr>
          <w:spacing w:val="-2"/>
          <w:sz w:val="26"/>
        </w:rPr>
        <w:t xml:space="preserve"> </w:t>
      </w:r>
      <w:r>
        <w:rPr>
          <w:sz w:val="26"/>
        </w:rPr>
        <w:t>&lt;=</w:t>
      </w:r>
      <w:r>
        <w:rPr>
          <w:spacing w:val="-2"/>
          <w:sz w:val="26"/>
        </w:rPr>
        <w:t xml:space="preserve"> </w:t>
      </w:r>
      <w:r>
        <w:rPr>
          <w:sz w:val="26"/>
        </w:rPr>
        <w:t>4;</w:t>
      </w:r>
      <w:r>
        <w:rPr>
          <w:spacing w:val="-2"/>
          <w:sz w:val="26"/>
        </w:rPr>
        <w:t xml:space="preserve"> </w:t>
      </w:r>
      <w:r>
        <w:rPr>
          <w:spacing w:val="-4"/>
          <w:sz w:val="26"/>
        </w:rPr>
        <w:t>i++)</w:t>
      </w:r>
      <w:r>
        <w:rPr>
          <w:sz w:val="26"/>
        </w:rPr>
        <w:tab/>
      </w:r>
      <w:r>
        <w:rPr>
          <w:color w:val="FF00FF"/>
          <w:sz w:val="26"/>
        </w:rPr>
        <w:t>/*</w:t>
      </w:r>
      <w:r>
        <w:rPr>
          <w:color w:val="FF00FF"/>
          <w:spacing w:val="-2"/>
          <w:sz w:val="26"/>
        </w:rPr>
        <w:t xml:space="preserve"> </w:t>
      </w:r>
      <w:r>
        <w:rPr>
          <w:color w:val="FF00FF"/>
          <w:sz w:val="26"/>
        </w:rPr>
        <w:t>i</w:t>
      </w:r>
      <w:r>
        <w:rPr>
          <w:color w:val="FF00FF"/>
          <w:spacing w:val="-2"/>
          <w:sz w:val="26"/>
        </w:rPr>
        <w:t xml:space="preserve"> </w:t>
      </w:r>
      <w:r>
        <w:rPr>
          <w:color w:val="FF00FF"/>
          <w:sz w:val="26"/>
        </w:rPr>
        <w:t>&lt;=</w:t>
      </w:r>
      <w:r>
        <w:rPr>
          <w:color w:val="FF00FF"/>
          <w:spacing w:val="-2"/>
          <w:sz w:val="26"/>
        </w:rPr>
        <w:t xml:space="preserve"> </w:t>
      </w:r>
      <w:r>
        <w:rPr>
          <w:color w:val="FF00FF"/>
          <w:sz w:val="26"/>
        </w:rPr>
        <w:t>4</w:t>
      </w:r>
      <w:r>
        <w:rPr>
          <w:color w:val="FF00FF"/>
          <w:spacing w:val="-2"/>
          <w:sz w:val="26"/>
        </w:rPr>
        <w:t xml:space="preserve"> </w:t>
      </w:r>
      <w:r>
        <w:rPr>
          <w:color w:val="FF00FF"/>
          <w:sz w:val="26"/>
        </w:rPr>
        <w:t>is</w:t>
      </w:r>
      <w:r>
        <w:rPr>
          <w:color w:val="FF00FF"/>
          <w:spacing w:val="-2"/>
          <w:sz w:val="26"/>
        </w:rPr>
        <w:t xml:space="preserve"> </w:t>
      </w:r>
      <w:r>
        <w:rPr>
          <w:color w:val="FF00FF"/>
          <w:sz w:val="26"/>
        </w:rPr>
        <w:t>same</w:t>
      </w:r>
      <w:r>
        <w:rPr>
          <w:color w:val="FF00FF"/>
          <w:spacing w:val="-2"/>
          <w:sz w:val="26"/>
        </w:rPr>
        <w:t xml:space="preserve"> </w:t>
      </w:r>
      <w:r>
        <w:rPr>
          <w:color w:val="FF00FF"/>
          <w:sz w:val="26"/>
        </w:rPr>
        <w:t>as</w:t>
      </w:r>
      <w:r>
        <w:rPr>
          <w:color w:val="FF00FF"/>
          <w:spacing w:val="-2"/>
          <w:sz w:val="26"/>
        </w:rPr>
        <w:t xml:space="preserve"> </w:t>
      </w:r>
      <w:r>
        <w:rPr>
          <w:color w:val="FF00FF"/>
          <w:sz w:val="26"/>
        </w:rPr>
        <w:t>i</w:t>
      </w:r>
      <w:r>
        <w:rPr>
          <w:color w:val="FF00FF"/>
          <w:spacing w:val="-2"/>
          <w:sz w:val="26"/>
        </w:rPr>
        <w:t xml:space="preserve"> </w:t>
      </w:r>
      <w:r>
        <w:rPr>
          <w:color w:val="FF00FF"/>
          <w:sz w:val="26"/>
        </w:rPr>
        <w:t>&lt;</w:t>
      </w:r>
      <w:r>
        <w:rPr>
          <w:color w:val="FF00FF"/>
          <w:spacing w:val="-2"/>
          <w:sz w:val="26"/>
        </w:rPr>
        <w:t xml:space="preserve"> </w:t>
      </w:r>
      <w:r>
        <w:rPr>
          <w:color w:val="FF00FF"/>
          <w:sz w:val="26"/>
        </w:rPr>
        <w:t>5</w:t>
      </w:r>
      <w:r>
        <w:rPr>
          <w:color w:val="FF00FF"/>
          <w:spacing w:val="-2"/>
          <w:sz w:val="26"/>
        </w:rPr>
        <w:t xml:space="preserve"> </w:t>
      </w:r>
      <w:r>
        <w:rPr>
          <w:color w:val="FF00FF"/>
          <w:spacing w:val="-5"/>
          <w:sz w:val="26"/>
        </w:rPr>
        <w:t>*/</w:t>
      </w:r>
    </w:p>
    <w:p>
      <w:pPr>
        <w:spacing w:before="3"/>
        <w:ind w:left="788" w:right="0" w:firstLine="0"/>
        <w:jc w:val="left"/>
        <w:rPr>
          <w:b/>
          <w:sz w:val="26"/>
        </w:rPr>
      </w:pPr>
      <w:r>
        <w:rPr>
          <w:b/>
          <w:spacing w:val="-10"/>
          <w:sz w:val="26"/>
        </w:rPr>
        <w:t>{</w:t>
      </w:r>
    </w:p>
    <w:p>
      <w:pPr>
        <w:pStyle w:val="6"/>
        <w:spacing w:before="3"/>
        <w:ind w:left="1508" w:right="5465"/>
      </w:pPr>
      <w:r>
        <w:t>printf(“%d\n”,</w:t>
      </w:r>
      <w:r>
        <w:rPr>
          <w:spacing w:val="-16"/>
        </w:rPr>
        <w:t xml:space="preserve"> </w:t>
      </w:r>
      <w:r>
        <w:t xml:space="preserve">*p); </w:t>
      </w:r>
      <w:r>
        <w:rPr>
          <w:spacing w:val="-4"/>
        </w:rPr>
        <w:t>p++;</w:t>
      </w:r>
    </w:p>
    <w:p>
      <w:pPr>
        <w:spacing w:before="0" w:line="295" w:lineRule="exact"/>
        <w:ind w:left="788" w:right="0" w:firstLine="0"/>
        <w:jc w:val="left"/>
        <w:rPr>
          <w:b/>
          <w:sz w:val="26"/>
        </w:rPr>
      </w:pPr>
      <w:r>
        <w:rPr>
          <w:b/>
          <w:spacing w:val="-10"/>
          <w:sz w:val="26"/>
        </w:rPr>
        <w:t>}</w:t>
      </w:r>
    </w:p>
    <w:p>
      <w:pPr>
        <w:spacing w:after="0" w:line="295" w:lineRule="exact"/>
        <w:jc w:val="left"/>
        <w:rPr>
          <w:b/>
          <w:sz w:val="26"/>
        </w:rPr>
        <w:sectPr>
          <w:type w:val="continuous"/>
          <w:pgSz w:w="11910" w:h="16840"/>
          <w:pgMar w:top="1420" w:right="1133" w:bottom="280" w:left="1559" w:header="1880" w:footer="0" w:gutter="0"/>
          <w:cols w:space="720" w:num="1"/>
        </w:sectPr>
      </w:pPr>
    </w:p>
    <w:p>
      <w:pPr>
        <w:spacing w:before="50"/>
        <w:ind w:left="68" w:right="0" w:firstLine="0"/>
        <w:jc w:val="left"/>
        <w:rPr>
          <w:sz w:val="26"/>
        </w:rPr>
      </w:pPr>
      <w:r>
        <w:rPr>
          <w:sz w:val="26"/>
        </w:rPr>
        <w:t>The</w:t>
      </w:r>
      <w:r>
        <w:rPr>
          <w:spacing w:val="-7"/>
          <w:sz w:val="26"/>
        </w:rPr>
        <w:t xml:space="preserve"> </w:t>
      </w:r>
      <w:r>
        <w:rPr>
          <w:sz w:val="26"/>
        </w:rPr>
        <w:t>complete</w:t>
      </w:r>
      <w:r>
        <w:rPr>
          <w:spacing w:val="-6"/>
          <w:sz w:val="26"/>
        </w:rPr>
        <w:t xml:space="preserve"> </w:t>
      </w:r>
      <w:r>
        <w:rPr>
          <w:sz w:val="26"/>
        </w:rPr>
        <w:t>program</w:t>
      </w:r>
      <w:r>
        <w:rPr>
          <w:spacing w:val="-6"/>
          <w:sz w:val="26"/>
        </w:rPr>
        <w:t xml:space="preserve"> </w:t>
      </w:r>
      <w:r>
        <w:rPr>
          <w:sz w:val="26"/>
        </w:rPr>
        <w:t>is</w:t>
      </w:r>
      <w:r>
        <w:rPr>
          <w:spacing w:val="-6"/>
          <w:sz w:val="26"/>
        </w:rPr>
        <w:t xml:space="preserve"> </w:t>
      </w:r>
      <w:r>
        <w:rPr>
          <w:sz w:val="26"/>
        </w:rPr>
        <w:t>shown</w:t>
      </w:r>
      <w:r>
        <w:rPr>
          <w:spacing w:val="-6"/>
          <w:sz w:val="26"/>
        </w:rPr>
        <w:t xml:space="preserve"> </w:t>
      </w:r>
      <w:r>
        <w:rPr>
          <w:spacing w:val="-2"/>
          <w:sz w:val="26"/>
        </w:rPr>
        <w:t>below:</w:t>
      </w:r>
    </w:p>
    <w:p>
      <w:pPr>
        <w:spacing w:before="10" w:line="590" w:lineRule="atLeast"/>
        <w:ind w:left="68" w:right="2132" w:firstLine="0"/>
        <w:jc w:val="left"/>
        <w:rPr>
          <w:sz w:val="26"/>
        </w:rPr>
      </w:pPr>
      <w:r>
        <w:rPr>
          <w:sz w:val="26"/>
        </w:rPr>
        <mc:AlternateContent>
          <mc:Choice Requires="wps">
            <w:drawing>
              <wp:anchor distT="0" distB="0" distL="0" distR="0" simplePos="0" relativeHeight="251726848" behindDoc="0" locked="0" layoutInCell="1" allowOverlap="1">
                <wp:simplePos x="0" y="0"/>
                <wp:positionH relativeFrom="page">
                  <wp:posOffset>1042035</wp:posOffset>
                </wp:positionH>
                <wp:positionV relativeFrom="paragraph">
                  <wp:posOffset>128270</wp:posOffset>
                </wp:positionV>
                <wp:extent cx="5445125" cy="1270"/>
                <wp:effectExtent l="0" t="0" r="0" b="0"/>
                <wp:wrapNone/>
                <wp:docPr id="491" name="Graphic 491"/>
                <wp:cNvGraphicFramePr/>
                <a:graphic xmlns:a="http://schemas.openxmlformats.org/drawingml/2006/main">
                  <a:graphicData uri="http://schemas.microsoft.com/office/word/2010/wordprocessingShape">
                    <wps:wsp>
                      <wps:cNvSpPr/>
                      <wps:spPr>
                        <a:xfrm>
                          <a:off x="0" y="0"/>
                          <a:ext cx="5445125" cy="1270"/>
                        </a:xfrm>
                        <a:custGeom>
                          <a:avLst/>
                          <a:gdLst/>
                          <a:ahLst/>
                          <a:cxnLst/>
                          <a:rect l="l" t="t" r="r" b="b"/>
                          <a:pathLst>
                            <a:path w="5445125">
                              <a:moveTo>
                                <a:pt x="0" y="0"/>
                              </a:moveTo>
                              <a:lnTo>
                                <a:pt x="544512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491" o:spid="_x0000_s1026" o:spt="100" style="position:absolute;left:0pt;margin-left:82.05pt;margin-top:10.1pt;height:0.1pt;width:428.75pt;mso-position-horizontal-relative:page;z-index:251726848;mso-width-relative:page;mso-height-relative:page;" filled="f" stroked="t" coordsize="5445125,1" o:gfxdata="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w5fVL2AAAAAoBAAAPAAAA&#10;AAAAAAEAIAAAACIAAABkcnMvZG93bnJldi54bWxQSwECFAAUAAAACACHTuJAVFy3DxUCAAB/BAAA&#10;DgAAAAAAAAABACAAAAAnAQAAZHJzL2Uyb0RvYy54bWxQSwUGAAAAAAYABgBZAQAArgUAAAAA&#10;" path="m0,0l5445125,1e">
                <v:fill on="f" focussize="0,0"/>
                <v:stroke weight="1.5pt" color="#FF00FF" joinstyle="round"/>
                <v:imagedata o:title=""/>
                <o:lock v:ext="edit" aspectratio="f"/>
                <v:textbox inset="0mm,0mm,0mm,0mm"/>
              </v:shape>
            </w:pict>
          </mc:Fallback>
        </mc:AlternateContent>
      </w:r>
      <w:r>
        <w:rPr>
          <w:sz w:val="26"/>
        </w:rPr>
        <mc:AlternateContent>
          <mc:Choice Requires="wps">
            <w:drawing>
              <wp:anchor distT="0" distB="0" distL="0" distR="0" simplePos="0" relativeHeight="251727872" behindDoc="0" locked="0" layoutInCell="1" allowOverlap="1">
                <wp:simplePos x="0" y="0"/>
                <wp:positionH relativeFrom="page">
                  <wp:posOffset>1042035</wp:posOffset>
                </wp:positionH>
                <wp:positionV relativeFrom="paragraph">
                  <wp:posOffset>437515</wp:posOffset>
                </wp:positionV>
                <wp:extent cx="5445125" cy="1270"/>
                <wp:effectExtent l="0" t="0" r="0" b="0"/>
                <wp:wrapNone/>
                <wp:docPr id="492" name="Graphic 492"/>
                <wp:cNvGraphicFramePr/>
                <a:graphic xmlns:a="http://schemas.openxmlformats.org/drawingml/2006/main">
                  <a:graphicData uri="http://schemas.microsoft.com/office/word/2010/wordprocessingShape">
                    <wps:wsp>
                      <wps:cNvSpPr/>
                      <wps:spPr>
                        <a:xfrm>
                          <a:off x="0" y="0"/>
                          <a:ext cx="5445125" cy="1270"/>
                        </a:xfrm>
                        <a:custGeom>
                          <a:avLst/>
                          <a:gdLst/>
                          <a:ahLst/>
                          <a:cxnLst/>
                          <a:rect l="l" t="t" r="r" b="b"/>
                          <a:pathLst>
                            <a:path w="5445125">
                              <a:moveTo>
                                <a:pt x="0" y="0"/>
                              </a:moveTo>
                              <a:lnTo>
                                <a:pt x="544512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492" o:spid="_x0000_s1026" o:spt="100" style="position:absolute;left:0pt;margin-left:82.05pt;margin-top:34.45pt;height:0.1pt;width:428.75pt;mso-position-horizontal-relative:page;z-index:251727872;mso-width-relative:page;mso-height-relative:page;" filled="f" stroked="t" coordsize="5445125,1" o:gfxdata="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MHJT9kAAAAKAQAADwAA&#10;AAAAAAABACAAAAAiAAAAZHJzL2Rvd25yZXYueG1sUEsBAhQAFAAAAAgAh07iQJvHZRoVAgAAfwQA&#10;AA4AAAAAAAAAAQAgAAAAKAEAAGRycy9lMm9Eb2MueG1sUEsFBgAAAAAGAAYAWQEAAK8FAAAAAA==&#10;" path="m0,0l5445125,1e">
                <v:fill on="f" focussize="0,0"/>
                <v:stroke weight="1.5pt" color="#FF00FF" joinstyle="round"/>
                <v:imagedata o:title=""/>
                <o:lock v:ext="edit" aspectratio="f"/>
                <v:textbox inset="0mm,0mm,0mm,0mm"/>
              </v:shape>
            </w:pict>
          </mc:Fallback>
        </mc:AlternateContent>
      </w:r>
      <w:r>
        <w:rPr>
          <w:b/>
          <w:color w:val="FF00FF"/>
          <w:sz w:val="26"/>
        </w:rPr>
        <w:t>Example</w:t>
      </w:r>
      <w:r>
        <w:rPr>
          <w:b/>
          <w:color w:val="FF00FF"/>
          <w:spacing w:val="-5"/>
          <w:sz w:val="26"/>
        </w:rPr>
        <w:t xml:space="preserve"> </w:t>
      </w:r>
      <w:r>
        <w:rPr>
          <w:b/>
          <w:color w:val="FF00FF"/>
          <w:sz w:val="26"/>
        </w:rPr>
        <w:t>12.20:</w:t>
      </w:r>
      <w:r>
        <w:rPr>
          <w:b/>
          <w:color w:val="FF00FF"/>
          <w:spacing w:val="-5"/>
          <w:sz w:val="26"/>
        </w:rPr>
        <w:t xml:space="preserve"> </w:t>
      </w:r>
      <w:r>
        <w:rPr>
          <w:sz w:val="26"/>
        </w:rPr>
        <w:t>Program</w:t>
      </w:r>
      <w:r>
        <w:rPr>
          <w:spacing w:val="-5"/>
          <w:sz w:val="26"/>
        </w:rPr>
        <w:t xml:space="preserve"> </w:t>
      </w:r>
      <w:r>
        <w:rPr>
          <w:sz w:val="26"/>
        </w:rPr>
        <w:t>to</w:t>
      </w:r>
      <w:r>
        <w:rPr>
          <w:spacing w:val="-5"/>
          <w:sz w:val="26"/>
        </w:rPr>
        <w:t xml:space="preserve"> </w:t>
      </w:r>
      <w:r>
        <w:rPr>
          <w:sz w:val="26"/>
        </w:rPr>
        <w:t>display</w:t>
      </w:r>
      <w:r>
        <w:rPr>
          <w:spacing w:val="-5"/>
          <w:sz w:val="26"/>
        </w:rPr>
        <w:t xml:space="preserve"> </w:t>
      </w:r>
      <w:r>
        <w:rPr>
          <w:sz w:val="26"/>
        </w:rPr>
        <w:t>array</w:t>
      </w:r>
      <w:r>
        <w:rPr>
          <w:spacing w:val="-5"/>
          <w:sz w:val="26"/>
        </w:rPr>
        <w:t xml:space="preserve"> </w:t>
      </w:r>
      <w:r>
        <w:rPr>
          <w:sz w:val="26"/>
        </w:rPr>
        <w:t>elements</w:t>
      </w:r>
      <w:r>
        <w:rPr>
          <w:spacing w:val="-5"/>
          <w:sz w:val="26"/>
        </w:rPr>
        <w:t xml:space="preserve"> </w:t>
      </w:r>
      <w:r>
        <w:rPr>
          <w:sz w:val="26"/>
        </w:rPr>
        <w:t>using</w:t>
      </w:r>
      <w:r>
        <w:rPr>
          <w:spacing w:val="-5"/>
          <w:sz w:val="26"/>
        </w:rPr>
        <w:t xml:space="preserve"> </w:t>
      </w:r>
      <w:r>
        <w:rPr>
          <w:sz w:val="26"/>
        </w:rPr>
        <w:t>pointer #</w:t>
      </w:r>
      <w:r>
        <w:rPr>
          <w:b/>
          <w:sz w:val="26"/>
        </w:rPr>
        <w:t xml:space="preserve">include </w:t>
      </w:r>
      <w:r>
        <w:rPr>
          <w:sz w:val="26"/>
        </w:rPr>
        <w:t>&lt;stdio.h&gt;</w:t>
      </w:r>
    </w:p>
    <w:p>
      <w:pPr>
        <w:spacing w:before="215" w:line="298" w:lineRule="exact"/>
        <w:ind w:left="68" w:right="0" w:firstLine="0"/>
        <w:jc w:val="left"/>
        <w:rPr>
          <w:sz w:val="26"/>
        </w:rPr>
      </w:pPr>
      <w:r>
        <w:rPr>
          <w:b/>
          <w:sz w:val="26"/>
        </w:rPr>
        <w:t>void</w:t>
      </w:r>
      <w:r>
        <w:rPr>
          <w:b/>
          <w:spacing w:val="-5"/>
          <w:sz w:val="26"/>
        </w:rPr>
        <w:t xml:space="preserve"> </w:t>
      </w:r>
      <w:r>
        <w:rPr>
          <w:spacing w:val="-2"/>
          <w:sz w:val="26"/>
        </w:rPr>
        <w:t>main()</w:t>
      </w:r>
    </w:p>
    <w:p>
      <w:pPr>
        <w:spacing w:before="0" w:line="298" w:lineRule="exact"/>
        <w:ind w:left="68" w:right="0" w:firstLine="0"/>
        <w:jc w:val="left"/>
        <w:rPr>
          <w:b/>
          <w:sz w:val="26"/>
        </w:rPr>
      </w:pPr>
      <w:r>
        <w:rPr>
          <w:b/>
          <w:spacing w:val="-10"/>
          <w:sz w:val="26"/>
        </w:rPr>
        <w:t>{</w:t>
      </w:r>
    </w:p>
    <w:p>
      <w:pPr>
        <w:tabs>
          <w:tab w:val="left" w:pos="1508"/>
        </w:tabs>
        <w:spacing w:before="0" w:line="297" w:lineRule="exact"/>
        <w:ind w:left="788" w:right="0" w:firstLine="0"/>
        <w:jc w:val="left"/>
        <w:rPr>
          <w:sz w:val="26"/>
        </w:rPr>
      </w:pPr>
      <w:r>
        <w:rPr>
          <w:b/>
          <w:spacing w:val="-5"/>
          <w:sz w:val="26"/>
        </w:rPr>
        <w:t>int</w:t>
      </w:r>
      <w:r>
        <w:rPr>
          <w:b/>
          <w:sz w:val="26"/>
        </w:rPr>
        <w:tab/>
      </w:r>
      <w:r>
        <w:rPr>
          <w:sz w:val="26"/>
        </w:rPr>
        <w:t>a[]</w:t>
      </w:r>
      <w:r>
        <w:rPr>
          <w:spacing w:val="-4"/>
          <w:sz w:val="26"/>
        </w:rPr>
        <w:t xml:space="preserve"> </w:t>
      </w:r>
      <w:r>
        <w:rPr>
          <w:sz w:val="26"/>
        </w:rPr>
        <w:t>=</w:t>
      </w:r>
      <w:r>
        <w:rPr>
          <w:spacing w:val="-3"/>
          <w:sz w:val="26"/>
        </w:rPr>
        <w:t xml:space="preserve"> </w:t>
      </w:r>
      <w:r>
        <w:rPr>
          <w:sz w:val="26"/>
        </w:rPr>
        <w:t>{10,</w:t>
      </w:r>
      <w:r>
        <w:rPr>
          <w:spacing w:val="-3"/>
          <w:sz w:val="26"/>
        </w:rPr>
        <w:t xml:space="preserve"> </w:t>
      </w:r>
      <w:r>
        <w:rPr>
          <w:sz w:val="26"/>
        </w:rPr>
        <w:t>20,</w:t>
      </w:r>
      <w:r>
        <w:rPr>
          <w:spacing w:val="-3"/>
          <w:sz w:val="26"/>
        </w:rPr>
        <w:t xml:space="preserve"> </w:t>
      </w:r>
      <w:r>
        <w:rPr>
          <w:sz w:val="26"/>
        </w:rPr>
        <w:t>30,</w:t>
      </w:r>
      <w:r>
        <w:rPr>
          <w:spacing w:val="-3"/>
          <w:sz w:val="26"/>
        </w:rPr>
        <w:t xml:space="preserve"> </w:t>
      </w:r>
      <w:r>
        <w:rPr>
          <w:sz w:val="26"/>
        </w:rPr>
        <w:t>40,</w:t>
      </w:r>
      <w:r>
        <w:rPr>
          <w:spacing w:val="-3"/>
          <w:sz w:val="26"/>
        </w:rPr>
        <w:t xml:space="preserve"> </w:t>
      </w:r>
      <w:r>
        <w:rPr>
          <w:sz w:val="26"/>
        </w:rPr>
        <w:t>50</w:t>
      </w:r>
      <w:r>
        <w:rPr>
          <w:spacing w:val="-3"/>
          <w:sz w:val="26"/>
        </w:rPr>
        <w:t xml:space="preserve"> </w:t>
      </w:r>
      <w:r>
        <w:rPr>
          <w:spacing w:val="-5"/>
          <w:sz w:val="26"/>
        </w:rPr>
        <w:t>};</w:t>
      </w:r>
    </w:p>
    <w:p>
      <w:pPr>
        <w:tabs>
          <w:tab w:val="left" w:pos="1508"/>
        </w:tabs>
        <w:spacing w:before="0" w:line="298" w:lineRule="exact"/>
        <w:ind w:left="788" w:right="0" w:firstLine="0"/>
        <w:jc w:val="left"/>
        <w:rPr>
          <w:sz w:val="26"/>
        </w:rPr>
      </w:pPr>
      <w:r>
        <w:rPr>
          <w:b/>
          <w:spacing w:val="-5"/>
          <w:sz w:val="26"/>
        </w:rPr>
        <w:t>int</w:t>
      </w:r>
      <w:r>
        <w:rPr>
          <w:b/>
          <w:sz w:val="26"/>
        </w:rPr>
        <w:tab/>
      </w:r>
      <w:r>
        <w:rPr>
          <w:spacing w:val="-5"/>
          <w:sz w:val="26"/>
        </w:rPr>
        <w:t>*p;</w:t>
      </w:r>
    </w:p>
    <w:p>
      <w:pPr>
        <w:tabs>
          <w:tab w:val="left" w:pos="1508"/>
        </w:tabs>
        <w:spacing w:before="3"/>
        <w:ind w:left="788" w:right="0" w:firstLine="0"/>
        <w:jc w:val="left"/>
        <w:rPr>
          <w:sz w:val="26"/>
        </w:rPr>
      </w:pPr>
      <w:r>
        <w:rPr>
          <w:b/>
          <w:spacing w:val="-5"/>
          <w:sz w:val="26"/>
        </w:rPr>
        <w:t>int</w:t>
      </w:r>
      <w:r>
        <w:rPr>
          <w:b/>
          <w:sz w:val="26"/>
        </w:rPr>
        <w:tab/>
      </w:r>
      <w:r>
        <w:rPr>
          <w:spacing w:val="-5"/>
          <w:sz w:val="26"/>
        </w:rPr>
        <w:t>i;</w:t>
      </w:r>
    </w:p>
    <w:p>
      <w:pPr>
        <w:tabs>
          <w:tab w:val="left" w:pos="2228"/>
        </w:tabs>
        <w:spacing w:before="296"/>
        <w:ind w:left="788" w:right="0" w:firstLine="0"/>
        <w:jc w:val="left"/>
        <w:rPr>
          <w:sz w:val="26"/>
        </w:rPr>
      </w:pPr>
      <w:r>
        <w:rPr>
          <w:sz w:val="26"/>
        </w:rPr>
        <w:t>p</w:t>
      </w:r>
      <w:r>
        <w:rPr>
          <w:spacing w:val="-2"/>
          <w:sz w:val="26"/>
        </w:rPr>
        <w:t xml:space="preserve"> </w:t>
      </w:r>
      <w:r>
        <w:rPr>
          <w:sz w:val="26"/>
        </w:rPr>
        <w:t>=</w:t>
      </w:r>
      <w:r>
        <w:rPr>
          <w:spacing w:val="-1"/>
          <w:sz w:val="26"/>
        </w:rPr>
        <w:t xml:space="preserve"> </w:t>
      </w:r>
      <w:r>
        <w:rPr>
          <w:spacing w:val="-5"/>
          <w:sz w:val="26"/>
        </w:rPr>
        <w:t>a;</w:t>
      </w:r>
      <w:r>
        <w:rPr>
          <w:sz w:val="26"/>
        </w:rPr>
        <w:tab/>
      </w:r>
      <w:r>
        <w:rPr>
          <w:color w:val="FF00FF"/>
          <w:sz w:val="26"/>
        </w:rPr>
        <w:t>/*</w:t>
      </w:r>
      <w:r>
        <w:rPr>
          <w:color w:val="FF00FF"/>
          <w:spacing w:val="-4"/>
          <w:sz w:val="26"/>
        </w:rPr>
        <w:t xml:space="preserve"> </w:t>
      </w:r>
      <w:r>
        <w:rPr>
          <w:color w:val="FF00FF"/>
          <w:sz w:val="26"/>
        </w:rPr>
        <w:t>same</w:t>
      </w:r>
      <w:r>
        <w:rPr>
          <w:color w:val="FF00FF"/>
          <w:spacing w:val="-3"/>
          <w:sz w:val="26"/>
        </w:rPr>
        <w:t xml:space="preserve"> </w:t>
      </w:r>
      <w:r>
        <w:rPr>
          <w:color w:val="FF00FF"/>
          <w:sz w:val="26"/>
        </w:rPr>
        <w:t>as</w:t>
      </w:r>
      <w:r>
        <w:rPr>
          <w:color w:val="FF00FF"/>
          <w:spacing w:val="-3"/>
          <w:sz w:val="26"/>
        </w:rPr>
        <w:t xml:space="preserve"> </w:t>
      </w:r>
      <w:r>
        <w:rPr>
          <w:color w:val="FF00FF"/>
          <w:sz w:val="26"/>
        </w:rPr>
        <w:t>p</w:t>
      </w:r>
      <w:r>
        <w:rPr>
          <w:color w:val="FF00FF"/>
          <w:spacing w:val="-3"/>
          <w:sz w:val="26"/>
        </w:rPr>
        <w:t xml:space="preserve"> </w:t>
      </w:r>
      <w:r>
        <w:rPr>
          <w:color w:val="FF00FF"/>
          <w:sz w:val="26"/>
        </w:rPr>
        <w:t>=</w:t>
      </w:r>
      <w:r>
        <w:rPr>
          <w:color w:val="FF00FF"/>
          <w:spacing w:val="-3"/>
          <w:sz w:val="26"/>
        </w:rPr>
        <w:t xml:space="preserve"> </w:t>
      </w:r>
      <w:r>
        <w:rPr>
          <w:color w:val="FF00FF"/>
          <w:sz w:val="26"/>
        </w:rPr>
        <w:t>&amp;a[0]</w:t>
      </w:r>
      <w:r>
        <w:rPr>
          <w:color w:val="FF00FF"/>
          <w:spacing w:val="-3"/>
          <w:sz w:val="26"/>
        </w:rPr>
        <w:t xml:space="preserve"> </w:t>
      </w:r>
      <w:r>
        <w:rPr>
          <w:color w:val="FF00FF"/>
          <w:spacing w:val="-5"/>
          <w:sz w:val="26"/>
        </w:rPr>
        <w:t>*/</w:t>
      </w:r>
    </w:p>
    <w:p>
      <w:pPr>
        <w:pStyle w:val="6"/>
        <w:spacing w:before="2"/>
        <w:rPr>
          <w:sz w:val="26"/>
        </w:rPr>
      </w:pPr>
    </w:p>
    <w:p>
      <w:pPr>
        <w:spacing w:before="0" w:line="298" w:lineRule="exact"/>
        <w:ind w:left="788" w:right="0" w:firstLine="0"/>
        <w:jc w:val="left"/>
        <w:rPr>
          <w:sz w:val="26"/>
        </w:rPr>
      </w:pPr>
      <w:r>
        <w:rPr>
          <w:b/>
          <w:sz w:val="26"/>
        </w:rPr>
        <w:t>for</w:t>
      </w:r>
      <w:r>
        <w:rPr>
          <w:b/>
          <w:spacing w:val="-2"/>
          <w:sz w:val="26"/>
        </w:rPr>
        <w:t xml:space="preserve"> </w:t>
      </w:r>
      <w:r>
        <w:rPr>
          <w:sz w:val="26"/>
        </w:rPr>
        <w:t>(</w:t>
      </w:r>
      <w:r>
        <w:rPr>
          <w:spacing w:val="-2"/>
          <w:sz w:val="26"/>
        </w:rPr>
        <w:t xml:space="preserve"> </w:t>
      </w:r>
      <w:r>
        <w:rPr>
          <w:sz w:val="26"/>
        </w:rPr>
        <w:t>i</w:t>
      </w:r>
      <w:r>
        <w:rPr>
          <w:spacing w:val="-2"/>
          <w:sz w:val="26"/>
        </w:rPr>
        <w:t xml:space="preserve"> </w:t>
      </w:r>
      <w:r>
        <w:rPr>
          <w:sz w:val="26"/>
        </w:rPr>
        <w:t>=</w:t>
      </w:r>
      <w:r>
        <w:rPr>
          <w:spacing w:val="-2"/>
          <w:sz w:val="26"/>
        </w:rPr>
        <w:t xml:space="preserve"> </w:t>
      </w:r>
      <w:r>
        <w:rPr>
          <w:sz w:val="26"/>
        </w:rPr>
        <w:t>0;</w:t>
      </w:r>
      <w:r>
        <w:rPr>
          <w:spacing w:val="-2"/>
          <w:sz w:val="26"/>
        </w:rPr>
        <w:t xml:space="preserve"> </w:t>
      </w:r>
      <w:r>
        <w:rPr>
          <w:sz w:val="26"/>
        </w:rPr>
        <w:t>i</w:t>
      </w:r>
      <w:r>
        <w:rPr>
          <w:spacing w:val="-2"/>
          <w:sz w:val="26"/>
        </w:rPr>
        <w:t xml:space="preserve"> </w:t>
      </w:r>
      <w:r>
        <w:rPr>
          <w:sz w:val="26"/>
        </w:rPr>
        <w:t>&lt;=</w:t>
      </w:r>
      <w:r>
        <w:rPr>
          <w:spacing w:val="-2"/>
          <w:sz w:val="26"/>
        </w:rPr>
        <w:t xml:space="preserve"> </w:t>
      </w:r>
      <w:r>
        <w:rPr>
          <w:sz w:val="26"/>
        </w:rPr>
        <w:t>4;</w:t>
      </w:r>
      <w:r>
        <w:rPr>
          <w:spacing w:val="-2"/>
          <w:sz w:val="26"/>
        </w:rPr>
        <w:t xml:space="preserve"> </w:t>
      </w:r>
      <w:r>
        <w:rPr>
          <w:spacing w:val="-4"/>
          <w:sz w:val="26"/>
        </w:rPr>
        <w:t>i++)</w:t>
      </w:r>
    </w:p>
    <w:p>
      <w:pPr>
        <w:spacing w:before="0" w:line="298" w:lineRule="exact"/>
        <w:ind w:left="788" w:right="0" w:firstLine="0"/>
        <w:jc w:val="left"/>
        <w:rPr>
          <w:b/>
          <w:sz w:val="26"/>
        </w:rPr>
      </w:pPr>
      <w:r>
        <w:rPr>
          <w:b/>
          <w:sz w:val="26"/>
        </w:rPr>
        <mc:AlternateContent>
          <mc:Choice Requires="wpg">
            <w:drawing>
              <wp:anchor distT="0" distB="0" distL="0" distR="0" simplePos="0" relativeHeight="251726848" behindDoc="0" locked="0" layoutInCell="1" allowOverlap="1">
                <wp:simplePos x="0" y="0"/>
                <wp:positionH relativeFrom="page">
                  <wp:posOffset>3261360</wp:posOffset>
                </wp:positionH>
                <wp:positionV relativeFrom="paragraph">
                  <wp:posOffset>85090</wp:posOffset>
                </wp:positionV>
                <wp:extent cx="1243965" cy="982980"/>
                <wp:effectExtent l="0" t="0" r="0" b="0"/>
                <wp:wrapNone/>
                <wp:docPr id="493" name="Group 493"/>
                <wp:cNvGraphicFramePr/>
                <a:graphic xmlns:a="http://schemas.openxmlformats.org/drawingml/2006/main">
                  <a:graphicData uri="http://schemas.microsoft.com/office/word/2010/wordprocessingGroup">
                    <wpg:wgp>
                      <wpg:cNvGrpSpPr/>
                      <wpg:grpSpPr>
                        <a:xfrm>
                          <a:off x="0" y="0"/>
                          <a:ext cx="1243965" cy="982980"/>
                          <a:chOff x="0" y="0"/>
                          <a:chExt cx="1243965" cy="982980"/>
                        </a:xfrm>
                      </wpg:grpSpPr>
                      <pic:pic xmlns:pic="http://schemas.openxmlformats.org/drawingml/2006/picture">
                        <pic:nvPicPr>
                          <pic:cNvPr id="494" name="Image 494"/>
                          <pic:cNvPicPr/>
                        </pic:nvPicPr>
                        <pic:blipFill>
                          <a:blip r:embed="rId115" cstate="print"/>
                          <a:stretch>
                            <a:fillRect/>
                          </a:stretch>
                        </pic:blipFill>
                        <pic:spPr>
                          <a:xfrm>
                            <a:off x="196213" y="0"/>
                            <a:ext cx="1047369" cy="982979"/>
                          </a:xfrm>
                          <a:prstGeom prst="rect">
                            <a:avLst/>
                          </a:prstGeom>
                        </pic:spPr>
                      </pic:pic>
                      <wps:wsp>
                        <wps:cNvPr id="495" name="Graphic 495"/>
                        <wps:cNvSpPr/>
                        <wps:spPr>
                          <a:xfrm>
                            <a:off x="0" y="168879"/>
                            <a:ext cx="276860" cy="85725"/>
                          </a:xfrm>
                          <a:custGeom>
                            <a:avLst/>
                            <a:gdLst/>
                            <a:ahLst/>
                            <a:cxnLst/>
                            <a:rect l="l" t="t" r="r" b="b"/>
                            <a:pathLst>
                              <a:path w="276860" h="85725">
                                <a:moveTo>
                                  <a:pt x="240346" y="42616"/>
                                </a:moveTo>
                                <a:lnTo>
                                  <a:pt x="198008" y="69076"/>
                                </a:lnTo>
                                <a:lnTo>
                                  <a:pt x="196651" y="74952"/>
                                </a:lnTo>
                                <a:lnTo>
                                  <a:pt x="202228" y="83874"/>
                                </a:lnTo>
                                <a:lnTo>
                                  <a:pt x="208104" y="85230"/>
                                </a:lnTo>
                                <a:lnTo>
                                  <a:pt x="261049" y="52141"/>
                                </a:lnTo>
                                <a:lnTo>
                                  <a:pt x="258318" y="52141"/>
                                </a:lnTo>
                                <a:lnTo>
                                  <a:pt x="258318" y="50693"/>
                                </a:lnTo>
                                <a:lnTo>
                                  <a:pt x="253269" y="50693"/>
                                </a:lnTo>
                                <a:lnTo>
                                  <a:pt x="240346" y="42616"/>
                                </a:lnTo>
                                <a:close/>
                              </a:path>
                              <a:path w="276860" h="85725">
                                <a:moveTo>
                                  <a:pt x="225106" y="33091"/>
                                </a:moveTo>
                                <a:lnTo>
                                  <a:pt x="0" y="33091"/>
                                </a:lnTo>
                                <a:lnTo>
                                  <a:pt x="0" y="52141"/>
                                </a:lnTo>
                                <a:lnTo>
                                  <a:pt x="225105" y="52141"/>
                                </a:lnTo>
                                <a:lnTo>
                                  <a:pt x="240345" y="42616"/>
                                </a:lnTo>
                                <a:lnTo>
                                  <a:pt x="225106" y="33091"/>
                                </a:lnTo>
                                <a:close/>
                              </a:path>
                              <a:path w="276860" h="85725">
                                <a:moveTo>
                                  <a:pt x="261050" y="33091"/>
                                </a:moveTo>
                                <a:lnTo>
                                  <a:pt x="258318" y="33091"/>
                                </a:lnTo>
                                <a:lnTo>
                                  <a:pt x="258318" y="52141"/>
                                </a:lnTo>
                                <a:lnTo>
                                  <a:pt x="261049" y="52141"/>
                                </a:lnTo>
                                <a:lnTo>
                                  <a:pt x="276289" y="42616"/>
                                </a:lnTo>
                                <a:lnTo>
                                  <a:pt x="261050" y="33091"/>
                                </a:lnTo>
                                <a:close/>
                              </a:path>
                              <a:path w="276860" h="85725">
                                <a:moveTo>
                                  <a:pt x="253269" y="34538"/>
                                </a:moveTo>
                                <a:lnTo>
                                  <a:pt x="240346" y="42616"/>
                                </a:lnTo>
                                <a:lnTo>
                                  <a:pt x="253269" y="50693"/>
                                </a:lnTo>
                                <a:lnTo>
                                  <a:pt x="253269" y="34538"/>
                                </a:lnTo>
                                <a:close/>
                              </a:path>
                              <a:path w="276860" h="85725">
                                <a:moveTo>
                                  <a:pt x="258318" y="34538"/>
                                </a:moveTo>
                                <a:lnTo>
                                  <a:pt x="253269" y="34538"/>
                                </a:lnTo>
                                <a:lnTo>
                                  <a:pt x="253269" y="50693"/>
                                </a:lnTo>
                                <a:lnTo>
                                  <a:pt x="258318" y="50693"/>
                                </a:lnTo>
                                <a:lnTo>
                                  <a:pt x="258318" y="34538"/>
                                </a:lnTo>
                                <a:close/>
                              </a:path>
                              <a:path w="276860" h="85725">
                                <a:moveTo>
                                  <a:pt x="208104" y="0"/>
                                </a:moveTo>
                                <a:lnTo>
                                  <a:pt x="202228" y="1356"/>
                                </a:lnTo>
                                <a:lnTo>
                                  <a:pt x="196653" y="10278"/>
                                </a:lnTo>
                                <a:lnTo>
                                  <a:pt x="198008" y="16154"/>
                                </a:lnTo>
                                <a:lnTo>
                                  <a:pt x="240346" y="42616"/>
                                </a:lnTo>
                                <a:lnTo>
                                  <a:pt x="253269" y="34538"/>
                                </a:lnTo>
                                <a:lnTo>
                                  <a:pt x="258318" y="34538"/>
                                </a:lnTo>
                                <a:lnTo>
                                  <a:pt x="258318" y="33091"/>
                                </a:lnTo>
                                <a:lnTo>
                                  <a:pt x="261050" y="33091"/>
                                </a:lnTo>
                                <a:lnTo>
                                  <a:pt x="208104" y="0"/>
                                </a:lnTo>
                                <a:close/>
                              </a:path>
                            </a:pathLst>
                          </a:custGeom>
                          <a:solidFill>
                            <a:srgbClr val="000000"/>
                          </a:solidFill>
                        </wps:spPr>
                        <wps:bodyPr wrap="square" lIns="0" tIns="0" rIns="0" bIns="0" rtlCol="0">
                          <a:noAutofit/>
                        </wps:bodyPr>
                      </wps:wsp>
                      <wps:wsp>
                        <wps:cNvPr id="496" name="Textbox 496"/>
                        <wps:cNvSpPr txBox="1"/>
                        <wps:spPr>
                          <a:xfrm>
                            <a:off x="0" y="0"/>
                            <a:ext cx="1243965" cy="982980"/>
                          </a:xfrm>
                          <a:prstGeom prst="rect">
                            <a:avLst/>
                          </a:prstGeom>
                        </wps:spPr>
                        <wps:txbx>
                          <w:txbxContent>
                            <w:p>
                              <w:pPr>
                                <w:spacing w:before="209"/>
                                <w:ind w:left="503" w:right="0" w:firstLine="0"/>
                                <w:jc w:val="left"/>
                                <w:rPr>
                                  <w:b/>
                                  <w:sz w:val="20"/>
                                </w:rPr>
                              </w:pPr>
                              <w:r>
                                <w:rPr>
                                  <w:b/>
                                  <w:color w:val="FFFFFF"/>
                                  <w:sz w:val="20"/>
                                </w:rPr>
                                <w:t>10</w:t>
                              </w:r>
                              <w:r>
                                <w:rPr>
                                  <w:b/>
                                  <w:color w:val="FFFFFF"/>
                                  <w:spacing w:val="-2"/>
                                  <w:sz w:val="20"/>
                                </w:rPr>
                                <w:t xml:space="preserve"> </w:t>
                              </w:r>
                              <w:r>
                                <w:rPr>
                                  <w:b/>
                                  <w:color w:val="FFFFFF"/>
                                  <w:sz w:val="20"/>
                                </w:rPr>
                                <w:t>20</w:t>
                              </w:r>
                              <w:r>
                                <w:rPr>
                                  <w:b/>
                                  <w:color w:val="FFFFFF"/>
                                  <w:spacing w:val="-2"/>
                                  <w:sz w:val="20"/>
                                </w:rPr>
                                <w:t xml:space="preserve"> </w:t>
                              </w:r>
                              <w:r>
                                <w:rPr>
                                  <w:b/>
                                  <w:color w:val="FFFFFF"/>
                                  <w:sz w:val="20"/>
                                </w:rPr>
                                <w:t>30</w:t>
                              </w:r>
                              <w:r>
                                <w:rPr>
                                  <w:b/>
                                  <w:color w:val="FFFFFF"/>
                                  <w:spacing w:val="-2"/>
                                  <w:sz w:val="20"/>
                                </w:rPr>
                                <w:t xml:space="preserve"> </w:t>
                              </w:r>
                              <w:r>
                                <w:rPr>
                                  <w:b/>
                                  <w:color w:val="FFFFFF"/>
                                  <w:sz w:val="20"/>
                                </w:rPr>
                                <w:t>40</w:t>
                              </w:r>
                              <w:r>
                                <w:rPr>
                                  <w:b/>
                                  <w:color w:val="FFFFFF"/>
                                  <w:spacing w:val="-2"/>
                                  <w:sz w:val="20"/>
                                </w:rPr>
                                <w:t xml:space="preserve"> </w:t>
                              </w:r>
                              <w:r>
                                <w:rPr>
                                  <w:b/>
                                  <w:color w:val="FFFFFF"/>
                                  <w:spacing w:val="-5"/>
                                  <w:sz w:val="20"/>
                                </w:rPr>
                                <w:t>50</w:t>
                              </w:r>
                            </w:p>
                          </w:txbxContent>
                        </wps:txbx>
                        <wps:bodyPr wrap="square" lIns="0" tIns="0" rIns="0" bIns="0" rtlCol="0">
                          <a:noAutofit/>
                        </wps:bodyPr>
                      </wps:wsp>
                    </wpg:wgp>
                  </a:graphicData>
                </a:graphic>
              </wp:anchor>
            </w:drawing>
          </mc:Choice>
          <mc:Fallback>
            <w:pict>
              <v:group id="_x0000_s1026" o:spid="_x0000_s1026" o:spt="203" style="position:absolute;left:0pt;margin-left:256.8pt;margin-top:6.7pt;height:77.4pt;width:97.95pt;mso-position-horizontal-relative:page;z-index:251726848;mso-width-relative:page;mso-height-relative:page;" coordsize="1243965,982980" o:gfxdata="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">
                <o:lock v:ext="edit" aspectratio="f"/>
                <v:shape id="Image 494" o:spid="_x0000_s1026" o:spt="75" type="#_x0000_t75" style="position:absolute;left:196213;top:0;height:982979;width:1047369;" filled="f" o:preferrelative="t" stroked="f" coordsize="21600,21600" o:gfxdata="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Uwvf7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Graphic 495" o:spid="_x0000_s1026" o:spt="100" style="position:absolute;left:0;top:168879;height:85725;width:276860;" fillcolor="#000000" filled="t" stroked="f" coordsize="276860,85725" o:gfxdata="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TC&#10;tMEAAADcAAAADwAAAAAAAAABACAAAAAiAAAAZHJzL2Rvd25yZXYueG1sUEsBAhQAFAAAAAgAh07i&#10;QDMvBZ47AAAAOQAAABAAAAAAAAAAAQAgAAAAEAEAAGRycy9zaGFwZXhtbC54bWxQSwUGAAAAAAYA&#10;BgBbAQAAugMAAAAA&#10;" path="m240346,42616l198008,69076,196651,74952,202228,83874,208104,85230,261049,52141,258318,52141,258318,50693,253269,50693,240346,42616xem225106,33091l0,33091,0,52141,225105,52141,240345,42616,225106,33091xem261050,33091l258318,33091,258318,52141,261049,52141,276289,42616,261050,33091xem253269,34538l240346,42616,253269,50693,253269,34538xem258318,34538l253269,34538,253269,50693,258318,50693,258318,34538xem208104,0l202228,1356,196653,10278,198008,16154,240346,42616,253269,34538,258318,34538,258318,33091,261050,33091,208104,0xe">
                  <v:fill on="t" focussize="0,0"/>
                  <v:stroke on="f"/>
                  <v:imagedata o:title=""/>
                  <o:lock v:ext="edit" aspectratio="f"/>
                  <v:textbox inset="0mm,0mm,0mm,0mm"/>
                </v:shape>
                <v:shape id="Textbox 496" o:spid="_x0000_s1026" o:spt="202" type="#_x0000_t202" style="position:absolute;left:0;top:0;height:982980;width:1243965;" filled="f" stroked="f" coordsize="21600,21600" o:gfxdata="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BXY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209"/>
                          <w:ind w:left="503" w:right="0" w:firstLine="0"/>
                          <w:jc w:val="left"/>
                          <w:rPr>
                            <w:b/>
                            <w:sz w:val="20"/>
                          </w:rPr>
                        </w:pPr>
                        <w:r>
                          <w:rPr>
                            <w:b/>
                            <w:color w:val="FFFFFF"/>
                            <w:sz w:val="20"/>
                          </w:rPr>
                          <w:t>10</w:t>
                        </w:r>
                        <w:r>
                          <w:rPr>
                            <w:b/>
                            <w:color w:val="FFFFFF"/>
                            <w:spacing w:val="-2"/>
                            <w:sz w:val="20"/>
                          </w:rPr>
                          <w:t xml:space="preserve"> </w:t>
                        </w:r>
                        <w:r>
                          <w:rPr>
                            <w:b/>
                            <w:color w:val="FFFFFF"/>
                            <w:sz w:val="20"/>
                          </w:rPr>
                          <w:t>20</w:t>
                        </w:r>
                        <w:r>
                          <w:rPr>
                            <w:b/>
                            <w:color w:val="FFFFFF"/>
                            <w:spacing w:val="-2"/>
                            <w:sz w:val="20"/>
                          </w:rPr>
                          <w:t xml:space="preserve"> </w:t>
                        </w:r>
                        <w:r>
                          <w:rPr>
                            <w:b/>
                            <w:color w:val="FFFFFF"/>
                            <w:sz w:val="20"/>
                          </w:rPr>
                          <w:t>30</w:t>
                        </w:r>
                        <w:r>
                          <w:rPr>
                            <w:b/>
                            <w:color w:val="FFFFFF"/>
                            <w:spacing w:val="-2"/>
                            <w:sz w:val="20"/>
                          </w:rPr>
                          <w:t xml:space="preserve"> </w:t>
                        </w:r>
                        <w:r>
                          <w:rPr>
                            <w:b/>
                            <w:color w:val="FFFFFF"/>
                            <w:sz w:val="20"/>
                          </w:rPr>
                          <w:t>40</w:t>
                        </w:r>
                        <w:r>
                          <w:rPr>
                            <w:b/>
                            <w:color w:val="FFFFFF"/>
                            <w:spacing w:val="-2"/>
                            <w:sz w:val="20"/>
                          </w:rPr>
                          <w:t xml:space="preserve"> </w:t>
                        </w:r>
                        <w:r>
                          <w:rPr>
                            <w:b/>
                            <w:color w:val="FFFFFF"/>
                            <w:spacing w:val="-5"/>
                            <w:sz w:val="20"/>
                          </w:rPr>
                          <w:t>50</w:t>
                        </w:r>
                      </w:p>
                    </w:txbxContent>
                  </v:textbox>
                </v:shape>
              </v:group>
            </w:pict>
          </mc:Fallback>
        </mc:AlternateContent>
      </w:r>
      <w:r>
        <w:rPr>
          <w:b/>
          <w:spacing w:val="-10"/>
          <w:sz w:val="26"/>
        </w:rPr>
        <w:t>{</w:t>
      </w:r>
    </w:p>
    <w:p>
      <w:pPr>
        <w:spacing w:before="4"/>
        <w:ind w:left="1508" w:right="5465" w:firstLine="0"/>
        <w:jc w:val="left"/>
        <w:rPr>
          <w:sz w:val="26"/>
        </w:rPr>
      </w:pPr>
      <w:r>
        <w:rPr>
          <w:sz w:val="26"/>
        </w:rPr>
        <w:t>printf("%d</w:t>
      </w:r>
      <w:r>
        <w:rPr>
          <w:spacing w:val="27"/>
          <w:sz w:val="26"/>
        </w:rPr>
        <w:t xml:space="preserve"> </w:t>
      </w:r>
      <w:r>
        <w:rPr>
          <w:sz w:val="26"/>
        </w:rPr>
        <w:t xml:space="preserve">",*p); </w:t>
      </w:r>
      <w:r>
        <w:rPr>
          <w:spacing w:val="-4"/>
          <w:sz w:val="26"/>
        </w:rPr>
        <w:t>p++;</w:t>
      </w:r>
    </w:p>
    <w:p>
      <w:pPr>
        <w:spacing w:before="0" w:line="296" w:lineRule="exact"/>
        <w:ind w:left="788" w:right="0" w:firstLine="0"/>
        <w:jc w:val="left"/>
        <w:rPr>
          <w:b/>
          <w:sz w:val="26"/>
        </w:rPr>
      </w:pPr>
      <w:r>
        <w:rPr>
          <w:b/>
          <w:spacing w:val="-10"/>
          <w:sz w:val="26"/>
        </w:rPr>
        <w:t>}</w:t>
      </w:r>
    </w:p>
    <w:p>
      <w:pPr>
        <w:spacing w:before="0" w:line="298" w:lineRule="exact"/>
        <w:ind w:left="788" w:right="0" w:firstLine="0"/>
        <w:jc w:val="left"/>
        <w:rPr>
          <w:sz w:val="26"/>
        </w:rPr>
      </w:pPr>
      <w:r>
        <w:rPr>
          <w:b/>
          <w:spacing w:val="-2"/>
          <w:sz w:val="26"/>
        </w:rPr>
        <w:t>printf</w:t>
      </w:r>
      <w:r>
        <w:rPr>
          <w:spacing w:val="-2"/>
          <w:sz w:val="26"/>
        </w:rPr>
        <w:t>("\n");</w:t>
      </w:r>
    </w:p>
    <w:p>
      <w:pPr>
        <w:spacing w:before="3"/>
        <w:ind w:left="68" w:right="0" w:firstLine="0"/>
        <w:jc w:val="left"/>
        <w:rPr>
          <w:b/>
          <w:sz w:val="26"/>
        </w:rPr>
      </w:pPr>
      <w:r>
        <w:rPr>
          <w:b/>
          <w:spacing w:val="-10"/>
          <w:sz w:val="26"/>
        </w:rPr>
        <w:t>}</w:t>
      </w:r>
    </w:p>
    <w:p>
      <w:pPr>
        <w:pStyle w:val="3"/>
        <w:numPr>
          <w:ilvl w:val="2"/>
          <w:numId w:val="24"/>
        </w:numPr>
        <w:tabs>
          <w:tab w:val="left" w:pos="781"/>
        </w:tabs>
        <w:spacing w:before="205" w:after="0" w:line="240" w:lineRule="auto"/>
        <w:ind w:left="781" w:right="0" w:hanging="713"/>
        <w:jc w:val="left"/>
        <w:rPr>
          <w:color w:val="FF00FF"/>
        </w:rPr>
      </w:pPr>
      <w:r>
        <w:rPr>
          <w:color w:val="FF00FF"/>
        </w:rPr>
        <w:t>Sum</w:t>
      </w:r>
      <w:r>
        <w:rPr>
          <w:color w:val="FF00FF"/>
          <w:spacing w:val="-5"/>
        </w:rPr>
        <w:t xml:space="preserve"> </w:t>
      </w:r>
      <w:r>
        <w:rPr>
          <w:color w:val="FF00FF"/>
        </w:rPr>
        <w:t>of</w:t>
      </w:r>
      <w:r>
        <w:rPr>
          <w:color w:val="FF00FF"/>
          <w:spacing w:val="-5"/>
        </w:rPr>
        <w:t xml:space="preserve"> </w:t>
      </w:r>
      <w:r>
        <w:rPr>
          <w:color w:val="FF00FF"/>
        </w:rPr>
        <w:t>N</w:t>
      </w:r>
      <w:r>
        <w:rPr>
          <w:color w:val="FF00FF"/>
          <w:spacing w:val="-5"/>
        </w:rPr>
        <w:t xml:space="preserve"> </w:t>
      </w:r>
      <w:r>
        <w:rPr>
          <w:color w:val="FF00FF"/>
        </w:rPr>
        <w:t>numbers</w:t>
      </w:r>
      <w:r>
        <w:rPr>
          <w:color w:val="FF00FF"/>
          <w:spacing w:val="-5"/>
        </w:rPr>
        <w:t xml:space="preserve"> </w:t>
      </w:r>
      <w:r>
        <w:rPr>
          <w:color w:val="FF00FF"/>
        </w:rPr>
        <w:t>using</w:t>
      </w:r>
      <w:r>
        <w:rPr>
          <w:color w:val="FF00FF"/>
          <w:spacing w:val="-5"/>
        </w:rPr>
        <w:t xml:space="preserve"> </w:t>
      </w:r>
      <w:r>
        <w:rPr>
          <w:color w:val="FF00FF"/>
          <w:spacing w:val="-2"/>
        </w:rPr>
        <w:t>pointers</w:t>
      </w:r>
    </w:p>
    <w:p>
      <w:pPr>
        <w:spacing w:before="210"/>
        <w:ind w:left="68" w:right="0" w:firstLine="0"/>
        <w:jc w:val="left"/>
        <w:rPr>
          <w:sz w:val="26"/>
        </w:rPr>
      </w:pPr>
      <w:r>
        <w:rPr>
          <w:sz w:val="26"/>
        </w:rPr>
        <w:t>In</w:t>
      </w:r>
      <w:r>
        <w:rPr>
          <w:spacing w:val="40"/>
          <w:sz w:val="26"/>
        </w:rPr>
        <w:t xml:space="preserve"> </w:t>
      </w:r>
      <w:r>
        <w:rPr>
          <w:sz w:val="26"/>
        </w:rPr>
        <w:t>the</w:t>
      </w:r>
      <w:r>
        <w:rPr>
          <w:spacing w:val="40"/>
          <w:sz w:val="26"/>
        </w:rPr>
        <w:t xml:space="preserve"> </w:t>
      </w:r>
      <w:r>
        <w:rPr>
          <w:sz w:val="26"/>
        </w:rPr>
        <w:t>previous</w:t>
      </w:r>
      <w:r>
        <w:rPr>
          <w:spacing w:val="40"/>
          <w:sz w:val="26"/>
        </w:rPr>
        <w:t xml:space="preserve"> </w:t>
      </w:r>
      <w:r>
        <w:rPr>
          <w:sz w:val="26"/>
        </w:rPr>
        <w:t>example,</w:t>
      </w:r>
      <w:r>
        <w:rPr>
          <w:spacing w:val="40"/>
          <w:sz w:val="26"/>
        </w:rPr>
        <w:t xml:space="preserve"> </w:t>
      </w:r>
      <w:r>
        <w:rPr>
          <w:sz w:val="26"/>
        </w:rPr>
        <w:t>instead</w:t>
      </w:r>
      <w:r>
        <w:rPr>
          <w:spacing w:val="40"/>
          <w:sz w:val="26"/>
        </w:rPr>
        <w:t xml:space="preserve"> </w:t>
      </w:r>
      <w:r>
        <w:rPr>
          <w:sz w:val="26"/>
        </w:rPr>
        <w:t>of</w:t>
      </w:r>
      <w:r>
        <w:rPr>
          <w:spacing w:val="40"/>
          <w:sz w:val="26"/>
        </w:rPr>
        <w:t xml:space="preserve"> </w:t>
      </w:r>
      <w:r>
        <w:rPr>
          <w:sz w:val="26"/>
        </w:rPr>
        <w:t>printf()</w:t>
      </w:r>
      <w:r>
        <w:rPr>
          <w:spacing w:val="40"/>
          <w:sz w:val="26"/>
        </w:rPr>
        <w:t xml:space="preserve"> </w:t>
      </w:r>
      <w:r>
        <w:rPr>
          <w:sz w:val="26"/>
        </w:rPr>
        <w:t>within</w:t>
      </w:r>
      <w:r>
        <w:rPr>
          <w:spacing w:val="40"/>
          <w:sz w:val="26"/>
        </w:rPr>
        <w:t xml:space="preserve"> </w:t>
      </w:r>
      <w:r>
        <w:rPr>
          <w:sz w:val="26"/>
        </w:rPr>
        <w:t>the</w:t>
      </w:r>
      <w:r>
        <w:rPr>
          <w:spacing w:val="40"/>
          <w:sz w:val="26"/>
        </w:rPr>
        <w:t xml:space="preserve"> </w:t>
      </w:r>
      <w:r>
        <w:rPr>
          <w:sz w:val="26"/>
        </w:rPr>
        <w:t>for</w:t>
      </w:r>
      <w:r>
        <w:rPr>
          <w:spacing w:val="40"/>
          <w:sz w:val="26"/>
        </w:rPr>
        <w:t xml:space="preserve"> </w:t>
      </w:r>
      <w:r>
        <w:rPr>
          <w:sz w:val="26"/>
        </w:rPr>
        <w:t>loop,</w:t>
      </w:r>
      <w:r>
        <w:rPr>
          <w:spacing w:val="40"/>
          <w:sz w:val="26"/>
        </w:rPr>
        <w:t xml:space="preserve"> </w:t>
      </w:r>
      <w:r>
        <w:rPr>
          <w:sz w:val="26"/>
        </w:rPr>
        <w:t>if</w:t>
      </w:r>
      <w:r>
        <w:rPr>
          <w:spacing w:val="40"/>
          <w:sz w:val="26"/>
        </w:rPr>
        <w:t xml:space="preserve"> </w:t>
      </w:r>
      <w:r>
        <w:rPr>
          <w:sz w:val="26"/>
        </w:rPr>
        <w:t>we</w:t>
      </w:r>
      <w:r>
        <w:rPr>
          <w:spacing w:val="40"/>
          <w:sz w:val="26"/>
        </w:rPr>
        <w:t xml:space="preserve"> </w:t>
      </w:r>
      <w:r>
        <w:rPr>
          <w:sz w:val="26"/>
        </w:rPr>
        <w:t>use</w:t>
      </w:r>
      <w:r>
        <w:rPr>
          <w:spacing w:val="40"/>
          <w:sz w:val="26"/>
        </w:rPr>
        <w:t xml:space="preserve"> </w:t>
      </w:r>
      <w:r>
        <w:rPr>
          <w:sz w:val="26"/>
        </w:rPr>
        <w:t xml:space="preserve">the </w:t>
      </w:r>
      <w:r>
        <w:rPr>
          <w:spacing w:val="-2"/>
          <w:sz w:val="26"/>
        </w:rPr>
        <w:t>statement</w:t>
      </w:r>
    </w:p>
    <w:p>
      <w:pPr>
        <w:spacing w:before="0" w:line="297" w:lineRule="exact"/>
        <w:ind w:left="1508" w:right="0" w:firstLine="0"/>
        <w:jc w:val="left"/>
        <w:rPr>
          <w:sz w:val="26"/>
        </w:rPr>
      </w:pPr>
      <w:r>
        <w:rPr>
          <w:sz w:val="26"/>
        </w:rPr>
        <w:t>sum</w:t>
      </w:r>
      <w:r>
        <w:rPr>
          <w:spacing w:val="-3"/>
          <w:sz w:val="26"/>
        </w:rPr>
        <w:t xml:space="preserve"> </w:t>
      </w:r>
      <w:r>
        <w:rPr>
          <w:sz w:val="26"/>
        </w:rPr>
        <w:t>=</w:t>
      </w:r>
      <w:r>
        <w:rPr>
          <w:spacing w:val="-3"/>
          <w:sz w:val="26"/>
        </w:rPr>
        <w:t xml:space="preserve"> </w:t>
      </w:r>
      <w:r>
        <w:rPr>
          <w:sz w:val="26"/>
        </w:rPr>
        <w:t>sum</w:t>
      </w:r>
      <w:r>
        <w:rPr>
          <w:spacing w:val="-3"/>
          <w:sz w:val="26"/>
        </w:rPr>
        <w:t xml:space="preserve"> </w:t>
      </w:r>
      <w:r>
        <w:rPr>
          <w:sz w:val="26"/>
        </w:rPr>
        <w:t>+</w:t>
      </w:r>
      <w:r>
        <w:rPr>
          <w:spacing w:val="-3"/>
          <w:sz w:val="26"/>
        </w:rPr>
        <w:t xml:space="preserve"> </w:t>
      </w:r>
      <w:r>
        <w:rPr>
          <w:spacing w:val="-5"/>
          <w:sz w:val="26"/>
        </w:rPr>
        <w:t>*p;</w:t>
      </w:r>
    </w:p>
    <w:p>
      <w:pPr>
        <w:pStyle w:val="6"/>
        <w:spacing w:before="200"/>
        <w:ind w:left="68" w:right="152"/>
      </w:pPr>
      <w:r>
        <mc:AlternateContent>
          <mc:Choice Requires="wps">
            <w:drawing>
              <wp:anchor distT="0" distB="0" distL="0" distR="0" simplePos="0" relativeHeight="251727872" behindDoc="0" locked="0" layoutInCell="1" allowOverlap="1">
                <wp:simplePos x="0" y="0"/>
                <wp:positionH relativeFrom="page">
                  <wp:posOffset>1042035</wp:posOffset>
                </wp:positionH>
                <wp:positionV relativeFrom="paragraph">
                  <wp:posOffset>934085</wp:posOffset>
                </wp:positionV>
                <wp:extent cx="5445125" cy="1270"/>
                <wp:effectExtent l="0" t="0" r="0" b="0"/>
                <wp:wrapNone/>
                <wp:docPr id="497" name="Graphic 497"/>
                <wp:cNvGraphicFramePr/>
                <a:graphic xmlns:a="http://schemas.openxmlformats.org/drawingml/2006/main">
                  <a:graphicData uri="http://schemas.microsoft.com/office/word/2010/wordprocessingShape">
                    <wps:wsp>
                      <wps:cNvSpPr/>
                      <wps:spPr>
                        <a:xfrm>
                          <a:off x="0" y="0"/>
                          <a:ext cx="5445125" cy="1270"/>
                        </a:xfrm>
                        <a:custGeom>
                          <a:avLst/>
                          <a:gdLst/>
                          <a:ahLst/>
                          <a:cxnLst/>
                          <a:rect l="l" t="t" r="r" b="b"/>
                          <a:pathLst>
                            <a:path w="5445125">
                              <a:moveTo>
                                <a:pt x="0" y="0"/>
                              </a:moveTo>
                              <a:lnTo>
                                <a:pt x="544512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497" o:spid="_x0000_s1026" o:spt="100" style="position:absolute;left:0pt;margin-left:82.05pt;margin-top:73.55pt;height:0.1pt;width:428.75pt;mso-position-horizontal-relative:page;z-index:251727872;mso-width-relative:page;mso-height-relative:page;" filled="f" stroked="t" coordsize="5445125,1" o:gfxdata="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DF0HHaAAAADAEAAA8A&#10;AAAAAAAAAQAgAAAAIgAAAGRycy9kb3ducmV2LnhtbFBLAQIUABQAAAAIAIdO4kDKaxIkFQIAAH8E&#10;AAAOAAAAAAAAAAEAIAAAACkBAABkcnMvZTJvRG9jLnhtbFBLBQYAAAAABgAGAFkBAACwBQAAAAA=&#10;" path="m0,0l5445125,1e">
                <v:fill on="f" focussize="0,0"/>
                <v:stroke weight="1.5pt" color="#FF00FF" joinstyle="round"/>
                <v:imagedata o:title=""/>
                <o:lock v:ext="edit" aspectratio="f"/>
                <v:textbox inset="0mm,0mm,0mm,0mm"/>
              </v:shape>
            </w:pict>
          </mc:Fallback>
        </mc:AlternateContent>
      </w:r>
      <w:r>
        <w:t xml:space="preserve">then we add all the elements of the array. The complete program to add </w:t>
      </w:r>
      <w:r>
        <w:rPr>
          <w:i/>
        </w:rPr>
        <w:t xml:space="preserve">n </w:t>
      </w:r>
      <w:r>
        <w:t>elements is shown below:</w:t>
      </w:r>
    </w:p>
    <w:p>
      <w:pPr>
        <w:pStyle w:val="6"/>
        <w:rPr>
          <w:sz w:val="16"/>
        </w:rPr>
      </w:pPr>
      <w:r>
        <w:rPr>
          <w:sz w:val="16"/>
        </w:rPr>
        <mc:AlternateContent>
          <mc:Choice Requires="wps">
            <w:drawing>
              <wp:anchor distT="0" distB="0" distL="0" distR="0" simplePos="0" relativeHeight="251838464" behindDoc="1" locked="0" layoutInCell="1" allowOverlap="1">
                <wp:simplePos x="0" y="0"/>
                <wp:positionH relativeFrom="page">
                  <wp:posOffset>1042035</wp:posOffset>
                </wp:positionH>
                <wp:positionV relativeFrom="paragraph">
                  <wp:posOffset>132080</wp:posOffset>
                </wp:positionV>
                <wp:extent cx="5445125" cy="1270"/>
                <wp:effectExtent l="0" t="0" r="0" b="0"/>
                <wp:wrapTopAndBottom/>
                <wp:docPr id="498" name="Graphic 498"/>
                <wp:cNvGraphicFramePr/>
                <a:graphic xmlns:a="http://schemas.openxmlformats.org/drawingml/2006/main">
                  <a:graphicData uri="http://schemas.microsoft.com/office/word/2010/wordprocessingShape">
                    <wps:wsp>
                      <wps:cNvSpPr/>
                      <wps:spPr>
                        <a:xfrm>
                          <a:off x="0" y="0"/>
                          <a:ext cx="5445125" cy="1270"/>
                        </a:xfrm>
                        <a:custGeom>
                          <a:avLst/>
                          <a:gdLst/>
                          <a:ahLst/>
                          <a:cxnLst/>
                          <a:rect l="l" t="t" r="r" b="b"/>
                          <a:pathLst>
                            <a:path w="5445125">
                              <a:moveTo>
                                <a:pt x="0" y="0"/>
                              </a:moveTo>
                              <a:lnTo>
                                <a:pt x="544512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498" o:spid="_x0000_s1026" o:spt="100" style="position:absolute;left:0pt;margin-left:82.05pt;margin-top:10.4pt;height:0.1pt;width:428.75pt;mso-position-horizontal-relative:page;mso-wrap-distance-bottom:0pt;mso-wrap-distance-top:0pt;z-index:-251478016;mso-width-relative:page;mso-height-relative:page;" filled="f" stroked="t" coordsize="5445125,1" o:gfxdata="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1VbNwdcAAAAKAQAADwAAAAAA&#10;AAABACAAAAAiAAAAZHJzL2Rvd25yZXYueG1sUEsBAhQAFAAAAAgAh07iQDmfimYUAgAAfwQAAA4A&#10;AAAAAAAAAQAgAAAAJgEAAGRycy9lMm9Eb2MueG1sUEsFBgAAAAAGAAYAWQEAAKwFAAAAAA==&#10;" path="m0,0l5445125,1e">
                <v:fill on="f" focussize="0,0"/>
                <v:stroke weight="1.5pt" color="#FF00FF" joinstyle="round"/>
                <v:imagedata o:title=""/>
                <o:lock v:ext="edit" aspectratio="f"/>
                <v:textbox inset="0mm,0mm,0mm,0mm"/>
                <w10:wrap type="topAndBottom"/>
              </v:shape>
            </w:pict>
          </mc:Fallback>
        </mc:AlternateContent>
      </w:r>
    </w:p>
    <w:p>
      <w:pPr>
        <w:spacing w:before="65" w:line="477" w:lineRule="auto"/>
        <w:ind w:left="68" w:right="2132" w:firstLine="0"/>
        <w:jc w:val="left"/>
        <w:rPr>
          <w:sz w:val="25"/>
        </w:rPr>
      </w:pPr>
      <w:r>
        <w:rPr>
          <w:b/>
          <w:color w:val="FF00FF"/>
          <w:sz w:val="25"/>
        </w:rPr>
        <w:t>Example</w:t>
      </w:r>
      <w:r>
        <w:rPr>
          <w:b/>
          <w:color w:val="FF00FF"/>
          <w:spacing w:val="-5"/>
          <w:sz w:val="25"/>
        </w:rPr>
        <w:t xml:space="preserve"> </w:t>
      </w:r>
      <w:r>
        <w:rPr>
          <w:b/>
          <w:color w:val="FF00FF"/>
          <w:sz w:val="25"/>
        </w:rPr>
        <w:t>12.21:</w:t>
      </w:r>
      <w:r>
        <w:rPr>
          <w:b/>
          <w:color w:val="FF00FF"/>
          <w:spacing w:val="-4"/>
          <w:sz w:val="25"/>
        </w:rPr>
        <w:t xml:space="preserve"> </w:t>
      </w:r>
      <w:r>
        <w:rPr>
          <w:sz w:val="25"/>
        </w:rPr>
        <w:t>Program</w:t>
      </w:r>
      <w:r>
        <w:rPr>
          <w:spacing w:val="-4"/>
          <w:sz w:val="25"/>
        </w:rPr>
        <w:t xml:space="preserve"> </w:t>
      </w:r>
      <w:r>
        <w:rPr>
          <w:sz w:val="25"/>
        </w:rPr>
        <w:t>to</w:t>
      </w:r>
      <w:r>
        <w:rPr>
          <w:spacing w:val="-4"/>
          <w:sz w:val="25"/>
        </w:rPr>
        <w:t xml:space="preserve"> </w:t>
      </w:r>
      <w:r>
        <w:rPr>
          <w:sz w:val="25"/>
        </w:rPr>
        <w:t>compute</w:t>
      </w:r>
      <w:r>
        <w:rPr>
          <w:spacing w:val="-4"/>
          <w:sz w:val="25"/>
        </w:rPr>
        <w:t xml:space="preserve"> </w:t>
      </w:r>
      <w:r>
        <w:rPr>
          <w:sz w:val="25"/>
        </w:rPr>
        <w:t>sum</w:t>
      </w:r>
      <w:r>
        <w:rPr>
          <w:spacing w:val="-4"/>
          <w:sz w:val="25"/>
        </w:rPr>
        <w:t xml:space="preserve"> </w:t>
      </w:r>
      <w:r>
        <w:rPr>
          <w:sz w:val="25"/>
        </w:rPr>
        <w:t>of</w:t>
      </w:r>
      <w:r>
        <w:rPr>
          <w:spacing w:val="-4"/>
          <w:sz w:val="25"/>
        </w:rPr>
        <w:t xml:space="preserve"> </w:t>
      </w:r>
      <w:r>
        <w:rPr>
          <w:sz w:val="25"/>
        </w:rPr>
        <w:t>elements</w:t>
      </w:r>
      <w:r>
        <w:rPr>
          <w:spacing w:val="-4"/>
          <w:sz w:val="25"/>
        </w:rPr>
        <w:t xml:space="preserve"> </w:t>
      </w:r>
      <w:r>
        <w:rPr>
          <w:sz w:val="25"/>
        </w:rPr>
        <w:t>of</w:t>
      </w:r>
      <w:r>
        <w:rPr>
          <w:spacing w:val="-4"/>
          <w:sz w:val="25"/>
        </w:rPr>
        <w:t xml:space="preserve"> </w:t>
      </w:r>
      <w:r>
        <w:rPr>
          <w:sz w:val="25"/>
        </w:rPr>
        <w:t>array #</w:t>
      </w:r>
      <w:r>
        <w:rPr>
          <w:b/>
          <w:sz w:val="25"/>
        </w:rPr>
        <w:t xml:space="preserve">include </w:t>
      </w:r>
      <w:r>
        <w:rPr>
          <w:sz w:val="25"/>
        </w:rPr>
        <w:t>&lt;stdio.h&gt;</w:t>
      </w:r>
    </w:p>
    <w:p>
      <w:pPr>
        <w:spacing w:before="3"/>
        <w:ind w:left="68" w:right="0" w:firstLine="0"/>
        <w:jc w:val="left"/>
        <w:rPr>
          <w:sz w:val="25"/>
        </w:rPr>
      </w:pPr>
      <w:r>
        <w:rPr>
          <w:b/>
          <w:sz w:val="25"/>
        </w:rPr>
        <w:t>void</w:t>
      </w:r>
      <w:r>
        <w:rPr>
          <w:b/>
          <w:spacing w:val="-5"/>
          <w:sz w:val="25"/>
        </w:rPr>
        <w:t xml:space="preserve"> </w:t>
      </w:r>
      <w:r>
        <w:rPr>
          <w:spacing w:val="-2"/>
          <w:sz w:val="25"/>
        </w:rPr>
        <w:t>main()</w:t>
      </w:r>
    </w:p>
    <w:p>
      <w:pPr>
        <w:spacing w:before="0"/>
        <w:ind w:left="68" w:right="0" w:firstLine="0"/>
        <w:jc w:val="left"/>
        <w:rPr>
          <w:b/>
          <w:sz w:val="25"/>
        </w:rPr>
      </w:pPr>
      <w:r>
        <w:rPr>
          <w:b/>
          <w:spacing w:val="-10"/>
          <w:sz w:val="25"/>
        </w:rPr>
        <w:t>{</w:t>
      </w:r>
    </w:p>
    <w:p>
      <w:pPr>
        <w:pStyle w:val="6"/>
        <w:tabs>
          <w:tab w:val="left" w:pos="1508"/>
        </w:tabs>
        <w:spacing w:before="1"/>
        <w:ind w:left="788"/>
      </w:pPr>
      <w:r>
        <w:rPr>
          <w:b/>
          <w:spacing w:val="-5"/>
        </w:rPr>
        <w:t>int</w:t>
      </w:r>
      <w:r>
        <w:rPr>
          <w:b/>
        </w:rPr>
        <w:tab/>
      </w:r>
      <w:r>
        <w:t>a[]</w:t>
      </w:r>
      <w:r>
        <w:rPr>
          <w:spacing w:val="-3"/>
        </w:rPr>
        <w:t xml:space="preserve"> </w:t>
      </w:r>
      <w:r>
        <w:t>=</w:t>
      </w:r>
      <w:r>
        <w:rPr>
          <w:spacing w:val="-3"/>
        </w:rPr>
        <w:t xml:space="preserve"> </w:t>
      </w:r>
      <w:r>
        <w:t>{10,</w:t>
      </w:r>
      <w:r>
        <w:rPr>
          <w:spacing w:val="-3"/>
        </w:rPr>
        <w:t xml:space="preserve"> </w:t>
      </w:r>
      <w:r>
        <w:t>20,</w:t>
      </w:r>
      <w:r>
        <w:rPr>
          <w:spacing w:val="-3"/>
        </w:rPr>
        <w:t xml:space="preserve"> </w:t>
      </w:r>
      <w:r>
        <w:t>30,</w:t>
      </w:r>
      <w:r>
        <w:rPr>
          <w:spacing w:val="-3"/>
        </w:rPr>
        <w:t xml:space="preserve"> </w:t>
      </w:r>
      <w:r>
        <w:t>40,</w:t>
      </w:r>
      <w:r>
        <w:rPr>
          <w:spacing w:val="-3"/>
        </w:rPr>
        <w:t xml:space="preserve"> </w:t>
      </w:r>
      <w:r>
        <w:t>50</w:t>
      </w:r>
      <w:r>
        <w:rPr>
          <w:spacing w:val="-3"/>
        </w:rPr>
        <w:t xml:space="preserve"> </w:t>
      </w:r>
      <w:r>
        <w:rPr>
          <w:spacing w:val="-5"/>
        </w:rPr>
        <w:t>};</w:t>
      </w:r>
    </w:p>
    <w:p>
      <w:pPr>
        <w:tabs>
          <w:tab w:val="left" w:pos="1508"/>
        </w:tabs>
        <w:spacing w:before="1"/>
        <w:ind w:left="788" w:right="0" w:firstLine="0"/>
        <w:jc w:val="left"/>
        <w:rPr>
          <w:sz w:val="25"/>
        </w:rPr>
      </w:pPr>
      <w:r>
        <w:rPr>
          <w:b/>
          <w:spacing w:val="-5"/>
          <w:sz w:val="25"/>
        </w:rPr>
        <w:t>int</w:t>
      </w:r>
      <w:r>
        <w:rPr>
          <w:b/>
          <w:sz w:val="25"/>
        </w:rPr>
        <w:tab/>
      </w:r>
      <w:r>
        <w:rPr>
          <w:spacing w:val="-5"/>
          <w:sz w:val="25"/>
        </w:rPr>
        <w:t>*p;</w:t>
      </w:r>
    </w:p>
    <w:p>
      <w:pPr>
        <w:tabs>
          <w:tab w:val="left" w:pos="1508"/>
        </w:tabs>
        <w:spacing w:before="0"/>
        <w:ind w:left="788" w:right="0" w:firstLine="0"/>
        <w:jc w:val="left"/>
        <w:rPr>
          <w:sz w:val="25"/>
        </w:rPr>
      </w:pPr>
      <w:r>
        <w:rPr>
          <w:b/>
          <w:spacing w:val="-5"/>
          <w:sz w:val="25"/>
        </w:rPr>
        <w:t>int</w:t>
      </w:r>
      <w:r>
        <w:rPr>
          <w:b/>
          <w:sz w:val="25"/>
        </w:rPr>
        <w:tab/>
      </w:r>
      <w:r>
        <w:rPr>
          <w:sz w:val="25"/>
        </w:rPr>
        <w:t>i,</w:t>
      </w:r>
      <w:r>
        <w:rPr>
          <w:spacing w:val="-2"/>
          <w:sz w:val="25"/>
        </w:rPr>
        <w:t xml:space="preserve"> </w:t>
      </w:r>
      <w:r>
        <w:rPr>
          <w:spacing w:val="-4"/>
          <w:sz w:val="25"/>
        </w:rPr>
        <w:t>sum;</w:t>
      </w:r>
    </w:p>
    <w:p>
      <w:pPr>
        <w:pStyle w:val="6"/>
        <w:spacing w:before="1"/>
      </w:pPr>
    </w:p>
    <w:p>
      <w:pPr>
        <w:pStyle w:val="6"/>
        <w:tabs>
          <w:tab w:val="left" w:pos="2228"/>
        </w:tabs>
        <w:ind w:left="788"/>
      </w:pPr>
      <w:r>
        <w:t>p</w:t>
      </w:r>
      <w:r>
        <w:rPr>
          <w:spacing w:val="-2"/>
        </w:rPr>
        <w:t xml:space="preserve"> </w:t>
      </w:r>
      <w:r>
        <w:t>=</w:t>
      </w:r>
      <w:r>
        <w:rPr>
          <w:spacing w:val="-1"/>
        </w:rPr>
        <w:t xml:space="preserve"> </w:t>
      </w:r>
      <w:r>
        <w:rPr>
          <w:spacing w:val="-5"/>
        </w:rPr>
        <w:t>a;</w:t>
      </w:r>
      <w:r>
        <w:tab/>
      </w:r>
      <w:r>
        <w:rPr>
          <w:color w:val="FF00FF"/>
        </w:rPr>
        <w:t>/*</w:t>
      </w:r>
      <w:r>
        <w:rPr>
          <w:color w:val="FF00FF"/>
          <w:spacing w:val="-4"/>
        </w:rPr>
        <w:t xml:space="preserve"> </w:t>
      </w:r>
      <w:r>
        <w:rPr>
          <w:color w:val="FF00FF"/>
        </w:rPr>
        <w:t>point</w:t>
      </w:r>
      <w:r>
        <w:rPr>
          <w:color w:val="FF00FF"/>
          <w:spacing w:val="-4"/>
        </w:rPr>
        <w:t xml:space="preserve"> </w:t>
      </w:r>
      <w:r>
        <w:rPr>
          <w:color w:val="FF00FF"/>
        </w:rPr>
        <w:t>p</w:t>
      </w:r>
      <w:r>
        <w:rPr>
          <w:color w:val="FF00FF"/>
          <w:spacing w:val="-3"/>
        </w:rPr>
        <w:t xml:space="preserve"> </w:t>
      </w:r>
      <w:r>
        <w:rPr>
          <w:color w:val="FF00FF"/>
        </w:rPr>
        <w:t>to</w:t>
      </w:r>
      <w:r>
        <w:rPr>
          <w:color w:val="FF00FF"/>
          <w:spacing w:val="-4"/>
        </w:rPr>
        <w:t xml:space="preserve"> </w:t>
      </w:r>
      <w:r>
        <w:rPr>
          <w:color w:val="FF00FF"/>
        </w:rPr>
        <w:t>the</w:t>
      </w:r>
      <w:r>
        <w:rPr>
          <w:color w:val="FF00FF"/>
          <w:spacing w:val="-4"/>
        </w:rPr>
        <w:t xml:space="preserve"> </w:t>
      </w:r>
      <w:r>
        <w:rPr>
          <w:color w:val="FF00FF"/>
        </w:rPr>
        <w:t>first</w:t>
      </w:r>
      <w:r>
        <w:rPr>
          <w:color w:val="FF00FF"/>
          <w:spacing w:val="-3"/>
        </w:rPr>
        <w:t xml:space="preserve"> </w:t>
      </w:r>
      <w:r>
        <w:rPr>
          <w:color w:val="FF00FF"/>
        </w:rPr>
        <w:t>element</w:t>
      </w:r>
      <w:r>
        <w:rPr>
          <w:color w:val="FF00FF"/>
          <w:spacing w:val="-4"/>
        </w:rPr>
        <w:t xml:space="preserve"> </w:t>
      </w:r>
      <w:r>
        <w:rPr>
          <w:color w:val="FF00FF"/>
          <w:spacing w:val="-5"/>
        </w:rPr>
        <w:t>*/</w:t>
      </w:r>
    </w:p>
    <w:p>
      <w:pPr>
        <w:pStyle w:val="6"/>
        <w:spacing w:after="0"/>
        <w:sectPr>
          <w:pgSz w:w="11910" w:h="16840"/>
          <w:pgMar w:top="2240" w:right="1133" w:bottom="280" w:left="1559" w:header="1884" w:footer="0" w:gutter="0"/>
          <w:cols w:space="720" w:num="1"/>
        </w:sectPr>
      </w:pPr>
    </w:p>
    <w:p>
      <w:pPr>
        <w:pStyle w:val="6"/>
        <w:tabs>
          <w:tab w:val="left" w:pos="2228"/>
        </w:tabs>
        <w:spacing w:before="54"/>
        <w:ind w:left="788"/>
      </w:pPr>
      <w:r>
        <w:t>sum</w:t>
      </w:r>
      <w:r>
        <w:rPr>
          <w:spacing w:val="-3"/>
        </w:rPr>
        <w:t xml:space="preserve"> </w:t>
      </w:r>
      <w:r>
        <w:t>=</w:t>
      </w:r>
      <w:r>
        <w:rPr>
          <w:spacing w:val="-3"/>
        </w:rPr>
        <w:t xml:space="preserve"> </w:t>
      </w:r>
      <w:r>
        <w:rPr>
          <w:spacing w:val="-5"/>
        </w:rPr>
        <w:t>0;</w:t>
      </w:r>
      <w:r>
        <w:tab/>
      </w:r>
      <w:r>
        <w:rPr>
          <w:color w:val="FF00FF"/>
        </w:rPr>
        <w:t>/*</w:t>
      </w:r>
      <w:r>
        <w:rPr>
          <w:color w:val="FF00FF"/>
          <w:spacing w:val="-4"/>
        </w:rPr>
        <w:t xml:space="preserve"> </w:t>
      </w:r>
      <w:r>
        <w:rPr>
          <w:color w:val="FF00FF"/>
        </w:rPr>
        <w:t>Initialize</w:t>
      </w:r>
      <w:r>
        <w:rPr>
          <w:color w:val="FF00FF"/>
          <w:spacing w:val="-4"/>
        </w:rPr>
        <w:t xml:space="preserve"> </w:t>
      </w:r>
      <w:r>
        <w:rPr>
          <w:color w:val="FF00FF"/>
        </w:rPr>
        <w:t>sum</w:t>
      </w:r>
      <w:r>
        <w:rPr>
          <w:color w:val="FF00FF"/>
          <w:spacing w:val="-3"/>
        </w:rPr>
        <w:t xml:space="preserve"> </w:t>
      </w:r>
      <w:r>
        <w:rPr>
          <w:color w:val="FF00FF"/>
        </w:rPr>
        <w:t>to</w:t>
      </w:r>
      <w:r>
        <w:rPr>
          <w:color w:val="FF00FF"/>
          <w:spacing w:val="-4"/>
        </w:rPr>
        <w:t xml:space="preserve"> </w:t>
      </w:r>
      <w:r>
        <w:rPr>
          <w:color w:val="FF00FF"/>
        </w:rPr>
        <w:t>0</w:t>
      </w:r>
      <w:r>
        <w:rPr>
          <w:color w:val="FF00FF"/>
          <w:spacing w:val="-4"/>
        </w:rPr>
        <w:t xml:space="preserve"> </w:t>
      </w:r>
      <w:r>
        <w:rPr>
          <w:color w:val="FF00FF"/>
          <w:spacing w:val="-5"/>
        </w:rPr>
        <w:t>*/</w:t>
      </w:r>
    </w:p>
    <w:p>
      <w:pPr>
        <w:pStyle w:val="6"/>
        <w:spacing w:before="1"/>
      </w:pPr>
    </w:p>
    <w:p>
      <w:pPr>
        <w:pStyle w:val="6"/>
        <w:spacing w:before="1"/>
        <w:ind w:left="788"/>
      </w:pPr>
      <w:r>
        <w:rPr>
          <w:b/>
        </w:rPr>
        <w:t>for</w:t>
      </w:r>
      <w:r>
        <w:rPr>
          <w:b/>
          <w:spacing w:val="-2"/>
        </w:rPr>
        <w:t xml:space="preserve"> </w:t>
      </w:r>
      <w:r>
        <w:t>(</w:t>
      </w:r>
      <w:r>
        <w:rPr>
          <w:spacing w:val="-2"/>
        </w:rPr>
        <w:t xml:space="preserve"> </w:t>
      </w:r>
      <w:r>
        <w:t>i</w:t>
      </w:r>
      <w:r>
        <w:rPr>
          <w:spacing w:val="-2"/>
        </w:rPr>
        <w:t xml:space="preserve"> </w:t>
      </w:r>
      <w:r>
        <w:t>=</w:t>
      </w:r>
      <w:r>
        <w:rPr>
          <w:spacing w:val="-1"/>
        </w:rPr>
        <w:t xml:space="preserve"> </w:t>
      </w:r>
      <w:r>
        <w:t>0;</w:t>
      </w:r>
      <w:r>
        <w:rPr>
          <w:spacing w:val="-2"/>
        </w:rPr>
        <w:t xml:space="preserve"> </w:t>
      </w:r>
      <w:r>
        <w:t>i</w:t>
      </w:r>
      <w:r>
        <w:rPr>
          <w:spacing w:val="-2"/>
        </w:rPr>
        <w:t xml:space="preserve"> </w:t>
      </w:r>
      <w:r>
        <w:t>&lt;=</w:t>
      </w:r>
      <w:r>
        <w:rPr>
          <w:spacing w:val="-1"/>
        </w:rPr>
        <w:t xml:space="preserve"> </w:t>
      </w:r>
      <w:r>
        <w:t>4;</w:t>
      </w:r>
      <w:r>
        <w:rPr>
          <w:spacing w:val="-2"/>
        </w:rPr>
        <w:t xml:space="preserve"> </w:t>
      </w:r>
      <w:r>
        <w:rPr>
          <w:spacing w:val="-4"/>
        </w:rPr>
        <w:t>i++)</w:t>
      </w:r>
    </w:p>
    <w:p>
      <w:pPr>
        <w:spacing w:before="0" w:line="227" w:lineRule="exact"/>
        <w:ind w:left="788" w:right="0" w:firstLine="0"/>
        <w:jc w:val="left"/>
        <w:rPr>
          <w:b/>
          <w:sz w:val="25"/>
        </w:rPr>
      </w:pPr>
      <w:r>
        <w:rPr>
          <w:b/>
          <w:spacing w:val="-10"/>
          <w:sz w:val="25"/>
        </w:rPr>
        <w:t>{</w:t>
      </w:r>
    </w:p>
    <w:p>
      <w:pPr>
        <w:spacing w:after="0" w:line="227" w:lineRule="exact"/>
        <w:jc w:val="left"/>
        <w:rPr>
          <w:b/>
          <w:sz w:val="25"/>
        </w:rPr>
        <w:sectPr>
          <w:pgSz w:w="11910" w:h="16840"/>
          <w:pgMar w:top="2240" w:right="1133" w:bottom="280" w:left="1559" w:header="1880" w:footer="0" w:gutter="0"/>
          <w:cols w:space="720" w:num="1"/>
        </w:sectPr>
      </w:pPr>
    </w:p>
    <w:p>
      <w:pPr>
        <w:pStyle w:val="6"/>
        <w:spacing w:before="56"/>
        <w:ind w:left="1508"/>
      </w:pPr>
      <w:r>
        <w:t>sum</w:t>
      </w:r>
      <w:r>
        <w:rPr>
          <w:spacing w:val="-10"/>
        </w:rPr>
        <w:t xml:space="preserve"> </w:t>
      </w:r>
      <w:r>
        <w:t>=</w:t>
      </w:r>
      <w:r>
        <w:rPr>
          <w:spacing w:val="-10"/>
        </w:rPr>
        <w:t xml:space="preserve"> </w:t>
      </w:r>
      <w:r>
        <w:t>sum</w:t>
      </w:r>
      <w:r>
        <w:rPr>
          <w:spacing w:val="-10"/>
        </w:rPr>
        <w:t xml:space="preserve"> </w:t>
      </w:r>
      <w:r>
        <w:t>+</w:t>
      </w:r>
      <w:r>
        <w:rPr>
          <w:spacing w:val="-10"/>
        </w:rPr>
        <w:t xml:space="preserve"> </w:t>
      </w:r>
      <w:r>
        <w:t xml:space="preserve">*p; </w:t>
      </w:r>
      <w:r>
        <w:rPr>
          <w:spacing w:val="-4"/>
        </w:rPr>
        <w:t>p++;</w:t>
      </w:r>
    </w:p>
    <w:p>
      <w:pPr>
        <w:spacing w:before="1"/>
        <w:ind w:left="788" w:right="0" w:firstLine="0"/>
        <w:jc w:val="left"/>
        <w:rPr>
          <w:b/>
          <w:sz w:val="25"/>
        </w:rPr>
      </w:pPr>
      <w:r>
        <w:rPr>
          <w:b/>
          <w:spacing w:val="-10"/>
          <w:sz w:val="25"/>
        </w:rPr>
        <w:t>}</w:t>
      </w:r>
    </w:p>
    <w:p>
      <w:pPr>
        <w:pStyle w:val="6"/>
        <w:spacing w:line="277" w:lineRule="exact"/>
        <w:ind w:left="473"/>
      </w:pPr>
      <w:r>
        <w:br w:type="column"/>
      </w:r>
      <w:r>
        <w:t>/*</w:t>
      </w:r>
      <w:r>
        <w:rPr>
          <w:spacing w:val="-4"/>
        </w:rPr>
        <w:t xml:space="preserve"> </w:t>
      </w:r>
      <w:r>
        <w:t>Same</w:t>
      </w:r>
      <w:r>
        <w:rPr>
          <w:spacing w:val="-3"/>
        </w:rPr>
        <w:t xml:space="preserve"> </w:t>
      </w:r>
      <w:r>
        <w:t>as</w:t>
      </w:r>
      <w:r>
        <w:rPr>
          <w:spacing w:val="-3"/>
        </w:rPr>
        <w:t xml:space="preserve"> </w:t>
      </w:r>
      <w:r>
        <w:rPr>
          <w:spacing w:val="-5"/>
        </w:rPr>
        <w:t>*/</w:t>
      </w:r>
    </w:p>
    <w:p>
      <w:pPr>
        <w:pStyle w:val="6"/>
        <w:ind w:left="473"/>
      </w:pPr>
      <w:r>
        <mc:AlternateContent>
          <mc:Choice Requires="wps">
            <w:drawing>
              <wp:anchor distT="0" distB="0" distL="0" distR="0" simplePos="0" relativeHeight="251728896" behindDoc="0" locked="0" layoutInCell="1" allowOverlap="1">
                <wp:simplePos x="0" y="0"/>
                <wp:positionH relativeFrom="page">
                  <wp:posOffset>3137535</wp:posOffset>
                </wp:positionH>
                <wp:positionV relativeFrom="paragraph">
                  <wp:posOffset>-121920</wp:posOffset>
                </wp:positionV>
                <wp:extent cx="114300" cy="457200"/>
                <wp:effectExtent l="0" t="0" r="0" b="0"/>
                <wp:wrapNone/>
                <wp:docPr id="499" name="Graphic 499"/>
                <wp:cNvGraphicFramePr/>
                <a:graphic xmlns:a="http://schemas.openxmlformats.org/drawingml/2006/main">
                  <a:graphicData uri="http://schemas.microsoft.com/office/word/2010/wordprocessingShape">
                    <wps:wsp>
                      <wps:cNvSpPr/>
                      <wps:spPr>
                        <a:xfrm>
                          <a:off x="0" y="0"/>
                          <a:ext cx="114300" cy="457200"/>
                        </a:xfrm>
                        <a:custGeom>
                          <a:avLst/>
                          <a:gdLst/>
                          <a:ahLst/>
                          <a:cxnLst/>
                          <a:rect l="l" t="t" r="r" b="b"/>
                          <a:pathLst>
                            <a:path w="114300" h="457200">
                              <a:moveTo>
                                <a:pt x="0" y="0"/>
                              </a:moveTo>
                              <a:lnTo>
                                <a:pt x="22245" y="2994"/>
                              </a:lnTo>
                              <a:lnTo>
                                <a:pt x="40411" y="11159"/>
                              </a:lnTo>
                              <a:lnTo>
                                <a:pt x="52658" y="23269"/>
                              </a:lnTo>
                              <a:lnTo>
                                <a:pt x="57150" y="38099"/>
                              </a:lnTo>
                              <a:lnTo>
                                <a:pt x="57150" y="190500"/>
                              </a:lnTo>
                              <a:lnTo>
                                <a:pt x="61641" y="205330"/>
                              </a:lnTo>
                              <a:lnTo>
                                <a:pt x="73888" y="217440"/>
                              </a:lnTo>
                              <a:lnTo>
                                <a:pt x="92054" y="225605"/>
                              </a:lnTo>
                              <a:lnTo>
                                <a:pt x="114300" y="228600"/>
                              </a:lnTo>
                              <a:lnTo>
                                <a:pt x="92054" y="231594"/>
                              </a:lnTo>
                              <a:lnTo>
                                <a:pt x="73888" y="239759"/>
                              </a:lnTo>
                              <a:lnTo>
                                <a:pt x="61641" y="251869"/>
                              </a:lnTo>
                              <a:lnTo>
                                <a:pt x="57150" y="266699"/>
                              </a:lnTo>
                              <a:lnTo>
                                <a:pt x="57150" y="419100"/>
                              </a:lnTo>
                              <a:lnTo>
                                <a:pt x="52658" y="433930"/>
                              </a:lnTo>
                              <a:lnTo>
                                <a:pt x="40411" y="446040"/>
                              </a:lnTo>
                              <a:lnTo>
                                <a:pt x="22245" y="454205"/>
                              </a:lnTo>
                              <a:lnTo>
                                <a:pt x="0" y="457200"/>
                              </a:lnTo>
                            </a:path>
                          </a:pathLst>
                        </a:custGeom>
                        <a:ln w="19050">
                          <a:solidFill>
                            <a:srgbClr val="000000"/>
                          </a:solidFill>
                          <a:prstDash val="solid"/>
                        </a:ln>
                      </wps:spPr>
                      <wps:bodyPr wrap="square" lIns="0" tIns="0" rIns="0" bIns="0" rtlCol="0">
                        <a:noAutofit/>
                      </wps:bodyPr>
                    </wps:wsp>
                  </a:graphicData>
                </a:graphic>
              </wp:anchor>
            </w:drawing>
          </mc:Choice>
          <mc:Fallback>
            <w:pict>
              <v:shape id="Graphic 499" o:spid="_x0000_s1026" o:spt="100" style="position:absolute;left:0pt;margin-left:247.05pt;margin-top:-9.6pt;height:36pt;width:9pt;mso-position-horizontal-relative:page;z-index:251728896;mso-width-relative:page;mso-height-relative:page;" filled="f" stroked="t" coordsize="114300,457200" o:gfxdata="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nn&#10;lN/ZAAAACgEAAA8AAAAAAAAAAQAgAAAAIgAAAGRycy9kb3ducmV2LnhtbFBLAQIUABQAAAAIAIdO&#10;4kBoQFuHzQIAAIIHAAAOAAAAAAAAAAEAIAAAACgBAABkcnMvZTJvRG9jLnhtbFBLBQYAAAAABgAG&#10;AFkBAABnBgAAAAA=&#10;" path="m0,0l22245,2994,40411,11159,52658,23269,57150,38099,57150,190500,61641,205330,73888,217440,92054,225605,114300,228600,92054,231594,73888,239759,61641,251869,57150,266699,57150,419100,52658,433930,40411,446040,22245,454205,0,457200e">
                <v:fill on="f" focussize="0,0"/>
                <v:stroke weight="1.5pt" color="#000000" joinstyle="round"/>
                <v:imagedata o:title=""/>
                <o:lock v:ext="edit" aspectratio="f"/>
                <v:textbox inset="0mm,0mm,0mm,0mm"/>
              </v:shape>
            </w:pict>
          </mc:Fallback>
        </mc:AlternateContent>
      </w:r>
      <w:r>
        <w:t>sum</w:t>
      </w:r>
      <w:r>
        <w:rPr>
          <w:spacing w:val="-4"/>
        </w:rPr>
        <w:t xml:space="preserve"> </w:t>
      </w:r>
      <w:r>
        <w:t>=</w:t>
      </w:r>
      <w:r>
        <w:rPr>
          <w:spacing w:val="-3"/>
        </w:rPr>
        <w:t xml:space="preserve"> </w:t>
      </w:r>
      <w:r>
        <w:t>sum</w:t>
      </w:r>
      <w:r>
        <w:rPr>
          <w:spacing w:val="-3"/>
        </w:rPr>
        <w:t xml:space="preserve"> </w:t>
      </w:r>
      <w:r>
        <w:t>+</w:t>
      </w:r>
      <w:r>
        <w:rPr>
          <w:spacing w:val="-3"/>
        </w:rPr>
        <w:t xml:space="preserve"> </w:t>
      </w:r>
      <w:r>
        <w:t>*p++;</w:t>
      </w:r>
      <w:r>
        <w:rPr>
          <w:spacing w:val="-4"/>
        </w:rPr>
        <w:t xml:space="preserve"> </w:t>
      </w:r>
      <w:r>
        <w:rPr>
          <w:b/>
        </w:rPr>
        <w:t>or</w:t>
      </w:r>
      <w:r>
        <w:rPr>
          <w:b/>
          <w:spacing w:val="-3"/>
        </w:rPr>
        <w:t xml:space="preserve"> </w:t>
      </w:r>
      <w:r>
        <w:t>sum</w:t>
      </w:r>
      <w:r>
        <w:rPr>
          <w:spacing w:val="-3"/>
        </w:rPr>
        <w:t xml:space="preserve"> </w:t>
      </w:r>
      <w:r>
        <w:t>=</w:t>
      </w:r>
      <w:r>
        <w:rPr>
          <w:spacing w:val="-3"/>
        </w:rPr>
        <w:t xml:space="preserve"> </w:t>
      </w:r>
      <w:r>
        <w:t>sum</w:t>
      </w:r>
      <w:r>
        <w:rPr>
          <w:spacing w:val="-3"/>
        </w:rPr>
        <w:t xml:space="preserve"> </w:t>
      </w:r>
      <w:r>
        <w:t>+</w:t>
      </w:r>
      <w:r>
        <w:rPr>
          <w:spacing w:val="-3"/>
        </w:rPr>
        <w:t xml:space="preserve"> </w:t>
      </w:r>
      <w:r>
        <w:rPr>
          <w:spacing w:val="-2"/>
        </w:rPr>
        <w:t>*(p++);</w:t>
      </w:r>
    </w:p>
    <w:p>
      <w:pPr>
        <w:pStyle w:val="6"/>
        <w:spacing w:after="0"/>
        <w:sectPr>
          <w:type w:val="continuous"/>
          <w:pgSz w:w="11910" w:h="16840"/>
          <w:pgMar w:top="1420" w:right="1133" w:bottom="280" w:left="1559" w:header="1880" w:footer="0" w:gutter="0"/>
          <w:cols w:equalWidth="0" w:num="2">
            <w:col w:w="3194" w:space="40"/>
            <w:col w:w="5984"/>
          </w:cols>
        </w:sectPr>
      </w:pPr>
    </w:p>
    <w:p>
      <w:pPr>
        <w:pStyle w:val="6"/>
        <w:spacing w:before="1"/>
      </w:pPr>
    </w:p>
    <w:p>
      <w:pPr>
        <w:pStyle w:val="6"/>
        <w:ind w:left="788"/>
      </w:pPr>
      <w:r>
        <w:rPr>
          <w:b/>
        </w:rPr>
        <w:t>printf</w:t>
      </w:r>
      <w:r>
        <w:t>("Sum</w:t>
      </w:r>
      <w:r>
        <w:rPr>
          <w:spacing w:val="-6"/>
        </w:rPr>
        <w:t xml:space="preserve"> </w:t>
      </w:r>
      <w:r>
        <w:t>of</w:t>
      </w:r>
      <w:r>
        <w:rPr>
          <w:spacing w:val="-5"/>
        </w:rPr>
        <w:t xml:space="preserve"> </w:t>
      </w:r>
      <w:r>
        <w:t>all</w:t>
      </w:r>
      <w:r>
        <w:rPr>
          <w:spacing w:val="-5"/>
        </w:rPr>
        <w:t xml:space="preserve"> </w:t>
      </w:r>
      <w:r>
        <w:t>the</w:t>
      </w:r>
      <w:r>
        <w:rPr>
          <w:spacing w:val="-5"/>
        </w:rPr>
        <w:t xml:space="preserve"> </w:t>
      </w:r>
      <w:r>
        <w:t>numbers</w:t>
      </w:r>
      <w:r>
        <w:rPr>
          <w:spacing w:val="-6"/>
        </w:rPr>
        <w:t xml:space="preserve"> </w:t>
      </w:r>
      <w:r>
        <w:t>=</w:t>
      </w:r>
      <w:r>
        <w:rPr>
          <w:spacing w:val="-5"/>
        </w:rPr>
        <w:t xml:space="preserve"> </w:t>
      </w:r>
      <w:r>
        <w:rPr>
          <w:spacing w:val="-2"/>
        </w:rPr>
        <w:t>%d\n",sum);</w:t>
      </w:r>
    </w:p>
    <w:p>
      <w:pPr>
        <w:spacing w:before="1"/>
        <w:ind w:left="68" w:right="0" w:firstLine="0"/>
        <w:jc w:val="left"/>
        <w:rPr>
          <w:b/>
          <w:sz w:val="25"/>
        </w:rPr>
      </w:pPr>
      <w:r>
        <w:rPr>
          <w:b/>
          <w:spacing w:val="-10"/>
          <w:sz w:val="25"/>
        </w:rPr>
        <w:t>}</w:t>
      </w:r>
    </w:p>
    <w:p>
      <w:pPr>
        <w:pStyle w:val="6"/>
        <w:spacing w:before="1"/>
        <w:rPr>
          <w:b/>
        </w:rPr>
      </w:pPr>
    </w:p>
    <w:p>
      <w:pPr>
        <w:pStyle w:val="6"/>
        <w:ind w:left="68" w:right="555"/>
      </w:pPr>
      <w:r>
        <w:rPr>
          <w:b/>
          <w:color w:val="FF00FF"/>
        </w:rPr>
        <w:t>Note:</w:t>
      </w:r>
      <w:r>
        <w:rPr>
          <w:b/>
          <w:color w:val="FF00FF"/>
          <w:spacing w:val="-3"/>
        </w:rPr>
        <w:t xml:space="preserve"> </w:t>
      </w:r>
      <w:r>
        <w:t>Observe</w:t>
      </w:r>
      <w:r>
        <w:rPr>
          <w:spacing w:val="-3"/>
        </w:rPr>
        <w:t xml:space="preserve"> </w:t>
      </w:r>
      <w:r>
        <w:t>that</w:t>
      </w:r>
      <w:r>
        <w:rPr>
          <w:spacing w:val="-3"/>
        </w:rPr>
        <w:t xml:space="preserve"> </w:t>
      </w:r>
      <w:r>
        <w:t>by</w:t>
      </w:r>
      <w:r>
        <w:rPr>
          <w:spacing w:val="-3"/>
        </w:rPr>
        <w:t xml:space="preserve"> </w:t>
      </w:r>
      <w:r>
        <w:t>executing</w:t>
      </w:r>
      <w:r>
        <w:rPr>
          <w:spacing w:val="-4"/>
        </w:rPr>
        <w:t xml:space="preserve"> </w:t>
      </w:r>
      <w:r>
        <w:rPr>
          <w:b/>
        </w:rPr>
        <w:t>p++</w:t>
      </w:r>
      <w:r>
        <w:t>,</w:t>
      </w:r>
      <w:r>
        <w:rPr>
          <w:spacing w:val="-3"/>
        </w:rPr>
        <w:t xml:space="preserve"> </w:t>
      </w:r>
      <w:r>
        <w:t>we</w:t>
      </w:r>
      <w:r>
        <w:rPr>
          <w:spacing w:val="-3"/>
        </w:rPr>
        <w:t xml:space="preserve"> </w:t>
      </w:r>
      <w:r>
        <w:t>can</w:t>
      </w:r>
      <w:r>
        <w:rPr>
          <w:spacing w:val="-3"/>
        </w:rPr>
        <w:t xml:space="preserve"> </w:t>
      </w:r>
      <w:r>
        <w:t>point</w:t>
      </w:r>
      <w:r>
        <w:rPr>
          <w:spacing w:val="-4"/>
        </w:rPr>
        <w:t xml:space="preserve"> </w:t>
      </w:r>
      <w:r>
        <w:rPr>
          <w:b/>
        </w:rPr>
        <w:t>p</w:t>
      </w:r>
      <w:r>
        <w:rPr>
          <w:b/>
          <w:spacing w:val="-3"/>
        </w:rPr>
        <w:t xml:space="preserve"> </w:t>
      </w:r>
      <w:r>
        <w:t>to</w:t>
      </w:r>
      <w:r>
        <w:rPr>
          <w:spacing w:val="-3"/>
        </w:rPr>
        <w:t xml:space="preserve"> </w:t>
      </w:r>
      <w:r>
        <w:t>the</w:t>
      </w:r>
      <w:r>
        <w:rPr>
          <w:spacing w:val="-3"/>
        </w:rPr>
        <w:t xml:space="preserve"> </w:t>
      </w:r>
      <w:r>
        <w:t>next</w:t>
      </w:r>
      <w:r>
        <w:rPr>
          <w:spacing w:val="-3"/>
        </w:rPr>
        <w:t xml:space="preserve"> </w:t>
      </w:r>
      <w:r>
        <w:t>element.</w:t>
      </w:r>
      <w:r>
        <w:rPr>
          <w:spacing w:val="-3"/>
        </w:rPr>
        <w:t xml:space="preserve"> </w:t>
      </w:r>
      <w:r>
        <w:t>On</w:t>
      </w:r>
      <w:r>
        <w:rPr>
          <w:spacing w:val="-3"/>
        </w:rPr>
        <w:t xml:space="preserve"> </w:t>
      </w:r>
      <w:r>
        <w:t xml:space="preserve">similar lines by executing </w:t>
      </w:r>
      <w:r>
        <w:rPr>
          <w:b/>
        </w:rPr>
        <w:t xml:space="preserve">p--, </w:t>
      </w:r>
      <w:r>
        <w:t xml:space="preserve">we can point </w:t>
      </w:r>
      <w:r>
        <w:rPr>
          <w:b/>
        </w:rPr>
        <w:t xml:space="preserve">p </w:t>
      </w:r>
      <w:r>
        <w:t>to the previous element in an array.</w:t>
      </w:r>
    </w:p>
    <w:p>
      <w:pPr>
        <w:pStyle w:val="6"/>
        <w:spacing w:before="6"/>
      </w:pPr>
    </w:p>
    <w:p>
      <w:pPr>
        <w:pStyle w:val="3"/>
        <w:numPr>
          <w:ilvl w:val="2"/>
          <w:numId w:val="24"/>
        </w:numPr>
        <w:tabs>
          <w:tab w:val="left" w:pos="781"/>
        </w:tabs>
        <w:spacing w:before="1" w:after="0" w:line="240" w:lineRule="auto"/>
        <w:ind w:left="781" w:right="0" w:hanging="713"/>
        <w:jc w:val="left"/>
        <w:rPr>
          <w:color w:val="FF00FF"/>
        </w:rPr>
      </w:pPr>
      <w:r>
        <w:rPr>
          <w:color w:val="FF00FF"/>
        </w:rPr>
        <w:t>Subtracting</w:t>
      </w:r>
      <w:r>
        <w:rPr>
          <w:color w:val="FF00FF"/>
          <w:spacing w:val="-7"/>
        </w:rPr>
        <w:t xml:space="preserve"> </w:t>
      </w:r>
      <w:r>
        <w:rPr>
          <w:color w:val="FF00FF"/>
        </w:rPr>
        <w:t>an</w:t>
      </w:r>
      <w:r>
        <w:rPr>
          <w:color w:val="FF00FF"/>
          <w:spacing w:val="-6"/>
        </w:rPr>
        <w:t xml:space="preserve"> </w:t>
      </w:r>
      <w:r>
        <w:rPr>
          <w:color w:val="FF00FF"/>
        </w:rPr>
        <w:t>integer</w:t>
      </w:r>
      <w:r>
        <w:rPr>
          <w:color w:val="FF00FF"/>
          <w:spacing w:val="-6"/>
        </w:rPr>
        <w:t xml:space="preserve"> </w:t>
      </w:r>
      <w:r>
        <w:rPr>
          <w:color w:val="FF00FF"/>
        </w:rPr>
        <w:t>from</w:t>
      </w:r>
      <w:r>
        <w:rPr>
          <w:color w:val="FF00FF"/>
          <w:spacing w:val="-6"/>
        </w:rPr>
        <w:t xml:space="preserve"> </w:t>
      </w:r>
      <w:r>
        <w:rPr>
          <w:color w:val="FF00FF"/>
        </w:rPr>
        <w:t>a</w:t>
      </w:r>
      <w:r>
        <w:rPr>
          <w:color w:val="FF00FF"/>
          <w:spacing w:val="-6"/>
        </w:rPr>
        <w:t xml:space="preserve"> </w:t>
      </w:r>
      <w:r>
        <w:rPr>
          <w:color w:val="FF00FF"/>
          <w:spacing w:val="-2"/>
        </w:rPr>
        <w:t>pointer</w:t>
      </w:r>
    </w:p>
    <w:p>
      <w:pPr>
        <w:spacing w:before="291"/>
        <w:ind w:left="68" w:right="508" w:firstLine="0"/>
        <w:jc w:val="left"/>
        <w:rPr>
          <w:sz w:val="25"/>
        </w:rPr>
      </w:pPr>
      <w:r>
        <w:rPr>
          <w:sz w:val="25"/>
        </w:rPr>
        <w:t xml:space="preserve">Subtraction can be performed when </w:t>
      </w:r>
      <w:r>
        <w:rPr>
          <w:i/>
          <w:color w:val="FF00FF"/>
          <w:sz w:val="25"/>
        </w:rPr>
        <w:t xml:space="preserve">first operand is a pointer </w:t>
      </w:r>
      <w:r>
        <w:rPr>
          <w:sz w:val="25"/>
        </w:rPr>
        <w:t xml:space="preserve">and the </w:t>
      </w:r>
      <w:r>
        <w:rPr>
          <w:i/>
          <w:color w:val="FF00FF"/>
          <w:sz w:val="25"/>
        </w:rPr>
        <w:t>second operand is an integer</w:t>
      </w:r>
      <w:r>
        <w:rPr>
          <w:color w:val="FF00FF"/>
          <w:sz w:val="25"/>
        </w:rPr>
        <w:t xml:space="preserve">. </w:t>
      </w:r>
      <w:r>
        <w:rPr>
          <w:sz w:val="25"/>
        </w:rPr>
        <w:t>This can be explained by considering the following example.</w:t>
      </w:r>
    </w:p>
    <w:p>
      <w:pPr>
        <w:pStyle w:val="6"/>
        <w:spacing w:before="4"/>
        <w:rPr>
          <w:sz w:val="19"/>
        </w:rPr>
      </w:pPr>
      <w:r>
        <w:rPr>
          <w:sz w:val="19"/>
        </w:rPr>
        <mc:AlternateContent>
          <mc:Choice Requires="wps">
            <w:drawing>
              <wp:anchor distT="0" distB="0" distL="0" distR="0" simplePos="0" relativeHeight="251839488" behindDoc="1" locked="0" layoutInCell="1" allowOverlap="1">
                <wp:simplePos x="0" y="0"/>
                <wp:positionH relativeFrom="page">
                  <wp:posOffset>1042035</wp:posOffset>
                </wp:positionH>
                <wp:positionV relativeFrom="paragraph">
                  <wp:posOffset>156210</wp:posOffset>
                </wp:positionV>
                <wp:extent cx="5445125" cy="1270"/>
                <wp:effectExtent l="0" t="0" r="0" b="0"/>
                <wp:wrapTopAndBottom/>
                <wp:docPr id="500" name="Graphic 500"/>
                <wp:cNvGraphicFramePr/>
                <a:graphic xmlns:a="http://schemas.openxmlformats.org/drawingml/2006/main">
                  <a:graphicData uri="http://schemas.microsoft.com/office/word/2010/wordprocessingShape">
                    <wps:wsp>
                      <wps:cNvSpPr/>
                      <wps:spPr>
                        <a:xfrm>
                          <a:off x="0" y="0"/>
                          <a:ext cx="5445125" cy="1270"/>
                        </a:xfrm>
                        <a:custGeom>
                          <a:avLst/>
                          <a:gdLst/>
                          <a:ahLst/>
                          <a:cxnLst/>
                          <a:rect l="l" t="t" r="r" b="b"/>
                          <a:pathLst>
                            <a:path w="5445125">
                              <a:moveTo>
                                <a:pt x="0" y="0"/>
                              </a:moveTo>
                              <a:lnTo>
                                <a:pt x="544512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00" o:spid="_x0000_s1026" o:spt="100" style="position:absolute;left:0pt;margin-left:82.05pt;margin-top:12.3pt;height:0.1pt;width:428.75pt;mso-position-horizontal-relative:page;mso-wrap-distance-bottom:0pt;mso-wrap-distance-top:0pt;z-index:-251476992;mso-width-relative:page;mso-height-relative:page;" filled="f" stroked="t" coordsize="5445125,1" o:gfxdata="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q1MtDYAAAACgEAAA8AAAAA&#10;AAAAAQAgAAAAIgAAAGRycy9kb3ducmV2LnhtbFBLAQIUABQAAAAIAIdO4kBCeQYpFAIAAH8EAAAO&#10;AAAAAAAAAAEAIAAAACcBAABkcnMvZTJvRG9jLnhtbFBLBQYAAAAABgAGAFkBAACtBQAAAAA=&#10;" path="m0,0l5445125,1e">
                <v:fill on="f" focussize="0,0"/>
                <v:stroke weight="1.5pt" color="#FF00FF" joinstyle="round"/>
                <v:imagedata o:title=""/>
                <o:lock v:ext="edit" aspectratio="f"/>
                <v:textbox inset="0mm,0mm,0mm,0mm"/>
                <w10:wrap type="topAndBottom"/>
              </v:shape>
            </w:pict>
          </mc:Fallback>
        </mc:AlternateContent>
      </w:r>
    </w:p>
    <w:p>
      <w:pPr>
        <w:pStyle w:val="6"/>
        <w:tabs>
          <w:tab w:val="left" w:pos="1508"/>
        </w:tabs>
        <w:spacing w:before="27"/>
        <w:ind w:left="788" w:right="2132" w:hanging="720"/>
      </w:pPr>
      <w:r>
        <w:rPr>
          <w:b/>
          <w:color w:val="FF00FF"/>
        </w:rPr>
        <w:t>Example</w:t>
      </w:r>
      <w:r>
        <w:rPr>
          <w:b/>
          <w:color w:val="FF00FF"/>
          <w:spacing w:val="-6"/>
        </w:rPr>
        <w:t xml:space="preserve"> </w:t>
      </w:r>
      <w:r>
        <w:rPr>
          <w:b/>
          <w:color w:val="FF00FF"/>
        </w:rPr>
        <w:t>12.22:</w:t>
      </w:r>
      <w:r>
        <w:rPr>
          <w:b/>
          <w:color w:val="FF00FF"/>
          <w:spacing w:val="-5"/>
        </w:rPr>
        <w:t xml:space="preserve"> </w:t>
      </w:r>
      <w:r>
        <w:t>Consider</w:t>
      </w:r>
      <w:r>
        <w:rPr>
          <w:spacing w:val="-6"/>
        </w:rPr>
        <w:t xml:space="preserve"> </w:t>
      </w:r>
      <w:r>
        <w:t>the</w:t>
      </w:r>
      <w:r>
        <w:rPr>
          <w:spacing w:val="-5"/>
        </w:rPr>
        <w:t xml:space="preserve"> </w:t>
      </w:r>
      <w:r>
        <w:t>following</w:t>
      </w:r>
      <w:r>
        <w:rPr>
          <w:spacing w:val="-5"/>
        </w:rPr>
        <w:t xml:space="preserve"> </w:t>
      </w:r>
      <w:r>
        <w:t>declaration</w:t>
      </w:r>
      <w:r>
        <w:rPr>
          <w:spacing w:val="-5"/>
        </w:rPr>
        <w:t xml:space="preserve"> </w:t>
      </w:r>
      <w:r>
        <w:t>and</w:t>
      </w:r>
      <w:r>
        <w:rPr>
          <w:spacing w:val="-5"/>
        </w:rPr>
        <w:t xml:space="preserve"> </w:t>
      </w:r>
      <w:r>
        <w:t xml:space="preserve">initialization: </w:t>
      </w:r>
      <w:r>
        <w:rPr>
          <w:spacing w:val="-4"/>
        </w:rPr>
        <w:t>int</w:t>
      </w:r>
      <w:r>
        <w:tab/>
      </w:r>
      <w:r>
        <w:t>a[5] = {10, 20, 30, 40, 50};</w:t>
      </w:r>
    </w:p>
    <w:p>
      <w:pPr>
        <w:pStyle w:val="6"/>
        <w:tabs>
          <w:tab w:val="left" w:pos="1508"/>
        </w:tabs>
        <w:spacing w:before="3" w:line="237" w:lineRule="auto"/>
        <w:ind w:left="788" w:right="7243"/>
      </w:pPr>
      <w:r>
        <w:rPr>
          <w:spacing w:val="-4"/>
        </w:rPr>
        <w:t>int</w:t>
      </w:r>
      <w:r>
        <w:tab/>
      </w:r>
      <w:r>
        <w:rPr>
          <w:spacing w:val="-4"/>
        </w:rPr>
        <w:t xml:space="preserve">*p1; </w:t>
      </w:r>
      <w:r>
        <w:t>p1</w:t>
      </w:r>
      <w:r>
        <w:rPr>
          <w:spacing w:val="-2"/>
        </w:rPr>
        <w:t xml:space="preserve"> </w:t>
      </w:r>
      <w:r>
        <w:t>=</w:t>
      </w:r>
      <w:r>
        <w:rPr>
          <w:spacing w:val="-2"/>
        </w:rPr>
        <w:t xml:space="preserve"> &amp;a[4];</w:t>
      </w:r>
    </w:p>
    <w:p>
      <w:pPr>
        <w:pStyle w:val="6"/>
        <w:spacing w:before="4"/>
        <w:rPr>
          <w:sz w:val="4"/>
        </w:rPr>
      </w:pPr>
      <w:r>
        <w:rPr>
          <w:sz w:val="4"/>
        </w:rPr>
        <mc:AlternateContent>
          <mc:Choice Requires="wps">
            <w:drawing>
              <wp:anchor distT="0" distB="0" distL="0" distR="0" simplePos="0" relativeHeight="251840512" behindDoc="1" locked="0" layoutInCell="1" allowOverlap="1">
                <wp:simplePos x="0" y="0"/>
                <wp:positionH relativeFrom="page">
                  <wp:posOffset>1042035</wp:posOffset>
                </wp:positionH>
                <wp:positionV relativeFrom="paragraph">
                  <wp:posOffset>46990</wp:posOffset>
                </wp:positionV>
                <wp:extent cx="5445125" cy="1270"/>
                <wp:effectExtent l="0" t="0" r="0" b="0"/>
                <wp:wrapTopAndBottom/>
                <wp:docPr id="501" name="Graphic 501"/>
                <wp:cNvGraphicFramePr/>
                <a:graphic xmlns:a="http://schemas.openxmlformats.org/drawingml/2006/main">
                  <a:graphicData uri="http://schemas.microsoft.com/office/word/2010/wordprocessingShape">
                    <wps:wsp>
                      <wps:cNvSpPr/>
                      <wps:spPr>
                        <a:xfrm>
                          <a:off x="0" y="0"/>
                          <a:ext cx="5445125" cy="1270"/>
                        </a:xfrm>
                        <a:custGeom>
                          <a:avLst/>
                          <a:gdLst/>
                          <a:ahLst/>
                          <a:cxnLst/>
                          <a:rect l="l" t="t" r="r" b="b"/>
                          <a:pathLst>
                            <a:path w="5445125">
                              <a:moveTo>
                                <a:pt x="0" y="0"/>
                              </a:moveTo>
                              <a:lnTo>
                                <a:pt x="544512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01" o:spid="_x0000_s1026" o:spt="100" style="position:absolute;left:0pt;margin-left:82.05pt;margin-top:3.7pt;height:0.1pt;width:428.75pt;mso-position-horizontal-relative:page;mso-wrap-distance-bottom:0pt;mso-wrap-distance-top:0pt;z-index:-251475968;mso-width-relative:page;mso-height-relative:page;" filled="f" stroked="t" coordsize="5445125,1" o:gfxdata="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N/7btcAAAAIAQAADwAAAAAA&#10;AAABACAAAAAiAAAAZHJzL2Rvd25yZXYueG1sUEsBAhQAFAAAAAgAh07iQAfwtyUUAgAAfwQAAA4A&#10;AAAAAAAAAQAgAAAAJgEAAGRycy9lMm9Eb2MueG1sUEsFBgAAAAAGAAYAWQEAAKwFAAAAAA==&#10;" path="m0,0l5445125,1e">
                <v:fill on="f" focussize="0,0"/>
                <v:stroke weight="1.5pt" color="#FF00FF" joinstyle="round"/>
                <v:imagedata o:title=""/>
                <o:lock v:ext="edit" aspectratio="f"/>
                <v:textbox inset="0mm,0mm,0mm,0mm"/>
                <w10:wrap type="topAndBottom"/>
              </v:shape>
            </w:pict>
          </mc:Fallback>
        </mc:AlternateContent>
      </w:r>
    </w:p>
    <w:p>
      <w:pPr>
        <w:pStyle w:val="6"/>
        <w:spacing w:before="198"/>
        <w:ind w:left="68"/>
      </w:pPr>
      <w:r>
        <w:t>The</w:t>
      </w:r>
      <w:r>
        <w:rPr>
          <w:spacing w:val="-6"/>
        </w:rPr>
        <w:t xml:space="preserve"> </w:t>
      </w:r>
      <w:r>
        <w:t>various</w:t>
      </w:r>
      <w:r>
        <w:rPr>
          <w:spacing w:val="-6"/>
        </w:rPr>
        <w:t xml:space="preserve"> </w:t>
      </w:r>
      <w:r>
        <w:t>valid</w:t>
      </w:r>
      <w:r>
        <w:rPr>
          <w:spacing w:val="-6"/>
        </w:rPr>
        <w:t xml:space="preserve"> </w:t>
      </w:r>
      <w:r>
        <w:t>and</w:t>
      </w:r>
      <w:r>
        <w:rPr>
          <w:spacing w:val="-6"/>
        </w:rPr>
        <w:t xml:space="preserve"> </w:t>
      </w:r>
      <w:r>
        <w:t>invalid</w:t>
      </w:r>
      <w:r>
        <w:rPr>
          <w:spacing w:val="-6"/>
        </w:rPr>
        <w:t xml:space="preserve"> </w:t>
      </w:r>
      <w:r>
        <w:t>statements</w:t>
      </w:r>
      <w:r>
        <w:rPr>
          <w:spacing w:val="-6"/>
        </w:rPr>
        <w:t xml:space="preserve"> </w:t>
      </w:r>
      <w:r>
        <w:t>are</w:t>
      </w:r>
      <w:r>
        <w:rPr>
          <w:spacing w:val="-6"/>
        </w:rPr>
        <w:t xml:space="preserve"> </w:t>
      </w:r>
      <w:r>
        <w:t>shown</w:t>
      </w:r>
      <w:r>
        <w:rPr>
          <w:spacing w:val="-5"/>
        </w:rPr>
        <w:t xml:space="preserve"> </w:t>
      </w:r>
      <w:r>
        <w:rPr>
          <w:spacing w:val="-2"/>
        </w:rPr>
        <w:t>below:</w:t>
      </w:r>
    </w:p>
    <w:p>
      <w:pPr>
        <w:pStyle w:val="8"/>
        <w:numPr>
          <w:ilvl w:val="3"/>
          <w:numId w:val="24"/>
        </w:numPr>
        <w:tabs>
          <w:tab w:val="left" w:pos="787"/>
          <w:tab w:val="left" w:pos="2948"/>
        </w:tabs>
        <w:spacing w:before="2" w:after="0" w:line="304" w:lineRule="exact"/>
        <w:ind w:left="787" w:right="0" w:hanging="359"/>
        <w:jc w:val="left"/>
        <w:rPr>
          <w:rFonts w:ascii="Symbol" w:hAnsi="Symbol"/>
          <w:color w:val="FF00FF"/>
          <w:sz w:val="25"/>
        </w:rPr>
      </w:pPr>
      <w:r>
        <w:rPr>
          <w:sz w:val="25"/>
        </w:rPr>
        <w:t>p1</w:t>
      </w:r>
      <w:r>
        <w:rPr>
          <w:spacing w:val="-2"/>
          <w:sz w:val="25"/>
        </w:rPr>
        <w:t xml:space="preserve"> </w:t>
      </w:r>
      <w:r>
        <w:rPr>
          <w:sz w:val="25"/>
        </w:rPr>
        <w:t>=</w:t>
      </w:r>
      <w:r>
        <w:rPr>
          <w:spacing w:val="-2"/>
          <w:sz w:val="25"/>
        </w:rPr>
        <w:t xml:space="preserve"> </w:t>
      </w:r>
      <w:r>
        <w:rPr>
          <w:sz w:val="25"/>
        </w:rPr>
        <w:t>p1</w:t>
      </w:r>
      <w:r>
        <w:rPr>
          <w:spacing w:val="-2"/>
          <w:sz w:val="25"/>
        </w:rPr>
        <w:t xml:space="preserve"> </w:t>
      </w:r>
      <w:r>
        <w:rPr>
          <w:sz w:val="25"/>
        </w:rPr>
        <w:t>–</w:t>
      </w:r>
      <w:r>
        <w:rPr>
          <w:spacing w:val="-2"/>
          <w:sz w:val="25"/>
        </w:rPr>
        <w:t xml:space="preserve"> </w:t>
      </w:r>
      <w:r>
        <w:rPr>
          <w:spacing w:val="-5"/>
          <w:sz w:val="25"/>
        </w:rPr>
        <w:t>1;</w:t>
      </w:r>
      <w:r>
        <w:rPr>
          <w:sz w:val="25"/>
        </w:rPr>
        <w:tab/>
      </w:r>
      <w:r>
        <w:rPr>
          <w:sz w:val="25"/>
        </w:rPr>
        <w:t>/*</w:t>
      </w:r>
      <w:r>
        <w:rPr>
          <w:spacing w:val="-4"/>
          <w:sz w:val="25"/>
        </w:rPr>
        <w:t xml:space="preserve"> </w:t>
      </w:r>
      <w:r>
        <w:rPr>
          <w:b/>
          <w:color w:val="FF00FF"/>
          <w:sz w:val="25"/>
        </w:rPr>
        <w:t>Valid</w:t>
      </w:r>
      <w:r>
        <w:rPr>
          <w:b/>
          <w:color w:val="FF00FF"/>
          <w:spacing w:val="-4"/>
          <w:sz w:val="25"/>
        </w:rPr>
        <w:t xml:space="preserve"> </w:t>
      </w:r>
      <w:r>
        <w:rPr>
          <w:spacing w:val="-5"/>
          <w:sz w:val="25"/>
        </w:rPr>
        <w:t>*/</w:t>
      </w:r>
    </w:p>
    <w:p>
      <w:pPr>
        <w:pStyle w:val="8"/>
        <w:numPr>
          <w:ilvl w:val="3"/>
          <w:numId w:val="24"/>
        </w:numPr>
        <w:tabs>
          <w:tab w:val="left" w:pos="787"/>
          <w:tab w:val="left" w:pos="2948"/>
        </w:tabs>
        <w:spacing w:before="0" w:after="0" w:line="304" w:lineRule="exact"/>
        <w:ind w:left="787" w:right="0" w:hanging="359"/>
        <w:jc w:val="left"/>
        <w:rPr>
          <w:rFonts w:ascii="Symbol" w:hAnsi="Symbol"/>
          <w:color w:val="FF00FF"/>
          <w:sz w:val="25"/>
        </w:rPr>
      </w:pPr>
      <w:r>
        <w:rPr>
          <w:sz w:val="25"/>
        </w:rPr>
        <w:t>p1</w:t>
      </w:r>
      <w:r>
        <w:rPr>
          <w:spacing w:val="-2"/>
          <w:sz w:val="25"/>
        </w:rPr>
        <w:t xml:space="preserve"> </w:t>
      </w:r>
      <w:r>
        <w:rPr>
          <w:sz w:val="25"/>
        </w:rPr>
        <w:t>=</w:t>
      </w:r>
      <w:r>
        <w:rPr>
          <w:spacing w:val="-2"/>
          <w:sz w:val="25"/>
        </w:rPr>
        <w:t xml:space="preserve"> </w:t>
      </w:r>
      <w:r>
        <w:rPr>
          <w:sz w:val="25"/>
        </w:rPr>
        <w:t>p1</w:t>
      </w:r>
      <w:r>
        <w:rPr>
          <w:spacing w:val="-2"/>
          <w:sz w:val="25"/>
        </w:rPr>
        <w:t xml:space="preserve"> </w:t>
      </w:r>
      <w:r>
        <w:rPr>
          <w:sz w:val="25"/>
        </w:rPr>
        <w:t>–</w:t>
      </w:r>
      <w:r>
        <w:rPr>
          <w:spacing w:val="-2"/>
          <w:sz w:val="25"/>
        </w:rPr>
        <w:t xml:space="preserve"> </w:t>
      </w:r>
      <w:r>
        <w:rPr>
          <w:spacing w:val="-5"/>
          <w:sz w:val="25"/>
        </w:rPr>
        <w:t>3;</w:t>
      </w:r>
      <w:r>
        <w:rPr>
          <w:sz w:val="25"/>
        </w:rPr>
        <w:tab/>
      </w:r>
      <w:r>
        <w:rPr>
          <w:sz w:val="25"/>
        </w:rPr>
        <w:t>/*</w:t>
      </w:r>
      <w:r>
        <w:rPr>
          <w:spacing w:val="-4"/>
          <w:sz w:val="25"/>
        </w:rPr>
        <w:t xml:space="preserve"> </w:t>
      </w:r>
      <w:r>
        <w:rPr>
          <w:b/>
          <w:color w:val="FF00FF"/>
          <w:sz w:val="25"/>
        </w:rPr>
        <w:t>Valid</w:t>
      </w:r>
      <w:r>
        <w:rPr>
          <w:b/>
          <w:color w:val="FF00FF"/>
          <w:spacing w:val="-4"/>
          <w:sz w:val="25"/>
        </w:rPr>
        <w:t xml:space="preserve"> </w:t>
      </w:r>
      <w:r>
        <w:rPr>
          <w:spacing w:val="-5"/>
          <w:sz w:val="25"/>
        </w:rPr>
        <w:t>*/</w:t>
      </w:r>
    </w:p>
    <w:p>
      <w:pPr>
        <w:pStyle w:val="8"/>
        <w:numPr>
          <w:ilvl w:val="3"/>
          <w:numId w:val="24"/>
        </w:numPr>
        <w:tabs>
          <w:tab w:val="left" w:pos="787"/>
          <w:tab w:val="left" w:pos="2948"/>
        </w:tabs>
        <w:spacing w:before="1" w:after="0" w:line="240" w:lineRule="auto"/>
        <w:ind w:left="787" w:right="0" w:hanging="359"/>
        <w:jc w:val="left"/>
        <w:rPr>
          <w:rFonts w:ascii="Symbol" w:hAnsi="Symbol"/>
          <w:color w:val="FF00FF"/>
          <w:sz w:val="25"/>
        </w:rPr>
      </w:pPr>
      <w:r>
        <w:rPr>
          <w:spacing w:val="-2"/>
          <w:sz w:val="25"/>
        </w:rPr>
        <w:t>p1--</w:t>
      </w:r>
      <w:r>
        <w:rPr>
          <w:spacing w:val="-10"/>
          <w:sz w:val="25"/>
        </w:rPr>
        <w:t>;</w:t>
      </w:r>
      <w:r>
        <w:rPr>
          <w:sz w:val="25"/>
        </w:rPr>
        <w:tab/>
      </w:r>
      <w:r>
        <w:rPr>
          <w:sz w:val="25"/>
        </w:rPr>
        <w:t>/*</w:t>
      </w:r>
      <w:r>
        <w:rPr>
          <w:spacing w:val="-3"/>
          <w:sz w:val="25"/>
        </w:rPr>
        <w:t xml:space="preserve"> </w:t>
      </w:r>
      <w:r>
        <w:rPr>
          <w:b/>
          <w:color w:val="FF00FF"/>
          <w:sz w:val="25"/>
        </w:rPr>
        <w:t>Valid:</w:t>
      </w:r>
      <w:r>
        <w:rPr>
          <w:b/>
          <w:color w:val="FF00FF"/>
          <w:spacing w:val="-4"/>
          <w:sz w:val="25"/>
        </w:rPr>
        <w:t xml:space="preserve"> </w:t>
      </w:r>
      <w:r>
        <w:rPr>
          <w:sz w:val="25"/>
        </w:rPr>
        <w:t>Same</w:t>
      </w:r>
      <w:r>
        <w:rPr>
          <w:spacing w:val="-3"/>
          <w:sz w:val="25"/>
        </w:rPr>
        <w:t xml:space="preserve"> </w:t>
      </w:r>
      <w:r>
        <w:rPr>
          <w:sz w:val="25"/>
        </w:rPr>
        <w:t>as</w:t>
      </w:r>
      <w:r>
        <w:rPr>
          <w:spacing w:val="-3"/>
          <w:sz w:val="25"/>
        </w:rPr>
        <w:t xml:space="preserve"> </w:t>
      </w:r>
      <w:r>
        <w:rPr>
          <w:sz w:val="25"/>
        </w:rPr>
        <w:t>p1</w:t>
      </w:r>
      <w:r>
        <w:rPr>
          <w:spacing w:val="-2"/>
          <w:sz w:val="25"/>
        </w:rPr>
        <w:t xml:space="preserve"> </w:t>
      </w:r>
      <w:r>
        <w:rPr>
          <w:sz w:val="25"/>
        </w:rPr>
        <w:t>=</w:t>
      </w:r>
      <w:r>
        <w:rPr>
          <w:spacing w:val="-3"/>
          <w:sz w:val="25"/>
        </w:rPr>
        <w:t xml:space="preserve"> </w:t>
      </w:r>
      <w:r>
        <w:rPr>
          <w:sz w:val="25"/>
        </w:rPr>
        <w:t>p1</w:t>
      </w:r>
      <w:r>
        <w:rPr>
          <w:spacing w:val="-3"/>
          <w:sz w:val="25"/>
        </w:rPr>
        <w:t xml:space="preserve"> </w:t>
      </w:r>
      <w:r>
        <w:rPr>
          <w:sz w:val="25"/>
        </w:rPr>
        <w:t>–</w:t>
      </w:r>
      <w:r>
        <w:rPr>
          <w:spacing w:val="-3"/>
          <w:sz w:val="25"/>
        </w:rPr>
        <w:t xml:space="preserve"> </w:t>
      </w:r>
      <w:r>
        <w:rPr>
          <w:sz w:val="25"/>
        </w:rPr>
        <w:t>1</w:t>
      </w:r>
      <w:r>
        <w:rPr>
          <w:spacing w:val="-3"/>
          <w:sz w:val="25"/>
        </w:rPr>
        <w:t xml:space="preserve"> </w:t>
      </w:r>
      <w:r>
        <w:rPr>
          <w:spacing w:val="-5"/>
          <w:sz w:val="25"/>
        </w:rPr>
        <w:t>*/</w:t>
      </w:r>
    </w:p>
    <w:p>
      <w:pPr>
        <w:pStyle w:val="8"/>
        <w:numPr>
          <w:ilvl w:val="3"/>
          <w:numId w:val="24"/>
        </w:numPr>
        <w:tabs>
          <w:tab w:val="left" w:pos="787"/>
          <w:tab w:val="left" w:pos="2948"/>
        </w:tabs>
        <w:spacing w:before="1" w:after="0" w:line="304" w:lineRule="exact"/>
        <w:ind w:left="787" w:right="0" w:hanging="359"/>
        <w:jc w:val="left"/>
        <w:rPr>
          <w:rFonts w:ascii="Symbol" w:hAnsi="Symbol"/>
          <w:color w:val="FF00FF"/>
          <w:sz w:val="25"/>
        </w:rPr>
      </w:pPr>
      <w:r>
        <w:rPr>
          <w:spacing w:val="-2"/>
          <w:sz w:val="25"/>
        </w:rPr>
        <w:t>--</w:t>
      </w:r>
      <w:r>
        <w:rPr>
          <w:spacing w:val="-5"/>
          <w:sz w:val="25"/>
        </w:rPr>
        <w:t>p1;</w:t>
      </w:r>
      <w:r>
        <w:rPr>
          <w:sz w:val="25"/>
        </w:rPr>
        <w:tab/>
      </w:r>
      <w:r>
        <w:rPr>
          <w:sz w:val="25"/>
        </w:rPr>
        <w:t>/*</w:t>
      </w:r>
      <w:r>
        <w:rPr>
          <w:spacing w:val="-3"/>
          <w:sz w:val="25"/>
        </w:rPr>
        <w:t xml:space="preserve"> </w:t>
      </w:r>
      <w:r>
        <w:rPr>
          <w:b/>
          <w:color w:val="FF00FF"/>
          <w:sz w:val="25"/>
        </w:rPr>
        <w:t>Valid:</w:t>
      </w:r>
      <w:r>
        <w:rPr>
          <w:b/>
          <w:color w:val="FF00FF"/>
          <w:spacing w:val="-4"/>
          <w:sz w:val="25"/>
        </w:rPr>
        <w:t xml:space="preserve"> </w:t>
      </w:r>
      <w:r>
        <w:rPr>
          <w:sz w:val="25"/>
        </w:rPr>
        <w:t>Same</w:t>
      </w:r>
      <w:r>
        <w:rPr>
          <w:spacing w:val="-3"/>
          <w:sz w:val="25"/>
        </w:rPr>
        <w:t xml:space="preserve"> </w:t>
      </w:r>
      <w:r>
        <w:rPr>
          <w:sz w:val="25"/>
        </w:rPr>
        <w:t>as</w:t>
      </w:r>
      <w:r>
        <w:rPr>
          <w:spacing w:val="-3"/>
          <w:sz w:val="25"/>
        </w:rPr>
        <w:t xml:space="preserve"> </w:t>
      </w:r>
      <w:r>
        <w:rPr>
          <w:sz w:val="25"/>
        </w:rPr>
        <w:t>p1</w:t>
      </w:r>
      <w:r>
        <w:rPr>
          <w:spacing w:val="-2"/>
          <w:sz w:val="25"/>
        </w:rPr>
        <w:t xml:space="preserve"> </w:t>
      </w:r>
      <w:r>
        <w:rPr>
          <w:sz w:val="25"/>
        </w:rPr>
        <w:t>=</w:t>
      </w:r>
      <w:r>
        <w:rPr>
          <w:spacing w:val="-3"/>
          <w:sz w:val="25"/>
        </w:rPr>
        <w:t xml:space="preserve"> </w:t>
      </w:r>
      <w:r>
        <w:rPr>
          <w:sz w:val="25"/>
        </w:rPr>
        <w:t>p1</w:t>
      </w:r>
      <w:r>
        <w:rPr>
          <w:spacing w:val="-3"/>
          <w:sz w:val="25"/>
        </w:rPr>
        <w:t xml:space="preserve"> </w:t>
      </w:r>
      <w:r>
        <w:rPr>
          <w:sz w:val="25"/>
        </w:rPr>
        <w:t>–</w:t>
      </w:r>
      <w:r>
        <w:rPr>
          <w:spacing w:val="-3"/>
          <w:sz w:val="25"/>
        </w:rPr>
        <w:t xml:space="preserve"> </w:t>
      </w:r>
      <w:r>
        <w:rPr>
          <w:sz w:val="25"/>
        </w:rPr>
        <w:t>1</w:t>
      </w:r>
      <w:r>
        <w:rPr>
          <w:spacing w:val="-3"/>
          <w:sz w:val="25"/>
        </w:rPr>
        <w:t xml:space="preserve"> </w:t>
      </w:r>
      <w:r>
        <w:rPr>
          <w:spacing w:val="-5"/>
          <w:sz w:val="25"/>
        </w:rPr>
        <w:t>*/</w:t>
      </w:r>
    </w:p>
    <w:p>
      <w:pPr>
        <w:pStyle w:val="8"/>
        <w:numPr>
          <w:ilvl w:val="3"/>
          <w:numId w:val="24"/>
        </w:numPr>
        <w:tabs>
          <w:tab w:val="left" w:pos="787"/>
          <w:tab w:val="left" w:pos="2948"/>
        </w:tabs>
        <w:spacing w:before="0" w:after="0" w:line="304" w:lineRule="exact"/>
        <w:ind w:left="787" w:right="0" w:hanging="359"/>
        <w:jc w:val="left"/>
        <w:rPr>
          <w:rFonts w:ascii="Symbol" w:hAnsi="Symbol"/>
          <w:color w:val="FF00FF"/>
          <w:sz w:val="25"/>
        </w:rPr>
      </w:pPr>
      <w:r>
        <w:rPr>
          <w:sz w:val="25"/>
        </w:rPr>
        <w:t>p1</w:t>
      </w:r>
      <w:r>
        <w:rPr>
          <w:spacing w:val="-2"/>
          <w:sz w:val="25"/>
        </w:rPr>
        <w:t xml:space="preserve"> </w:t>
      </w:r>
      <w:r>
        <w:rPr>
          <w:sz w:val="25"/>
        </w:rPr>
        <w:t>=</w:t>
      </w:r>
      <w:r>
        <w:rPr>
          <w:spacing w:val="-2"/>
          <w:sz w:val="25"/>
        </w:rPr>
        <w:t xml:space="preserve"> </w:t>
      </w:r>
      <w:r>
        <w:rPr>
          <w:sz w:val="25"/>
        </w:rPr>
        <w:t>1</w:t>
      </w:r>
      <w:r>
        <w:rPr>
          <w:spacing w:val="-1"/>
          <w:sz w:val="25"/>
        </w:rPr>
        <w:t xml:space="preserve"> </w:t>
      </w:r>
      <w:r>
        <w:rPr>
          <w:sz w:val="25"/>
        </w:rPr>
        <w:t>–</w:t>
      </w:r>
      <w:r>
        <w:rPr>
          <w:spacing w:val="-2"/>
          <w:sz w:val="25"/>
        </w:rPr>
        <w:t xml:space="preserve"> </w:t>
      </w:r>
      <w:r>
        <w:rPr>
          <w:spacing w:val="-5"/>
          <w:sz w:val="25"/>
        </w:rPr>
        <w:t>p1;</w:t>
      </w:r>
      <w:r>
        <w:rPr>
          <w:sz w:val="25"/>
        </w:rPr>
        <w:tab/>
      </w:r>
      <w:r>
        <w:rPr>
          <w:sz w:val="25"/>
        </w:rPr>
        <w:t>/*</w:t>
      </w:r>
      <w:r>
        <w:rPr>
          <w:spacing w:val="-5"/>
          <w:sz w:val="25"/>
        </w:rPr>
        <w:t xml:space="preserve"> </w:t>
      </w:r>
      <w:r>
        <w:rPr>
          <w:b/>
          <w:color w:val="FF00FF"/>
          <w:sz w:val="25"/>
        </w:rPr>
        <w:t>Invalid:</w:t>
      </w:r>
      <w:r>
        <w:rPr>
          <w:b/>
          <w:color w:val="FF00FF"/>
          <w:spacing w:val="-5"/>
          <w:sz w:val="25"/>
        </w:rPr>
        <w:t xml:space="preserve"> </w:t>
      </w:r>
      <w:r>
        <w:rPr>
          <w:sz w:val="25"/>
        </w:rPr>
        <w:t>The</w:t>
      </w:r>
      <w:r>
        <w:rPr>
          <w:spacing w:val="-4"/>
          <w:sz w:val="25"/>
        </w:rPr>
        <w:t xml:space="preserve"> </w:t>
      </w:r>
      <w:r>
        <w:rPr>
          <w:sz w:val="25"/>
        </w:rPr>
        <w:t>first</w:t>
      </w:r>
      <w:r>
        <w:rPr>
          <w:spacing w:val="-6"/>
          <w:sz w:val="25"/>
        </w:rPr>
        <w:t xml:space="preserve"> </w:t>
      </w:r>
      <w:r>
        <w:rPr>
          <w:sz w:val="25"/>
        </w:rPr>
        <w:t>operand</w:t>
      </w:r>
      <w:r>
        <w:rPr>
          <w:spacing w:val="-4"/>
          <w:sz w:val="25"/>
        </w:rPr>
        <w:t xml:space="preserve"> </w:t>
      </w:r>
      <w:r>
        <w:rPr>
          <w:sz w:val="25"/>
        </w:rPr>
        <w:t>should</w:t>
      </w:r>
      <w:r>
        <w:rPr>
          <w:spacing w:val="-5"/>
          <w:sz w:val="25"/>
        </w:rPr>
        <w:t xml:space="preserve"> </w:t>
      </w:r>
      <w:r>
        <w:rPr>
          <w:sz w:val="25"/>
        </w:rPr>
        <w:t>be</w:t>
      </w:r>
      <w:r>
        <w:rPr>
          <w:spacing w:val="-4"/>
          <w:sz w:val="25"/>
        </w:rPr>
        <w:t xml:space="preserve"> </w:t>
      </w:r>
      <w:r>
        <w:rPr>
          <w:sz w:val="25"/>
        </w:rPr>
        <w:t>a</w:t>
      </w:r>
      <w:r>
        <w:rPr>
          <w:spacing w:val="-5"/>
          <w:sz w:val="25"/>
        </w:rPr>
        <w:t xml:space="preserve"> </w:t>
      </w:r>
      <w:r>
        <w:rPr>
          <w:spacing w:val="-2"/>
          <w:sz w:val="25"/>
        </w:rPr>
        <w:t>pointer</w:t>
      </w:r>
    </w:p>
    <w:p>
      <w:pPr>
        <w:pStyle w:val="6"/>
        <w:rPr>
          <w:sz w:val="20"/>
        </w:rPr>
      </w:pPr>
      <w:r>
        <w:rPr>
          <w:sz w:val="20"/>
        </w:rPr>
        <mc:AlternateContent>
          <mc:Choice Requires="wps">
            <w:drawing>
              <wp:anchor distT="0" distB="0" distL="0" distR="0" simplePos="0" relativeHeight="251840512" behindDoc="1" locked="0" layoutInCell="1" allowOverlap="1">
                <wp:simplePos x="0" y="0"/>
                <wp:positionH relativeFrom="page">
                  <wp:posOffset>1042035</wp:posOffset>
                </wp:positionH>
                <wp:positionV relativeFrom="paragraph">
                  <wp:posOffset>161290</wp:posOffset>
                </wp:positionV>
                <wp:extent cx="5532120" cy="1270"/>
                <wp:effectExtent l="0" t="0" r="0" b="0"/>
                <wp:wrapTopAndBottom/>
                <wp:docPr id="502" name="Graphic 502"/>
                <wp:cNvGraphicFramePr/>
                <a:graphic xmlns:a="http://schemas.openxmlformats.org/drawingml/2006/main">
                  <a:graphicData uri="http://schemas.microsoft.com/office/word/2010/wordprocessingShape">
                    <wps:wsp>
                      <wps:cNvSpPr/>
                      <wps:spPr>
                        <a:xfrm>
                          <a:off x="0" y="0"/>
                          <a:ext cx="5532120" cy="1270"/>
                        </a:xfrm>
                        <a:custGeom>
                          <a:avLst/>
                          <a:gdLst/>
                          <a:ahLst/>
                          <a:cxnLst/>
                          <a:rect l="l" t="t" r="r" b="b"/>
                          <a:pathLst>
                            <a:path w="5532120">
                              <a:moveTo>
                                <a:pt x="0" y="0"/>
                              </a:moveTo>
                              <a:lnTo>
                                <a:pt x="553212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02" o:spid="_x0000_s1026" o:spt="100" style="position:absolute;left:0pt;margin-left:82.05pt;margin-top:12.7pt;height:0.1pt;width:435.6pt;mso-position-horizontal-relative:page;mso-wrap-distance-bottom:0pt;mso-wrap-distance-top:0pt;z-index:-251475968;mso-width-relative:page;mso-height-relative:page;" filled="f" stroked="t" coordsize="5532120,1" o:gfxdata="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NSXJ9cAAAAKAQAADwAAAAAA&#10;AAABACAAAAAiAAAAZHJzL2Rvd25yZXYueG1sUEsBAhQAFAAAAAgAh07iQJJB2t8UAgAAfwQAAA4A&#10;AAAAAAAAAQAgAAAAJgEAAGRycy9lMm9Eb2MueG1sUEsFBgAAAAAGAAYAWQEAAKwFAAAAAA==&#10;" path="m0,0l5532120,1e">
                <v:fill on="f" focussize="0,0"/>
                <v:stroke weight="1.5pt" color="#FF00FF" joinstyle="round"/>
                <v:imagedata o:title=""/>
                <o:lock v:ext="edit" aspectratio="f"/>
                <v:textbox inset="0mm,0mm,0mm,0mm"/>
                <w10:wrap type="topAndBottom"/>
              </v:shape>
            </w:pict>
          </mc:Fallback>
        </mc:AlternateContent>
      </w:r>
    </w:p>
    <w:p>
      <w:pPr>
        <w:pStyle w:val="6"/>
        <w:spacing w:before="18"/>
        <w:ind w:left="68"/>
      </w:pPr>
      <w:r>
        <w:rPr>
          <w:b/>
          <w:color w:val="FF00FF"/>
        </w:rPr>
        <w:t>Example</w:t>
      </w:r>
      <w:r>
        <w:rPr>
          <w:b/>
          <w:color w:val="FF00FF"/>
          <w:spacing w:val="32"/>
        </w:rPr>
        <w:t xml:space="preserve"> </w:t>
      </w:r>
      <w:r>
        <w:rPr>
          <w:b/>
          <w:color w:val="FF00FF"/>
        </w:rPr>
        <w:t>12.23:</w:t>
      </w:r>
      <w:r>
        <w:rPr>
          <w:b/>
          <w:color w:val="FF00FF"/>
          <w:spacing w:val="32"/>
        </w:rPr>
        <w:t xml:space="preserve"> </w:t>
      </w:r>
      <w:r>
        <w:t>Write</w:t>
      </w:r>
      <w:r>
        <w:rPr>
          <w:spacing w:val="26"/>
        </w:rPr>
        <w:t xml:space="preserve"> </w:t>
      </w:r>
      <w:r>
        <w:t>a</w:t>
      </w:r>
      <w:r>
        <w:rPr>
          <w:spacing w:val="26"/>
        </w:rPr>
        <w:t xml:space="preserve"> </w:t>
      </w:r>
      <w:r>
        <w:t>program</w:t>
      </w:r>
      <w:r>
        <w:rPr>
          <w:spacing w:val="27"/>
        </w:rPr>
        <w:t xml:space="preserve"> </w:t>
      </w:r>
      <w:r>
        <w:t>to</w:t>
      </w:r>
      <w:r>
        <w:rPr>
          <w:spacing w:val="26"/>
        </w:rPr>
        <w:t xml:space="preserve"> </w:t>
      </w:r>
      <w:r>
        <w:t>display</w:t>
      </w:r>
      <w:r>
        <w:rPr>
          <w:spacing w:val="26"/>
        </w:rPr>
        <w:t xml:space="preserve"> </w:t>
      </w:r>
      <w:r>
        <w:t>array</w:t>
      </w:r>
      <w:r>
        <w:rPr>
          <w:spacing w:val="26"/>
        </w:rPr>
        <w:t xml:space="preserve"> </w:t>
      </w:r>
      <w:r>
        <w:t>elements</w:t>
      </w:r>
      <w:r>
        <w:rPr>
          <w:spacing w:val="26"/>
        </w:rPr>
        <w:t xml:space="preserve"> </w:t>
      </w:r>
      <w:r>
        <w:t>using</w:t>
      </w:r>
      <w:r>
        <w:rPr>
          <w:spacing w:val="26"/>
        </w:rPr>
        <w:t xml:space="preserve"> </w:t>
      </w:r>
      <w:r>
        <w:t>pointer</w:t>
      </w:r>
      <w:r>
        <w:rPr>
          <w:spacing w:val="26"/>
        </w:rPr>
        <w:t xml:space="preserve"> </w:t>
      </w:r>
      <w:r>
        <w:t>from</w:t>
      </w:r>
      <w:r>
        <w:rPr>
          <w:spacing w:val="27"/>
        </w:rPr>
        <w:t xml:space="preserve"> </w:t>
      </w:r>
      <w:r>
        <w:t>last element to first element.</w:t>
      </w:r>
    </w:p>
    <w:p>
      <w:pPr>
        <w:pStyle w:val="6"/>
        <w:spacing w:before="11"/>
        <w:rPr>
          <w:sz w:val="8"/>
        </w:rPr>
      </w:pPr>
      <w:r>
        <w:rPr>
          <w:sz w:val="8"/>
        </w:rPr>
        <mc:AlternateContent>
          <mc:Choice Requires="wps">
            <w:drawing>
              <wp:anchor distT="0" distB="0" distL="0" distR="0" simplePos="0" relativeHeight="251841536" behindDoc="1" locked="0" layoutInCell="1" allowOverlap="1">
                <wp:simplePos x="0" y="0"/>
                <wp:positionH relativeFrom="page">
                  <wp:posOffset>1034415</wp:posOffset>
                </wp:positionH>
                <wp:positionV relativeFrom="paragraph">
                  <wp:posOffset>80645</wp:posOffset>
                </wp:positionV>
                <wp:extent cx="5532120" cy="1270"/>
                <wp:effectExtent l="0" t="0" r="0" b="0"/>
                <wp:wrapTopAndBottom/>
                <wp:docPr id="503" name="Graphic 503"/>
                <wp:cNvGraphicFramePr/>
                <a:graphic xmlns:a="http://schemas.openxmlformats.org/drawingml/2006/main">
                  <a:graphicData uri="http://schemas.microsoft.com/office/word/2010/wordprocessingShape">
                    <wps:wsp>
                      <wps:cNvSpPr/>
                      <wps:spPr>
                        <a:xfrm>
                          <a:off x="0" y="0"/>
                          <a:ext cx="5532120" cy="1270"/>
                        </a:xfrm>
                        <a:custGeom>
                          <a:avLst/>
                          <a:gdLst/>
                          <a:ahLst/>
                          <a:cxnLst/>
                          <a:rect l="l" t="t" r="r" b="b"/>
                          <a:pathLst>
                            <a:path w="5532120">
                              <a:moveTo>
                                <a:pt x="0" y="0"/>
                              </a:moveTo>
                              <a:lnTo>
                                <a:pt x="553212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03" o:spid="_x0000_s1026" o:spt="100" style="position:absolute;left:0pt;margin-left:81.45pt;margin-top:6.35pt;height:0.1pt;width:435.6pt;mso-position-horizontal-relative:page;mso-wrap-distance-bottom:0pt;mso-wrap-distance-top:0pt;z-index:-251474944;mso-width-relative:page;mso-height-relative:page;" filled="f" stroked="t" coordsize="5532120,1" o:gfxdata="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n1/etcAAAAKAQAADwAAAAAA&#10;AAABACAAAAAiAAAAZHJzL2Rvd25yZXYueG1sUEsBAhQAFAAAAAgAh07iQNfIa9MUAgAAfwQAAA4A&#10;AAAAAAAAAQAgAAAAJgEAAGRycy9lMm9Eb2MueG1sUEsFBgAAAAAGAAYAWQEAAKwFAAAAAA==&#10;" path="m0,0l5532120,1e">
                <v:fill on="f" focussize="0,0"/>
                <v:stroke weight="1.5pt" color="#FF00FF" joinstyle="round"/>
                <v:imagedata o:title=""/>
                <o:lock v:ext="edit" aspectratio="f"/>
                <v:textbox inset="0mm,0mm,0mm,0mm"/>
                <w10:wrap type="topAndBottom"/>
              </v:shape>
            </w:pict>
          </mc:Fallback>
        </mc:AlternateContent>
      </w:r>
    </w:p>
    <w:p>
      <w:pPr>
        <w:pStyle w:val="6"/>
        <w:spacing w:before="147"/>
        <w:ind w:left="68"/>
      </w:pPr>
      <w:r>
        <w:rPr>
          <w:b/>
          <w:color w:val="FF00FF"/>
        </w:rPr>
        <w:t>Note:</w:t>
      </w:r>
      <w:r>
        <w:rPr>
          <w:b/>
          <w:color w:val="FF00FF"/>
          <w:spacing w:val="-3"/>
        </w:rPr>
        <w:t xml:space="preserve"> </w:t>
      </w:r>
      <w:r>
        <w:t>As</w:t>
      </w:r>
      <w:r>
        <w:rPr>
          <w:spacing w:val="-3"/>
        </w:rPr>
        <w:t xml:space="preserve"> </w:t>
      </w:r>
      <w:r>
        <w:t>we</w:t>
      </w:r>
      <w:r>
        <w:rPr>
          <w:spacing w:val="-2"/>
        </w:rPr>
        <w:t xml:space="preserve"> </w:t>
      </w:r>
      <w:r>
        <w:t>execute</w:t>
      </w:r>
      <w:r>
        <w:rPr>
          <w:spacing w:val="-2"/>
        </w:rPr>
        <w:t xml:space="preserve"> </w:t>
      </w:r>
      <w:r>
        <w:t>p++,</w:t>
      </w:r>
      <w:r>
        <w:rPr>
          <w:spacing w:val="-3"/>
        </w:rPr>
        <w:t xml:space="preserve"> </w:t>
      </w:r>
      <w:r>
        <w:t>pointer</w:t>
      </w:r>
      <w:r>
        <w:rPr>
          <w:spacing w:val="-3"/>
        </w:rPr>
        <w:t xml:space="preserve"> </w:t>
      </w:r>
      <w:r>
        <w:t>variable</w:t>
      </w:r>
      <w:r>
        <w:rPr>
          <w:spacing w:val="-4"/>
        </w:rPr>
        <w:t xml:space="preserve"> </w:t>
      </w:r>
      <w:r>
        <w:rPr>
          <w:b/>
        </w:rPr>
        <w:t>p</w:t>
      </w:r>
      <w:r>
        <w:rPr>
          <w:b/>
          <w:spacing w:val="-2"/>
        </w:rPr>
        <w:t xml:space="preserve"> </w:t>
      </w:r>
      <w:r>
        <w:t>points</w:t>
      </w:r>
      <w:r>
        <w:rPr>
          <w:spacing w:val="-2"/>
        </w:rPr>
        <w:t xml:space="preserve"> </w:t>
      </w:r>
      <w:r>
        <w:t>to</w:t>
      </w:r>
      <w:r>
        <w:rPr>
          <w:spacing w:val="-2"/>
        </w:rPr>
        <w:t xml:space="preserve"> </w:t>
      </w:r>
      <w:r>
        <w:t>next</w:t>
      </w:r>
      <w:r>
        <w:rPr>
          <w:spacing w:val="-2"/>
        </w:rPr>
        <w:t xml:space="preserve"> </w:t>
      </w:r>
      <w:r>
        <w:t>element,</w:t>
      </w:r>
      <w:r>
        <w:rPr>
          <w:spacing w:val="-2"/>
        </w:rPr>
        <w:t xml:space="preserve"> </w:t>
      </w:r>
      <w:r>
        <w:t>if</w:t>
      </w:r>
      <w:r>
        <w:rPr>
          <w:spacing w:val="-2"/>
        </w:rPr>
        <w:t xml:space="preserve"> </w:t>
      </w:r>
      <w:r>
        <w:t>we</w:t>
      </w:r>
      <w:r>
        <w:rPr>
          <w:spacing w:val="-2"/>
        </w:rPr>
        <w:t xml:space="preserve"> </w:t>
      </w:r>
      <w:r>
        <w:t>execute</w:t>
      </w:r>
      <w:r>
        <w:rPr>
          <w:spacing w:val="-2"/>
        </w:rPr>
        <w:t xml:space="preserve"> </w:t>
      </w:r>
      <w:r>
        <w:t xml:space="preserve">p--, pointer variable </w:t>
      </w:r>
      <w:r>
        <w:rPr>
          <w:b/>
        </w:rPr>
        <w:t xml:space="preserve">p </w:t>
      </w:r>
      <w:r>
        <w:t>points to the previous element.</w:t>
      </w:r>
    </w:p>
    <w:p>
      <w:pPr>
        <w:pStyle w:val="6"/>
        <w:spacing w:before="284"/>
        <w:ind w:left="68" w:right="507"/>
        <w:jc w:val="both"/>
      </w:pPr>
      <w:r>
        <w:rPr>
          <w:b/>
          <w:color w:val="FF00FF"/>
        </w:rPr>
        <w:t xml:space="preserve">Design: </w:t>
      </w:r>
      <w:r>
        <w:t xml:space="preserve">To get the array elements in reverse order, point the variable </w:t>
      </w:r>
      <w:r>
        <w:rPr>
          <w:b/>
        </w:rPr>
        <w:t xml:space="preserve">p </w:t>
      </w:r>
      <w:r>
        <w:t>to point to the end of the array and replace p++ by p– – in the previous program. The complete program is shown below:</w:t>
      </w:r>
    </w:p>
    <w:p>
      <w:pPr>
        <w:pStyle w:val="6"/>
        <w:spacing w:before="7"/>
      </w:pPr>
    </w:p>
    <w:p>
      <w:pPr>
        <w:spacing w:before="1"/>
        <w:ind w:left="68" w:right="0" w:firstLine="0"/>
        <w:jc w:val="both"/>
        <w:rPr>
          <w:sz w:val="26"/>
        </w:rPr>
      </w:pPr>
      <w:r>
        <w:rPr>
          <w:sz w:val="26"/>
        </w:rPr>
        <w:t>#</w:t>
      </w:r>
      <w:r>
        <w:rPr>
          <w:b/>
          <w:sz w:val="26"/>
        </w:rPr>
        <w:t>include</w:t>
      </w:r>
      <w:r>
        <w:rPr>
          <w:b/>
          <w:spacing w:val="-10"/>
          <w:sz w:val="26"/>
        </w:rPr>
        <w:t xml:space="preserve"> </w:t>
      </w:r>
      <w:r>
        <w:rPr>
          <w:spacing w:val="-2"/>
          <w:sz w:val="26"/>
        </w:rPr>
        <w:t>&lt;stdio.h&gt;</w:t>
      </w:r>
    </w:p>
    <w:p>
      <w:pPr>
        <w:spacing w:after="0"/>
        <w:jc w:val="both"/>
        <w:rPr>
          <w:sz w:val="26"/>
        </w:rPr>
        <w:sectPr>
          <w:type w:val="continuous"/>
          <w:pgSz w:w="11910" w:h="16840"/>
          <w:pgMar w:top="1420" w:right="1133" w:bottom="280" w:left="1559" w:header="1880" w:footer="0" w:gutter="0"/>
          <w:cols w:space="720" w:num="1"/>
        </w:sectPr>
      </w:pPr>
    </w:p>
    <w:p>
      <w:pPr>
        <w:spacing w:before="50" w:line="298" w:lineRule="exact"/>
        <w:ind w:left="68" w:right="0" w:firstLine="0"/>
        <w:jc w:val="left"/>
        <w:rPr>
          <w:sz w:val="26"/>
        </w:rPr>
      </w:pPr>
      <w:r>
        <w:rPr>
          <w:b/>
          <w:sz w:val="26"/>
        </w:rPr>
        <w:t>void</w:t>
      </w:r>
      <w:r>
        <w:rPr>
          <w:b/>
          <w:spacing w:val="-5"/>
          <w:sz w:val="26"/>
        </w:rPr>
        <w:t xml:space="preserve"> </w:t>
      </w:r>
      <w:r>
        <w:rPr>
          <w:spacing w:val="-2"/>
          <w:sz w:val="26"/>
        </w:rPr>
        <w:t>main()</w:t>
      </w:r>
    </w:p>
    <w:p>
      <w:pPr>
        <w:spacing w:before="0" w:line="298" w:lineRule="exact"/>
        <w:ind w:left="68" w:right="0" w:firstLine="0"/>
        <w:jc w:val="left"/>
        <w:rPr>
          <w:b/>
          <w:sz w:val="26"/>
        </w:rPr>
      </w:pPr>
      <w:r>
        <w:rPr>
          <w:b/>
          <w:spacing w:val="-10"/>
          <w:sz w:val="26"/>
        </w:rPr>
        <w:t>{</w:t>
      </w:r>
    </w:p>
    <w:p>
      <w:pPr>
        <w:tabs>
          <w:tab w:val="left" w:pos="1508"/>
        </w:tabs>
        <w:spacing w:before="3" w:line="298" w:lineRule="exact"/>
        <w:ind w:left="788" w:right="0" w:firstLine="0"/>
        <w:jc w:val="left"/>
        <w:rPr>
          <w:sz w:val="26"/>
        </w:rPr>
      </w:pPr>
      <w:r>
        <w:rPr>
          <w:b/>
          <w:spacing w:val="-5"/>
          <w:sz w:val="26"/>
        </w:rPr>
        <w:t>int</w:t>
      </w:r>
      <w:r>
        <w:rPr>
          <w:b/>
          <w:sz w:val="26"/>
        </w:rPr>
        <w:tab/>
      </w:r>
      <w:r>
        <w:rPr>
          <w:sz w:val="26"/>
        </w:rPr>
        <w:t>a[]</w:t>
      </w:r>
      <w:r>
        <w:rPr>
          <w:spacing w:val="-4"/>
          <w:sz w:val="26"/>
        </w:rPr>
        <w:t xml:space="preserve"> </w:t>
      </w:r>
      <w:r>
        <w:rPr>
          <w:sz w:val="26"/>
        </w:rPr>
        <w:t>=</w:t>
      </w:r>
      <w:r>
        <w:rPr>
          <w:spacing w:val="-3"/>
          <w:sz w:val="26"/>
        </w:rPr>
        <w:t xml:space="preserve"> </w:t>
      </w:r>
      <w:r>
        <w:rPr>
          <w:sz w:val="26"/>
        </w:rPr>
        <w:t>{10,</w:t>
      </w:r>
      <w:r>
        <w:rPr>
          <w:spacing w:val="-3"/>
          <w:sz w:val="26"/>
        </w:rPr>
        <w:t xml:space="preserve"> </w:t>
      </w:r>
      <w:r>
        <w:rPr>
          <w:sz w:val="26"/>
        </w:rPr>
        <w:t>20,</w:t>
      </w:r>
      <w:r>
        <w:rPr>
          <w:spacing w:val="-3"/>
          <w:sz w:val="26"/>
        </w:rPr>
        <w:t xml:space="preserve"> </w:t>
      </w:r>
      <w:r>
        <w:rPr>
          <w:sz w:val="26"/>
        </w:rPr>
        <w:t>30,</w:t>
      </w:r>
      <w:r>
        <w:rPr>
          <w:spacing w:val="-3"/>
          <w:sz w:val="26"/>
        </w:rPr>
        <w:t xml:space="preserve"> </w:t>
      </w:r>
      <w:r>
        <w:rPr>
          <w:sz w:val="26"/>
        </w:rPr>
        <w:t>40,</w:t>
      </w:r>
      <w:r>
        <w:rPr>
          <w:spacing w:val="-3"/>
          <w:sz w:val="26"/>
        </w:rPr>
        <w:t xml:space="preserve"> </w:t>
      </w:r>
      <w:r>
        <w:rPr>
          <w:sz w:val="26"/>
        </w:rPr>
        <w:t>50</w:t>
      </w:r>
      <w:r>
        <w:rPr>
          <w:spacing w:val="-3"/>
          <w:sz w:val="26"/>
        </w:rPr>
        <w:t xml:space="preserve"> </w:t>
      </w:r>
      <w:r>
        <w:rPr>
          <w:spacing w:val="-5"/>
          <w:sz w:val="26"/>
        </w:rPr>
        <w:t>};</w:t>
      </w:r>
    </w:p>
    <w:p>
      <w:pPr>
        <w:tabs>
          <w:tab w:val="left" w:pos="1508"/>
        </w:tabs>
        <w:spacing w:before="0" w:line="298" w:lineRule="exact"/>
        <w:ind w:left="788" w:right="0" w:firstLine="0"/>
        <w:jc w:val="left"/>
        <w:rPr>
          <w:sz w:val="26"/>
        </w:rPr>
      </w:pPr>
      <w:r>
        <w:rPr>
          <w:b/>
          <w:spacing w:val="-5"/>
          <w:sz w:val="26"/>
        </w:rPr>
        <w:t>int</w:t>
      </w:r>
      <w:r>
        <w:rPr>
          <w:b/>
          <w:sz w:val="26"/>
        </w:rPr>
        <w:tab/>
      </w:r>
      <w:r>
        <w:rPr>
          <w:spacing w:val="-5"/>
          <w:sz w:val="26"/>
        </w:rPr>
        <w:t>*p;</w:t>
      </w:r>
    </w:p>
    <w:p>
      <w:pPr>
        <w:tabs>
          <w:tab w:val="left" w:pos="1508"/>
        </w:tabs>
        <w:spacing w:before="0" w:line="298" w:lineRule="exact"/>
        <w:ind w:left="788" w:right="0" w:firstLine="0"/>
        <w:jc w:val="left"/>
        <w:rPr>
          <w:sz w:val="26"/>
        </w:rPr>
      </w:pPr>
      <w:r>
        <w:rPr>
          <w:b/>
          <w:spacing w:val="-5"/>
          <w:sz w:val="26"/>
        </w:rPr>
        <w:t>int</w:t>
      </w:r>
      <w:r>
        <w:rPr>
          <w:b/>
          <w:sz w:val="26"/>
        </w:rPr>
        <w:tab/>
      </w:r>
      <w:r>
        <w:rPr>
          <w:spacing w:val="-5"/>
          <w:sz w:val="26"/>
        </w:rPr>
        <w:t>i;</w:t>
      </w:r>
    </w:p>
    <w:p>
      <w:pPr>
        <w:tabs>
          <w:tab w:val="left" w:pos="2228"/>
        </w:tabs>
        <w:spacing w:before="277"/>
        <w:ind w:left="788" w:right="0" w:firstLine="0"/>
        <w:jc w:val="left"/>
        <w:rPr>
          <w:sz w:val="26"/>
        </w:rPr>
      </w:pPr>
      <w:r>
        <w:rPr>
          <w:sz w:val="26"/>
        </w:rPr>
        <w:t>p</w:t>
      </w:r>
      <w:r>
        <w:rPr>
          <w:spacing w:val="-2"/>
          <w:sz w:val="26"/>
        </w:rPr>
        <w:t xml:space="preserve"> </w:t>
      </w:r>
      <w:r>
        <w:rPr>
          <w:sz w:val="26"/>
        </w:rPr>
        <w:t>=</w:t>
      </w:r>
      <w:r>
        <w:rPr>
          <w:spacing w:val="-1"/>
          <w:sz w:val="26"/>
        </w:rPr>
        <w:t xml:space="preserve"> </w:t>
      </w:r>
      <w:r>
        <w:rPr>
          <w:spacing w:val="-2"/>
          <w:sz w:val="26"/>
        </w:rPr>
        <w:t>&amp;a[4];</w:t>
      </w:r>
      <w:r>
        <w:rPr>
          <w:sz w:val="26"/>
        </w:rPr>
        <w:tab/>
      </w:r>
      <w:r>
        <w:rPr>
          <w:color w:val="FF00FF"/>
          <w:sz w:val="26"/>
        </w:rPr>
        <w:t>/*</w:t>
      </w:r>
      <w:r>
        <w:rPr>
          <w:color w:val="FF00FF"/>
          <w:spacing w:val="-3"/>
          <w:sz w:val="26"/>
        </w:rPr>
        <w:t xml:space="preserve"> </w:t>
      </w:r>
      <w:r>
        <w:rPr>
          <w:color w:val="FF00FF"/>
          <w:sz w:val="26"/>
        </w:rPr>
        <w:t>point</w:t>
      </w:r>
      <w:r>
        <w:rPr>
          <w:color w:val="FF00FF"/>
          <w:spacing w:val="-3"/>
          <w:sz w:val="26"/>
        </w:rPr>
        <w:t xml:space="preserve"> </w:t>
      </w:r>
      <w:r>
        <w:rPr>
          <w:b/>
          <w:color w:val="FF00FF"/>
          <w:sz w:val="26"/>
        </w:rPr>
        <w:t>p</w:t>
      </w:r>
      <w:r>
        <w:rPr>
          <w:b/>
          <w:color w:val="FF00FF"/>
          <w:spacing w:val="-3"/>
          <w:sz w:val="26"/>
        </w:rPr>
        <w:t xml:space="preserve"> </w:t>
      </w:r>
      <w:r>
        <w:rPr>
          <w:color w:val="FF00FF"/>
          <w:sz w:val="26"/>
        </w:rPr>
        <w:t>to</w:t>
      </w:r>
      <w:r>
        <w:rPr>
          <w:color w:val="FF00FF"/>
          <w:spacing w:val="-3"/>
          <w:sz w:val="26"/>
        </w:rPr>
        <w:t xml:space="preserve"> </w:t>
      </w:r>
      <w:r>
        <w:rPr>
          <w:color w:val="FF00FF"/>
          <w:sz w:val="26"/>
        </w:rPr>
        <w:t>the</w:t>
      </w:r>
      <w:r>
        <w:rPr>
          <w:color w:val="FF00FF"/>
          <w:spacing w:val="-3"/>
          <w:sz w:val="26"/>
        </w:rPr>
        <w:t xml:space="preserve"> </w:t>
      </w:r>
      <w:r>
        <w:rPr>
          <w:color w:val="FF00FF"/>
          <w:sz w:val="26"/>
        </w:rPr>
        <w:t>last</w:t>
      </w:r>
      <w:r>
        <w:rPr>
          <w:color w:val="FF00FF"/>
          <w:spacing w:val="-3"/>
          <w:sz w:val="26"/>
        </w:rPr>
        <w:t xml:space="preserve"> </w:t>
      </w:r>
      <w:r>
        <w:rPr>
          <w:color w:val="FF00FF"/>
          <w:spacing w:val="-2"/>
          <w:sz w:val="26"/>
        </w:rPr>
        <w:t>element*/</w:t>
      </w:r>
    </w:p>
    <w:p>
      <w:pPr>
        <w:spacing w:after="0"/>
        <w:jc w:val="left"/>
        <w:rPr>
          <w:sz w:val="26"/>
        </w:rPr>
        <w:sectPr>
          <w:pgSz w:w="11910" w:h="16840"/>
          <w:pgMar w:top="2240" w:right="1133" w:bottom="280" w:left="1559" w:header="1884" w:footer="0" w:gutter="0"/>
          <w:cols w:space="720" w:num="1"/>
        </w:sectPr>
      </w:pPr>
    </w:p>
    <w:p>
      <w:pPr>
        <w:pStyle w:val="6"/>
        <w:spacing w:before="2"/>
        <w:rPr>
          <w:sz w:val="26"/>
        </w:rPr>
      </w:pPr>
    </w:p>
    <w:p>
      <w:pPr>
        <w:spacing w:before="0" w:line="298" w:lineRule="exact"/>
        <w:ind w:left="788" w:right="0" w:firstLine="0"/>
        <w:jc w:val="left"/>
        <w:rPr>
          <w:sz w:val="26"/>
        </w:rPr>
      </w:pPr>
      <w:r>
        <w:rPr>
          <w:b/>
          <w:sz w:val="26"/>
        </w:rPr>
        <w:t>for</w:t>
      </w:r>
      <w:r>
        <w:rPr>
          <w:b/>
          <w:spacing w:val="-2"/>
          <w:sz w:val="26"/>
        </w:rPr>
        <w:t xml:space="preserve"> </w:t>
      </w:r>
      <w:r>
        <w:rPr>
          <w:sz w:val="26"/>
        </w:rPr>
        <w:t>(</w:t>
      </w:r>
      <w:r>
        <w:rPr>
          <w:spacing w:val="-2"/>
          <w:sz w:val="26"/>
        </w:rPr>
        <w:t xml:space="preserve"> </w:t>
      </w:r>
      <w:r>
        <w:rPr>
          <w:sz w:val="26"/>
        </w:rPr>
        <w:t>i</w:t>
      </w:r>
      <w:r>
        <w:rPr>
          <w:spacing w:val="-2"/>
          <w:sz w:val="26"/>
        </w:rPr>
        <w:t xml:space="preserve"> </w:t>
      </w:r>
      <w:r>
        <w:rPr>
          <w:sz w:val="26"/>
        </w:rPr>
        <w:t>=</w:t>
      </w:r>
      <w:r>
        <w:rPr>
          <w:spacing w:val="-2"/>
          <w:sz w:val="26"/>
        </w:rPr>
        <w:t xml:space="preserve"> </w:t>
      </w:r>
      <w:r>
        <w:rPr>
          <w:sz w:val="26"/>
        </w:rPr>
        <w:t>0;</w:t>
      </w:r>
      <w:r>
        <w:rPr>
          <w:spacing w:val="-2"/>
          <w:sz w:val="26"/>
        </w:rPr>
        <w:t xml:space="preserve"> </w:t>
      </w:r>
      <w:r>
        <w:rPr>
          <w:sz w:val="26"/>
        </w:rPr>
        <w:t>i</w:t>
      </w:r>
      <w:r>
        <w:rPr>
          <w:spacing w:val="-2"/>
          <w:sz w:val="26"/>
        </w:rPr>
        <w:t xml:space="preserve"> </w:t>
      </w:r>
      <w:r>
        <w:rPr>
          <w:sz w:val="26"/>
        </w:rPr>
        <w:t>&lt;=</w:t>
      </w:r>
      <w:r>
        <w:rPr>
          <w:spacing w:val="-2"/>
          <w:sz w:val="26"/>
        </w:rPr>
        <w:t xml:space="preserve"> </w:t>
      </w:r>
      <w:r>
        <w:rPr>
          <w:sz w:val="26"/>
        </w:rPr>
        <w:t>4;</w:t>
      </w:r>
      <w:r>
        <w:rPr>
          <w:spacing w:val="-2"/>
          <w:sz w:val="26"/>
        </w:rPr>
        <w:t xml:space="preserve"> </w:t>
      </w:r>
      <w:r>
        <w:rPr>
          <w:spacing w:val="-4"/>
          <w:sz w:val="26"/>
        </w:rPr>
        <w:t>i++)</w:t>
      </w:r>
    </w:p>
    <w:p>
      <w:pPr>
        <w:spacing w:before="0" w:line="297" w:lineRule="exact"/>
        <w:ind w:left="788" w:right="0" w:firstLine="0"/>
        <w:jc w:val="left"/>
        <w:rPr>
          <w:b/>
          <w:sz w:val="26"/>
        </w:rPr>
      </w:pPr>
      <w:r>
        <w:rPr>
          <w:b/>
          <w:spacing w:val="-10"/>
          <w:sz w:val="26"/>
        </w:rPr>
        <w:t>{</w:t>
      </w:r>
    </w:p>
    <w:p>
      <w:pPr>
        <w:tabs>
          <w:tab w:val="left" w:pos="3706"/>
        </w:tabs>
        <w:spacing w:before="0" w:line="302" w:lineRule="exact"/>
        <w:ind w:left="1508" w:right="0" w:firstLine="0"/>
        <w:jc w:val="left"/>
        <w:rPr>
          <w:b/>
          <w:sz w:val="25"/>
        </w:rPr>
      </w:pPr>
      <w:r>
        <w:rPr>
          <w:position w:val="1"/>
          <w:sz w:val="26"/>
        </w:rPr>
        <w:t>printf("%d</w:t>
      </w:r>
      <w:r>
        <w:rPr>
          <w:spacing w:val="53"/>
          <w:position w:val="1"/>
          <w:sz w:val="26"/>
        </w:rPr>
        <w:t xml:space="preserve"> </w:t>
      </w:r>
      <w:r>
        <w:rPr>
          <w:spacing w:val="-2"/>
          <w:position w:val="1"/>
          <w:sz w:val="26"/>
        </w:rPr>
        <w:t>",*p);</w:t>
      </w:r>
      <w:r>
        <w:rPr>
          <w:position w:val="1"/>
          <w:sz w:val="26"/>
        </w:rPr>
        <w:tab/>
      </w:r>
      <w:r>
        <w:rPr>
          <w:b/>
          <w:spacing w:val="-10"/>
          <w:sz w:val="25"/>
        </w:rPr>
        <w:t>p</w:t>
      </w:r>
    </w:p>
    <w:p>
      <w:pPr>
        <w:spacing w:before="0" w:line="295" w:lineRule="exact"/>
        <w:ind w:left="1508" w:right="0" w:firstLine="0"/>
        <w:jc w:val="left"/>
        <w:rPr>
          <w:sz w:val="25"/>
        </w:rPr>
      </w:pPr>
      <w:r>
        <w:rPr>
          <w:spacing w:val="-2"/>
          <w:sz w:val="26"/>
        </w:rPr>
        <w:t>p</w:t>
      </w:r>
      <w:r>
        <w:rPr>
          <w:spacing w:val="-2"/>
          <w:sz w:val="25"/>
        </w:rPr>
        <w:t>--</w:t>
      </w:r>
      <w:r>
        <w:rPr>
          <w:spacing w:val="-10"/>
          <w:sz w:val="25"/>
        </w:rPr>
        <w:t>;</w:t>
      </w:r>
    </w:p>
    <w:p>
      <w:pPr>
        <w:spacing w:before="4" w:line="298" w:lineRule="exact"/>
        <w:ind w:left="788" w:right="0" w:firstLine="0"/>
        <w:jc w:val="left"/>
        <w:rPr>
          <w:b/>
          <w:sz w:val="26"/>
        </w:rPr>
      </w:pPr>
      <w:r>
        <w:rPr>
          <w:b/>
          <w:spacing w:val="-10"/>
          <w:sz w:val="26"/>
        </w:rPr>
        <w:t>}</w:t>
      </w:r>
    </w:p>
    <w:p>
      <w:pPr>
        <w:spacing w:before="0" w:line="298" w:lineRule="exact"/>
        <w:ind w:left="788" w:right="0" w:firstLine="0"/>
        <w:jc w:val="left"/>
        <w:rPr>
          <w:sz w:val="26"/>
        </w:rPr>
      </w:pPr>
      <w:r>
        <w:rPr>
          <w:b/>
          <w:spacing w:val="-2"/>
          <w:sz w:val="26"/>
        </w:rPr>
        <w:t>printf</w:t>
      </w:r>
      <w:r>
        <w:rPr>
          <w:spacing w:val="-2"/>
          <w:sz w:val="26"/>
        </w:rPr>
        <w:t>("\n");</w:t>
      </w:r>
    </w:p>
    <w:p>
      <w:pPr>
        <w:spacing w:before="138"/>
        <w:ind w:left="718" w:right="0" w:firstLine="0"/>
        <w:jc w:val="left"/>
        <w:rPr>
          <w:b/>
          <w:sz w:val="25"/>
        </w:rPr>
      </w:pPr>
      <w:r>
        <w:br w:type="column"/>
      </w:r>
      <w:r>
        <w:rPr>
          <w:b/>
          <w:spacing w:val="-10"/>
          <w:sz w:val="25"/>
        </w:rPr>
        <w:t>a</w:t>
      </w:r>
    </w:p>
    <w:p>
      <w:pPr>
        <w:spacing w:before="140"/>
        <w:ind w:left="912" w:right="0" w:firstLine="0"/>
        <w:jc w:val="left"/>
        <w:rPr>
          <w:b/>
          <w:sz w:val="25"/>
        </w:rPr>
      </w:pPr>
      <w:r>
        <w:rPr>
          <w:b/>
          <w:sz w:val="25"/>
        </w:rPr>
        <mc:AlternateContent>
          <mc:Choice Requires="wpg">
            <w:drawing>
              <wp:anchor distT="0" distB="0" distL="0" distR="0" simplePos="0" relativeHeight="251789312" behindDoc="1" locked="0" layoutInCell="1" allowOverlap="1">
                <wp:simplePos x="0" y="0"/>
                <wp:positionH relativeFrom="page">
                  <wp:posOffset>4425315</wp:posOffset>
                </wp:positionH>
                <wp:positionV relativeFrom="paragraph">
                  <wp:posOffset>81280</wp:posOffset>
                </wp:positionV>
                <wp:extent cx="646430" cy="1060450"/>
                <wp:effectExtent l="0" t="0" r="0" b="0"/>
                <wp:wrapNone/>
                <wp:docPr id="504" name="Group 504"/>
                <wp:cNvGraphicFramePr/>
                <a:graphic xmlns:a="http://schemas.openxmlformats.org/drawingml/2006/main">
                  <a:graphicData uri="http://schemas.microsoft.com/office/word/2010/wordprocessingGroup">
                    <wpg:wgp>
                      <wpg:cNvGrpSpPr/>
                      <wpg:grpSpPr>
                        <a:xfrm>
                          <a:off x="0" y="0"/>
                          <a:ext cx="646430" cy="1060450"/>
                          <a:chOff x="0" y="0"/>
                          <a:chExt cx="646430" cy="1060450"/>
                        </a:xfrm>
                      </wpg:grpSpPr>
                      <wps:wsp>
                        <wps:cNvPr id="505" name="Graphic 505"/>
                        <wps:cNvSpPr/>
                        <wps:spPr>
                          <a:xfrm>
                            <a:off x="0" y="0"/>
                            <a:ext cx="646430" cy="1060450"/>
                          </a:xfrm>
                          <a:custGeom>
                            <a:avLst/>
                            <a:gdLst/>
                            <a:ahLst/>
                            <a:cxnLst/>
                            <a:rect l="l" t="t" r="r" b="b"/>
                            <a:pathLst>
                              <a:path w="646430" h="1060450">
                                <a:moveTo>
                                  <a:pt x="318389" y="907681"/>
                                </a:moveTo>
                                <a:lnTo>
                                  <a:pt x="315544" y="904836"/>
                                </a:lnTo>
                                <a:lnTo>
                                  <a:pt x="308533" y="904836"/>
                                </a:lnTo>
                                <a:lnTo>
                                  <a:pt x="305689" y="907681"/>
                                </a:lnTo>
                                <a:lnTo>
                                  <a:pt x="305689" y="914704"/>
                                </a:lnTo>
                                <a:lnTo>
                                  <a:pt x="308533" y="917549"/>
                                </a:lnTo>
                                <a:lnTo>
                                  <a:pt x="315544" y="917549"/>
                                </a:lnTo>
                                <a:lnTo>
                                  <a:pt x="318389" y="914704"/>
                                </a:lnTo>
                                <a:lnTo>
                                  <a:pt x="318389" y="907681"/>
                                </a:lnTo>
                                <a:close/>
                              </a:path>
                              <a:path w="646430" h="1060450">
                                <a:moveTo>
                                  <a:pt x="318389" y="882269"/>
                                </a:moveTo>
                                <a:lnTo>
                                  <a:pt x="315544" y="879424"/>
                                </a:lnTo>
                                <a:lnTo>
                                  <a:pt x="308533" y="879424"/>
                                </a:lnTo>
                                <a:lnTo>
                                  <a:pt x="305689" y="882269"/>
                                </a:lnTo>
                                <a:lnTo>
                                  <a:pt x="305689" y="889292"/>
                                </a:lnTo>
                                <a:lnTo>
                                  <a:pt x="308533" y="892136"/>
                                </a:lnTo>
                                <a:lnTo>
                                  <a:pt x="315544" y="892136"/>
                                </a:lnTo>
                                <a:lnTo>
                                  <a:pt x="318389" y="889292"/>
                                </a:lnTo>
                                <a:lnTo>
                                  <a:pt x="318389" y="882269"/>
                                </a:lnTo>
                                <a:close/>
                              </a:path>
                              <a:path w="646430" h="1060450">
                                <a:moveTo>
                                  <a:pt x="318389" y="856856"/>
                                </a:moveTo>
                                <a:lnTo>
                                  <a:pt x="315544" y="854011"/>
                                </a:lnTo>
                                <a:lnTo>
                                  <a:pt x="308533" y="854011"/>
                                </a:lnTo>
                                <a:lnTo>
                                  <a:pt x="305689" y="856856"/>
                                </a:lnTo>
                                <a:lnTo>
                                  <a:pt x="305689" y="863879"/>
                                </a:lnTo>
                                <a:lnTo>
                                  <a:pt x="308533" y="866724"/>
                                </a:lnTo>
                                <a:lnTo>
                                  <a:pt x="315544" y="866724"/>
                                </a:lnTo>
                                <a:lnTo>
                                  <a:pt x="318389" y="863879"/>
                                </a:lnTo>
                                <a:lnTo>
                                  <a:pt x="318389" y="856856"/>
                                </a:lnTo>
                                <a:close/>
                              </a:path>
                              <a:path w="646430" h="1060450">
                                <a:moveTo>
                                  <a:pt x="318389" y="831443"/>
                                </a:moveTo>
                                <a:lnTo>
                                  <a:pt x="315544" y="828598"/>
                                </a:lnTo>
                                <a:lnTo>
                                  <a:pt x="308533" y="828598"/>
                                </a:lnTo>
                                <a:lnTo>
                                  <a:pt x="305689" y="831443"/>
                                </a:lnTo>
                                <a:lnTo>
                                  <a:pt x="305689" y="838466"/>
                                </a:lnTo>
                                <a:lnTo>
                                  <a:pt x="308533" y="841311"/>
                                </a:lnTo>
                                <a:lnTo>
                                  <a:pt x="315544" y="841311"/>
                                </a:lnTo>
                                <a:lnTo>
                                  <a:pt x="318389" y="838466"/>
                                </a:lnTo>
                                <a:lnTo>
                                  <a:pt x="318389" y="831443"/>
                                </a:lnTo>
                                <a:close/>
                              </a:path>
                              <a:path w="646430" h="1060450">
                                <a:moveTo>
                                  <a:pt x="318389" y="806030"/>
                                </a:moveTo>
                                <a:lnTo>
                                  <a:pt x="315544" y="803186"/>
                                </a:lnTo>
                                <a:lnTo>
                                  <a:pt x="308533" y="803186"/>
                                </a:lnTo>
                                <a:lnTo>
                                  <a:pt x="305689" y="806030"/>
                                </a:lnTo>
                                <a:lnTo>
                                  <a:pt x="305689" y="813054"/>
                                </a:lnTo>
                                <a:lnTo>
                                  <a:pt x="308533" y="815898"/>
                                </a:lnTo>
                                <a:lnTo>
                                  <a:pt x="315544" y="815898"/>
                                </a:lnTo>
                                <a:lnTo>
                                  <a:pt x="318389" y="813054"/>
                                </a:lnTo>
                                <a:lnTo>
                                  <a:pt x="318389" y="806030"/>
                                </a:lnTo>
                                <a:close/>
                              </a:path>
                              <a:path w="646430" h="1060450">
                                <a:moveTo>
                                  <a:pt x="318389" y="780618"/>
                                </a:moveTo>
                                <a:lnTo>
                                  <a:pt x="315544" y="777773"/>
                                </a:lnTo>
                                <a:lnTo>
                                  <a:pt x="308533" y="777773"/>
                                </a:lnTo>
                                <a:lnTo>
                                  <a:pt x="305689" y="780618"/>
                                </a:lnTo>
                                <a:lnTo>
                                  <a:pt x="305689" y="787641"/>
                                </a:lnTo>
                                <a:lnTo>
                                  <a:pt x="308533" y="790486"/>
                                </a:lnTo>
                                <a:lnTo>
                                  <a:pt x="315544" y="790486"/>
                                </a:lnTo>
                                <a:lnTo>
                                  <a:pt x="318389" y="787641"/>
                                </a:lnTo>
                                <a:lnTo>
                                  <a:pt x="318389" y="780618"/>
                                </a:lnTo>
                                <a:close/>
                              </a:path>
                              <a:path w="646430" h="1060450">
                                <a:moveTo>
                                  <a:pt x="318389" y="729792"/>
                                </a:moveTo>
                                <a:lnTo>
                                  <a:pt x="315544" y="726948"/>
                                </a:lnTo>
                                <a:lnTo>
                                  <a:pt x="308533" y="726948"/>
                                </a:lnTo>
                                <a:lnTo>
                                  <a:pt x="305689" y="729792"/>
                                </a:lnTo>
                                <a:lnTo>
                                  <a:pt x="305689" y="736815"/>
                                </a:lnTo>
                                <a:lnTo>
                                  <a:pt x="308533" y="739660"/>
                                </a:lnTo>
                                <a:lnTo>
                                  <a:pt x="315544" y="739660"/>
                                </a:lnTo>
                                <a:lnTo>
                                  <a:pt x="318389" y="736815"/>
                                </a:lnTo>
                                <a:lnTo>
                                  <a:pt x="318389" y="729792"/>
                                </a:lnTo>
                                <a:close/>
                              </a:path>
                              <a:path w="646430" h="1060450">
                                <a:moveTo>
                                  <a:pt x="318389" y="704380"/>
                                </a:moveTo>
                                <a:lnTo>
                                  <a:pt x="315544" y="701535"/>
                                </a:lnTo>
                                <a:lnTo>
                                  <a:pt x="308533" y="701535"/>
                                </a:lnTo>
                                <a:lnTo>
                                  <a:pt x="305689" y="704380"/>
                                </a:lnTo>
                                <a:lnTo>
                                  <a:pt x="305689" y="711403"/>
                                </a:lnTo>
                                <a:lnTo>
                                  <a:pt x="308533" y="714248"/>
                                </a:lnTo>
                                <a:lnTo>
                                  <a:pt x="315544" y="714248"/>
                                </a:lnTo>
                                <a:lnTo>
                                  <a:pt x="318389" y="711403"/>
                                </a:lnTo>
                                <a:lnTo>
                                  <a:pt x="318389" y="704380"/>
                                </a:lnTo>
                                <a:close/>
                              </a:path>
                              <a:path w="646430" h="1060450">
                                <a:moveTo>
                                  <a:pt x="318389" y="678967"/>
                                </a:moveTo>
                                <a:lnTo>
                                  <a:pt x="315544" y="676122"/>
                                </a:lnTo>
                                <a:lnTo>
                                  <a:pt x="308533" y="676122"/>
                                </a:lnTo>
                                <a:lnTo>
                                  <a:pt x="305689" y="678967"/>
                                </a:lnTo>
                                <a:lnTo>
                                  <a:pt x="305689" y="685990"/>
                                </a:lnTo>
                                <a:lnTo>
                                  <a:pt x="308533" y="688835"/>
                                </a:lnTo>
                                <a:lnTo>
                                  <a:pt x="315544" y="688835"/>
                                </a:lnTo>
                                <a:lnTo>
                                  <a:pt x="318389" y="685990"/>
                                </a:lnTo>
                                <a:lnTo>
                                  <a:pt x="318389" y="678967"/>
                                </a:lnTo>
                                <a:close/>
                              </a:path>
                              <a:path w="646430" h="1060450">
                                <a:moveTo>
                                  <a:pt x="318389" y="653554"/>
                                </a:moveTo>
                                <a:lnTo>
                                  <a:pt x="315544" y="650709"/>
                                </a:lnTo>
                                <a:lnTo>
                                  <a:pt x="308533" y="650709"/>
                                </a:lnTo>
                                <a:lnTo>
                                  <a:pt x="305689" y="653554"/>
                                </a:lnTo>
                                <a:lnTo>
                                  <a:pt x="305689" y="660577"/>
                                </a:lnTo>
                                <a:lnTo>
                                  <a:pt x="308533" y="663422"/>
                                </a:lnTo>
                                <a:lnTo>
                                  <a:pt x="315544" y="663422"/>
                                </a:lnTo>
                                <a:lnTo>
                                  <a:pt x="318389" y="660577"/>
                                </a:lnTo>
                                <a:lnTo>
                                  <a:pt x="318389" y="653554"/>
                                </a:lnTo>
                                <a:close/>
                              </a:path>
                              <a:path w="646430" h="1060450">
                                <a:moveTo>
                                  <a:pt x="318389" y="628142"/>
                                </a:moveTo>
                                <a:lnTo>
                                  <a:pt x="315544" y="625297"/>
                                </a:lnTo>
                                <a:lnTo>
                                  <a:pt x="308533" y="625297"/>
                                </a:lnTo>
                                <a:lnTo>
                                  <a:pt x="305689" y="628142"/>
                                </a:lnTo>
                                <a:lnTo>
                                  <a:pt x="305689" y="635165"/>
                                </a:lnTo>
                                <a:lnTo>
                                  <a:pt x="308533" y="638009"/>
                                </a:lnTo>
                                <a:lnTo>
                                  <a:pt x="315544" y="638009"/>
                                </a:lnTo>
                                <a:lnTo>
                                  <a:pt x="318389" y="635165"/>
                                </a:lnTo>
                                <a:lnTo>
                                  <a:pt x="318389" y="628142"/>
                                </a:lnTo>
                                <a:close/>
                              </a:path>
                              <a:path w="646430" h="1060450">
                                <a:moveTo>
                                  <a:pt x="318389" y="602729"/>
                                </a:moveTo>
                                <a:lnTo>
                                  <a:pt x="315544" y="599884"/>
                                </a:lnTo>
                                <a:lnTo>
                                  <a:pt x="308533" y="599884"/>
                                </a:lnTo>
                                <a:lnTo>
                                  <a:pt x="305689" y="602729"/>
                                </a:lnTo>
                                <a:lnTo>
                                  <a:pt x="305689" y="609752"/>
                                </a:lnTo>
                                <a:lnTo>
                                  <a:pt x="308533" y="612597"/>
                                </a:lnTo>
                                <a:lnTo>
                                  <a:pt x="315544" y="612597"/>
                                </a:lnTo>
                                <a:lnTo>
                                  <a:pt x="318389" y="609752"/>
                                </a:lnTo>
                                <a:lnTo>
                                  <a:pt x="318389" y="602729"/>
                                </a:lnTo>
                                <a:close/>
                              </a:path>
                              <a:path w="646430" h="1060450">
                                <a:moveTo>
                                  <a:pt x="318389" y="577316"/>
                                </a:moveTo>
                                <a:lnTo>
                                  <a:pt x="315544" y="574471"/>
                                </a:lnTo>
                                <a:lnTo>
                                  <a:pt x="308533" y="574471"/>
                                </a:lnTo>
                                <a:lnTo>
                                  <a:pt x="305689" y="577316"/>
                                </a:lnTo>
                                <a:lnTo>
                                  <a:pt x="305689" y="584339"/>
                                </a:lnTo>
                                <a:lnTo>
                                  <a:pt x="308533" y="587184"/>
                                </a:lnTo>
                                <a:lnTo>
                                  <a:pt x="315544" y="587184"/>
                                </a:lnTo>
                                <a:lnTo>
                                  <a:pt x="318389" y="584339"/>
                                </a:lnTo>
                                <a:lnTo>
                                  <a:pt x="318389" y="577316"/>
                                </a:lnTo>
                                <a:close/>
                              </a:path>
                              <a:path w="646430" h="1060450">
                                <a:moveTo>
                                  <a:pt x="318389" y="551903"/>
                                </a:moveTo>
                                <a:lnTo>
                                  <a:pt x="315544" y="549059"/>
                                </a:lnTo>
                                <a:lnTo>
                                  <a:pt x="308533" y="549059"/>
                                </a:lnTo>
                                <a:lnTo>
                                  <a:pt x="305689" y="551903"/>
                                </a:lnTo>
                                <a:lnTo>
                                  <a:pt x="305689" y="558927"/>
                                </a:lnTo>
                                <a:lnTo>
                                  <a:pt x="308533" y="561771"/>
                                </a:lnTo>
                                <a:lnTo>
                                  <a:pt x="315544" y="561771"/>
                                </a:lnTo>
                                <a:lnTo>
                                  <a:pt x="318389" y="558927"/>
                                </a:lnTo>
                                <a:lnTo>
                                  <a:pt x="318389" y="551903"/>
                                </a:lnTo>
                                <a:close/>
                              </a:path>
                              <a:path w="646430" h="1060450">
                                <a:moveTo>
                                  <a:pt x="318389" y="526491"/>
                                </a:moveTo>
                                <a:lnTo>
                                  <a:pt x="315544" y="523646"/>
                                </a:lnTo>
                                <a:lnTo>
                                  <a:pt x="308533" y="523646"/>
                                </a:lnTo>
                                <a:lnTo>
                                  <a:pt x="305689" y="526491"/>
                                </a:lnTo>
                                <a:lnTo>
                                  <a:pt x="305689" y="533514"/>
                                </a:lnTo>
                                <a:lnTo>
                                  <a:pt x="308533" y="536359"/>
                                </a:lnTo>
                                <a:lnTo>
                                  <a:pt x="315544" y="536359"/>
                                </a:lnTo>
                                <a:lnTo>
                                  <a:pt x="318389" y="533514"/>
                                </a:lnTo>
                                <a:lnTo>
                                  <a:pt x="318389" y="526491"/>
                                </a:lnTo>
                                <a:close/>
                              </a:path>
                              <a:path w="646430" h="1060450">
                                <a:moveTo>
                                  <a:pt x="318389" y="501078"/>
                                </a:moveTo>
                                <a:lnTo>
                                  <a:pt x="315544" y="498233"/>
                                </a:lnTo>
                                <a:lnTo>
                                  <a:pt x="308533" y="498233"/>
                                </a:lnTo>
                                <a:lnTo>
                                  <a:pt x="305689" y="501078"/>
                                </a:lnTo>
                                <a:lnTo>
                                  <a:pt x="305689" y="508101"/>
                                </a:lnTo>
                                <a:lnTo>
                                  <a:pt x="308533" y="510946"/>
                                </a:lnTo>
                                <a:lnTo>
                                  <a:pt x="315544" y="510946"/>
                                </a:lnTo>
                                <a:lnTo>
                                  <a:pt x="318389" y="508101"/>
                                </a:lnTo>
                                <a:lnTo>
                                  <a:pt x="318389" y="501078"/>
                                </a:lnTo>
                                <a:close/>
                              </a:path>
                              <a:path w="646430" h="1060450">
                                <a:moveTo>
                                  <a:pt x="318389" y="475665"/>
                                </a:moveTo>
                                <a:lnTo>
                                  <a:pt x="315544" y="472821"/>
                                </a:lnTo>
                                <a:lnTo>
                                  <a:pt x="308533" y="472821"/>
                                </a:lnTo>
                                <a:lnTo>
                                  <a:pt x="305689" y="475665"/>
                                </a:lnTo>
                                <a:lnTo>
                                  <a:pt x="305689" y="482688"/>
                                </a:lnTo>
                                <a:lnTo>
                                  <a:pt x="308533" y="485533"/>
                                </a:lnTo>
                                <a:lnTo>
                                  <a:pt x="315544" y="485533"/>
                                </a:lnTo>
                                <a:lnTo>
                                  <a:pt x="318389" y="482688"/>
                                </a:lnTo>
                                <a:lnTo>
                                  <a:pt x="318389" y="475665"/>
                                </a:lnTo>
                                <a:close/>
                              </a:path>
                              <a:path w="646430" h="1060450">
                                <a:moveTo>
                                  <a:pt x="318389" y="450253"/>
                                </a:moveTo>
                                <a:lnTo>
                                  <a:pt x="315544" y="447408"/>
                                </a:lnTo>
                                <a:lnTo>
                                  <a:pt x="308533" y="447408"/>
                                </a:lnTo>
                                <a:lnTo>
                                  <a:pt x="305689" y="450253"/>
                                </a:lnTo>
                                <a:lnTo>
                                  <a:pt x="305689" y="457276"/>
                                </a:lnTo>
                                <a:lnTo>
                                  <a:pt x="308533" y="460121"/>
                                </a:lnTo>
                                <a:lnTo>
                                  <a:pt x="315544" y="460121"/>
                                </a:lnTo>
                                <a:lnTo>
                                  <a:pt x="318389" y="457276"/>
                                </a:lnTo>
                                <a:lnTo>
                                  <a:pt x="318389" y="450253"/>
                                </a:lnTo>
                                <a:close/>
                              </a:path>
                              <a:path w="646430" h="1060450">
                                <a:moveTo>
                                  <a:pt x="318389" y="424840"/>
                                </a:moveTo>
                                <a:lnTo>
                                  <a:pt x="315544" y="421995"/>
                                </a:lnTo>
                                <a:lnTo>
                                  <a:pt x="308533" y="421995"/>
                                </a:lnTo>
                                <a:lnTo>
                                  <a:pt x="305689" y="424840"/>
                                </a:lnTo>
                                <a:lnTo>
                                  <a:pt x="305689" y="431863"/>
                                </a:lnTo>
                                <a:lnTo>
                                  <a:pt x="308533" y="434708"/>
                                </a:lnTo>
                                <a:lnTo>
                                  <a:pt x="315544" y="434708"/>
                                </a:lnTo>
                                <a:lnTo>
                                  <a:pt x="318389" y="431863"/>
                                </a:lnTo>
                                <a:lnTo>
                                  <a:pt x="318389" y="424840"/>
                                </a:lnTo>
                                <a:close/>
                              </a:path>
                              <a:path w="646430" h="1060450">
                                <a:moveTo>
                                  <a:pt x="318389" y="399427"/>
                                </a:moveTo>
                                <a:lnTo>
                                  <a:pt x="315544" y="396582"/>
                                </a:lnTo>
                                <a:lnTo>
                                  <a:pt x="308533" y="396582"/>
                                </a:lnTo>
                                <a:lnTo>
                                  <a:pt x="305689" y="399427"/>
                                </a:lnTo>
                                <a:lnTo>
                                  <a:pt x="305689" y="406450"/>
                                </a:lnTo>
                                <a:lnTo>
                                  <a:pt x="308533" y="409295"/>
                                </a:lnTo>
                                <a:lnTo>
                                  <a:pt x="315544" y="409295"/>
                                </a:lnTo>
                                <a:lnTo>
                                  <a:pt x="318389" y="406450"/>
                                </a:lnTo>
                                <a:lnTo>
                                  <a:pt x="318389" y="399427"/>
                                </a:lnTo>
                                <a:close/>
                              </a:path>
                              <a:path w="646430" h="1060450">
                                <a:moveTo>
                                  <a:pt x="318389" y="348602"/>
                                </a:moveTo>
                                <a:lnTo>
                                  <a:pt x="315544" y="345757"/>
                                </a:lnTo>
                                <a:lnTo>
                                  <a:pt x="308533" y="345757"/>
                                </a:lnTo>
                                <a:lnTo>
                                  <a:pt x="305689" y="348602"/>
                                </a:lnTo>
                                <a:lnTo>
                                  <a:pt x="305689" y="355625"/>
                                </a:lnTo>
                                <a:lnTo>
                                  <a:pt x="308533" y="358470"/>
                                </a:lnTo>
                                <a:lnTo>
                                  <a:pt x="315544" y="358470"/>
                                </a:lnTo>
                                <a:lnTo>
                                  <a:pt x="318389" y="355625"/>
                                </a:lnTo>
                                <a:lnTo>
                                  <a:pt x="318389" y="348602"/>
                                </a:lnTo>
                                <a:close/>
                              </a:path>
                              <a:path w="646430" h="1060450">
                                <a:moveTo>
                                  <a:pt x="318389" y="323189"/>
                                </a:moveTo>
                                <a:lnTo>
                                  <a:pt x="315544" y="320344"/>
                                </a:lnTo>
                                <a:lnTo>
                                  <a:pt x="308533" y="320344"/>
                                </a:lnTo>
                                <a:lnTo>
                                  <a:pt x="305689" y="323189"/>
                                </a:lnTo>
                                <a:lnTo>
                                  <a:pt x="305689" y="330212"/>
                                </a:lnTo>
                                <a:lnTo>
                                  <a:pt x="308533" y="333057"/>
                                </a:lnTo>
                                <a:lnTo>
                                  <a:pt x="315544" y="333057"/>
                                </a:lnTo>
                                <a:lnTo>
                                  <a:pt x="318389" y="330212"/>
                                </a:lnTo>
                                <a:lnTo>
                                  <a:pt x="318389" y="323189"/>
                                </a:lnTo>
                                <a:close/>
                              </a:path>
                              <a:path w="646430" h="1060450">
                                <a:moveTo>
                                  <a:pt x="318389" y="297776"/>
                                </a:moveTo>
                                <a:lnTo>
                                  <a:pt x="315544" y="294932"/>
                                </a:lnTo>
                                <a:lnTo>
                                  <a:pt x="308533" y="294932"/>
                                </a:lnTo>
                                <a:lnTo>
                                  <a:pt x="305689" y="297776"/>
                                </a:lnTo>
                                <a:lnTo>
                                  <a:pt x="305689" y="304800"/>
                                </a:lnTo>
                                <a:lnTo>
                                  <a:pt x="308533" y="307644"/>
                                </a:lnTo>
                                <a:lnTo>
                                  <a:pt x="315544" y="307644"/>
                                </a:lnTo>
                                <a:lnTo>
                                  <a:pt x="318389" y="304800"/>
                                </a:lnTo>
                                <a:lnTo>
                                  <a:pt x="318389" y="297776"/>
                                </a:lnTo>
                                <a:close/>
                              </a:path>
                              <a:path w="646430" h="1060450">
                                <a:moveTo>
                                  <a:pt x="318389" y="272364"/>
                                </a:moveTo>
                                <a:lnTo>
                                  <a:pt x="315544" y="269519"/>
                                </a:lnTo>
                                <a:lnTo>
                                  <a:pt x="308533" y="269519"/>
                                </a:lnTo>
                                <a:lnTo>
                                  <a:pt x="305689" y="272364"/>
                                </a:lnTo>
                                <a:lnTo>
                                  <a:pt x="305689" y="279387"/>
                                </a:lnTo>
                                <a:lnTo>
                                  <a:pt x="308533" y="282232"/>
                                </a:lnTo>
                                <a:lnTo>
                                  <a:pt x="315544" y="282232"/>
                                </a:lnTo>
                                <a:lnTo>
                                  <a:pt x="318389" y="279387"/>
                                </a:lnTo>
                                <a:lnTo>
                                  <a:pt x="318389" y="272364"/>
                                </a:lnTo>
                                <a:close/>
                              </a:path>
                              <a:path w="646430" h="1060450">
                                <a:moveTo>
                                  <a:pt x="318389" y="246951"/>
                                </a:moveTo>
                                <a:lnTo>
                                  <a:pt x="315544" y="244106"/>
                                </a:lnTo>
                                <a:lnTo>
                                  <a:pt x="308533" y="244106"/>
                                </a:lnTo>
                                <a:lnTo>
                                  <a:pt x="305689" y="246951"/>
                                </a:lnTo>
                                <a:lnTo>
                                  <a:pt x="305689" y="253974"/>
                                </a:lnTo>
                                <a:lnTo>
                                  <a:pt x="308533" y="256819"/>
                                </a:lnTo>
                                <a:lnTo>
                                  <a:pt x="315544" y="256819"/>
                                </a:lnTo>
                                <a:lnTo>
                                  <a:pt x="318389" y="253974"/>
                                </a:lnTo>
                                <a:lnTo>
                                  <a:pt x="318389" y="246951"/>
                                </a:lnTo>
                                <a:close/>
                              </a:path>
                              <a:path w="646430" h="1060450">
                                <a:moveTo>
                                  <a:pt x="318389" y="221538"/>
                                </a:moveTo>
                                <a:lnTo>
                                  <a:pt x="315544" y="218694"/>
                                </a:lnTo>
                                <a:lnTo>
                                  <a:pt x="308533" y="218694"/>
                                </a:lnTo>
                                <a:lnTo>
                                  <a:pt x="305689" y="221538"/>
                                </a:lnTo>
                                <a:lnTo>
                                  <a:pt x="305689" y="228561"/>
                                </a:lnTo>
                                <a:lnTo>
                                  <a:pt x="308533" y="231406"/>
                                </a:lnTo>
                                <a:lnTo>
                                  <a:pt x="315544" y="231406"/>
                                </a:lnTo>
                                <a:lnTo>
                                  <a:pt x="318389" y="228561"/>
                                </a:lnTo>
                                <a:lnTo>
                                  <a:pt x="318389" y="221538"/>
                                </a:lnTo>
                                <a:close/>
                              </a:path>
                              <a:path w="646430" h="1060450">
                                <a:moveTo>
                                  <a:pt x="318389" y="170713"/>
                                </a:moveTo>
                                <a:lnTo>
                                  <a:pt x="315544" y="167868"/>
                                </a:lnTo>
                                <a:lnTo>
                                  <a:pt x="308521" y="167868"/>
                                </a:lnTo>
                                <a:lnTo>
                                  <a:pt x="305689" y="170713"/>
                                </a:lnTo>
                                <a:lnTo>
                                  <a:pt x="305689" y="177736"/>
                                </a:lnTo>
                                <a:lnTo>
                                  <a:pt x="308533" y="180581"/>
                                </a:lnTo>
                                <a:lnTo>
                                  <a:pt x="315544" y="180581"/>
                                </a:lnTo>
                                <a:lnTo>
                                  <a:pt x="318389" y="177736"/>
                                </a:lnTo>
                                <a:lnTo>
                                  <a:pt x="318389" y="170713"/>
                                </a:lnTo>
                                <a:close/>
                              </a:path>
                              <a:path w="646430" h="1060450">
                                <a:moveTo>
                                  <a:pt x="318389" y="145300"/>
                                </a:moveTo>
                                <a:lnTo>
                                  <a:pt x="315544" y="142455"/>
                                </a:lnTo>
                                <a:lnTo>
                                  <a:pt x="308521" y="142455"/>
                                </a:lnTo>
                                <a:lnTo>
                                  <a:pt x="305689" y="145300"/>
                                </a:lnTo>
                                <a:lnTo>
                                  <a:pt x="305689" y="152323"/>
                                </a:lnTo>
                                <a:lnTo>
                                  <a:pt x="308521" y="155168"/>
                                </a:lnTo>
                                <a:lnTo>
                                  <a:pt x="315544" y="155168"/>
                                </a:lnTo>
                                <a:lnTo>
                                  <a:pt x="318389" y="152323"/>
                                </a:lnTo>
                                <a:lnTo>
                                  <a:pt x="318389" y="145300"/>
                                </a:lnTo>
                                <a:close/>
                              </a:path>
                              <a:path w="646430" h="1060450">
                                <a:moveTo>
                                  <a:pt x="318389" y="119888"/>
                                </a:moveTo>
                                <a:lnTo>
                                  <a:pt x="315544" y="117043"/>
                                </a:lnTo>
                                <a:lnTo>
                                  <a:pt x="308521" y="117043"/>
                                </a:lnTo>
                                <a:lnTo>
                                  <a:pt x="305689" y="119888"/>
                                </a:lnTo>
                                <a:lnTo>
                                  <a:pt x="305689" y="126911"/>
                                </a:lnTo>
                                <a:lnTo>
                                  <a:pt x="308521" y="129755"/>
                                </a:lnTo>
                                <a:lnTo>
                                  <a:pt x="315544" y="129755"/>
                                </a:lnTo>
                                <a:lnTo>
                                  <a:pt x="318389" y="126911"/>
                                </a:lnTo>
                                <a:lnTo>
                                  <a:pt x="318389" y="119888"/>
                                </a:lnTo>
                                <a:close/>
                              </a:path>
                              <a:path w="646430" h="1060450">
                                <a:moveTo>
                                  <a:pt x="318389" y="94475"/>
                                </a:moveTo>
                                <a:lnTo>
                                  <a:pt x="315544" y="91630"/>
                                </a:lnTo>
                                <a:lnTo>
                                  <a:pt x="308521" y="91630"/>
                                </a:lnTo>
                                <a:lnTo>
                                  <a:pt x="305689" y="94475"/>
                                </a:lnTo>
                                <a:lnTo>
                                  <a:pt x="305689" y="101498"/>
                                </a:lnTo>
                                <a:lnTo>
                                  <a:pt x="308521" y="104343"/>
                                </a:lnTo>
                                <a:lnTo>
                                  <a:pt x="315544" y="104343"/>
                                </a:lnTo>
                                <a:lnTo>
                                  <a:pt x="318389" y="101498"/>
                                </a:lnTo>
                                <a:lnTo>
                                  <a:pt x="318389" y="94475"/>
                                </a:lnTo>
                                <a:close/>
                              </a:path>
                              <a:path w="646430" h="1060450">
                                <a:moveTo>
                                  <a:pt x="318389" y="69062"/>
                                </a:moveTo>
                                <a:lnTo>
                                  <a:pt x="315544" y="66217"/>
                                </a:lnTo>
                                <a:lnTo>
                                  <a:pt x="308521" y="66217"/>
                                </a:lnTo>
                                <a:lnTo>
                                  <a:pt x="305689" y="69062"/>
                                </a:lnTo>
                                <a:lnTo>
                                  <a:pt x="305689" y="76085"/>
                                </a:lnTo>
                                <a:lnTo>
                                  <a:pt x="308521" y="78930"/>
                                </a:lnTo>
                                <a:lnTo>
                                  <a:pt x="315544" y="78930"/>
                                </a:lnTo>
                                <a:lnTo>
                                  <a:pt x="318389" y="76085"/>
                                </a:lnTo>
                                <a:lnTo>
                                  <a:pt x="318389" y="69062"/>
                                </a:lnTo>
                                <a:close/>
                              </a:path>
                              <a:path w="646430" h="1060450">
                                <a:moveTo>
                                  <a:pt x="318389" y="43649"/>
                                </a:moveTo>
                                <a:lnTo>
                                  <a:pt x="315544" y="40805"/>
                                </a:lnTo>
                                <a:lnTo>
                                  <a:pt x="308521" y="40805"/>
                                </a:lnTo>
                                <a:lnTo>
                                  <a:pt x="305689" y="43649"/>
                                </a:lnTo>
                                <a:lnTo>
                                  <a:pt x="305689" y="50673"/>
                                </a:lnTo>
                                <a:lnTo>
                                  <a:pt x="308521" y="53517"/>
                                </a:lnTo>
                                <a:lnTo>
                                  <a:pt x="315544" y="53517"/>
                                </a:lnTo>
                                <a:lnTo>
                                  <a:pt x="318389" y="50673"/>
                                </a:lnTo>
                                <a:lnTo>
                                  <a:pt x="318389" y="43649"/>
                                </a:lnTo>
                                <a:close/>
                              </a:path>
                              <a:path w="646430" h="1060450">
                                <a:moveTo>
                                  <a:pt x="318389" y="18237"/>
                                </a:moveTo>
                                <a:lnTo>
                                  <a:pt x="315544" y="15392"/>
                                </a:lnTo>
                                <a:lnTo>
                                  <a:pt x="308521" y="15392"/>
                                </a:lnTo>
                                <a:lnTo>
                                  <a:pt x="305689" y="18237"/>
                                </a:lnTo>
                                <a:lnTo>
                                  <a:pt x="305689" y="25260"/>
                                </a:lnTo>
                                <a:lnTo>
                                  <a:pt x="308521" y="28105"/>
                                </a:lnTo>
                                <a:lnTo>
                                  <a:pt x="315544" y="28105"/>
                                </a:lnTo>
                                <a:lnTo>
                                  <a:pt x="318389" y="25260"/>
                                </a:lnTo>
                                <a:lnTo>
                                  <a:pt x="318389" y="18237"/>
                                </a:lnTo>
                                <a:close/>
                              </a:path>
                              <a:path w="646430" h="1060450">
                                <a:moveTo>
                                  <a:pt x="646176" y="0"/>
                                </a:moveTo>
                                <a:lnTo>
                                  <a:pt x="640080" y="0"/>
                                </a:lnTo>
                                <a:lnTo>
                                  <a:pt x="640080" y="6096"/>
                                </a:lnTo>
                                <a:lnTo>
                                  <a:pt x="640080" y="188976"/>
                                </a:lnTo>
                                <a:lnTo>
                                  <a:pt x="640080" y="944892"/>
                                </a:lnTo>
                                <a:lnTo>
                                  <a:pt x="473964" y="944892"/>
                                </a:lnTo>
                                <a:lnTo>
                                  <a:pt x="473964" y="762000"/>
                                </a:lnTo>
                                <a:lnTo>
                                  <a:pt x="640080" y="762000"/>
                                </a:lnTo>
                                <a:lnTo>
                                  <a:pt x="640080" y="755904"/>
                                </a:lnTo>
                                <a:lnTo>
                                  <a:pt x="473964" y="755904"/>
                                </a:lnTo>
                                <a:lnTo>
                                  <a:pt x="473964" y="573024"/>
                                </a:lnTo>
                                <a:lnTo>
                                  <a:pt x="640080" y="573024"/>
                                </a:lnTo>
                                <a:lnTo>
                                  <a:pt x="640080" y="566928"/>
                                </a:lnTo>
                                <a:lnTo>
                                  <a:pt x="473964" y="566928"/>
                                </a:lnTo>
                                <a:lnTo>
                                  <a:pt x="473964" y="384048"/>
                                </a:lnTo>
                                <a:lnTo>
                                  <a:pt x="640080" y="384048"/>
                                </a:lnTo>
                                <a:lnTo>
                                  <a:pt x="640080" y="377952"/>
                                </a:lnTo>
                                <a:lnTo>
                                  <a:pt x="473964" y="377952"/>
                                </a:lnTo>
                                <a:lnTo>
                                  <a:pt x="473964" y="195072"/>
                                </a:lnTo>
                                <a:lnTo>
                                  <a:pt x="640080" y="195072"/>
                                </a:lnTo>
                                <a:lnTo>
                                  <a:pt x="640080" y="188976"/>
                                </a:lnTo>
                                <a:lnTo>
                                  <a:pt x="473964" y="188976"/>
                                </a:lnTo>
                                <a:lnTo>
                                  <a:pt x="473964" y="82384"/>
                                </a:lnTo>
                                <a:lnTo>
                                  <a:pt x="490893" y="109486"/>
                                </a:lnTo>
                                <a:lnTo>
                                  <a:pt x="496773" y="110845"/>
                                </a:lnTo>
                                <a:lnTo>
                                  <a:pt x="505688" y="105270"/>
                                </a:lnTo>
                                <a:lnTo>
                                  <a:pt x="507047" y="99390"/>
                                </a:lnTo>
                                <a:lnTo>
                                  <a:pt x="475665" y="49174"/>
                                </a:lnTo>
                                <a:lnTo>
                                  <a:pt x="464439" y="31203"/>
                                </a:lnTo>
                                <a:lnTo>
                                  <a:pt x="421817" y="99390"/>
                                </a:lnTo>
                                <a:lnTo>
                                  <a:pt x="423176" y="105270"/>
                                </a:lnTo>
                                <a:lnTo>
                                  <a:pt x="432092" y="110845"/>
                                </a:lnTo>
                                <a:lnTo>
                                  <a:pt x="437972" y="109486"/>
                                </a:lnTo>
                                <a:lnTo>
                                  <a:pt x="454914" y="82384"/>
                                </a:lnTo>
                                <a:lnTo>
                                  <a:pt x="454914" y="188976"/>
                                </a:lnTo>
                                <a:lnTo>
                                  <a:pt x="454914" y="944892"/>
                                </a:lnTo>
                                <a:lnTo>
                                  <a:pt x="6096" y="944892"/>
                                </a:lnTo>
                                <a:lnTo>
                                  <a:pt x="6096" y="762000"/>
                                </a:lnTo>
                                <a:lnTo>
                                  <a:pt x="305689" y="762000"/>
                                </a:lnTo>
                                <a:lnTo>
                                  <a:pt x="305689" y="762228"/>
                                </a:lnTo>
                                <a:lnTo>
                                  <a:pt x="308533" y="765073"/>
                                </a:lnTo>
                                <a:lnTo>
                                  <a:pt x="315544" y="765073"/>
                                </a:lnTo>
                                <a:lnTo>
                                  <a:pt x="318389" y="762228"/>
                                </a:lnTo>
                                <a:lnTo>
                                  <a:pt x="318389" y="762000"/>
                                </a:lnTo>
                                <a:lnTo>
                                  <a:pt x="454914" y="762000"/>
                                </a:lnTo>
                                <a:lnTo>
                                  <a:pt x="454914" y="755904"/>
                                </a:lnTo>
                                <a:lnTo>
                                  <a:pt x="318389" y="755904"/>
                                </a:lnTo>
                                <a:lnTo>
                                  <a:pt x="318389" y="755205"/>
                                </a:lnTo>
                                <a:lnTo>
                                  <a:pt x="315544" y="752360"/>
                                </a:lnTo>
                                <a:lnTo>
                                  <a:pt x="308533" y="752360"/>
                                </a:lnTo>
                                <a:lnTo>
                                  <a:pt x="305689" y="755205"/>
                                </a:lnTo>
                                <a:lnTo>
                                  <a:pt x="305689" y="755904"/>
                                </a:lnTo>
                                <a:lnTo>
                                  <a:pt x="6096" y="755904"/>
                                </a:lnTo>
                                <a:lnTo>
                                  <a:pt x="6096" y="573024"/>
                                </a:lnTo>
                                <a:lnTo>
                                  <a:pt x="454914" y="573024"/>
                                </a:lnTo>
                                <a:lnTo>
                                  <a:pt x="454914" y="566928"/>
                                </a:lnTo>
                                <a:lnTo>
                                  <a:pt x="6096" y="566928"/>
                                </a:lnTo>
                                <a:lnTo>
                                  <a:pt x="6096" y="384048"/>
                                </a:lnTo>
                                <a:lnTo>
                                  <a:pt x="454914" y="384048"/>
                                </a:lnTo>
                                <a:lnTo>
                                  <a:pt x="454914" y="377952"/>
                                </a:lnTo>
                                <a:lnTo>
                                  <a:pt x="318389" y="377952"/>
                                </a:lnTo>
                                <a:lnTo>
                                  <a:pt x="318389" y="374015"/>
                                </a:lnTo>
                                <a:lnTo>
                                  <a:pt x="315544" y="371170"/>
                                </a:lnTo>
                                <a:lnTo>
                                  <a:pt x="308533" y="371170"/>
                                </a:lnTo>
                                <a:lnTo>
                                  <a:pt x="305689" y="374015"/>
                                </a:lnTo>
                                <a:lnTo>
                                  <a:pt x="305689" y="377952"/>
                                </a:lnTo>
                                <a:lnTo>
                                  <a:pt x="6096" y="377952"/>
                                </a:lnTo>
                                <a:lnTo>
                                  <a:pt x="6096" y="195072"/>
                                </a:lnTo>
                                <a:lnTo>
                                  <a:pt x="306743" y="195072"/>
                                </a:lnTo>
                                <a:lnTo>
                                  <a:pt x="305689" y="196126"/>
                                </a:lnTo>
                                <a:lnTo>
                                  <a:pt x="305689" y="203149"/>
                                </a:lnTo>
                                <a:lnTo>
                                  <a:pt x="308533" y="205994"/>
                                </a:lnTo>
                                <a:lnTo>
                                  <a:pt x="315544" y="205994"/>
                                </a:lnTo>
                                <a:lnTo>
                                  <a:pt x="318389" y="203149"/>
                                </a:lnTo>
                                <a:lnTo>
                                  <a:pt x="318389" y="196126"/>
                                </a:lnTo>
                                <a:lnTo>
                                  <a:pt x="317334" y="195072"/>
                                </a:lnTo>
                                <a:lnTo>
                                  <a:pt x="454914" y="195072"/>
                                </a:lnTo>
                                <a:lnTo>
                                  <a:pt x="454914" y="188976"/>
                                </a:lnTo>
                                <a:lnTo>
                                  <a:pt x="6096" y="188976"/>
                                </a:lnTo>
                                <a:lnTo>
                                  <a:pt x="6096" y="6096"/>
                                </a:lnTo>
                                <a:lnTo>
                                  <a:pt x="640080" y="6096"/>
                                </a:lnTo>
                                <a:lnTo>
                                  <a:pt x="640080" y="0"/>
                                </a:lnTo>
                                <a:lnTo>
                                  <a:pt x="6096" y="0"/>
                                </a:lnTo>
                                <a:lnTo>
                                  <a:pt x="0" y="0"/>
                                </a:lnTo>
                                <a:lnTo>
                                  <a:pt x="0" y="950988"/>
                                </a:lnTo>
                                <a:lnTo>
                                  <a:pt x="6096" y="950988"/>
                                </a:lnTo>
                                <a:lnTo>
                                  <a:pt x="454914" y="950988"/>
                                </a:lnTo>
                                <a:lnTo>
                                  <a:pt x="454914" y="1059967"/>
                                </a:lnTo>
                                <a:lnTo>
                                  <a:pt x="473964" y="1059967"/>
                                </a:lnTo>
                                <a:lnTo>
                                  <a:pt x="473964" y="950988"/>
                                </a:lnTo>
                                <a:lnTo>
                                  <a:pt x="640080" y="950988"/>
                                </a:lnTo>
                                <a:lnTo>
                                  <a:pt x="646176" y="950988"/>
                                </a:lnTo>
                                <a:lnTo>
                                  <a:pt x="646176" y="6096"/>
                                </a:lnTo>
                                <a:lnTo>
                                  <a:pt x="646176" y="0"/>
                                </a:lnTo>
                                <a:close/>
                              </a:path>
                            </a:pathLst>
                          </a:custGeom>
                          <a:solidFill>
                            <a:srgbClr val="000000"/>
                          </a:solidFill>
                        </wps:spPr>
                        <wps:bodyPr wrap="square" lIns="0" tIns="0" rIns="0" bIns="0" rtlCol="0">
                          <a:noAutofit/>
                        </wps:bodyPr>
                      </wps:wsp>
                      <wps:wsp>
                        <wps:cNvPr id="506" name="Textbox 506"/>
                        <wps:cNvSpPr txBox="1"/>
                        <wps:spPr>
                          <a:xfrm>
                            <a:off x="6095" y="762000"/>
                            <a:ext cx="634365" cy="182880"/>
                          </a:xfrm>
                          <a:prstGeom prst="rect">
                            <a:avLst/>
                          </a:prstGeom>
                        </wps:spPr>
                        <wps:txbx>
                          <w:txbxContent>
                            <w:p>
                              <w:pPr>
                                <w:spacing w:before="2" w:line="286" w:lineRule="exact"/>
                                <w:ind w:left="1" w:right="0" w:firstLine="0"/>
                                <w:jc w:val="center"/>
                                <w:rPr>
                                  <w:sz w:val="25"/>
                                </w:rPr>
                              </w:pPr>
                              <w:r>
                                <w:rPr>
                                  <w:spacing w:val="-5"/>
                                  <w:sz w:val="25"/>
                                </w:rPr>
                                <w:t>50</w:t>
                              </w:r>
                            </w:p>
                          </w:txbxContent>
                        </wps:txbx>
                        <wps:bodyPr wrap="square" lIns="0" tIns="0" rIns="0" bIns="0" rtlCol="0">
                          <a:noAutofit/>
                        </wps:bodyPr>
                      </wps:wsp>
                      <wps:wsp>
                        <wps:cNvPr id="507" name="Textbox 507"/>
                        <wps:cNvSpPr txBox="1"/>
                        <wps:spPr>
                          <a:xfrm>
                            <a:off x="6095" y="573023"/>
                            <a:ext cx="634365" cy="182880"/>
                          </a:xfrm>
                          <a:prstGeom prst="rect">
                            <a:avLst/>
                          </a:prstGeom>
                        </wps:spPr>
                        <wps:txbx>
                          <w:txbxContent>
                            <w:p>
                              <w:pPr>
                                <w:spacing w:before="2" w:line="286" w:lineRule="exact"/>
                                <w:ind w:left="1" w:right="0" w:firstLine="0"/>
                                <w:jc w:val="center"/>
                                <w:rPr>
                                  <w:sz w:val="25"/>
                                </w:rPr>
                              </w:pPr>
                              <w:r>
                                <w:rPr>
                                  <w:spacing w:val="-5"/>
                                  <w:sz w:val="25"/>
                                </w:rPr>
                                <w:t>40</w:t>
                              </w:r>
                            </w:p>
                          </w:txbxContent>
                        </wps:txbx>
                        <wps:bodyPr wrap="square" lIns="0" tIns="0" rIns="0" bIns="0" rtlCol="0">
                          <a:noAutofit/>
                        </wps:bodyPr>
                      </wps:wsp>
                      <wps:wsp>
                        <wps:cNvPr id="508" name="Textbox 508"/>
                        <wps:cNvSpPr txBox="1"/>
                        <wps:spPr>
                          <a:xfrm>
                            <a:off x="6095" y="384047"/>
                            <a:ext cx="634365" cy="182880"/>
                          </a:xfrm>
                          <a:prstGeom prst="rect">
                            <a:avLst/>
                          </a:prstGeom>
                        </wps:spPr>
                        <wps:txbx>
                          <w:txbxContent>
                            <w:p>
                              <w:pPr>
                                <w:spacing w:before="2" w:line="286" w:lineRule="exact"/>
                                <w:ind w:left="1" w:right="0" w:firstLine="0"/>
                                <w:jc w:val="center"/>
                                <w:rPr>
                                  <w:sz w:val="25"/>
                                </w:rPr>
                              </w:pPr>
                              <w:r>
                                <w:rPr>
                                  <w:spacing w:val="-5"/>
                                  <w:sz w:val="25"/>
                                </w:rPr>
                                <w:t>30</w:t>
                              </w:r>
                            </w:p>
                          </w:txbxContent>
                        </wps:txbx>
                        <wps:bodyPr wrap="square" lIns="0" tIns="0" rIns="0" bIns="0" rtlCol="0">
                          <a:noAutofit/>
                        </wps:bodyPr>
                      </wps:wsp>
                      <wps:wsp>
                        <wps:cNvPr id="509" name="Textbox 509"/>
                        <wps:cNvSpPr txBox="1"/>
                        <wps:spPr>
                          <a:xfrm>
                            <a:off x="6095" y="195071"/>
                            <a:ext cx="634365" cy="182880"/>
                          </a:xfrm>
                          <a:prstGeom prst="rect">
                            <a:avLst/>
                          </a:prstGeom>
                        </wps:spPr>
                        <wps:txbx>
                          <w:txbxContent>
                            <w:p>
                              <w:pPr>
                                <w:spacing w:before="2" w:line="286" w:lineRule="exact"/>
                                <w:ind w:left="1" w:right="0" w:firstLine="0"/>
                                <w:jc w:val="center"/>
                                <w:rPr>
                                  <w:sz w:val="25"/>
                                </w:rPr>
                              </w:pPr>
                              <w:r>
                                <w:rPr>
                                  <w:spacing w:val="-5"/>
                                  <w:sz w:val="25"/>
                                </w:rPr>
                                <w:t>20</w:t>
                              </w:r>
                            </w:p>
                          </w:txbxContent>
                        </wps:txbx>
                        <wps:bodyPr wrap="square" lIns="0" tIns="0" rIns="0" bIns="0" rtlCol="0">
                          <a:noAutofit/>
                        </wps:bodyPr>
                      </wps:wsp>
                      <wps:wsp>
                        <wps:cNvPr id="510" name="Textbox 510"/>
                        <wps:cNvSpPr txBox="1"/>
                        <wps:spPr>
                          <a:xfrm>
                            <a:off x="6095" y="6095"/>
                            <a:ext cx="634365" cy="182880"/>
                          </a:xfrm>
                          <a:prstGeom prst="rect">
                            <a:avLst/>
                          </a:prstGeom>
                        </wps:spPr>
                        <wps:txbx>
                          <w:txbxContent>
                            <w:p>
                              <w:pPr>
                                <w:spacing w:before="2" w:line="286" w:lineRule="exact"/>
                                <w:ind w:left="1" w:right="0" w:firstLine="0"/>
                                <w:jc w:val="center"/>
                                <w:rPr>
                                  <w:sz w:val="25"/>
                                </w:rPr>
                              </w:pPr>
                              <w:r>
                                <w:rPr>
                                  <w:spacing w:val="-5"/>
                                  <w:sz w:val="25"/>
                                </w:rPr>
                                <w:t>10</w:t>
                              </w:r>
                            </w:p>
                          </w:txbxContent>
                        </wps:txbx>
                        <wps:bodyPr wrap="square" lIns="0" tIns="0" rIns="0" bIns="0" rtlCol="0">
                          <a:noAutofit/>
                        </wps:bodyPr>
                      </wps:wsp>
                    </wpg:wgp>
                  </a:graphicData>
                </a:graphic>
              </wp:anchor>
            </w:drawing>
          </mc:Choice>
          <mc:Fallback>
            <w:pict>
              <v:group id="_x0000_s1026" o:spid="_x0000_s1026" o:spt="203" style="position:absolute;left:0pt;margin-left:348.45pt;margin-top:6.4pt;height:83.5pt;width:50.9pt;mso-position-horizontal-relative:page;z-index:-251527168;mso-width-relative:page;mso-height-relative:page;" coordsize="646430,1060450" o:gfxdata="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">
                <o:lock v:ext="edit" aspectratio="f"/>
                <v:shape id="Graphic 505" o:spid="_x0000_s1026" o:spt="100" style="position:absolute;left:0;top:0;height:1060450;width:646430;" fillcolor="#000000" filled="t" stroked="f" coordsize="646430,1060450" o:gfxdata="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lmxC8AAAA&#10;3AAAAA8AAAAAAAAAAQAgAAAAIgAAAGRycy9kb3ducmV2LnhtbFBLAQIUABQAAAAIAIdO4kAzLwWe&#10;OwAAADkAAAAQAAAAAAAAAAEAIAAAAAsBAABkcnMvc2hhcGV4bWwueG1sUEsFBgAAAAAGAAYAWwEA&#10;ALUDAAAAAA==&#10;" path="m318389,907681l315544,904836,308533,904836,305689,907681,305689,914704,308533,917549,315544,917549,318389,914704,318389,907681xem318389,882269l315544,879424,308533,879424,305689,882269,305689,889292,308533,892136,315544,892136,318389,889292,318389,882269xem318389,856856l315544,854011,308533,854011,305689,856856,305689,863879,308533,866724,315544,866724,318389,863879,318389,856856xem318389,831443l315544,828598,308533,828598,305689,831443,305689,838466,308533,841311,315544,841311,318389,838466,318389,831443xem318389,806030l315544,803186,308533,803186,305689,806030,305689,813054,308533,815898,315544,815898,318389,813054,318389,806030xem318389,780618l315544,777773,308533,777773,305689,780618,305689,787641,308533,790486,315544,790486,318389,787641,318389,780618xem318389,729792l315544,726948,308533,726948,305689,729792,305689,736815,308533,739660,315544,739660,318389,736815,318389,729792xem318389,704380l315544,701535,308533,701535,305689,704380,305689,711403,308533,714248,315544,714248,318389,711403,318389,704380xem318389,678967l315544,676122,308533,676122,305689,678967,305689,685990,308533,688835,315544,688835,318389,685990,318389,678967xem318389,653554l315544,650709,308533,650709,305689,653554,305689,660577,308533,663422,315544,663422,318389,660577,318389,653554xem318389,628142l315544,625297,308533,625297,305689,628142,305689,635165,308533,638009,315544,638009,318389,635165,318389,628142xem318389,602729l315544,599884,308533,599884,305689,602729,305689,609752,308533,612597,315544,612597,318389,609752,318389,602729xem318389,577316l315544,574471,308533,574471,305689,577316,305689,584339,308533,587184,315544,587184,318389,584339,318389,577316xem318389,551903l315544,549059,308533,549059,305689,551903,305689,558927,308533,561771,315544,561771,318389,558927,318389,551903xem318389,526491l315544,523646,308533,523646,305689,526491,305689,533514,308533,536359,315544,536359,318389,533514,318389,526491xem318389,501078l315544,498233,308533,498233,305689,501078,305689,508101,308533,510946,315544,510946,318389,508101,318389,501078xem318389,475665l315544,472821,308533,472821,305689,475665,305689,482688,308533,485533,315544,485533,318389,482688,318389,475665xem318389,450253l315544,447408,308533,447408,305689,450253,305689,457276,308533,460121,315544,460121,318389,457276,318389,450253xem318389,424840l315544,421995,308533,421995,305689,424840,305689,431863,308533,434708,315544,434708,318389,431863,318389,424840xem318389,399427l315544,396582,308533,396582,305689,399427,305689,406450,308533,409295,315544,409295,318389,406450,318389,399427xem318389,348602l315544,345757,308533,345757,305689,348602,305689,355625,308533,358470,315544,358470,318389,355625,318389,348602xem318389,323189l315544,320344,308533,320344,305689,323189,305689,330212,308533,333057,315544,333057,318389,330212,318389,323189xem318389,297776l315544,294932,308533,294932,305689,297776,305689,304800,308533,307644,315544,307644,318389,304800,318389,297776xem318389,272364l315544,269519,308533,269519,305689,272364,305689,279387,308533,282232,315544,282232,318389,279387,318389,272364xem318389,246951l315544,244106,308533,244106,305689,246951,305689,253974,308533,256819,315544,256819,318389,253974,318389,246951xem318389,221538l315544,218694,308533,218694,305689,221538,305689,228561,308533,231406,315544,231406,318389,228561,318389,221538xem318389,170713l315544,167868,308521,167868,305689,170713,305689,177736,308533,180581,315544,180581,318389,177736,318389,170713xem318389,145300l315544,142455,308521,142455,305689,145300,305689,152323,308521,155168,315544,155168,318389,152323,318389,145300xem318389,119888l315544,117043,308521,117043,305689,119888,305689,126911,308521,129755,315544,129755,318389,126911,318389,119888xem318389,94475l315544,91630,308521,91630,305689,94475,305689,101498,308521,104343,315544,104343,318389,101498,318389,94475xem318389,69062l315544,66217,308521,66217,305689,69062,305689,76085,308521,78930,315544,78930,318389,76085,318389,69062xem318389,43649l315544,40805,308521,40805,305689,43649,305689,50673,308521,53517,315544,53517,318389,50673,318389,43649xem318389,18237l315544,15392,308521,15392,305689,18237,305689,25260,308521,28105,315544,28105,318389,25260,318389,18237xem646176,0l640080,0,640080,6096,640080,188976,640080,944892,473964,944892,473964,762000,640080,762000,640080,755904,473964,755904,473964,573024,640080,573024,640080,566928,473964,566928,473964,384048,640080,384048,640080,377952,473964,377952,473964,195072,640080,195072,640080,188976,473964,188976,473964,82384,490893,109486,496773,110845,505688,105270,507047,99390,475665,49174,464439,31203,421817,99390,423176,105270,432092,110845,437972,109486,454914,82384,454914,188976,454914,944892,6096,944892,6096,762000,305689,762000,305689,762228,308533,765073,315544,765073,318389,762228,318389,762000,454914,762000,454914,755904,318389,755904,318389,755205,315544,752360,308533,752360,305689,755205,305689,755904,6096,755904,6096,573024,454914,573024,454914,566928,6096,566928,6096,384048,454914,384048,454914,377952,318389,377952,318389,374015,315544,371170,308533,371170,305689,374015,305689,377952,6096,377952,6096,195072,306743,195072,305689,196126,305689,203149,308533,205994,315544,205994,318389,203149,318389,196126,317334,195072,454914,195072,454914,188976,6096,188976,6096,6096,640080,6096,640080,0,6096,0,0,0,0,950988,6096,950988,454914,950988,454914,1059967,473964,1059967,473964,950988,640080,950988,646176,950988,646176,6096,646176,0xe">
                  <v:fill on="t" focussize="0,0"/>
                  <v:stroke on="f"/>
                  <v:imagedata o:title=""/>
                  <o:lock v:ext="edit" aspectratio="f"/>
                  <v:textbox inset="0mm,0mm,0mm,0mm"/>
                </v:shape>
                <v:shape id="Textbox 506" o:spid="_x0000_s1026" o:spt="202" type="#_x0000_t202" style="position:absolute;left:6095;top:762000;height:182880;width:634365;" filled="f" stroked="f" coordsize="21600,21600" o:gfxdata="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rHl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2" w:line="286" w:lineRule="exact"/>
                          <w:ind w:left="1" w:right="0" w:firstLine="0"/>
                          <w:jc w:val="center"/>
                          <w:rPr>
                            <w:sz w:val="25"/>
                          </w:rPr>
                        </w:pPr>
                        <w:r>
                          <w:rPr>
                            <w:spacing w:val="-5"/>
                            <w:sz w:val="25"/>
                          </w:rPr>
                          <w:t>50</w:t>
                        </w:r>
                      </w:p>
                    </w:txbxContent>
                  </v:textbox>
                </v:shape>
                <v:shape id="Textbox 507" o:spid="_x0000_s1026" o:spt="202" type="#_x0000_t202" style="position:absolute;left:6095;top:573023;height:182880;width:634365;" filled="f" stroked="f" coordsize="21600,21600" o:gfxdata="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mY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2" w:line="286" w:lineRule="exact"/>
                          <w:ind w:left="1" w:right="0" w:firstLine="0"/>
                          <w:jc w:val="center"/>
                          <w:rPr>
                            <w:sz w:val="25"/>
                          </w:rPr>
                        </w:pPr>
                        <w:r>
                          <w:rPr>
                            <w:spacing w:val="-5"/>
                            <w:sz w:val="25"/>
                          </w:rPr>
                          <w:t>40</w:t>
                        </w:r>
                      </w:p>
                    </w:txbxContent>
                  </v:textbox>
                </v:shape>
                <v:shape id="Textbox 508" o:spid="_x0000_s1026" o:spt="202" type="#_x0000_t202" style="position:absolute;left:6095;top:384047;height:182880;width:634365;" filled="f" stroked="f" coordsize="21600,21600" o:gfxdata="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nn2f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before="2" w:line="286" w:lineRule="exact"/>
                          <w:ind w:left="1" w:right="0" w:firstLine="0"/>
                          <w:jc w:val="center"/>
                          <w:rPr>
                            <w:sz w:val="25"/>
                          </w:rPr>
                        </w:pPr>
                        <w:r>
                          <w:rPr>
                            <w:spacing w:val="-5"/>
                            <w:sz w:val="25"/>
                          </w:rPr>
                          <w:t>30</w:t>
                        </w:r>
                      </w:p>
                    </w:txbxContent>
                  </v:textbox>
                </v:shape>
                <v:shape id="Textbox 509" o:spid="_x0000_s1026" o:spt="202" type="#_x0000_t202" style="position:absolute;left:6095;top:195071;height:182880;width:634365;" filled="f" stroked="f" coordsize="21600,21600" o:gfxdata="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VT5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2" w:line="286" w:lineRule="exact"/>
                          <w:ind w:left="1" w:right="0" w:firstLine="0"/>
                          <w:jc w:val="center"/>
                          <w:rPr>
                            <w:sz w:val="25"/>
                          </w:rPr>
                        </w:pPr>
                        <w:r>
                          <w:rPr>
                            <w:spacing w:val="-5"/>
                            <w:sz w:val="25"/>
                          </w:rPr>
                          <w:t>20</w:t>
                        </w:r>
                      </w:p>
                    </w:txbxContent>
                  </v:textbox>
                </v:shape>
                <v:shape id="Textbox 510" o:spid="_x0000_s1026" o:spt="202" type="#_x0000_t202" style="position:absolute;left:6095;top:6095;height:182880;width:634365;" filled="f" stroked="f" coordsize="21600,21600" o:gfxdata="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dZsp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before="2" w:line="286" w:lineRule="exact"/>
                          <w:ind w:left="1" w:right="0" w:firstLine="0"/>
                          <w:jc w:val="center"/>
                          <w:rPr>
                            <w:sz w:val="25"/>
                          </w:rPr>
                        </w:pPr>
                        <w:r>
                          <w:rPr>
                            <w:spacing w:val="-5"/>
                            <w:sz w:val="25"/>
                          </w:rPr>
                          <w:t>10</w:t>
                        </w:r>
                      </w:p>
                    </w:txbxContent>
                  </v:textbox>
                </v:shape>
              </v:group>
            </w:pict>
          </mc:Fallback>
        </mc:AlternateContent>
      </w:r>
      <w:r>
        <w:rPr>
          <w:b/>
          <w:sz w:val="25"/>
        </w:rPr>
        <mc:AlternateContent>
          <mc:Choice Requires="wps">
            <w:drawing>
              <wp:anchor distT="0" distB="0" distL="0" distR="0" simplePos="0" relativeHeight="251732992" behindDoc="0" locked="0" layoutInCell="1" allowOverlap="1">
                <wp:simplePos x="0" y="0"/>
                <wp:positionH relativeFrom="page">
                  <wp:posOffset>3475355</wp:posOffset>
                </wp:positionH>
                <wp:positionV relativeFrom="paragraph">
                  <wp:posOffset>165735</wp:posOffset>
                </wp:positionV>
                <wp:extent cx="509905" cy="784860"/>
                <wp:effectExtent l="0" t="0" r="0" b="0"/>
                <wp:wrapNone/>
                <wp:docPr id="511" name="Graphic 511"/>
                <wp:cNvGraphicFramePr/>
                <a:graphic xmlns:a="http://schemas.openxmlformats.org/drawingml/2006/main">
                  <a:graphicData uri="http://schemas.microsoft.com/office/word/2010/wordprocessingShape">
                    <wps:wsp>
                      <wps:cNvSpPr/>
                      <wps:spPr>
                        <a:xfrm>
                          <a:off x="0" y="0"/>
                          <a:ext cx="509905" cy="784860"/>
                        </a:xfrm>
                        <a:custGeom>
                          <a:avLst/>
                          <a:gdLst/>
                          <a:ahLst/>
                          <a:cxnLst/>
                          <a:rect l="l" t="t" r="r" b="b"/>
                          <a:pathLst>
                            <a:path w="509905" h="784860">
                              <a:moveTo>
                                <a:pt x="117043" y="296938"/>
                              </a:moveTo>
                              <a:lnTo>
                                <a:pt x="77749" y="264744"/>
                              </a:lnTo>
                              <a:lnTo>
                                <a:pt x="69697" y="274574"/>
                              </a:lnTo>
                              <a:lnTo>
                                <a:pt x="108991" y="306768"/>
                              </a:lnTo>
                              <a:lnTo>
                                <a:pt x="117043" y="296938"/>
                              </a:lnTo>
                              <a:close/>
                            </a:path>
                            <a:path w="509905" h="784860">
                              <a:moveTo>
                                <a:pt x="137033" y="259295"/>
                              </a:moveTo>
                              <a:lnTo>
                                <a:pt x="89865" y="240436"/>
                              </a:lnTo>
                              <a:lnTo>
                                <a:pt x="85140" y="252222"/>
                              </a:lnTo>
                              <a:lnTo>
                                <a:pt x="132308" y="271094"/>
                              </a:lnTo>
                              <a:lnTo>
                                <a:pt x="137033" y="259295"/>
                              </a:lnTo>
                              <a:close/>
                            </a:path>
                            <a:path w="509905" h="784860">
                              <a:moveTo>
                                <a:pt x="137172" y="167754"/>
                              </a:moveTo>
                              <a:lnTo>
                                <a:pt x="132499" y="155943"/>
                              </a:lnTo>
                              <a:lnTo>
                                <a:pt x="85267" y="174663"/>
                              </a:lnTo>
                              <a:lnTo>
                                <a:pt x="89954" y="186461"/>
                              </a:lnTo>
                              <a:lnTo>
                                <a:pt x="137172" y="167754"/>
                              </a:lnTo>
                              <a:close/>
                            </a:path>
                            <a:path w="509905" h="784860">
                              <a:moveTo>
                                <a:pt x="144665" y="206959"/>
                              </a:moveTo>
                              <a:lnTo>
                                <a:pt x="93865" y="206959"/>
                              </a:lnTo>
                              <a:lnTo>
                                <a:pt x="93865" y="219659"/>
                              </a:lnTo>
                              <a:lnTo>
                                <a:pt x="144665" y="219659"/>
                              </a:lnTo>
                              <a:lnTo>
                                <a:pt x="144665" y="206959"/>
                              </a:lnTo>
                              <a:close/>
                            </a:path>
                            <a:path w="509905" h="784860">
                              <a:moveTo>
                                <a:pt x="185801" y="353288"/>
                              </a:moveTo>
                              <a:lnTo>
                                <a:pt x="146507" y="321094"/>
                              </a:lnTo>
                              <a:lnTo>
                                <a:pt x="138455" y="330911"/>
                              </a:lnTo>
                              <a:lnTo>
                                <a:pt x="177749" y="363118"/>
                              </a:lnTo>
                              <a:lnTo>
                                <a:pt x="185801" y="353288"/>
                              </a:lnTo>
                              <a:close/>
                            </a:path>
                            <a:path w="509905" h="784860">
                              <a:moveTo>
                                <a:pt x="219570" y="292315"/>
                              </a:moveTo>
                              <a:lnTo>
                                <a:pt x="172402" y="273443"/>
                              </a:lnTo>
                              <a:lnTo>
                                <a:pt x="167690" y="285242"/>
                              </a:lnTo>
                              <a:lnTo>
                                <a:pt x="214858" y="304101"/>
                              </a:lnTo>
                              <a:lnTo>
                                <a:pt x="219570" y="292315"/>
                              </a:lnTo>
                              <a:close/>
                            </a:path>
                            <a:path w="509905" h="784860">
                              <a:moveTo>
                                <a:pt x="219824" y="135001"/>
                              </a:moveTo>
                              <a:lnTo>
                                <a:pt x="215150" y="123202"/>
                              </a:lnTo>
                              <a:lnTo>
                                <a:pt x="167919" y="141909"/>
                              </a:lnTo>
                              <a:lnTo>
                                <a:pt x="172593" y="153720"/>
                              </a:lnTo>
                              <a:lnTo>
                                <a:pt x="219824" y="135001"/>
                              </a:lnTo>
                              <a:close/>
                            </a:path>
                            <a:path w="509905" h="784860">
                              <a:moveTo>
                                <a:pt x="233565" y="206959"/>
                              </a:moveTo>
                              <a:lnTo>
                                <a:pt x="182765" y="206959"/>
                              </a:lnTo>
                              <a:lnTo>
                                <a:pt x="182765" y="219659"/>
                              </a:lnTo>
                              <a:lnTo>
                                <a:pt x="233565" y="219659"/>
                              </a:lnTo>
                              <a:lnTo>
                                <a:pt x="233565" y="206959"/>
                              </a:lnTo>
                              <a:close/>
                            </a:path>
                            <a:path w="509905" h="784860">
                              <a:moveTo>
                                <a:pt x="254571" y="409638"/>
                              </a:moveTo>
                              <a:lnTo>
                                <a:pt x="215277" y="377444"/>
                              </a:lnTo>
                              <a:lnTo>
                                <a:pt x="207225" y="387261"/>
                              </a:lnTo>
                              <a:lnTo>
                                <a:pt x="246519" y="419455"/>
                              </a:lnTo>
                              <a:lnTo>
                                <a:pt x="254571" y="409638"/>
                              </a:lnTo>
                              <a:close/>
                            </a:path>
                            <a:path w="509905" h="784860">
                              <a:moveTo>
                                <a:pt x="302107" y="325335"/>
                              </a:moveTo>
                              <a:lnTo>
                                <a:pt x="254939" y="306463"/>
                              </a:lnTo>
                              <a:lnTo>
                                <a:pt x="250228" y="318262"/>
                              </a:lnTo>
                              <a:lnTo>
                                <a:pt x="297395" y="337121"/>
                              </a:lnTo>
                              <a:lnTo>
                                <a:pt x="302107" y="325335"/>
                              </a:lnTo>
                              <a:close/>
                            </a:path>
                            <a:path w="509905" h="784860">
                              <a:moveTo>
                                <a:pt x="302475" y="102260"/>
                              </a:moveTo>
                              <a:lnTo>
                                <a:pt x="297789" y="90449"/>
                              </a:lnTo>
                              <a:lnTo>
                                <a:pt x="250571" y="109169"/>
                              </a:lnTo>
                              <a:lnTo>
                                <a:pt x="255244" y="120967"/>
                              </a:lnTo>
                              <a:lnTo>
                                <a:pt x="302475" y="102260"/>
                              </a:lnTo>
                              <a:close/>
                            </a:path>
                            <a:path w="509905" h="784860">
                              <a:moveTo>
                                <a:pt x="322465" y="206959"/>
                              </a:moveTo>
                              <a:lnTo>
                                <a:pt x="271665" y="206959"/>
                              </a:lnTo>
                              <a:lnTo>
                                <a:pt x="271665" y="219659"/>
                              </a:lnTo>
                              <a:lnTo>
                                <a:pt x="322465" y="219659"/>
                              </a:lnTo>
                              <a:lnTo>
                                <a:pt x="322465" y="206959"/>
                              </a:lnTo>
                              <a:close/>
                            </a:path>
                            <a:path w="509905" h="784860">
                              <a:moveTo>
                                <a:pt x="323329" y="465988"/>
                              </a:moveTo>
                              <a:lnTo>
                                <a:pt x="284035" y="433781"/>
                              </a:lnTo>
                              <a:lnTo>
                                <a:pt x="275983" y="443611"/>
                              </a:lnTo>
                              <a:lnTo>
                                <a:pt x="315277" y="475805"/>
                              </a:lnTo>
                              <a:lnTo>
                                <a:pt x="323329" y="465988"/>
                              </a:lnTo>
                              <a:close/>
                            </a:path>
                            <a:path w="509905" h="784860">
                              <a:moveTo>
                                <a:pt x="384657" y="358343"/>
                              </a:moveTo>
                              <a:lnTo>
                                <a:pt x="337489" y="339483"/>
                              </a:lnTo>
                              <a:lnTo>
                                <a:pt x="332765" y="351269"/>
                              </a:lnTo>
                              <a:lnTo>
                                <a:pt x="379933" y="370141"/>
                              </a:lnTo>
                              <a:lnTo>
                                <a:pt x="384657" y="358343"/>
                              </a:lnTo>
                              <a:close/>
                            </a:path>
                            <a:path w="509905" h="784860">
                              <a:moveTo>
                                <a:pt x="385127" y="69507"/>
                              </a:moveTo>
                              <a:lnTo>
                                <a:pt x="380441" y="57708"/>
                              </a:lnTo>
                              <a:lnTo>
                                <a:pt x="333222" y="76415"/>
                              </a:lnTo>
                              <a:lnTo>
                                <a:pt x="337896" y="88226"/>
                              </a:lnTo>
                              <a:lnTo>
                                <a:pt x="385127" y="69507"/>
                              </a:lnTo>
                              <a:close/>
                            </a:path>
                            <a:path w="509905" h="784860">
                              <a:moveTo>
                                <a:pt x="392074" y="522351"/>
                              </a:moveTo>
                              <a:lnTo>
                                <a:pt x="391210" y="521601"/>
                              </a:lnTo>
                              <a:lnTo>
                                <a:pt x="352793" y="490131"/>
                              </a:lnTo>
                              <a:lnTo>
                                <a:pt x="344741" y="499960"/>
                              </a:lnTo>
                              <a:lnTo>
                                <a:pt x="384035" y="532155"/>
                              </a:lnTo>
                              <a:lnTo>
                                <a:pt x="392074" y="522351"/>
                              </a:lnTo>
                              <a:close/>
                            </a:path>
                            <a:path w="509905" h="784860">
                              <a:moveTo>
                                <a:pt x="411365" y="206959"/>
                              </a:moveTo>
                              <a:lnTo>
                                <a:pt x="360565" y="206959"/>
                              </a:lnTo>
                              <a:lnTo>
                                <a:pt x="360565" y="219659"/>
                              </a:lnTo>
                              <a:lnTo>
                                <a:pt x="411365" y="219659"/>
                              </a:lnTo>
                              <a:lnTo>
                                <a:pt x="411365" y="206959"/>
                              </a:lnTo>
                              <a:close/>
                            </a:path>
                            <a:path w="509905" h="784860">
                              <a:moveTo>
                                <a:pt x="462191" y="784847"/>
                              </a:moveTo>
                              <a:lnTo>
                                <a:pt x="461556" y="779462"/>
                              </a:lnTo>
                              <a:lnTo>
                                <a:pt x="453656" y="711771"/>
                              </a:lnTo>
                              <a:lnTo>
                                <a:pt x="450507" y="709269"/>
                              </a:lnTo>
                              <a:lnTo>
                                <a:pt x="443547" y="710082"/>
                              </a:lnTo>
                              <a:lnTo>
                                <a:pt x="441045" y="713244"/>
                              </a:lnTo>
                              <a:lnTo>
                                <a:pt x="445833" y="754227"/>
                              </a:lnTo>
                              <a:lnTo>
                                <a:pt x="41516" y="248856"/>
                              </a:lnTo>
                              <a:lnTo>
                                <a:pt x="48272" y="240601"/>
                              </a:lnTo>
                              <a:lnTo>
                                <a:pt x="40817" y="234505"/>
                              </a:lnTo>
                              <a:lnTo>
                                <a:pt x="49771" y="238074"/>
                              </a:lnTo>
                              <a:lnTo>
                                <a:pt x="54483" y="226275"/>
                              </a:lnTo>
                              <a:lnTo>
                                <a:pt x="37922" y="219659"/>
                              </a:lnTo>
                              <a:lnTo>
                                <a:pt x="55765" y="219659"/>
                              </a:lnTo>
                              <a:lnTo>
                                <a:pt x="55765" y="206959"/>
                              </a:lnTo>
                              <a:lnTo>
                                <a:pt x="38214" y="206959"/>
                              </a:lnTo>
                              <a:lnTo>
                                <a:pt x="54533" y="200494"/>
                              </a:lnTo>
                              <a:lnTo>
                                <a:pt x="49847" y="188696"/>
                              </a:lnTo>
                              <a:lnTo>
                                <a:pt x="2616" y="207403"/>
                              </a:lnTo>
                              <a:lnTo>
                                <a:pt x="4940" y="213321"/>
                              </a:lnTo>
                              <a:lnTo>
                                <a:pt x="0" y="217271"/>
                              </a:lnTo>
                              <a:lnTo>
                                <a:pt x="435914" y="762165"/>
                              </a:lnTo>
                              <a:lnTo>
                                <a:pt x="396963" y="748499"/>
                              </a:lnTo>
                              <a:lnTo>
                                <a:pt x="393344" y="750239"/>
                              </a:lnTo>
                              <a:lnTo>
                                <a:pt x="391020" y="756856"/>
                              </a:lnTo>
                              <a:lnTo>
                                <a:pt x="392760" y="760488"/>
                              </a:lnTo>
                              <a:lnTo>
                                <a:pt x="462191" y="784847"/>
                              </a:lnTo>
                              <a:close/>
                            </a:path>
                            <a:path w="509905" h="784860">
                              <a:moveTo>
                                <a:pt x="462191" y="587984"/>
                              </a:moveTo>
                              <a:lnTo>
                                <a:pt x="461289" y="585304"/>
                              </a:lnTo>
                              <a:lnTo>
                                <a:pt x="438658" y="518287"/>
                              </a:lnTo>
                              <a:lnTo>
                                <a:pt x="435051" y="516496"/>
                              </a:lnTo>
                              <a:lnTo>
                                <a:pt x="428409" y="518744"/>
                              </a:lnTo>
                              <a:lnTo>
                                <a:pt x="426618" y="522351"/>
                              </a:lnTo>
                              <a:lnTo>
                                <a:pt x="439826" y="561454"/>
                              </a:lnTo>
                              <a:lnTo>
                                <a:pt x="421563" y="546481"/>
                              </a:lnTo>
                              <a:lnTo>
                                <a:pt x="413512" y="556298"/>
                              </a:lnTo>
                              <a:lnTo>
                                <a:pt x="431774" y="571271"/>
                              </a:lnTo>
                              <a:lnTo>
                                <a:pt x="390842" y="566013"/>
                              </a:lnTo>
                              <a:lnTo>
                                <a:pt x="387654" y="568464"/>
                              </a:lnTo>
                              <a:lnTo>
                                <a:pt x="386930" y="574090"/>
                              </a:lnTo>
                              <a:lnTo>
                                <a:pt x="386816" y="575487"/>
                              </a:lnTo>
                              <a:lnTo>
                                <a:pt x="389216" y="578599"/>
                              </a:lnTo>
                              <a:lnTo>
                                <a:pt x="462191" y="587984"/>
                              </a:lnTo>
                              <a:close/>
                            </a:path>
                            <a:path w="509905" h="784860">
                              <a:moveTo>
                                <a:pt x="462203" y="396201"/>
                              </a:moveTo>
                              <a:lnTo>
                                <a:pt x="418757" y="336829"/>
                              </a:lnTo>
                              <a:lnTo>
                                <a:pt x="414782" y="336219"/>
                              </a:lnTo>
                              <a:lnTo>
                                <a:pt x="409117" y="340360"/>
                              </a:lnTo>
                              <a:lnTo>
                                <a:pt x="408508" y="344335"/>
                              </a:lnTo>
                              <a:lnTo>
                                <a:pt x="432879" y="377634"/>
                              </a:lnTo>
                              <a:lnTo>
                                <a:pt x="420027" y="372503"/>
                              </a:lnTo>
                              <a:lnTo>
                                <a:pt x="415315" y="384289"/>
                              </a:lnTo>
                              <a:lnTo>
                                <a:pt x="428155" y="389432"/>
                              </a:lnTo>
                              <a:lnTo>
                                <a:pt x="387540" y="396735"/>
                              </a:lnTo>
                              <a:lnTo>
                                <a:pt x="385241" y="400037"/>
                              </a:lnTo>
                              <a:lnTo>
                                <a:pt x="386486" y="406946"/>
                              </a:lnTo>
                              <a:lnTo>
                                <a:pt x="389788" y="409244"/>
                              </a:lnTo>
                              <a:lnTo>
                                <a:pt x="454164" y="397649"/>
                              </a:lnTo>
                              <a:lnTo>
                                <a:pt x="462203" y="396201"/>
                              </a:lnTo>
                              <a:close/>
                            </a:path>
                            <a:path w="509905" h="784860">
                              <a:moveTo>
                                <a:pt x="462203" y="213309"/>
                              </a:moveTo>
                              <a:lnTo>
                                <a:pt x="452043" y="206959"/>
                              </a:lnTo>
                              <a:lnTo>
                                <a:pt x="399808" y="174320"/>
                              </a:lnTo>
                              <a:lnTo>
                                <a:pt x="395897" y="175221"/>
                              </a:lnTo>
                              <a:lnTo>
                                <a:pt x="392176" y="181165"/>
                              </a:lnTo>
                              <a:lnTo>
                                <a:pt x="393077" y="185089"/>
                              </a:lnTo>
                              <a:lnTo>
                                <a:pt x="438238" y="213309"/>
                              </a:lnTo>
                              <a:lnTo>
                                <a:pt x="393077" y="241541"/>
                              </a:lnTo>
                              <a:lnTo>
                                <a:pt x="392176" y="245452"/>
                              </a:lnTo>
                              <a:lnTo>
                                <a:pt x="395897" y="251396"/>
                              </a:lnTo>
                              <a:lnTo>
                                <a:pt x="399808" y="252310"/>
                              </a:lnTo>
                              <a:lnTo>
                                <a:pt x="452043" y="219659"/>
                              </a:lnTo>
                              <a:lnTo>
                                <a:pt x="462203" y="213309"/>
                              </a:lnTo>
                              <a:close/>
                            </a:path>
                            <a:path w="509905" h="784860">
                              <a:moveTo>
                                <a:pt x="467766" y="36766"/>
                              </a:moveTo>
                              <a:lnTo>
                                <a:pt x="463092" y="24955"/>
                              </a:lnTo>
                              <a:lnTo>
                                <a:pt x="415861" y="43662"/>
                              </a:lnTo>
                              <a:lnTo>
                                <a:pt x="420547" y="55473"/>
                              </a:lnTo>
                              <a:lnTo>
                                <a:pt x="467766" y="36766"/>
                              </a:lnTo>
                              <a:close/>
                            </a:path>
                            <a:path w="509905" h="784860">
                              <a:moveTo>
                                <a:pt x="509828" y="13271"/>
                              </a:moveTo>
                              <a:lnTo>
                                <a:pt x="437464" y="0"/>
                              </a:lnTo>
                              <a:lnTo>
                                <a:pt x="434149" y="2286"/>
                              </a:lnTo>
                              <a:lnTo>
                                <a:pt x="432879" y="9182"/>
                              </a:lnTo>
                              <a:lnTo>
                                <a:pt x="435165" y="12496"/>
                              </a:lnTo>
                              <a:lnTo>
                                <a:pt x="487553" y="22098"/>
                              </a:lnTo>
                              <a:lnTo>
                                <a:pt x="455968" y="64973"/>
                              </a:lnTo>
                              <a:lnTo>
                                <a:pt x="456565" y="68948"/>
                              </a:lnTo>
                              <a:lnTo>
                                <a:pt x="462216" y="73101"/>
                              </a:lnTo>
                              <a:lnTo>
                                <a:pt x="466191" y="72504"/>
                              </a:lnTo>
                              <a:lnTo>
                                <a:pt x="501967" y="23926"/>
                              </a:lnTo>
                              <a:lnTo>
                                <a:pt x="509346" y="13919"/>
                              </a:lnTo>
                              <a:lnTo>
                                <a:pt x="509828" y="13271"/>
                              </a:lnTo>
                              <a:close/>
                            </a:path>
                          </a:pathLst>
                        </a:custGeom>
                        <a:solidFill>
                          <a:srgbClr val="000000"/>
                        </a:solidFill>
                      </wps:spPr>
                      <wps:bodyPr wrap="square" lIns="0" tIns="0" rIns="0" bIns="0" rtlCol="0">
                        <a:noAutofit/>
                      </wps:bodyPr>
                    </wps:wsp>
                  </a:graphicData>
                </a:graphic>
              </wp:anchor>
            </w:drawing>
          </mc:Choice>
          <mc:Fallback>
            <w:pict>
              <v:shape id="Graphic 511" o:spid="_x0000_s1026" o:spt="100" style="position:absolute;left:0pt;margin-left:273.65pt;margin-top:13.05pt;height:61.8pt;width:40.15pt;mso-position-horizontal-relative:page;z-index:251732992;mso-width-relative:page;mso-height-relative:page;" fillcolor="#000000" filled="t" stroked="f" coordsize="509905,784860" o:gfxdata="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" path="m117043,296938l77749,264744,69697,274574,108991,306768,117043,296938xem137033,259295l89865,240436,85140,252222,132308,271094,137033,259295xem137172,167754l132499,155943,85267,174663,89954,186461,137172,167754xem144665,206959l93865,206959,93865,219659,144665,219659,144665,206959xem185801,353288l146507,321094,138455,330911,177749,363118,185801,353288xem219570,292315l172402,273443,167690,285242,214858,304101,219570,292315xem219824,135001l215150,123202,167919,141909,172593,153720,219824,135001xem233565,206959l182765,206959,182765,219659,233565,219659,233565,206959xem254571,409638l215277,377444,207225,387261,246519,419455,254571,409638xem302107,325335l254939,306463,250228,318262,297395,337121,302107,325335xem302475,102260l297789,90449,250571,109169,255244,120967,302475,102260xem322465,206959l271665,206959,271665,219659,322465,219659,322465,206959xem323329,465988l284035,433781,275983,443611,315277,475805,323329,465988xem384657,358343l337489,339483,332765,351269,379933,370141,384657,358343xem385127,69507l380441,57708,333222,76415,337896,88226,385127,69507xem392074,522351l391210,521601,352793,490131,344741,499960,384035,532155,392074,522351xem411365,206959l360565,206959,360565,219659,411365,219659,411365,206959xem462191,784847l461556,779462,453656,711771,450507,709269,443547,710082,441045,713244,445833,754227,41516,248856,48272,240601,40817,234505,49771,238074,54483,226275,37922,219659,55765,219659,55765,206959,38214,206959,54533,200494,49847,188696,2616,207403,4940,213321,0,217271,435914,762165,396963,748499,393344,750239,391020,756856,392760,760488,462191,784847xem462191,587984l461289,585304,438658,518287,435051,516496,428409,518744,426618,522351,439826,561454,421563,546481,413512,556298,431774,571271,390842,566013,387654,568464,386930,574090,386816,575487,389216,578599,462191,587984xem462203,396201l418757,336829,414782,336219,409117,340360,408508,344335,432879,377634,420027,372503,415315,384289,428155,389432,387540,396735,385241,400037,386486,406946,389788,409244,454164,397649,462203,396201xem462203,213309l452043,206959,399808,174320,395897,175221,392176,181165,393077,185089,438238,213309,393077,241541,392176,245452,395897,251396,399808,252310,452043,219659,462203,213309xem467766,36766l463092,24955,415861,43662,420547,55473,467766,36766xem509828,13271l437464,0,434149,2286,432879,9182,435165,12496,487553,22098,455968,64973,456565,68948,462216,73101,466191,72504,501967,23926,509346,13919,509828,13271xe">
                <v:fill on="t" focussize="0,0"/>
                <v:stroke on="f"/>
                <v:imagedata o:title=""/>
                <o:lock v:ext="edit" aspectratio="f"/>
                <v:textbox inset="0mm,0mm,0mm,0mm"/>
              </v:shape>
            </w:pict>
          </mc:Fallback>
        </mc:AlternateContent>
      </w:r>
      <w:r>
        <w:rPr>
          <w:b/>
          <w:sz w:val="25"/>
        </w:rPr>
        <w:drawing>
          <wp:anchor distT="0" distB="0" distL="0" distR="0" simplePos="0" relativeHeight="251734016" behindDoc="0" locked="0" layoutInCell="1" allowOverlap="1">
            <wp:simplePos x="0" y="0"/>
            <wp:positionH relativeFrom="page">
              <wp:posOffset>4018280</wp:posOffset>
            </wp:positionH>
            <wp:positionV relativeFrom="paragraph">
              <wp:posOffset>-34290</wp:posOffset>
            </wp:positionV>
            <wp:extent cx="118745" cy="118745"/>
            <wp:effectExtent l="0" t="0" r="0" b="0"/>
            <wp:wrapNone/>
            <wp:docPr id="512" name="Image 512"/>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116" cstate="print"/>
                    <a:stretch>
                      <a:fillRect/>
                    </a:stretch>
                  </pic:blipFill>
                  <pic:spPr>
                    <a:xfrm>
                      <a:off x="0" y="0"/>
                      <a:ext cx="118821" cy="118819"/>
                    </a:xfrm>
                    <a:prstGeom prst="rect">
                      <a:avLst/>
                    </a:prstGeom>
                  </pic:spPr>
                </pic:pic>
              </a:graphicData>
            </a:graphic>
          </wp:anchor>
        </w:drawing>
      </w:r>
      <w:r>
        <w:rPr>
          <w:b/>
          <w:spacing w:val="-4"/>
          <w:sz w:val="25"/>
        </w:rPr>
        <w:t>0100</w:t>
      </w:r>
    </w:p>
    <w:p>
      <w:pPr>
        <w:spacing w:before="10"/>
        <w:ind w:left="912" w:right="0" w:firstLine="0"/>
        <w:jc w:val="left"/>
        <w:rPr>
          <w:b/>
          <w:sz w:val="25"/>
        </w:rPr>
      </w:pPr>
      <w:r>
        <w:rPr>
          <w:b/>
          <w:spacing w:val="-4"/>
          <w:sz w:val="25"/>
        </w:rPr>
        <w:t>0102</w:t>
      </w:r>
    </w:p>
    <w:p>
      <w:pPr>
        <w:spacing w:before="10"/>
        <w:ind w:left="912" w:right="0" w:firstLine="0"/>
        <w:jc w:val="left"/>
        <w:rPr>
          <w:b/>
          <w:sz w:val="25"/>
        </w:rPr>
      </w:pPr>
      <w:r>
        <w:rPr>
          <w:b/>
          <w:spacing w:val="-4"/>
          <w:sz w:val="25"/>
        </w:rPr>
        <w:t>0104</w:t>
      </w:r>
    </w:p>
    <w:p>
      <w:pPr>
        <w:spacing w:before="10"/>
        <w:ind w:left="912" w:right="0" w:firstLine="0"/>
        <w:jc w:val="left"/>
        <w:rPr>
          <w:b/>
          <w:sz w:val="25"/>
        </w:rPr>
      </w:pPr>
      <w:r>
        <w:rPr>
          <w:b/>
          <w:spacing w:val="-4"/>
          <w:sz w:val="25"/>
        </w:rPr>
        <w:t>0106</w:t>
      </w:r>
    </w:p>
    <w:p>
      <w:pPr>
        <w:spacing w:before="10"/>
        <w:ind w:left="912" w:right="0" w:firstLine="0"/>
        <w:jc w:val="left"/>
        <w:rPr>
          <w:b/>
          <w:sz w:val="25"/>
        </w:rPr>
      </w:pPr>
      <w:r>
        <w:rPr>
          <w:b/>
          <w:spacing w:val="-4"/>
          <w:sz w:val="25"/>
        </w:rPr>
        <w:t>0108</w:t>
      </w:r>
    </w:p>
    <w:p>
      <w:pPr>
        <w:spacing w:before="2" w:line="240" w:lineRule="auto"/>
        <w:rPr>
          <w:b/>
          <w:sz w:val="26"/>
        </w:rPr>
      </w:pPr>
      <w:r>
        <w:br w:type="column"/>
      </w:r>
    </w:p>
    <w:p>
      <w:pPr>
        <w:pStyle w:val="3"/>
        <w:spacing w:before="0"/>
        <w:ind w:left="788"/>
      </w:pPr>
      <w:r>
        <w:rPr>
          <w:color w:val="FF00FF"/>
          <w:spacing w:val="-2"/>
        </w:rPr>
        <w:t>Output</w:t>
      </w:r>
    </w:p>
    <w:p>
      <w:pPr>
        <w:pStyle w:val="3"/>
        <w:spacing w:after="0"/>
        <w:sectPr>
          <w:type w:val="continuous"/>
          <w:pgSz w:w="11910" w:h="16840"/>
          <w:pgMar w:top="1420" w:right="1133" w:bottom="280" w:left="1559" w:header="1884" w:footer="0" w:gutter="0"/>
          <w:cols w:equalWidth="0" w:num="3">
            <w:col w:w="3846" w:space="40"/>
            <w:col w:w="1453" w:space="551"/>
            <w:col w:w="3328"/>
          </w:cols>
        </w:sectPr>
      </w:pPr>
    </w:p>
    <w:p>
      <w:pPr>
        <w:pStyle w:val="6"/>
        <w:tabs>
          <w:tab w:val="left" w:pos="3524"/>
        </w:tabs>
        <w:spacing w:before="3"/>
        <w:ind w:left="3524" w:right="871" w:hanging="3456"/>
      </w:pPr>
      <w:r>
        <mc:AlternateContent>
          <mc:Choice Requires="wpg">
            <w:drawing>
              <wp:anchor distT="0" distB="0" distL="0" distR="0" simplePos="0" relativeHeight="251788288" behindDoc="1" locked="0" layoutInCell="1" allowOverlap="1">
                <wp:simplePos x="0" y="0"/>
                <wp:positionH relativeFrom="page">
                  <wp:posOffset>5426710</wp:posOffset>
                </wp:positionH>
                <wp:positionV relativeFrom="paragraph">
                  <wp:posOffset>-864235</wp:posOffset>
                </wp:positionV>
                <wp:extent cx="1047750" cy="981075"/>
                <wp:effectExtent l="0" t="0" r="0" b="0"/>
                <wp:wrapNone/>
                <wp:docPr id="513" name="Group 513"/>
                <wp:cNvGraphicFramePr/>
                <a:graphic xmlns:a="http://schemas.openxmlformats.org/drawingml/2006/main">
                  <a:graphicData uri="http://schemas.microsoft.com/office/word/2010/wordprocessingGroup">
                    <wpg:wgp>
                      <wpg:cNvGrpSpPr/>
                      <wpg:grpSpPr>
                        <a:xfrm>
                          <a:off x="0" y="0"/>
                          <a:ext cx="1047750" cy="981075"/>
                          <a:chOff x="0" y="0"/>
                          <a:chExt cx="1047750" cy="981075"/>
                        </a:xfrm>
                      </wpg:grpSpPr>
                      <pic:pic xmlns:pic="http://schemas.openxmlformats.org/drawingml/2006/picture">
                        <pic:nvPicPr>
                          <pic:cNvPr id="514" name="Image 514"/>
                          <pic:cNvPicPr/>
                        </pic:nvPicPr>
                        <pic:blipFill>
                          <a:blip r:embed="rId115" cstate="print"/>
                          <a:stretch>
                            <a:fillRect/>
                          </a:stretch>
                        </pic:blipFill>
                        <pic:spPr>
                          <a:xfrm>
                            <a:off x="0" y="0"/>
                            <a:ext cx="1047240" cy="981076"/>
                          </a:xfrm>
                          <a:prstGeom prst="rect">
                            <a:avLst/>
                          </a:prstGeom>
                        </pic:spPr>
                      </pic:pic>
                      <wps:wsp>
                        <wps:cNvPr id="515" name="Textbox 515"/>
                        <wps:cNvSpPr txBox="1"/>
                        <wps:spPr>
                          <a:xfrm>
                            <a:off x="0" y="0"/>
                            <a:ext cx="1047750" cy="981075"/>
                          </a:xfrm>
                          <a:prstGeom prst="rect">
                            <a:avLst/>
                          </a:prstGeom>
                        </wps:spPr>
                        <wps:txbx>
                          <w:txbxContent>
                            <w:p>
                              <w:pPr>
                                <w:spacing w:before="211"/>
                                <w:ind w:left="194" w:right="0" w:firstLine="0"/>
                                <w:jc w:val="left"/>
                                <w:rPr>
                                  <w:b/>
                                  <w:sz w:val="20"/>
                                </w:rPr>
                              </w:pPr>
                              <w:r>
                                <w:rPr>
                                  <w:b/>
                                  <w:color w:val="FFFFFF"/>
                                  <w:sz w:val="20"/>
                                </w:rPr>
                                <w:t>50</w:t>
                              </w:r>
                              <w:r>
                                <w:rPr>
                                  <w:b/>
                                  <w:color w:val="FFFFFF"/>
                                  <w:spacing w:val="47"/>
                                  <w:sz w:val="20"/>
                                </w:rPr>
                                <w:t xml:space="preserve"> </w:t>
                              </w:r>
                              <w:r>
                                <w:rPr>
                                  <w:b/>
                                  <w:color w:val="FFFFFF"/>
                                  <w:sz w:val="20"/>
                                </w:rPr>
                                <w:t>40</w:t>
                              </w:r>
                              <w:r>
                                <w:rPr>
                                  <w:b/>
                                  <w:color w:val="FFFFFF"/>
                                  <w:spacing w:val="-2"/>
                                  <w:sz w:val="20"/>
                                </w:rPr>
                                <w:t xml:space="preserve"> </w:t>
                              </w:r>
                              <w:r>
                                <w:rPr>
                                  <w:b/>
                                  <w:color w:val="FFFFFF"/>
                                  <w:sz w:val="20"/>
                                </w:rPr>
                                <w:t>30</w:t>
                              </w:r>
                              <w:r>
                                <w:rPr>
                                  <w:b/>
                                  <w:color w:val="FFFFFF"/>
                                  <w:spacing w:val="-2"/>
                                  <w:sz w:val="20"/>
                                </w:rPr>
                                <w:t xml:space="preserve"> </w:t>
                              </w:r>
                              <w:r>
                                <w:rPr>
                                  <w:b/>
                                  <w:color w:val="FFFFFF"/>
                                  <w:sz w:val="20"/>
                                </w:rPr>
                                <w:t>20</w:t>
                              </w:r>
                              <w:r>
                                <w:rPr>
                                  <w:b/>
                                  <w:color w:val="FFFFFF"/>
                                  <w:spacing w:val="-1"/>
                                  <w:sz w:val="20"/>
                                </w:rPr>
                                <w:t xml:space="preserve"> </w:t>
                              </w:r>
                              <w:r>
                                <w:rPr>
                                  <w:b/>
                                  <w:color w:val="FFFFFF"/>
                                  <w:spacing w:val="-5"/>
                                  <w:sz w:val="20"/>
                                </w:rPr>
                                <w:t>10</w:t>
                              </w:r>
                            </w:p>
                          </w:txbxContent>
                        </wps:txbx>
                        <wps:bodyPr wrap="square" lIns="0" tIns="0" rIns="0" bIns="0" rtlCol="0">
                          <a:noAutofit/>
                        </wps:bodyPr>
                      </wps:wsp>
                    </wpg:wgp>
                  </a:graphicData>
                </a:graphic>
              </wp:anchor>
            </w:drawing>
          </mc:Choice>
          <mc:Fallback>
            <w:pict>
              <v:group id="_x0000_s1026" o:spid="_x0000_s1026" o:spt="203" style="position:absolute;left:0pt;margin-left:427.3pt;margin-top:-68.05pt;height:77.25pt;width:82.5pt;mso-position-horizontal-relative:page;z-index:-251528192;mso-width-relative:page;mso-height-relative:page;" coordsize="1047750,981075" o:gfxdata="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">
                <o:lock v:ext="edit" aspectratio="f"/>
                <v:shape id="Image 514" o:spid="_x0000_s1026" o:spt="75" type="#_x0000_t75" style="position:absolute;left:0;top:0;height:981076;width:1047240;" filled="f" o:preferrelative="t" stroked="f" coordsize="21600,21600" o:gfxdata="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fiO4&#10;wAAAANwAAAAPAAAAAAAAAAEAIAAAACIAAABkcnMvZG93bnJldi54bWxQSwECFAAUAAAACACHTuJA&#10;My8FnjsAAAA5AAAAEAAAAAAAAAABACAAAAAPAQAAZHJzL3NoYXBleG1sLnhtbFBLBQYAAAAABgAG&#10;AFsBAAC5AwAAAAA=&#10;">
                  <v:fill on="f" focussize="0,0"/>
                  <v:stroke on="f"/>
                  <v:imagedata r:id="rId115" o:title=""/>
                  <o:lock v:ext="edit" aspectratio="f"/>
                </v:shape>
                <v:shape id="Textbox 515" o:spid="_x0000_s1026" o:spt="202" type="#_x0000_t202" style="position:absolute;left:0;top:0;height:981075;width:1047750;" filled="f" stroked="f" coordsize="21600,21600" o:gfxdata="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HPP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211"/>
                          <w:ind w:left="194" w:right="0" w:firstLine="0"/>
                          <w:jc w:val="left"/>
                          <w:rPr>
                            <w:b/>
                            <w:sz w:val="20"/>
                          </w:rPr>
                        </w:pPr>
                        <w:r>
                          <w:rPr>
                            <w:b/>
                            <w:color w:val="FFFFFF"/>
                            <w:sz w:val="20"/>
                          </w:rPr>
                          <w:t>50</w:t>
                        </w:r>
                        <w:r>
                          <w:rPr>
                            <w:b/>
                            <w:color w:val="FFFFFF"/>
                            <w:spacing w:val="47"/>
                            <w:sz w:val="20"/>
                          </w:rPr>
                          <w:t xml:space="preserve"> </w:t>
                        </w:r>
                        <w:r>
                          <w:rPr>
                            <w:b/>
                            <w:color w:val="FFFFFF"/>
                            <w:sz w:val="20"/>
                          </w:rPr>
                          <w:t>40</w:t>
                        </w:r>
                        <w:r>
                          <w:rPr>
                            <w:b/>
                            <w:color w:val="FFFFFF"/>
                            <w:spacing w:val="-2"/>
                            <w:sz w:val="20"/>
                          </w:rPr>
                          <w:t xml:space="preserve"> </w:t>
                        </w:r>
                        <w:r>
                          <w:rPr>
                            <w:b/>
                            <w:color w:val="FFFFFF"/>
                            <w:sz w:val="20"/>
                          </w:rPr>
                          <w:t>30</w:t>
                        </w:r>
                        <w:r>
                          <w:rPr>
                            <w:b/>
                            <w:color w:val="FFFFFF"/>
                            <w:spacing w:val="-2"/>
                            <w:sz w:val="20"/>
                          </w:rPr>
                          <w:t xml:space="preserve"> </w:t>
                        </w:r>
                        <w:r>
                          <w:rPr>
                            <w:b/>
                            <w:color w:val="FFFFFF"/>
                            <w:sz w:val="20"/>
                          </w:rPr>
                          <w:t>20</w:t>
                        </w:r>
                        <w:r>
                          <w:rPr>
                            <w:b/>
                            <w:color w:val="FFFFFF"/>
                            <w:spacing w:val="-1"/>
                            <w:sz w:val="20"/>
                          </w:rPr>
                          <w:t xml:space="preserve"> </w:t>
                        </w:r>
                        <w:r>
                          <w:rPr>
                            <w:b/>
                            <w:color w:val="FFFFFF"/>
                            <w:spacing w:val="-5"/>
                            <w:sz w:val="20"/>
                          </w:rPr>
                          <w:t>10</w:t>
                        </w:r>
                      </w:p>
                    </w:txbxContent>
                  </v:textbox>
                </v:shape>
              </v:group>
            </w:pict>
          </mc:Fallback>
        </mc:AlternateContent>
      </w:r>
      <w:r>
        <w:rPr>
          <w:b/>
          <w:spacing w:val="-10"/>
          <w:position w:val="13"/>
          <w:sz w:val="26"/>
        </w:rPr>
        <w:t>}</w:t>
      </w:r>
      <w:r>
        <w:rPr>
          <w:b/>
          <w:position w:val="13"/>
          <w:sz w:val="26"/>
        </w:rPr>
        <w:tab/>
      </w:r>
      <w:r>
        <w:rPr>
          <w:b/>
        </w:rPr>
        <w:t xml:space="preserve">p </w:t>
      </w:r>
      <w:r>
        <w:t>points to previous element after executing p-- and items are accessed from bottom to top.</w:t>
      </w:r>
    </w:p>
    <w:p>
      <w:pPr>
        <w:pStyle w:val="3"/>
        <w:numPr>
          <w:ilvl w:val="2"/>
          <w:numId w:val="24"/>
        </w:numPr>
        <w:tabs>
          <w:tab w:val="left" w:pos="781"/>
        </w:tabs>
        <w:spacing w:before="112" w:after="0" w:line="240" w:lineRule="auto"/>
        <w:ind w:left="781" w:right="0" w:hanging="713"/>
        <w:jc w:val="left"/>
        <w:rPr>
          <w:color w:val="FF00FF"/>
        </w:rPr>
      </w:pPr>
      <w:r>
        <w:rPr>
          <w:color w:val="FF00FF"/>
        </w:rPr>
        <w:t>Subtracting</w:t>
      </w:r>
      <w:r>
        <w:rPr>
          <w:color w:val="FF00FF"/>
          <w:spacing w:val="-9"/>
        </w:rPr>
        <w:t xml:space="preserve"> </w:t>
      </w:r>
      <w:r>
        <w:rPr>
          <w:color w:val="FF00FF"/>
        </w:rPr>
        <w:t>two</w:t>
      </w:r>
      <w:r>
        <w:rPr>
          <w:color w:val="FF00FF"/>
          <w:spacing w:val="-9"/>
        </w:rPr>
        <w:t xml:space="preserve"> </w:t>
      </w:r>
      <w:r>
        <w:rPr>
          <w:color w:val="FF00FF"/>
          <w:spacing w:val="-2"/>
        </w:rPr>
        <w:t>pointers</w:t>
      </w:r>
    </w:p>
    <w:p>
      <w:pPr>
        <w:pStyle w:val="6"/>
        <w:spacing w:before="176"/>
        <w:ind w:left="68" w:right="505"/>
        <w:jc w:val="both"/>
      </w:pPr>
      <w:r>
        <w:t xml:space="preserve">If two pointers are associated with the same array, then </w:t>
      </w:r>
      <w:r>
        <w:rPr>
          <w:color w:val="FF00FF"/>
        </w:rPr>
        <w:t xml:space="preserve">subtraction of two pointers is allowed. </w:t>
      </w:r>
      <w:r>
        <w:t>But, if the two pointers are associated with different arrays, even though subtraction of two pointers is allowed, the result is meaningless.</w:t>
      </w:r>
    </w:p>
    <w:p>
      <w:pPr>
        <w:pStyle w:val="6"/>
        <w:tabs>
          <w:tab w:val="left" w:pos="1508"/>
        </w:tabs>
        <w:spacing w:before="241"/>
        <w:ind w:left="788" w:right="3848" w:hanging="720"/>
      </w:pPr>
      <w:r>
        <w:t>Consider</w:t>
      </w:r>
      <w:r>
        <w:rPr>
          <w:spacing w:val="-8"/>
        </w:rPr>
        <w:t xml:space="preserve"> </w:t>
      </w:r>
      <w:r>
        <w:t>the</w:t>
      </w:r>
      <w:r>
        <w:rPr>
          <w:spacing w:val="-7"/>
        </w:rPr>
        <w:t xml:space="preserve"> </w:t>
      </w:r>
      <w:r>
        <w:t>following</w:t>
      </w:r>
      <w:r>
        <w:rPr>
          <w:spacing w:val="-7"/>
        </w:rPr>
        <w:t xml:space="preserve"> </w:t>
      </w:r>
      <w:r>
        <w:t>declaration</w:t>
      </w:r>
      <w:r>
        <w:rPr>
          <w:spacing w:val="-7"/>
        </w:rPr>
        <w:t xml:space="preserve"> </w:t>
      </w:r>
      <w:r>
        <w:t>and</w:t>
      </w:r>
      <w:r>
        <w:rPr>
          <w:spacing w:val="-7"/>
        </w:rPr>
        <w:t xml:space="preserve"> </w:t>
      </w:r>
      <w:r>
        <w:t xml:space="preserve">initialization: </w:t>
      </w:r>
      <w:r>
        <w:rPr>
          <w:spacing w:val="-4"/>
        </w:rPr>
        <w:t>int</w:t>
      </w:r>
      <w:r>
        <w:tab/>
      </w:r>
      <w:r>
        <w:t>a[5] = {10, 20, 30, 40, 50};</w:t>
      </w:r>
    </w:p>
    <w:p>
      <w:pPr>
        <w:pStyle w:val="6"/>
        <w:tabs>
          <w:tab w:val="left" w:pos="1508"/>
        </w:tabs>
        <w:spacing w:before="1"/>
        <w:ind w:left="788"/>
      </w:pPr>
      <w:r>
        <w:rPr>
          <w:spacing w:val="-5"/>
        </w:rPr>
        <w:t>int</w:t>
      </w:r>
      <w:r>
        <w:tab/>
      </w:r>
      <w:r>
        <w:rPr>
          <w:spacing w:val="-4"/>
        </w:rPr>
        <w:t>*p1;</w:t>
      </w:r>
    </w:p>
    <w:p>
      <w:pPr>
        <w:pStyle w:val="6"/>
        <w:tabs>
          <w:tab w:val="left" w:pos="1508"/>
        </w:tabs>
        <w:spacing w:before="1"/>
        <w:ind w:left="788"/>
      </w:pPr>
      <w:r>
        <w:rPr>
          <w:spacing w:val="-5"/>
        </w:rPr>
        <w:t>int</w:t>
      </w:r>
      <w:r>
        <w:tab/>
      </w:r>
      <w:r>
        <w:rPr>
          <w:spacing w:val="-4"/>
        </w:rPr>
        <w:t>*p2;</w:t>
      </w:r>
    </w:p>
    <w:p>
      <w:pPr>
        <w:pStyle w:val="6"/>
        <w:tabs>
          <w:tab w:val="left" w:pos="1508"/>
        </w:tabs>
        <w:spacing w:line="285" w:lineRule="exact"/>
        <w:ind w:left="788"/>
      </w:pPr>
      <w:r>
        <w:rPr>
          <w:spacing w:val="-2"/>
        </w:rPr>
        <w:t>float</w:t>
      </w:r>
      <w:r>
        <w:tab/>
      </w:r>
      <w:r>
        <w:rPr>
          <w:spacing w:val="-5"/>
        </w:rPr>
        <w:t>*f;</w:t>
      </w:r>
    </w:p>
    <w:p>
      <w:pPr>
        <w:pStyle w:val="6"/>
        <w:tabs>
          <w:tab w:val="left" w:pos="2228"/>
        </w:tabs>
        <w:ind w:left="788" w:right="4512"/>
      </w:pPr>
      <w:r>
        <w:t>p1 = a;</w:t>
      </w:r>
      <w:r>
        <w:tab/>
      </w:r>
      <w:r>
        <w:rPr>
          <w:color w:val="FF00FF"/>
        </w:rPr>
        <w:t>/*</w:t>
      </w:r>
      <w:r>
        <w:rPr>
          <w:color w:val="FF00FF"/>
          <w:spacing w:val="-6"/>
        </w:rPr>
        <w:t xml:space="preserve"> </w:t>
      </w:r>
      <w:r>
        <w:rPr>
          <w:color w:val="FF00FF"/>
        </w:rPr>
        <w:t>same</w:t>
      </w:r>
      <w:r>
        <w:rPr>
          <w:color w:val="FF00FF"/>
          <w:spacing w:val="-6"/>
        </w:rPr>
        <w:t xml:space="preserve"> </w:t>
      </w:r>
      <w:r>
        <w:rPr>
          <w:color w:val="FF00FF"/>
        </w:rPr>
        <w:t>as</w:t>
      </w:r>
      <w:r>
        <w:rPr>
          <w:color w:val="FF00FF"/>
          <w:spacing w:val="-6"/>
        </w:rPr>
        <w:t xml:space="preserve"> </w:t>
      </w:r>
      <w:r>
        <w:rPr>
          <w:color w:val="FF00FF"/>
        </w:rPr>
        <w:t>p1</w:t>
      </w:r>
      <w:r>
        <w:rPr>
          <w:color w:val="FF00FF"/>
          <w:spacing w:val="-6"/>
        </w:rPr>
        <w:t xml:space="preserve"> </w:t>
      </w:r>
      <w:r>
        <w:rPr>
          <w:color w:val="FF00FF"/>
        </w:rPr>
        <w:t>=</w:t>
      </w:r>
      <w:r>
        <w:rPr>
          <w:color w:val="FF00FF"/>
          <w:spacing w:val="-6"/>
        </w:rPr>
        <w:t xml:space="preserve"> </w:t>
      </w:r>
      <w:r>
        <w:rPr>
          <w:color w:val="FF00FF"/>
        </w:rPr>
        <w:t>&amp;a[0]</w:t>
      </w:r>
      <w:r>
        <w:rPr>
          <w:color w:val="FF00FF"/>
          <w:spacing w:val="-6"/>
        </w:rPr>
        <w:t xml:space="preserve"> </w:t>
      </w:r>
      <w:r>
        <w:rPr>
          <w:color w:val="FF00FF"/>
        </w:rPr>
        <w:t xml:space="preserve">*/ </w:t>
      </w:r>
      <w:r>
        <w:t>p2 = &amp;a[4];</w:t>
      </w:r>
    </w:p>
    <w:p>
      <w:pPr>
        <w:pStyle w:val="6"/>
        <w:spacing w:before="287"/>
        <w:ind w:left="68"/>
      </w:pPr>
      <w:r>
        <w:t>The</w:t>
      </w:r>
      <w:r>
        <w:rPr>
          <w:spacing w:val="-6"/>
        </w:rPr>
        <w:t xml:space="preserve"> </w:t>
      </w:r>
      <w:r>
        <w:t>various</w:t>
      </w:r>
      <w:r>
        <w:rPr>
          <w:spacing w:val="-6"/>
        </w:rPr>
        <w:t xml:space="preserve"> </w:t>
      </w:r>
      <w:r>
        <w:t>valid</w:t>
      </w:r>
      <w:r>
        <w:rPr>
          <w:spacing w:val="-6"/>
        </w:rPr>
        <w:t xml:space="preserve"> </w:t>
      </w:r>
      <w:r>
        <w:t>and</w:t>
      </w:r>
      <w:r>
        <w:rPr>
          <w:spacing w:val="-6"/>
        </w:rPr>
        <w:t xml:space="preserve"> </w:t>
      </w:r>
      <w:r>
        <w:t>invalid</w:t>
      </w:r>
      <w:r>
        <w:rPr>
          <w:spacing w:val="-6"/>
        </w:rPr>
        <w:t xml:space="preserve"> </w:t>
      </w:r>
      <w:r>
        <w:t>statements</w:t>
      </w:r>
      <w:r>
        <w:rPr>
          <w:spacing w:val="-6"/>
        </w:rPr>
        <w:t xml:space="preserve"> </w:t>
      </w:r>
      <w:r>
        <w:t>are</w:t>
      </w:r>
      <w:r>
        <w:rPr>
          <w:spacing w:val="-6"/>
        </w:rPr>
        <w:t xml:space="preserve"> </w:t>
      </w:r>
      <w:r>
        <w:t>shown</w:t>
      </w:r>
      <w:r>
        <w:rPr>
          <w:spacing w:val="-5"/>
        </w:rPr>
        <w:t xml:space="preserve"> </w:t>
      </w:r>
      <w:r>
        <w:rPr>
          <w:spacing w:val="-2"/>
        </w:rPr>
        <w:t>below:</w:t>
      </w:r>
    </w:p>
    <w:p>
      <w:pPr>
        <w:pStyle w:val="8"/>
        <w:numPr>
          <w:ilvl w:val="0"/>
          <w:numId w:val="28"/>
        </w:numPr>
        <w:tabs>
          <w:tab w:val="left" w:pos="787"/>
          <w:tab w:val="left" w:pos="2948"/>
        </w:tabs>
        <w:spacing w:before="2" w:after="0" w:line="304" w:lineRule="exact"/>
        <w:ind w:left="787" w:right="0" w:hanging="359"/>
        <w:jc w:val="left"/>
        <w:rPr>
          <w:sz w:val="25"/>
        </w:rPr>
      </w:pPr>
      <w:r>
        <w:rPr>
          <w:sz w:val="25"/>
        </w:rPr>
        <w:t>p2</w:t>
      </w:r>
      <w:r>
        <w:rPr>
          <w:spacing w:val="-2"/>
          <w:sz w:val="25"/>
        </w:rPr>
        <w:t xml:space="preserve"> </w:t>
      </w:r>
      <w:r>
        <w:rPr>
          <w:sz w:val="25"/>
        </w:rPr>
        <w:t>–</w:t>
      </w:r>
      <w:r>
        <w:rPr>
          <w:spacing w:val="-2"/>
          <w:sz w:val="25"/>
        </w:rPr>
        <w:t xml:space="preserve"> </w:t>
      </w:r>
      <w:r>
        <w:rPr>
          <w:spacing w:val="-5"/>
          <w:sz w:val="25"/>
        </w:rPr>
        <w:t>p1;</w:t>
      </w:r>
      <w:r>
        <w:rPr>
          <w:sz w:val="25"/>
        </w:rPr>
        <w:tab/>
      </w:r>
      <w:r>
        <w:rPr>
          <w:sz w:val="25"/>
        </w:rPr>
        <w:t>/*</w:t>
      </w:r>
      <w:r>
        <w:rPr>
          <w:spacing w:val="-4"/>
          <w:sz w:val="25"/>
        </w:rPr>
        <w:t xml:space="preserve"> </w:t>
      </w:r>
      <w:r>
        <w:rPr>
          <w:b/>
          <w:color w:val="FF00FF"/>
          <w:sz w:val="25"/>
        </w:rPr>
        <w:t>Valid</w:t>
      </w:r>
      <w:r>
        <w:rPr>
          <w:b/>
          <w:color w:val="FF00FF"/>
          <w:spacing w:val="-4"/>
          <w:sz w:val="25"/>
        </w:rPr>
        <w:t xml:space="preserve"> </w:t>
      </w:r>
      <w:r>
        <w:rPr>
          <w:spacing w:val="-5"/>
          <w:sz w:val="25"/>
        </w:rPr>
        <w:t>*/</w:t>
      </w:r>
    </w:p>
    <w:p>
      <w:pPr>
        <w:pStyle w:val="8"/>
        <w:numPr>
          <w:ilvl w:val="0"/>
          <w:numId w:val="28"/>
        </w:numPr>
        <w:tabs>
          <w:tab w:val="left" w:pos="787"/>
          <w:tab w:val="left" w:pos="2948"/>
        </w:tabs>
        <w:spacing w:before="0" w:after="0" w:line="304" w:lineRule="exact"/>
        <w:ind w:left="787" w:right="0" w:hanging="359"/>
        <w:jc w:val="left"/>
        <w:rPr>
          <w:sz w:val="25"/>
        </w:rPr>
      </w:pPr>
      <w:r>
        <w:rPr>
          <w:sz w:val="25"/>
        </w:rPr>
        <w:t>p1</w:t>
      </w:r>
      <w:r>
        <w:rPr>
          <w:spacing w:val="-2"/>
          <w:sz w:val="25"/>
        </w:rPr>
        <w:t xml:space="preserve"> </w:t>
      </w:r>
      <w:r>
        <w:rPr>
          <w:sz w:val="25"/>
        </w:rPr>
        <w:t>–</w:t>
      </w:r>
      <w:r>
        <w:rPr>
          <w:spacing w:val="-2"/>
          <w:sz w:val="25"/>
        </w:rPr>
        <w:t xml:space="preserve"> </w:t>
      </w:r>
      <w:r>
        <w:rPr>
          <w:spacing w:val="-5"/>
          <w:sz w:val="25"/>
        </w:rPr>
        <w:t>p2;</w:t>
      </w:r>
      <w:r>
        <w:rPr>
          <w:sz w:val="25"/>
        </w:rPr>
        <w:tab/>
      </w:r>
      <w:r>
        <w:rPr>
          <w:sz w:val="25"/>
        </w:rPr>
        <w:t>/*</w:t>
      </w:r>
      <w:r>
        <w:rPr>
          <w:spacing w:val="-4"/>
          <w:sz w:val="25"/>
        </w:rPr>
        <w:t xml:space="preserve"> </w:t>
      </w:r>
      <w:r>
        <w:rPr>
          <w:b/>
          <w:color w:val="FF00FF"/>
          <w:sz w:val="25"/>
        </w:rPr>
        <w:t>Valid</w:t>
      </w:r>
      <w:r>
        <w:rPr>
          <w:b/>
          <w:color w:val="FF00FF"/>
          <w:spacing w:val="-4"/>
          <w:sz w:val="25"/>
        </w:rPr>
        <w:t xml:space="preserve"> </w:t>
      </w:r>
      <w:r>
        <w:rPr>
          <w:spacing w:val="-5"/>
          <w:sz w:val="25"/>
        </w:rPr>
        <w:t>*/</w:t>
      </w:r>
    </w:p>
    <w:p>
      <w:pPr>
        <w:pStyle w:val="8"/>
        <w:numPr>
          <w:ilvl w:val="0"/>
          <w:numId w:val="28"/>
        </w:numPr>
        <w:tabs>
          <w:tab w:val="left" w:pos="787"/>
          <w:tab w:val="left" w:pos="2948"/>
        </w:tabs>
        <w:spacing w:before="1" w:after="0" w:line="240" w:lineRule="auto"/>
        <w:ind w:left="787" w:right="0" w:hanging="359"/>
        <w:jc w:val="left"/>
        <w:rPr>
          <w:sz w:val="25"/>
        </w:rPr>
      </w:pPr>
      <w:r>
        <w:rPr>
          <w:sz w:val="25"/>
        </w:rPr>
        <w:t>f</w:t>
      </w:r>
      <w:r>
        <w:rPr>
          <w:spacing w:val="-2"/>
          <w:sz w:val="25"/>
        </w:rPr>
        <w:t xml:space="preserve"> </w:t>
      </w:r>
      <w:r>
        <w:rPr>
          <w:sz w:val="25"/>
        </w:rPr>
        <w:t>–</w:t>
      </w:r>
      <w:r>
        <w:rPr>
          <w:spacing w:val="-1"/>
          <w:sz w:val="25"/>
        </w:rPr>
        <w:t xml:space="preserve"> </w:t>
      </w:r>
      <w:r>
        <w:rPr>
          <w:spacing w:val="-5"/>
          <w:sz w:val="25"/>
        </w:rPr>
        <w:t>p1;</w:t>
      </w:r>
      <w:r>
        <w:rPr>
          <w:sz w:val="25"/>
        </w:rPr>
        <w:tab/>
      </w:r>
      <w:r>
        <w:rPr>
          <w:sz w:val="25"/>
        </w:rPr>
        <w:t>/*</w:t>
      </w:r>
      <w:r>
        <w:rPr>
          <w:spacing w:val="-5"/>
          <w:sz w:val="25"/>
        </w:rPr>
        <w:t xml:space="preserve"> </w:t>
      </w:r>
      <w:r>
        <w:rPr>
          <w:b/>
          <w:color w:val="FF00FF"/>
          <w:sz w:val="25"/>
        </w:rPr>
        <w:t>Invalid:</w:t>
      </w:r>
      <w:r>
        <w:rPr>
          <w:b/>
          <w:color w:val="FF00FF"/>
          <w:spacing w:val="-5"/>
          <w:sz w:val="25"/>
        </w:rPr>
        <w:t xml:space="preserve"> </w:t>
      </w:r>
      <w:r>
        <w:rPr>
          <w:sz w:val="25"/>
        </w:rPr>
        <w:t>Since</w:t>
      </w:r>
      <w:r>
        <w:rPr>
          <w:spacing w:val="-4"/>
          <w:sz w:val="25"/>
        </w:rPr>
        <w:t xml:space="preserve"> </w:t>
      </w:r>
      <w:r>
        <w:rPr>
          <w:sz w:val="25"/>
        </w:rPr>
        <w:t>type</w:t>
      </w:r>
      <w:r>
        <w:rPr>
          <w:spacing w:val="-5"/>
          <w:sz w:val="25"/>
        </w:rPr>
        <w:t xml:space="preserve"> </w:t>
      </w:r>
      <w:r>
        <w:rPr>
          <w:sz w:val="25"/>
        </w:rPr>
        <w:t>of</w:t>
      </w:r>
      <w:r>
        <w:rPr>
          <w:spacing w:val="-4"/>
          <w:sz w:val="25"/>
        </w:rPr>
        <w:t xml:space="preserve"> </w:t>
      </w:r>
      <w:r>
        <w:rPr>
          <w:sz w:val="25"/>
        </w:rPr>
        <w:t>both</w:t>
      </w:r>
      <w:r>
        <w:rPr>
          <w:spacing w:val="-5"/>
          <w:sz w:val="25"/>
        </w:rPr>
        <w:t xml:space="preserve"> </w:t>
      </w:r>
      <w:r>
        <w:rPr>
          <w:sz w:val="25"/>
        </w:rPr>
        <w:t>operands</w:t>
      </w:r>
      <w:r>
        <w:rPr>
          <w:spacing w:val="-5"/>
          <w:sz w:val="25"/>
        </w:rPr>
        <w:t xml:space="preserve"> </w:t>
      </w:r>
      <w:r>
        <w:rPr>
          <w:sz w:val="25"/>
        </w:rPr>
        <w:t>is</w:t>
      </w:r>
      <w:r>
        <w:rPr>
          <w:spacing w:val="-4"/>
          <w:sz w:val="25"/>
        </w:rPr>
        <w:t xml:space="preserve"> </w:t>
      </w:r>
      <w:r>
        <w:rPr>
          <w:sz w:val="25"/>
        </w:rPr>
        <w:t>not</w:t>
      </w:r>
      <w:r>
        <w:rPr>
          <w:spacing w:val="-5"/>
          <w:sz w:val="25"/>
        </w:rPr>
        <w:t xml:space="preserve"> </w:t>
      </w:r>
      <w:r>
        <w:rPr>
          <w:sz w:val="25"/>
        </w:rPr>
        <w:t>same</w:t>
      </w:r>
      <w:r>
        <w:rPr>
          <w:spacing w:val="-4"/>
          <w:sz w:val="25"/>
        </w:rPr>
        <w:t xml:space="preserve"> </w:t>
      </w:r>
      <w:r>
        <w:rPr>
          <w:spacing w:val="-5"/>
          <w:sz w:val="25"/>
        </w:rPr>
        <w:t>*/</w:t>
      </w:r>
    </w:p>
    <w:p>
      <w:pPr>
        <w:pStyle w:val="6"/>
        <w:spacing w:before="240"/>
        <w:ind w:left="68"/>
      </w:pPr>
      <w:r>
        <w:t>The</w:t>
      </w:r>
      <w:r>
        <w:rPr>
          <w:spacing w:val="-6"/>
        </w:rPr>
        <w:t xml:space="preserve"> </w:t>
      </w:r>
      <w:r>
        <w:t>memory</w:t>
      </w:r>
      <w:r>
        <w:rPr>
          <w:spacing w:val="-5"/>
        </w:rPr>
        <w:t xml:space="preserve"> </w:t>
      </w:r>
      <w:r>
        <w:t>map</w:t>
      </w:r>
      <w:r>
        <w:rPr>
          <w:spacing w:val="-5"/>
        </w:rPr>
        <w:t xml:space="preserve"> </w:t>
      </w:r>
      <w:r>
        <w:t>for</w:t>
      </w:r>
      <w:r>
        <w:rPr>
          <w:spacing w:val="-7"/>
        </w:rPr>
        <w:t xml:space="preserve"> </w:t>
      </w:r>
      <w:r>
        <w:t>the</w:t>
      </w:r>
      <w:r>
        <w:rPr>
          <w:spacing w:val="-5"/>
        </w:rPr>
        <w:t xml:space="preserve"> </w:t>
      </w:r>
      <w:r>
        <w:t>above</w:t>
      </w:r>
      <w:r>
        <w:rPr>
          <w:spacing w:val="-5"/>
        </w:rPr>
        <w:t xml:space="preserve"> </w:t>
      </w:r>
      <w:r>
        <w:t>declaration</w:t>
      </w:r>
      <w:r>
        <w:rPr>
          <w:spacing w:val="-6"/>
        </w:rPr>
        <w:t xml:space="preserve"> </w:t>
      </w:r>
      <w:r>
        <w:t>is</w:t>
      </w:r>
      <w:r>
        <w:rPr>
          <w:spacing w:val="-5"/>
        </w:rPr>
        <w:t xml:space="preserve"> </w:t>
      </w:r>
      <w:r>
        <w:t>shown</w:t>
      </w:r>
      <w:r>
        <w:rPr>
          <w:spacing w:val="-5"/>
        </w:rPr>
        <w:t xml:space="preserve"> </w:t>
      </w:r>
      <w:r>
        <w:rPr>
          <w:spacing w:val="-2"/>
        </w:rPr>
        <w:t>below:</w:t>
      </w:r>
    </w:p>
    <w:p>
      <w:pPr>
        <w:tabs>
          <w:tab w:val="left" w:pos="1031"/>
          <w:tab w:val="left" w:pos="3331"/>
        </w:tabs>
        <w:spacing w:before="81"/>
        <w:ind w:left="0" w:right="635" w:firstLine="0"/>
        <w:jc w:val="center"/>
        <w:rPr>
          <w:b/>
          <w:position w:val="-3"/>
          <w:sz w:val="25"/>
        </w:rPr>
      </w:pPr>
      <w:r>
        <w:rPr>
          <w:b/>
          <w:color w:val="FF00FF"/>
          <w:spacing w:val="-5"/>
          <w:position w:val="1"/>
          <w:sz w:val="25"/>
        </w:rPr>
        <w:t>p1</w:t>
      </w:r>
      <w:r>
        <w:rPr>
          <w:b/>
          <w:color w:val="FF00FF"/>
          <w:position w:val="1"/>
          <w:sz w:val="25"/>
        </w:rPr>
        <w:tab/>
      </w:r>
      <w:r>
        <w:rPr>
          <w:sz w:val="25"/>
        </w:rPr>
        <w:t>4</w:t>
      </w:r>
      <w:r>
        <w:rPr>
          <w:spacing w:val="-6"/>
          <w:sz w:val="25"/>
        </w:rPr>
        <w:t xml:space="preserve"> </w:t>
      </w:r>
      <w:r>
        <w:rPr>
          <w:sz w:val="25"/>
        </w:rPr>
        <w:t>elements</w:t>
      </w:r>
      <w:r>
        <w:rPr>
          <w:spacing w:val="-5"/>
          <w:sz w:val="25"/>
        </w:rPr>
        <w:t xml:space="preserve"> </w:t>
      </w:r>
      <w:r>
        <w:rPr>
          <w:spacing w:val="-4"/>
          <w:sz w:val="25"/>
        </w:rPr>
        <w:t>away</w:t>
      </w:r>
      <w:r>
        <w:rPr>
          <w:sz w:val="25"/>
        </w:rPr>
        <w:tab/>
      </w:r>
      <w:r>
        <w:rPr>
          <w:b/>
          <w:color w:val="FF00FF"/>
          <w:spacing w:val="-5"/>
          <w:position w:val="-3"/>
          <w:sz w:val="25"/>
        </w:rPr>
        <w:t>p2</w:t>
      </w:r>
    </w:p>
    <w:p>
      <w:pPr>
        <w:tabs>
          <w:tab w:val="left" w:pos="2842"/>
        </w:tabs>
        <w:spacing w:line="240" w:lineRule="auto"/>
        <w:ind w:left="2489" w:right="0" w:firstLine="0"/>
        <w:jc w:val="left"/>
        <w:rPr>
          <w:sz w:val="20"/>
        </w:rPr>
      </w:pPr>
      <w:r>
        <w:rPr>
          <w:position w:val="4"/>
          <w:sz w:val="20"/>
        </w:rPr>
        <w:drawing>
          <wp:inline distT="0" distB="0" distL="0" distR="0">
            <wp:extent cx="85725" cy="228600"/>
            <wp:effectExtent l="0" t="0" r="0" b="0"/>
            <wp:docPr id="516" name="Image 516"/>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100" cstate="print"/>
                    <a:stretch>
                      <a:fillRect/>
                    </a:stretch>
                  </pic:blipFill>
                  <pic:spPr>
                    <a:xfrm>
                      <a:off x="0" y="0"/>
                      <a:ext cx="85921" cy="228600"/>
                    </a:xfrm>
                    <a:prstGeom prst="rect">
                      <a:avLst/>
                    </a:prstGeom>
                  </pic:spPr>
                </pic:pic>
              </a:graphicData>
            </a:graphic>
          </wp:inline>
        </w:drawing>
      </w:r>
      <w:r>
        <w:rPr>
          <w:position w:val="4"/>
          <w:sz w:val="20"/>
        </w:rPr>
        <w:tab/>
      </w:r>
      <w:r>
        <w:rPr>
          <w:position w:val="29"/>
          <w:sz w:val="20"/>
        </w:rPr>
        <mc:AlternateContent>
          <mc:Choice Requires="wpg">
            <w:drawing>
              <wp:inline distT="0" distB="0" distL="0" distR="0">
                <wp:extent cx="1829435" cy="85725"/>
                <wp:effectExtent l="0" t="0" r="0" b="0"/>
                <wp:docPr id="517" name="Group 517"/>
                <wp:cNvGraphicFramePr/>
                <a:graphic xmlns:a="http://schemas.openxmlformats.org/drawingml/2006/main">
                  <a:graphicData uri="http://schemas.microsoft.com/office/word/2010/wordprocessingGroup">
                    <wpg:wgp>
                      <wpg:cNvGrpSpPr/>
                      <wpg:grpSpPr>
                        <a:xfrm>
                          <a:off x="0" y="0"/>
                          <a:ext cx="1829435" cy="85725"/>
                          <a:chOff x="0" y="0"/>
                          <a:chExt cx="1829435" cy="85725"/>
                        </a:xfrm>
                      </wpg:grpSpPr>
                      <wps:wsp>
                        <wps:cNvPr id="518" name="Graphic 518"/>
                        <wps:cNvSpPr/>
                        <wps:spPr>
                          <a:xfrm>
                            <a:off x="0" y="0"/>
                            <a:ext cx="1829435" cy="85725"/>
                          </a:xfrm>
                          <a:custGeom>
                            <a:avLst/>
                            <a:gdLst/>
                            <a:ahLst/>
                            <a:cxnLst/>
                            <a:rect l="l" t="t" r="r" b="b"/>
                            <a:pathLst>
                              <a:path w="1829435" h="85725">
                                <a:moveTo>
                                  <a:pt x="1792921" y="42614"/>
                                </a:moveTo>
                                <a:lnTo>
                                  <a:pt x="1750583" y="69076"/>
                                </a:lnTo>
                                <a:lnTo>
                                  <a:pt x="1749226" y="74952"/>
                                </a:lnTo>
                                <a:lnTo>
                                  <a:pt x="1754803" y="83874"/>
                                </a:lnTo>
                                <a:lnTo>
                                  <a:pt x="1760679" y="85230"/>
                                </a:lnTo>
                                <a:lnTo>
                                  <a:pt x="1813624" y="52139"/>
                                </a:lnTo>
                                <a:lnTo>
                                  <a:pt x="1810906" y="52139"/>
                                </a:lnTo>
                                <a:lnTo>
                                  <a:pt x="1810906" y="50692"/>
                                </a:lnTo>
                                <a:lnTo>
                                  <a:pt x="1805844" y="50692"/>
                                </a:lnTo>
                                <a:lnTo>
                                  <a:pt x="1792921" y="42614"/>
                                </a:lnTo>
                                <a:close/>
                              </a:path>
                              <a:path w="1829435" h="85725">
                                <a:moveTo>
                                  <a:pt x="1777680" y="33089"/>
                                </a:moveTo>
                                <a:lnTo>
                                  <a:pt x="0" y="33089"/>
                                </a:lnTo>
                                <a:lnTo>
                                  <a:pt x="0" y="52139"/>
                                </a:lnTo>
                                <a:lnTo>
                                  <a:pt x="1777681" y="52139"/>
                                </a:lnTo>
                                <a:lnTo>
                                  <a:pt x="1792921" y="42614"/>
                                </a:lnTo>
                                <a:lnTo>
                                  <a:pt x="1777680" y="33089"/>
                                </a:lnTo>
                                <a:close/>
                              </a:path>
                              <a:path w="1829435" h="85725">
                                <a:moveTo>
                                  <a:pt x="1813624" y="33089"/>
                                </a:moveTo>
                                <a:lnTo>
                                  <a:pt x="1810906" y="33089"/>
                                </a:lnTo>
                                <a:lnTo>
                                  <a:pt x="1810906" y="52139"/>
                                </a:lnTo>
                                <a:lnTo>
                                  <a:pt x="1813624" y="52139"/>
                                </a:lnTo>
                                <a:lnTo>
                                  <a:pt x="1828864" y="42614"/>
                                </a:lnTo>
                                <a:lnTo>
                                  <a:pt x="1813624" y="33089"/>
                                </a:lnTo>
                                <a:close/>
                              </a:path>
                              <a:path w="1829435" h="85725">
                                <a:moveTo>
                                  <a:pt x="1805844" y="34537"/>
                                </a:moveTo>
                                <a:lnTo>
                                  <a:pt x="1792921" y="42614"/>
                                </a:lnTo>
                                <a:lnTo>
                                  <a:pt x="1805844" y="50692"/>
                                </a:lnTo>
                                <a:lnTo>
                                  <a:pt x="1805844" y="34537"/>
                                </a:lnTo>
                                <a:close/>
                              </a:path>
                              <a:path w="1829435" h="85725">
                                <a:moveTo>
                                  <a:pt x="1810906" y="34537"/>
                                </a:moveTo>
                                <a:lnTo>
                                  <a:pt x="1805844" y="34537"/>
                                </a:lnTo>
                                <a:lnTo>
                                  <a:pt x="1805844" y="50692"/>
                                </a:lnTo>
                                <a:lnTo>
                                  <a:pt x="1810906" y="50692"/>
                                </a:lnTo>
                                <a:lnTo>
                                  <a:pt x="1810906" y="34537"/>
                                </a:lnTo>
                                <a:close/>
                              </a:path>
                              <a:path w="1829435" h="85725">
                                <a:moveTo>
                                  <a:pt x="1760679" y="0"/>
                                </a:moveTo>
                                <a:lnTo>
                                  <a:pt x="1754803" y="1356"/>
                                </a:lnTo>
                                <a:lnTo>
                                  <a:pt x="1749226" y="10278"/>
                                </a:lnTo>
                                <a:lnTo>
                                  <a:pt x="1750583" y="16154"/>
                                </a:lnTo>
                                <a:lnTo>
                                  <a:pt x="1792921" y="42614"/>
                                </a:lnTo>
                                <a:lnTo>
                                  <a:pt x="1805844" y="34537"/>
                                </a:lnTo>
                                <a:lnTo>
                                  <a:pt x="1810906" y="34537"/>
                                </a:lnTo>
                                <a:lnTo>
                                  <a:pt x="1810906" y="33089"/>
                                </a:lnTo>
                                <a:lnTo>
                                  <a:pt x="1813624" y="33089"/>
                                </a:lnTo>
                                <a:lnTo>
                                  <a:pt x="1760679" y="0"/>
                                </a:lnTo>
                                <a:close/>
                              </a:path>
                            </a:pathLst>
                          </a:custGeom>
                          <a:solidFill>
                            <a:srgbClr val="FF00FF"/>
                          </a:solidFill>
                        </wps:spPr>
                        <wps:bodyPr wrap="square" lIns="0" tIns="0" rIns="0" bIns="0" rtlCol="0">
                          <a:noAutofit/>
                        </wps:bodyPr>
                      </wps:wsp>
                    </wpg:wgp>
                  </a:graphicData>
                </a:graphic>
              </wp:inline>
            </w:drawing>
          </mc:Choice>
          <mc:Fallback>
            <w:pict>
              <v:group id="_x0000_s1026" o:spid="_x0000_s1026" o:spt="203" style="height:6.75pt;width:144.05pt;" coordsize="1829435,85725" o:gfxdata="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fpOuHNQAAAAEAQAADwAAAAAAAAAB&#10;ACAAAAAiAAAAZHJzL2Rvd25yZXYueG1sUEsBAhQAFAAAAAgAh07iQHBi1nOjAwAAmA0AAA4AAAAA&#10;AAAAAQAgAAAAIwEAAGRycy9lMm9Eb2MueG1sUEsFBgAAAAAGAAYAWQEAADgHAAAAAA==&#10;">
                <o:lock v:ext="edit" aspectratio="f"/>
                <v:shape id="Graphic 518" o:spid="_x0000_s1026" o:spt="100" style="position:absolute;left:0;top:0;height:85725;width:1829435;" fillcolor="#FF00FF" filled="t" stroked="f" coordsize="1829435,85725" o:gfxdata="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r62BvQAA&#10;ANwAAAAPAAAAAAAAAAEAIAAAACIAAABkcnMvZG93bnJldi54bWxQSwECFAAUAAAACACHTuJAMy8F&#10;njsAAAA5AAAAEAAAAAAAAAABACAAAAAMAQAAZHJzL3NoYXBleG1sLnhtbFBLBQYAAAAABgAGAFsB&#10;AAC2AwAAAAA=&#10;" path="m1792921,42614l1750583,69076,1749226,74952,1754803,83874,1760679,85230,1813624,52139,1810906,52139,1810906,50692,1805844,50692,1792921,42614xem1777680,33089l0,33089,0,52139,1777681,52139,1792921,42614,1777680,33089xem1813624,33089l1810906,33089,1810906,52139,1813624,52139,1828864,42614,1813624,33089xem1805844,34537l1792921,42614,1805844,50692,1805844,34537xem1810906,34537l1805844,34537,1805844,50692,1810906,50692,1810906,34537xem1760679,0l1754803,1356,1749226,10278,1750583,16154,1792921,42614,1805844,34537,1810906,34537,1810906,33089,1813624,33089,1760679,0xe">
                  <v:fill on="t" focussize="0,0"/>
                  <v:stroke on="f"/>
                  <v:imagedata o:title=""/>
                  <o:lock v:ext="edit" aspectratio="f"/>
                  <v:textbox inset="0mm,0mm,0mm,0mm"/>
                </v:shape>
                <w10:wrap type="none"/>
                <w10:anchorlock/>
              </v:group>
            </w:pict>
          </mc:Fallback>
        </mc:AlternateContent>
      </w:r>
      <w:r>
        <w:rPr>
          <w:spacing w:val="37"/>
          <w:position w:val="29"/>
          <w:sz w:val="20"/>
        </w:rPr>
        <w:t xml:space="preserve"> </w:t>
      </w:r>
      <w:r>
        <w:rPr>
          <w:spacing w:val="37"/>
          <w:sz w:val="20"/>
        </w:rPr>
        <w:drawing>
          <wp:inline distT="0" distB="0" distL="0" distR="0">
            <wp:extent cx="85090" cy="228600"/>
            <wp:effectExtent l="0" t="0" r="0" b="0"/>
            <wp:docPr id="519" name="Image 519"/>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00" cstate="print"/>
                    <a:stretch>
                      <a:fillRect/>
                    </a:stretch>
                  </pic:blipFill>
                  <pic:spPr>
                    <a:xfrm>
                      <a:off x="0" y="0"/>
                      <a:ext cx="85206" cy="228600"/>
                    </a:xfrm>
                    <a:prstGeom prst="rect">
                      <a:avLst/>
                    </a:prstGeom>
                  </pic:spPr>
                </pic:pic>
              </a:graphicData>
            </a:graphic>
          </wp:inline>
        </w:drawing>
      </w:r>
    </w:p>
    <w:p>
      <w:pPr>
        <w:tabs>
          <w:tab w:val="left" w:pos="3079"/>
          <w:tab w:val="left" w:pos="3892"/>
          <w:tab w:val="left" w:pos="4830"/>
          <w:tab w:val="left" w:pos="5643"/>
        </w:tabs>
        <w:spacing w:before="0"/>
        <w:ind w:left="2266" w:right="0" w:firstLine="0"/>
        <w:jc w:val="left"/>
        <w:rPr>
          <w:b/>
          <w:sz w:val="25"/>
        </w:rPr>
      </w:pPr>
      <w:r>
        <w:rPr>
          <w:b/>
          <w:sz w:val="25"/>
        </w:rPr>
        <mc:AlternateContent>
          <mc:Choice Requires="wps">
            <w:drawing>
              <wp:anchor distT="0" distB="0" distL="0" distR="0" simplePos="0" relativeHeight="251729920" behindDoc="0" locked="0" layoutInCell="1" allowOverlap="1">
                <wp:simplePos x="0" y="0"/>
                <wp:positionH relativeFrom="page">
                  <wp:posOffset>2616835</wp:posOffset>
                </wp:positionH>
                <wp:positionV relativeFrom="paragraph">
                  <wp:posOffset>127000</wp:posOffset>
                </wp:positionV>
                <wp:extent cx="12700" cy="165735"/>
                <wp:effectExtent l="0" t="0" r="0" b="0"/>
                <wp:wrapNone/>
                <wp:docPr id="520" name="Graphic 520"/>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2" y="38125"/>
                              </a:lnTo>
                              <a:lnTo>
                                <a:pt x="9856" y="38125"/>
                              </a:lnTo>
                              <a:lnTo>
                                <a:pt x="12700" y="35283"/>
                              </a:lnTo>
                              <a:lnTo>
                                <a:pt x="12700" y="28256"/>
                              </a:lnTo>
                              <a:lnTo>
                                <a:pt x="9856" y="25412"/>
                              </a:lnTo>
                              <a:close/>
                            </a:path>
                            <a:path w="12700" h="165735">
                              <a:moveTo>
                                <a:pt x="9856" y="50825"/>
                              </a:moveTo>
                              <a:lnTo>
                                <a:pt x="2842" y="50825"/>
                              </a:lnTo>
                              <a:lnTo>
                                <a:pt x="0" y="53668"/>
                              </a:lnTo>
                              <a:lnTo>
                                <a:pt x="0" y="60695"/>
                              </a:lnTo>
                              <a:lnTo>
                                <a:pt x="2843" y="63538"/>
                              </a:lnTo>
                              <a:lnTo>
                                <a:pt x="9856" y="63538"/>
                              </a:lnTo>
                              <a:lnTo>
                                <a:pt x="12700" y="60695"/>
                              </a:lnTo>
                              <a:lnTo>
                                <a:pt x="12700" y="53668"/>
                              </a:lnTo>
                              <a:lnTo>
                                <a:pt x="9856" y="50825"/>
                              </a:lnTo>
                              <a:close/>
                            </a:path>
                            <a:path w="12700" h="165735">
                              <a:moveTo>
                                <a:pt x="9856" y="76238"/>
                              </a:moveTo>
                              <a:lnTo>
                                <a:pt x="2843" y="76238"/>
                              </a:lnTo>
                              <a:lnTo>
                                <a:pt x="0" y="79081"/>
                              </a:lnTo>
                              <a:lnTo>
                                <a:pt x="0" y="86108"/>
                              </a:lnTo>
                              <a:lnTo>
                                <a:pt x="2843" y="88950"/>
                              </a:lnTo>
                              <a:lnTo>
                                <a:pt x="9857" y="88950"/>
                              </a:lnTo>
                              <a:lnTo>
                                <a:pt x="12700" y="86108"/>
                              </a:lnTo>
                              <a:lnTo>
                                <a:pt x="12700" y="79081"/>
                              </a:lnTo>
                              <a:lnTo>
                                <a:pt x="9856"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0" y="155319"/>
                              </a:lnTo>
                              <a:lnTo>
                                <a:pt x="0" y="162346"/>
                              </a:lnTo>
                              <a:lnTo>
                                <a:pt x="2843" y="165188"/>
                              </a:lnTo>
                              <a:lnTo>
                                <a:pt x="9857" y="165188"/>
                              </a:lnTo>
                              <a:lnTo>
                                <a:pt x="12700" y="162346"/>
                              </a:lnTo>
                              <a:lnTo>
                                <a:pt x="12700"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20" o:spid="_x0000_s1026" o:spt="100" style="position:absolute;left:0pt;margin-left:206.05pt;margin-top:10pt;height:13.05pt;width:1pt;mso-position-horizontal-relative:page;z-index:251729920;mso-width-relative:page;mso-height-relative:page;" fillcolor="#000000" filled="t" stroked="f" coordsize="12700,165735" o:gfxdata="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i9ZITNcAAAAJ&#10;AQAADwAAAAAAAAABACAAAAAiAAAAZHJzL2Rvd25yZXYueG1sUEsBAhQAFAAAAAgAh07iQPULijas&#10;AwAA0A8AAA4AAAAAAAAAAQAgAAAAJgEAAGRycy9lMm9Eb2MueG1sUEsFBgAAAAAGAAYAWQEAAEQH&#10;AAAAAA==&#10;" path="m9856,0l2842,0,0,2843,0,9870,2842,12712,9856,12712,12700,9870,12700,2843,9856,0xem9856,25412l2842,25412,0,28256,0,35283,2842,38125,9856,38125,12700,35283,12700,28256,9856,25412xem9856,50825l2842,50825,0,53668,0,60695,2843,63538,9856,63538,12700,60695,12700,53668,9856,50825xem9856,76238l2843,76238,0,79081,0,86108,2843,88950,9857,88950,12700,86108,12700,79081,9856,76238xem9857,101650l2843,101650,0,104494,0,111521,2843,114363,9857,114363,12700,111521,12700,104494,9857,101650xem9857,127063l2843,127063,0,129907,0,136933,2843,139776,9857,139776,12700,136933,12700,129907,9857,127063xem9857,152476l2843,152476,0,155319,0,162346,2843,165188,9857,165188,12700,162346,12700,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0944" behindDoc="0" locked="0" layoutInCell="1" allowOverlap="1">
                <wp:simplePos x="0" y="0"/>
                <wp:positionH relativeFrom="page">
                  <wp:posOffset>3159760</wp:posOffset>
                </wp:positionH>
                <wp:positionV relativeFrom="paragraph">
                  <wp:posOffset>117475</wp:posOffset>
                </wp:positionV>
                <wp:extent cx="12700" cy="165735"/>
                <wp:effectExtent l="0" t="0" r="0" b="0"/>
                <wp:wrapNone/>
                <wp:docPr id="521" name="Graphic 521"/>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3" y="38125"/>
                              </a:lnTo>
                              <a:lnTo>
                                <a:pt x="9856" y="38125"/>
                              </a:lnTo>
                              <a:lnTo>
                                <a:pt x="12700" y="35283"/>
                              </a:lnTo>
                              <a:lnTo>
                                <a:pt x="12700" y="28256"/>
                              </a:lnTo>
                              <a:lnTo>
                                <a:pt x="9856" y="25412"/>
                              </a:lnTo>
                              <a:close/>
                            </a:path>
                            <a:path w="12700" h="165735">
                              <a:moveTo>
                                <a:pt x="9856" y="50825"/>
                              </a:moveTo>
                              <a:lnTo>
                                <a:pt x="2843" y="50825"/>
                              </a:lnTo>
                              <a:lnTo>
                                <a:pt x="0" y="53668"/>
                              </a:lnTo>
                              <a:lnTo>
                                <a:pt x="0" y="60695"/>
                              </a:lnTo>
                              <a:lnTo>
                                <a:pt x="2843" y="63538"/>
                              </a:lnTo>
                              <a:lnTo>
                                <a:pt x="9857" y="63538"/>
                              </a:lnTo>
                              <a:lnTo>
                                <a:pt x="12700" y="60695"/>
                              </a:lnTo>
                              <a:lnTo>
                                <a:pt x="12700" y="53668"/>
                              </a:lnTo>
                              <a:lnTo>
                                <a:pt x="9856" y="50825"/>
                              </a:lnTo>
                              <a:close/>
                            </a:path>
                            <a:path w="12700" h="165735">
                              <a:moveTo>
                                <a:pt x="9857" y="76238"/>
                              </a:moveTo>
                              <a:lnTo>
                                <a:pt x="2843" y="76238"/>
                              </a:lnTo>
                              <a:lnTo>
                                <a:pt x="0" y="79081"/>
                              </a:lnTo>
                              <a:lnTo>
                                <a:pt x="0" y="86108"/>
                              </a:lnTo>
                              <a:lnTo>
                                <a:pt x="2843" y="88950"/>
                              </a:lnTo>
                              <a:lnTo>
                                <a:pt x="9857" y="88950"/>
                              </a:lnTo>
                              <a:lnTo>
                                <a:pt x="12700" y="86108"/>
                              </a:lnTo>
                              <a:lnTo>
                                <a:pt x="12700" y="79081"/>
                              </a:lnTo>
                              <a:lnTo>
                                <a:pt x="9857"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1" y="155319"/>
                              </a:lnTo>
                              <a:lnTo>
                                <a:pt x="1" y="162346"/>
                              </a:lnTo>
                              <a:lnTo>
                                <a:pt x="2843" y="165188"/>
                              </a:lnTo>
                              <a:lnTo>
                                <a:pt x="9857" y="165188"/>
                              </a:lnTo>
                              <a:lnTo>
                                <a:pt x="12701" y="162346"/>
                              </a:lnTo>
                              <a:lnTo>
                                <a:pt x="12701"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21" o:spid="_x0000_s1026" o:spt="100" style="position:absolute;left:0pt;margin-left:248.8pt;margin-top:9.25pt;height:13.05pt;width:1pt;mso-position-horizontal-relative:page;z-index:251730944;mso-width-relative:page;mso-height-relative:page;" fillcolor="#000000" filled="t" stroked="f" coordsize="12700,165735" o:gfxdata="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" path="m9856,0l2842,0,0,2843,0,9870,2842,12712,9856,12712,12700,9870,12700,2843,9856,0xem9856,25412l2842,25412,0,28256,0,35283,2843,38125,9856,38125,12700,35283,12700,28256,9856,25412xem9856,50825l2843,50825,0,53668,0,60695,2843,63538,9857,63538,12700,60695,12700,53668,9856,50825xem9857,76238l2843,76238,0,79081,0,86108,2843,88950,9857,88950,12700,86108,12700,79081,9857,76238xem9857,101650l2843,101650,0,104494,0,111521,2843,114363,9857,114363,12700,111521,12700,104494,9857,101650xem9857,127063l2843,127063,0,129907,0,136933,2843,139776,9857,139776,12700,136933,12700,129907,9857,127063xem9857,152476l2843,152476,1,155319,1,162346,2843,165188,9857,165188,12701,162346,12701,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0944" behindDoc="0" locked="0" layoutInCell="1" allowOverlap="1">
                <wp:simplePos x="0" y="0"/>
                <wp:positionH relativeFrom="page">
                  <wp:posOffset>3693160</wp:posOffset>
                </wp:positionH>
                <wp:positionV relativeFrom="paragraph">
                  <wp:posOffset>117475</wp:posOffset>
                </wp:positionV>
                <wp:extent cx="12700" cy="165735"/>
                <wp:effectExtent l="0" t="0" r="0" b="0"/>
                <wp:wrapNone/>
                <wp:docPr id="522" name="Graphic 522"/>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3" y="38125"/>
                              </a:lnTo>
                              <a:lnTo>
                                <a:pt x="9856" y="38125"/>
                              </a:lnTo>
                              <a:lnTo>
                                <a:pt x="12700" y="35283"/>
                              </a:lnTo>
                              <a:lnTo>
                                <a:pt x="12700" y="28256"/>
                              </a:lnTo>
                              <a:lnTo>
                                <a:pt x="9856" y="25412"/>
                              </a:lnTo>
                              <a:close/>
                            </a:path>
                            <a:path w="12700" h="165735">
                              <a:moveTo>
                                <a:pt x="9856" y="50825"/>
                              </a:moveTo>
                              <a:lnTo>
                                <a:pt x="2843" y="50825"/>
                              </a:lnTo>
                              <a:lnTo>
                                <a:pt x="0" y="53668"/>
                              </a:lnTo>
                              <a:lnTo>
                                <a:pt x="0" y="60695"/>
                              </a:lnTo>
                              <a:lnTo>
                                <a:pt x="2843" y="63538"/>
                              </a:lnTo>
                              <a:lnTo>
                                <a:pt x="9857" y="63538"/>
                              </a:lnTo>
                              <a:lnTo>
                                <a:pt x="12700" y="60695"/>
                              </a:lnTo>
                              <a:lnTo>
                                <a:pt x="12700" y="53668"/>
                              </a:lnTo>
                              <a:lnTo>
                                <a:pt x="9856" y="50825"/>
                              </a:lnTo>
                              <a:close/>
                            </a:path>
                            <a:path w="12700" h="165735">
                              <a:moveTo>
                                <a:pt x="9857" y="76238"/>
                              </a:moveTo>
                              <a:lnTo>
                                <a:pt x="2843" y="76238"/>
                              </a:lnTo>
                              <a:lnTo>
                                <a:pt x="0" y="79081"/>
                              </a:lnTo>
                              <a:lnTo>
                                <a:pt x="0" y="86108"/>
                              </a:lnTo>
                              <a:lnTo>
                                <a:pt x="2843" y="88950"/>
                              </a:lnTo>
                              <a:lnTo>
                                <a:pt x="9857" y="88950"/>
                              </a:lnTo>
                              <a:lnTo>
                                <a:pt x="12700" y="86108"/>
                              </a:lnTo>
                              <a:lnTo>
                                <a:pt x="12700" y="79081"/>
                              </a:lnTo>
                              <a:lnTo>
                                <a:pt x="9857"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1" y="155319"/>
                              </a:lnTo>
                              <a:lnTo>
                                <a:pt x="1" y="162346"/>
                              </a:lnTo>
                              <a:lnTo>
                                <a:pt x="2843" y="165188"/>
                              </a:lnTo>
                              <a:lnTo>
                                <a:pt x="9857" y="165188"/>
                              </a:lnTo>
                              <a:lnTo>
                                <a:pt x="12701" y="162346"/>
                              </a:lnTo>
                              <a:lnTo>
                                <a:pt x="12701"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22" o:spid="_x0000_s1026" o:spt="100" style="position:absolute;left:0pt;margin-left:290.8pt;margin-top:9.25pt;height:13.05pt;width:1pt;mso-position-horizontal-relative:page;z-index:251730944;mso-width-relative:page;mso-height-relative:page;" fillcolor="#000000" filled="t" stroked="f" coordsize="12700,165735" o:gfxdata="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" path="m9856,0l2842,0,0,2843,0,9870,2842,12712,9856,12712,12700,9870,12700,2843,9856,0xem9856,25412l2842,25412,0,28256,0,35283,2843,38125,9856,38125,12700,35283,12700,28256,9856,25412xem9856,50825l2843,50825,0,53668,0,60695,2843,63538,9857,63538,12700,60695,12700,53668,9856,50825xem9857,76238l2843,76238,0,79081,0,86108,2843,88950,9857,88950,12700,86108,12700,79081,9857,76238xem9857,101650l2843,101650,0,104494,0,111521,2843,114363,9857,114363,12700,111521,12700,104494,9857,101650xem9857,127063l2843,127063,0,129907,0,136933,2843,139776,9857,139776,12700,136933,12700,129907,9857,127063xem9857,152476l2843,152476,1,155319,1,162346,2843,165188,9857,165188,12701,162346,12701,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1968" behindDoc="0" locked="0" layoutInCell="1" allowOverlap="1">
                <wp:simplePos x="0" y="0"/>
                <wp:positionH relativeFrom="page">
                  <wp:posOffset>4226560</wp:posOffset>
                </wp:positionH>
                <wp:positionV relativeFrom="paragraph">
                  <wp:posOffset>127000</wp:posOffset>
                </wp:positionV>
                <wp:extent cx="12700" cy="165735"/>
                <wp:effectExtent l="0" t="0" r="0" b="0"/>
                <wp:wrapNone/>
                <wp:docPr id="523" name="Graphic 523"/>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3" y="38125"/>
                              </a:lnTo>
                              <a:lnTo>
                                <a:pt x="9856" y="38125"/>
                              </a:lnTo>
                              <a:lnTo>
                                <a:pt x="12700" y="35283"/>
                              </a:lnTo>
                              <a:lnTo>
                                <a:pt x="12700" y="28256"/>
                              </a:lnTo>
                              <a:lnTo>
                                <a:pt x="9856" y="25412"/>
                              </a:lnTo>
                              <a:close/>
                            </a:path>
                            <a:path w="12700" h="165735">
                              <a:moveTo>
                                <a:pt x="9856" y="50825"/>
                              </a:moveTo>
                              <a:lnTo>
                                <a:pt x="2843" y="50825"/>
                              </a:lnTo>
                              <a:lnTo>
                                <a:pt x="0" y="53668"/>
                              </a:lnTo>
                              <a:lnTo>
                                <a:pt x="0" y="60695"/>
                              </a:lnTo>
                              <a:lnTo>
                                <a:pt x="2843" y="63538"/>
                              </a:lnTo>
                              <a:lnTo>
                                <a:pt x="9857" y="63538"/>
                              </a:lnTo>
                              <a:lnTo>
                                <a:pt x="12700" y="60695"/>
                              </a:lnTo>
                              <a:lnTo>
                                <a:pt x="12700" y="53668"/>
                              </a:lnTo>
                              <a:lnTo>
                                <a:pt x="9856" y="50825"/>
                              </a:lnTo>
                              <a:close/>
                            </a:path>
                            <a:path w="12700" h="165735">
                              <a:moveTo>
                                <a:pt x="9857" y="76238"/>
                              </a:moveTo>
                              <a:lnTo>
                                <a:pt x="2843" y="76238"/>
                              </a:lnTo>
                              <a:lnTo>
                                <a:pt x="0" y="79081"/>
                              </a:lnTo>
                              <a:lnTo>
                                <a:pt x="0" y="86108"/>
                              </a:lnTo>
                              <a:lnTo>
                                <a:pt x="2843" y="88950"/>
                              </a:lnTo>
                              <a:lnTo>
                                <a:pt x="9857" y="88950"/>
                              </a:lnTo>
                              <a:lnTo>
                                <a:pt x="12700" y="86108"/>
                              </a:lnTo>
                              <a:lnTo>
                                <a:pt x="12700" y="79081"/>
                              </a:lnTo>
                              <a:lnTo>
                                <a:pt x="9857"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1" y="155319"/>
                              </a:lnTo>
                              <a:lnTo>
                                <a:pt x="1" y="162346"/>
                              </a:lnTo>
                              <a:lnTo>
                                <a:pt x="2843" y="165188"/>
                              </a:lnTo>
                              <a:lnTo>
                                <a:pt x="9857" y="165188"/>
                              </a:lnTo>
                              <a:lnTo>
                                <a:pt x="12701" y="162346"/>
                              </a:lnTo>
                              <a:lnTo>
                                <a:pt x="12701"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23" o:spid="_x0000_s1026" o:spt="100" style="position:absolute;left:0pt;margin-left:332.8pt;margin-top:10pt;height:13.05pt;width:1pt;mso-position-horizontal-relative:page;z-index:251731968;mso-width-relative:page;mso-height-relative:page;" fillcolor="#000000" filled="t" stroked="f" coordsize="12700,165735" o:gfxdata="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L32&#10;w2rYAAAACQEAAA8AAAAAAAAAAQAgAAAAIgAAAGRycy9kb3ducmV2LnhtbFBLAQIUABQAAAAIAIdO&#10;4kCeQC/vsgMAANAPAAAOAAAAAAAAAAEAIAAAACcBAABkcnMvZTJvRG9jLnhtbFBLBQYAAAAABgAG&#10;AFkBAABLBwAAAAA=&#10;" path="m9856,0l2842,0,0,2843,0,9870,2842,12712,9856,12712,12700,9870,12700,2843,9856,0xem9856,25412l2842,25412,0,28256,0,35283,2843,38125,9856,38125,12700,35283,12700,28256,9856,25412xem9856,50825l2843,50825,0,53668,0,60695,2843,63538,9857,63538,12700,60695,12700,53668,9856,50825xem9857,76238l2843,76238,0,79081,0,86108,2843,88950,9857,88950,12700,86108,12700,79081,9857,76238xem9857,101650l2843,101650,0,104494,0,111521,2843,114363,9857,114363,12700,111521,12700,104494,9857,101650xem9857,127063l2843,127063,0,129907,0,136933,2843,139776,9857,139776,12700,136933,12700,129907,9857,127063xem9857,152476l2843,152476,1,155319,1,162346,2843,165188,9857,165188,12701,162346,12701,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1968" behindDoc="0" locked="0" layoutInCell="1" allowOverlap="1">
                <wp:simplePos x="0" y="0"/>
                <wp:positionH relativeFrom="page">
                  <wp:posOffset>4759960</wp:posOffset>
                </wp:positionH>
                <wp:positionV relativeFrom="paragraph">
                  <wp:posOffset>117475</wp:posOffset>
                </wp:positionV>
                <wp:extent cx="12700" cy="165735"/>
                <wp:effectExtent l="0" t="0" r="0" b="0"/>
                <wp:wrapNone/>
                <wp:docPr id="524" name="Graphic 524"/>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3" y="38125"/>
                              </a:lnTo>
                              <a:lnTo>
                                <a:pt x="9856" y="38125"/>
                              </a:lnTo>
                              <a:lnTo>
                                <a:pt x="12700" y="35283"/>
                              </a:lnTo>
                              <a:lnTo>
                                <a:pt x="12700" y="28256"/>
                              </a:lnTo>
                              <a:lnTo>
                                <a:pt x="9856" y="25412"/>
                              </a:lnTo>
                              <a:close/>
                            </a:path>
                            <a:path w="12700" h="165735">
                              <a:moveTo>
                                <a:pt x="9856" y="50825"/>
                              </a:moveTo>
                              <a:lnTo>
                                <a:pt x="2843" y="50825"/>
                              </a:lnTo>
                              <a:lnTo>
                                <a:pt x="0" y="53668"/>
                              </a:lnTo>
                              <a:lnTo>
                                <a:pt x="0" y="60695"/>
                              </a:lnTo>
                              <a:lnTo>
                                <a:pt x="2843" y="63538"/>
                              </a:lnTo>
                              <a:lnTo>
                                <a:pt x="9856" y="63538"/>
                              </a:lnTo>
                              <a:lnTo>
                                <a:pt x="12700" y="60695"/>
                              </a:lnTo>
                              <a:lnTo>
                                <a:pt x="12700" y="53668"/>
                              </a:lnTo>
                              <a:lnTo>
                                <a:pt x="9856" y="50825"/>
                              </a:lnTo>
                              <a:close/>
                            </a:path>
                            <a:path w="12700" h="165735">
                              <a:moveTo>
                                <a:pt x="9857" y="76238"/>
                              </a:moveTo>
                              <a:lnTo>
                                <a:pt x="2843" y="76238"/>
                              </a:lnTo>
                              <a:lnTo>
                                <a:pt x="0" y="79081"/>
                              </a:lnTo>
                              <a:lnTo>
                                <a:pt x="0" y="86108"/>
                              </a:lnTo>
                              <a:lnTo>
                                <a:pt x="2843" y="88950"/>
                              </a:lnTo>
                              <a:lnTo>
                                <a:pt x="9857" y="88950"/>
                              </a:lnTo>
                              <a:lnTo>
                                <a:pt x="12700" y="86108"/>
                              </a:lnTo>
                              <a:lnTo>
                                <a:pt x="12700" y="79081"/>
                              </a:lnTo>
                              <a:lnTo>
                                <a:pt x="9857"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1" y="155319"/>
                              </a:lnTo>
                              <a:lnTo>
                                <a:pt x="1" y="162346"/>
                              </a:lnTo>
                              <a:lnTo>
                                <a:pt x="2843" y="165188"/>
                              </a:lnTo>
                              <a:lnTo>
                                <a:pt x="9857" y="165188"/>
                              </a:lnTo>
                              <a:lnTo>
                                <a:pt x="12701" y="162346"/>
                              </a:lnTo>
                              <a:lnTo>
                                <a:pt x="12701"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24" o:spid="_x0000_s1026" o:spt="100" style="position:absolute;left:0pt;margin-left:374.8pt;margin-top:9.25pt;height:13.05pt;width:1pt;mso-position-horizontal-relative:page;z-index:251731968;mso-width-relative:page;mso-height-relative:page;" fillcolor="#000000" filled="t" stroked="f" coordsize="12700,165735" o:gfxdata="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" path="m9856,0l2842,0,0,2843,0,9870,2842,12712,9856,12712,12700,9870,12700,2843,9856,0xem9856,25412l2842,25412,0,28256,0,35283,2843,38125,9856,38125,12700,35283,12700,28256,9856,25412xem9856,50825l2843,50825,0,53668,0,60695,2843,63538,9856,63538,12700,60695,12700,53668,9856,50825xem9857,76238l2843,76238,0,79081,0,86108,2843,88950,9857,88950,12700,86108,12700,79081,9857,76238xem9857,101650l2843,101650,0,104494,0,111521,2843,114363,9857,114363,12700,111521,12700,104494,9857,101650xem9857,127063l2843,127063,0,129907,0,136933,2843,139776,9857,139776,12700,136933,12700,129907,9857,127063xem9857,152476l2843,152476,1,155319,1,162346,2843,165188,9857,165188,12701,162346,12701,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4016" behindDoc="0" locked="0" layoutInCell="1" allowOverlap="1">
                <wp:simplePos x="0" y="0"/>
                <wp:positionH relativeFrom="page">
                  <wp:posOffset>2317750</wp:posOffset>
                </wp:positionH>
                <wp:positionV relativeFrom="paragraph">
                  <wp:posOffset>114300</wp:posOffset>
                </wp:positionV>
                <wp:extent cx="2755900" cy="194945"/>
                <wp:effectExtent l="0" t="0" r="0" b="0"/>
                <wp:wrapNone/>
                <wp:docPr id="525" name="Textbox 525"/>
                <wp:cNvGraphicFramePr/>
                <a:graphic xmlns:a="http://schemas.openxmlformats.org/drawingml/2006/main">
                  <a:graphicData uri="http://schemas.microsoft.com/office/word/2010/wordprocessingShape">
                    <wps:wsp>
                      <wps:cNvSpPr txBox="1"/>
                      <wps:spPr>
                        <a:xfrm>
                          <a:off x="0" y="0"/>
                          <a:ext cx="2755900" cy="194945"/>
                        </a:xfrm>
                        <a:prstGeom prst="rect">
                          <a:avLst/>
                        </a:prstGeom>
                      </wps:spPr>
                      <wps:txbx>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5"/>
                              <w:gridCol w:w="840"/>
                              <w:gridCol w:w="840"/>
                              <w:gridCol w:w="845"/>
                              <w:gridCol w:w="8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845" w:type="dxa"/>
                                </w:tcPr>
                                <w:p>
                                  <w:pPr>
                                    <w:pStyle w:val="9"/>
                                    <w:spacing w:line="266" w:lineRule="exact"/>
                                    <w:ind w:left="10"/>
                                    <w:jc w:val="center"/>
                                    <w:rPr>
                                      <w:b/>
                                      <w:sz w:val="25"/>
                                    </w:rPr>
                                  </w:pPr>
                                  <w:r>
                                    <w:rPr>
                                      <w:b/>
                                      <w:spacing w:val="-5"/>
                                      <w:sz w:val="25"/>
                                    </w:rPr>
                                    <w:t>10</w:t>
                                  </w:r>
                                </w:p>
                              </w:tc>
                              <w:tc>
                                <w:tcPr>
                                  <w:tcW w:w="840" w:type="dxa"/>
                                </w:tcPr>
                                <w:p>
                                  <w:pPr>
                                    <w:pStyle w:val="9"/>
                                    <w:spacing w:line="266" w:lineRule="exact"/>
                                    <w:ind w:left="14" w:right="9"/>
                                    <w:jc w:val="center"/>
                                    <w:rPr>
                                      <w:b/>
                                      <w:sz w:val="25"/>
                                    </w:rPr>
                                  </w:pPr>
                                  <w:r>
                                    <w:rPr>
                                      <w:b/>
                                      <w:spacing w:val="-5"/>
                                      <w:sz w:val="25"/>
                                    </w:rPr>
                                    <w:t>20</w:t>
                                  </w:r>
                                </w:p>
                              </w:tc>
                              <w:tc>
                                <w:tcPr>
                                  <w:tcW w:w="840" w:type="dxa"/>
                                </w:tcPr>
                                <w:p>
                                  <w:pPr>
                                    <w:pStyle w:val="9"/>
                                    <w:spacing w:line="266" w:lineRule="exact"/>
                                    <w:ind w:left="14" w:right="9"/>
                                    <w:jc w:val="center"/>
                                    <w:rPr>
                                      <w:b/>
                                      <w:sz w:val="25"/>
                                    </w:rPr>
                                  </w:pPr>
                                  <w:r>
                                    <w:rPr>
                                      <w:b/>
                                      <w:spacing w:val="-5"/>
                                      <w:sz w:val="25"/>
                                    </w:rPr>
                                    <w:t>30</w:t>
                                  </w:r>
                                </w:p>
                              </w:tc>
                              <w:tc>
                                <w:tcPr>
                                  <w:tcW w:w="845" w:type="dxa"/>
                                </w:tcPr>
                                <w:p>
                                  <w:pPr>
                                    <w:pStyle w:val="9"/>
                                    <w:spacing w:line="266" w:lineRule="exact"/>
                                    <w:ind w:left="10" w:right="9"/>
                                    <w:jc w:val="center"/>
                                    <w:rPr>
                                      <w:b/>
                                      <w:sz w:val="25"/>
                                    </w:rPr>
                                  </w:pPr>
                                  <w:r>
                                    <w:rPr>
                                      <w:b/>
                                      <w:spacing w:val="-5"/>
                                      <w:sz w:val="25"/>
                                    </w:rPr>
                                    <w:t>40</w:t>
                                  </w:r>
                                </w:p>
                              </w:tc>
                              <w:tc>
                                <w:tcPr>
                                  <w:tcW w:w="840" w:type="dxa"/>
                                </w:tcPr>
                                <w:p>
                                  <w:pPr>
                                    <w:pStyle w:val="9"/>
                                    <w:spacing w:line="266" w:lineRule="exact"/>
                                    <w:ind w:left="14" w:right="9"/>
                                    <w:jc w:val="center"/>
                                    <w:rPr>
                                      <w:b/>
                                      <w:sz w:val="25"/>
                                    </w:rPr>
                                  </w:pPr>
                                  <w:r>
                                    <w:rPr>
                                      <w:b/>
                                      <w:spacing w:val="-5"/>
                                      <w:sz w:val="25"/>
                                    </w:rPr>
                                    <w:t>50</w:t>
                                  </w:r>
                                </w:p>
                              </w:tc>
                            </w:tr>
                          </w:tbl>
                          <w:p>
                            <w:pPr>
                              <w:pStyle w:val="6"/>
                            </w:pPr>
                          </w:p>
                        </w:txbxContent>
                      </wps:txbx>
                      <wps:bodyPr wrap="square" lIns="0" tIns="0" rIns="0" bIns="0" rtlCol="0">
                        <a:noAutofit/>
                      </wps:bodyPr>
                    </wps:wsp>
                  </a:graphicData>
                </a:graphic>
              </wp:anchor>
            </w:drawing>
          </mc:Choice>
          <mc:Fallback>
            <w:pict>
              <v:shape id="Textbox 525" o:spid="_x0000_s1026" o:spt="202" type="#_x0000_t202" style="position:absolute;left:0pt;margin-left:182.5pt;margin-top:9pt;height:15.35pt;width:217pt;mso-position-horizontal-relative:page;z-index:251734016;mso-width-relative:page;mso-height-relative:page;" filled="f" stroked="f" coordsize="21600,21600" o:gfxdata="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vetJDYAAAACQEAAA8AAAAAAAAAAQAgAAAAIgAAAGRycy9kb3ducmV2LnhtbFBLAQIUABQAAAAI&#10;AIdO4kBZtMx2tAEAAHgDAAAOAAAAAAAAAAEAIAAAACcBAABkcnMvZTJvRG9jLnhtbFBLBQYAAAAA&#10;BgAGAFkBAABNBQAAAAA=&#10;">
                <v:fill on="f" focussize="0,0"/>
                <v:stroke on="f"/>
                <v:imagedata o:title=""/>
                <o:lock v:ext="edit" aspectratio="f"/>
                <v:textbox inset="0mm,0mm,0mm,0mm">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5"/>
                        <w:gridCol w:w="840"/>
                        <w:gridCol w:w="840"/>
                        <w:gridCol w:w="845"/>
                        <w:gridCol w:w="8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845" w:type="dxa"/>
                          </w:tcPr>
                          <w:p>
                            <w:pPr>
                              <w:pStyle w:val="9"/>
                              <w:spacing w:line="266" w:lineRule="exact"/>
                              <w:ind w:left="10"/>
                              <w:jc w:val="center"/>
                              <w:rPr>
                                <w:b/>
                                <w:sz w:val="25"/>
                              </w:rPr>
                            </w:pPr>
                            <w:r>
                              <w:rPr>
                                <w:b/>
                                <w:spacing w:val="-5"/>
                                <w:sz w:val="25"/>
                              </w:rPr>
                              <w:t>10</w:t>
                            </w:r>
                          </w:p>
                        </w:tc>
                        <w:tc>
                          <w:tcPr>
                            <w:tcW w:w="840" w:type="dxa"/>
                          </w:tcPr>
                          <w:p>
                            <w:pPr>
                              <w:pStyle w:val="9"/>
                              <w:spacing w:line="266" w:lineRule="exact"/>
                              <w:ind w:left="14" w:right="9"/>
                              <w:jc w:val="center"/>
                              <w:rPr>
                                <w:b/>
                                <w:sz w:val="25"/>
                              </w:rPr>
                            </w:pPr>
                            <w:r>
                              <w:rPr>
                                <w:b/>
                                <w:spacing w:val="-5"/>
                                <w:sz w:val="25"/>
                              </w:rPr>
                              <w:t>20</w:t>
                            </w:r>
                          </w:p>
                        </w:tc>
                        <w:tc>
                          <w:tcPr>
                            <w:tcW w:w="840" w:type="dxa"/>
                          </w:tcPr>
                          <w:p>
                            <w:pPr>
                              <w:pStyle w:val="9"/>
                              <w:spacing w:line="266" w:lineRule="exact"/>
                              <w:ind w:left="14" w:right="9"/>
                              <w:jc w:val="center"/>
                              <w:rPr>
                                <w:b/>
                                <w:sz w:val="25"/>
                              </w:rPr>
                            </w:pPr>
                            <w:r>
                              <w:rPr>
                                <w:b/>
                                <w:spacing w:val="-5"/>
                                <w:sz w:val="25"/>
                              </w:rPr>
                              <w:t>30</w:t>
                            </w:r>
                          </w:p>
                        </w:tc>
                        <w:tc>
                          <w:tcPr>
                            <w:tcW w:w="845" w:type="dxa"/>
                          </w:tcPr>
                          <w:p>
                            <w:pPr>
                              <w:pStyle w:val="9"/>
                              <w:spacing w:line="266" w:lineRule="exact"/>
                              <w:ind w:left="10" w:right="9"/>
                              <w:jc w:val="center"/>
                              <w:rPr>
                                <w:b/>
                                <w:sz w:val="25"/>
                              </w:rPr>
                            </w:pPr>
                            <w:r>
                              <w:rPr>
                                <w:b/>
                                <w:spacing w:val="-5"/>
                                <w:sz w:val="25"/>
                              </w:rPr>
                              <w:t>40</w:t>
                            </w:r>
                          </w:p>
                        </w:tc>
                        <w:tc>
                          <w:tcPr>
                            <w:tcW w:w="840" w:type="dxa"/>
                          </w:tcPr>
                          <w:p>
                            <w:pPr>
                              <w:pStyle w:val="9"/>
                              <w:spacing w:line="266" w:lineRule="exact"/>
                              <w:ind w:left="14" w:right="9"/>
                              <w:jc w:val="center"/>
                              <w:rPr>
                                <w:b/>
                                <w:sz w:val="25"/>
                              </w:rPr>
                            </w:pPr>
                            <w:r>
                              <w:rPr>
                                <w:b/>
                                <w:spacing w:val="-5"/>
                                <w:sz w:val="25"/>
                              </w:rPr>
                              <w:t>50</w:t>
                            </w:r>
                          </w:p>
                        </w:tc>
                      </w:tr>
                    </w:tbl>
                    <w:p>
                      <w:pPr>
                        <w:pStyle w:val="6"/>
                      </w:pPr>
                    </w:p>
                  </w:txbxContent>
                </v:textbox>
              </v:shape>
            </w:pict>
          </mc:Fallback>
        </mc:AlternateContent>
      </w:r>
      <w:r>
        <w:rPr>
          <w:b/>
          <w:spacing w:val="-4"/>
          <w:sz w:val="25"/>
        </w:rPr>
        <w:t>0100</w:t>
      </w:r>
      <w:r>
        <w:rPr>
          <w:b/>
          <w:sz w:val="25"/>
        </w:rPr>
        <w:tab/>
      </w:r>
      <w:r>
        <w:rPr>
          <w:b/>
          <w:spacing w:val="-4"/>
          <w:sz w:val="25"/>
        </w:rPr>
        <w:t>0102</w:t>
      </w:r>
      <w:r>
        <w:rPr>
          <w:b/>
          <w:sz w:val="25"/>
        </w:rPr>
        <w:tab/>
      </w:r>
      <w:r>
        <w:rPr>
          <w:b/>
          <w:spacing w:val="-4"/>
          <w:sz w:val="25"/>
        </w:rPr>
        <w:t>0104</w:t>
      </w:r>
      <w:r>
        <w:rPr>
          <w:b/>
          <w:sz w:val="25"/>
        </w:rPr>
        <w:tab/>
      </w:r>
      <w:r>
        <w:rPr>
          <w:b/>
          <w:spacing w:val="-4"/>
          <w:sz w:val="25"/>
        </w:rPr>
        <w:t>0106</w:t>
      </w:r>
      <w:r>
        <w:rPr>
          <w:b/>
          <w:sz w:val="25"/>
        </w:rPr>
        <w:tab/>
      </w:r>
      <w:r>
        <w:rPr>
          <w:b/>
          <w:spacing w:val="-4"/>
          <w:sz w:val="25"/>
        </w:rPr>
        <w:t>0108</w:t>
      </w:r>
    </w:p>
    <w:p>
      <w:pPr>
        <w:spacing w:after="0"/>
        <w:jc w:val="left"/>
        <w:rPr>
          <w:b/>
          <w:sz w:val="25"/>
        </w:rPr>
        <w:sectPr>
          <w:type w:val="continuous"/>
          <w:pgSz w:w="11910" w:h="16840"/>
          <w:pgMar w:top="1420" w:right="1133" w:bottom="280" w:left="1559" w:header="1884" w:footer="0" w:gutter="0"/>
          <w:cols w:space="720" w:num="1"/>
        </w:sectPr>
      </w:pPr>
    </w:p>
    <w:p>
      <w:pPr>
        <w:pStyle w:val="6"/>
        <w:spacing w:before="54" w:line="286" w:lineRule="exact"/>
        <w:ind w:left="68"/>
      </w:pPr>
      <w:r>
        <w:rPr>
          <w:b/>
          <w:color w:val="FF00FF"/>
        </w:rPr>
        <w:t>Note:</w:t>
      </w:r>
      <w:r>
        <w:rPr>
          <w:b/>
          <w:color w:val="FF00FF"/>
          <w:spacing w:val="-7"/>
        </w:rPr>
        <w:t xml:space="preserve"> </w:t>
      </w:r>
      <w:r>
        <w:t>Observe</w:t>
      </w:r>
      <w:r>
        <w:rPr>
          <w:spacing w:val="-7"/>
        </w:rPr>
        <w:t xml:space="preserve"> </w:t>
      </w:r>
      <w:r>
        <w:t>following</w:t>
      </w:r>
      <w:r>
        <w:rPr>
          <w:spacing w:val="-7"/>
        </w:rPr>
        <w:t xml:space="preserve"> </w:t>
      </w:r>
      <w:r>
        <w:t>facts</w:t>
      </w:r>
      <w:r>
        <w:rPr>
          <w:spacing w:val="-7"/>
        </w:rPr>
        <w:t xml:space="preserve"> </w:t>
      </w:r>
      <w:r>
        <w:t>from</w:t>
      </w:r>
      <w:r>
        <w:rPr>
          <w:spacing w:val="-7"/>
        </w:rPr>
        <w:t xml:space="preserve"> </w:t>
      </w:r>
      <w:r>
        <w:t>above</w:t>
      </w:r>
      <w:r>
        <w:rPr>
          <w:spacing w:val="-7"/>
        </w:rPr>
        <w:t xml:space="preserve"> </w:t>
      </w:r>
      <w:r>
        <w:rPr>
          <w:spacing w:val="-2"/>
        </w:rPr>
        <w:t>figure:</w:t>
      </w:r>
    </w:p>
    <w:p>
      <w:pPr>
        <w:pStyle w:val="8"/>
        <w:numPr>
          <w:ilvl w:val="0"/>
          <w:numId w:val="28"/>
        </w:numPr>
        <w:tabs>
          <w:tab w:val="left" w:pos="787"/>
        </w:tabs>
        <w:spacing w:before="0" w:after="0" w:line="305" w:lineRule="exact"/>
        <w:ind w:left="787" w:right="0" w:hanging="359"/>
        <w:jc w:val="left"/>
        <w:rPr>
          <w:sz w:val="25"/>
        </w:rPr>
      </w:pPr>
      <w:r>
        <w:rPr>
          <w:b/>
          <w:sz w:val="25"/>
        </w:rPr>
        <w:t>p2</w:t>
      </w:r>
      <w:r>
        <w:rPr>
          <w:b/>
          <w:spacing w:val="-5"/>
          <w:sz w:val="25"/>
        </w:rPr>
        <w:t xml:space="preserve"> </w:t>
      </w:r>
      <w:r>
        <w:rPr>
          <w:sz w:val="25"/>
        </w:rPr>
        <w:t>has</w:t>
      </w:r>
      <w:r>
        <w:rPr>
          <w:spacing w:val="-4"/>
          <w:sz w:val="25"/>
        </w:rPr>
        <w:t xml:space="preserve"> </w:t>
      </w:r>
      <w:r>
        <w:rPr>
          <w:sz w:val="25"/>
        </w:rPr>
        <w:t>an</w:t>
      </w:r>
      <w:r>
        <w:rPr>
          <w:spacing w:val="-4"/>
          <w:sz w:val="25"/>
        </w:rPr>
        <w:t xml:space="preserve"> </w:t>
      </w:r>
      <w:r>
        <w:rPr>
          <w:sz w:val="25"/>
        </w:rPr>
        <w:t>address</w:t>
      </w:r>
      <w:r>
        <w:rPr>
          <w:spacing w:val="-4"/>
          <w:sz w:val="25"/>
        </w:rPr>
        <w:t xml:space="preserve"> </w:t>
      </w:r>
      <w:r>
        <w:rPr>
          <w:sz w:val="25"/>
        </w:rPr>
        <w:t>0108</w:t>
      </w:r>
      <w:r>
        <w:rPr>
          <w:spacing w:val="-5"/>
          <w:sz w:val="25"/>
        </w:rPr>
        <w:t xml:space="preserve"> </w:t>
      </w:r>
      <w:r>
        <w:rPr>
          <w:sz w:val="25"/>
        </w:rPr>
        <w:t>and</w:t>
      </w:r>
      <w:r>
        <w:rPr>
          <w:spacing w:val="-4"/>
          <w:sz w:val="25"/>
        </w:rPr>
        <w:t xml:space="preserve"> </w:t>
      </w:r>
      <w:r>
        <w:rPr>
          <w:b/>
          <w:sz w:val="25"/>
        </w:rPr>
        <w:t>p1</w:t>
      </w:r>
      <w:r>
        <w:rPr>
          <w:b/>
          <w:spacing w:val="-4"/>
          <w:sz w:val="25"/>
        </w:rPr>
        <w:t xml:space="preserve"> </w:t>
      </w:r>
      <w:r>
        <w:rPr>
          <w:sz w:val="25"/>
        </w:rPr>
        <w:t>has</w:t>
      </w:r>
      <w:r>
        <w:rPr>
          <w:spacing w:val="-4"/>
          <w:sz w:val="25"/>
        </w:rPr>
        <w:t xml:space="preserve"> </w:t>
      </w:r>
      <w:r>
        <w:rPr>
          <w:sz w:val="25"/>
        </w:rPr>
        <w:t>address</w:t>
      </w:r>
      <w:r>
        <w:rPr>
          <w:spacing w:val="-4"/>
          <w:sz w:val="25"/>
        </w:rPr>
        <w:t xml:space="preserve"> </w:t>
      </w:r>
      <w:r>
        <w:rPr>
          <w:spacing w:val="-2"/>
          <w:sz w:val="25"/>
        </w:rPr>
        <w:t>0100.</w:t>
      </w:r>
    </w:p>
    <w:p>
      <w:pPr>
        <w:pStyle w:val="8"/>
        <w:numPr>
          <w:ilvl w:val="0"/>
          <w:numId w:val="28"/>
        </w:numPr>
        <w:tabs>
          <w:tab w:val="left" w:pos="788"/>
        </w:tabs>
        <w:spacing w:before="1" w:after="0" w:line="240" w:lineRule="auto"/>
        <w:ind w:left="788" w:right="506" w:hanging="360"/>
        <w:jc w:val="left"/>
        <w:rPr>
          <w:sz w:val="25"/>
        </w:rPr>
      </w:pPr>
      <w:r>
        <w:rPr>
          <w:sz w:val="25"/>
        </w:rPr>
        <w:t>But,</w:t>
      </w:r>
      <w:r>
        <w:rPr>
          <w:spacing w:val="40"/>
          <w:sz w:val="25"/>
        </w:rPr>
        <w:t xml:space="preserve"> </w:t>
      </w:r>
      <w:r>
        <w:rPr>
          <w:b/>
          <w:color w:val="FF00FF"/>
          <w:sz w:val="25"/>
        </w:rPr>
        <w:t>p2</w:t>
      </w:r>
      <w:r>
        <w:rPr>
          <w:b/>
          <w:color w:val="FF00FF"/>
          <w:spacing w:val="40"/>
          <w:sz w:val="25"/>
        </w:rPr>
        <w:t xml:space="preserve"> </w:t>
      </w:r>
      <w:r>
        <w:rPr>
          <w:b/>
          <w:color w:val="FF00FF"/>
          <w:sz w:val="25"/>
        </w:rPr>
        <w:t>–</w:t>
      </w:r>
      <w:r>
        <w:rPr>
          <w:b/>
          <w:color w:val="FF00FF"/>
          <w:spacing w:val="40"/>
          <w:sz w:val="25"/>
        </w:rPr>
        <w:t xml:space="preserve"> </w:t>
      </w:r>
      <w:r>
        <w:rPr>
          <w:b/>
          <w:color w:val="FF00FF"/>
          <w:sz w:val="25"/>
        </w:rPr>
        <w:t>p1</w:t>
      </w:r>
      <w:r>
        <w:rPr>
          <w:b/>
          <w:color w:val="FF00FF"/>
          <w:spacing w:val="40"/>
          <w:sz w:val="25"/>
        </w:rPr>
        <w:t xml:space="preserve"> </w:t>
      </w:r>
      <w:r>
        <w:rPr>
          <w:b/>
          <w:color w:val="FF00FF"/>
          <w:sz w:val="25"/>
        </w:rPr>
        <w:t>is</w:t>
      </w:r>
      <w:r>
        <w:rPr>
          <w:b/>
          <w:color w:val="FF00FF"/>
          <w:spacing w:val="40"/>
          <w:sz w:val="25"/>
        </w:rPr>
        <w:t xml:space="preserve"> </w:t>
      </w:r>
      <w:r>
        <w:rPr>
          <w:b/>
          <w:color w:val="FF00FF"/>
          <w:sz w:val="25"/>
        </w:rPr>
        <w:t>not</w:t>
      </w:r>
      <w:r>
        <w:rPr>
          <w:b/>
          <w:color w:val="FF00FF"/>
          <w:spacing w:val="40"/>
          <w:sz w:val="25"/>
        </w:rPr>
        <w:t xml:space="preserve"> </w:t>
      </w:r>
      <w:r>
        <w:rPr>
          <w:b/>
          <w:color w:val="FF00FF"/>
          <w:sz w:val="25"/>
        </w:rPr>
        <w:t>0108-0100.</w:t>
      </w:r>
      <w:r>
        <w:rPr>
          <w:b/>
          <w:color w:val="FF00FF"/>
          <w:spacing w:val="40"/>
          <w:sz w:val="25"/>
        </w:rPr>
        <w:t xml:space="preserve"> </w:t>
      </w:r>
      <w:r>
        <w:rPr>
          <w:sz w:val="25"/>
        </w:rPr>
        <w:t>Actually,</w:t>
      </w:r>
      <w:r>
        <w:rPr>
          <w:spacing w:val="40"/>
          <w:sz w:val="25"/>
        </w:rPr>
        <w:t xml:space="preserve"> </w:t>
      </w:r>
      <w:r>
        <w:rPr>
          <w:sz w:val="25"/>
        </w:rPr>
        <w:t>it</w:t>
      </w:r>
      <w:r>
        <w:rPr>
          <w:spacing w:val="40"/>
          <w:sz w:val="25"/>
        </w:rPr>
        <w:t xml:space="preserve"> </w:t>
      </w:r>
      <w:r>
        <w:rPr>
          <w:sz w:val="25"/>
        </w:rPr>
        <w:t>is</w:t>
      </w:r>
      <w:r>
        <w:rPr>
          <w:spacing w:val="40"/>
          <w:sz w:val="25"/>
        </w:rPr>
        <w:t xml:space="preserve"> </w:t>
      </w:r>
      <w:r>
        <w:rPr>
          <w:sz w:val="25"/>
        </w:rPr>
        <w:t>(0108-0100)/sizeof(int)</w:t>
      </w:r>
      <w:r>
        <w:rPr>
          <w:spacing w:val="40"/>
          <w:sz w:val="25"/>
        </w:rPr>
        <w:t xml:space="preserve"> </w:t>
      </w:r>
      <w:r>
        <w:rPr>
          <w:sz w:val="25"/>
        </w:rPr>
        <w:t>i.e., (0108-0100)/2 = 4</w:t>
      </w:r>
    </w:p>
    <w:p>
      <w:pPr>
        <w:pStyle w:val="8"/>
        <w:numPr>
          <w:ilvl w:val="0"/>
          <w:numId w:val="28"/>
        </w:numPr>
        <w:tabs>
          <w:tab w:val="left" w:pos="788"/>
        </w:tabs>
        <w:spacing w:before="7" w:after="0" w:line="235" w:lineRule="auto"/>
        <w:ind w:left="788" w:right="508" w:hanging="360"/>
        <w:jc w:val="left"/>
        <w:rPr>
          <w:b/>
          <w:sz w:val="25"/>
        </w:rPr>
      </w:pPr>
      <w:r>
        <w:rPr>
          <w:sz w:val="25"/>
        </w:rPr>
        <w:t>So,</w:t>
      </w:r>
      <w:r>
        <w:rPr>
          <w:spacing w:val="18"/>
          <w:sz w:val="25"/>
        </w:rPr>
        <w:t xml:space="preserve"> </w:t>
      </w:r>
      <w:r>
        <w:rPr>
          <w:b/>
          <w:sz w:val="25"/>
        </w:rPr>
        <w:t>p2</w:t>
      </w:r>
      <w:r>
        <w:rPr>
          <w:b/>
          <w:spacing w:val="24"/>
          <w:sz w:val="25"/>
        </w:rPr>
        <w:t xml:space="preserve"> </w:t>
      </w:r>
      <w:r>
        <w:rPr>
          <w:b/>
          <w:sz w:val="25"/>
        </w:rPr>
        <w:t>–</w:t>
      </w:r>
      <w:r>
        <w:rPr>
          <w:b/>
          <w:spacing w:val="25"/>
          <w:sz w:val="25"/>
        </w:rPr>
        <w:t xml:space="preserve"> </w:t>
      </w:r>
      <w:r>
        <w:rPr>
          <w:b/>
          <w:sz w:val="25"/>
        </w:rPr>
        <w:t>p1</w:t>
      </w:r>
      <w:r>
        <w:rPr>
          <w:b/>
          <w:spacing w:val="24"/>
          <w:sz w:val="25"/>
        </w:rPr>
        <w:t xml:space="preserve"> </w:t>
      </w:r>
      <w:r>
        <w:rPr>
          <w:sz w:val="25"/>
        </w:rPr>
        <w:t>gives</w:t>
      </w:r>
      <w:r>
        <w:rPr>
          <w:spacing w:val="18"/>
          <w:sz w:val="25"/>
        </w:rPr>
        <w:t xml:space="preserve"> </w:t>
      </w:r>
      <w:r>
        <w:rPr>
          <w:sz w:val="25"/>
        </w:rPr>
        <w:t>us</w:t>
      </w:r>
      <w:r>
        <w:rPr>
          <w:spacing w:val="18"/>
          <w:sz w:val="25"/>
        </w:rPr>
        <w:t xml:space="preserve"> </w:t>
      </w:r>
      <w:r>
        <w:rPr>
          <w:sz w:val="25"/>
        </w:rPr>
        <w:t>4</w:t>
      </w:r>
      <w:r>
        <w:rPr>
          <w:spacing w:val="18"/>
          <w:sz w:val="25"/>
        </w:rPr>
        <w:t xml:space="preserve"> </w:t>
      </w:r>
      <w:r>
        <w:rPr>
          <w:sz w:val="25"/>
        </w:rPr>
        <w:t>which</w:t>
      </w:r>
      <w:r>
        <w:rPr>
          <w:spacing w:val="18"/>
          <w:sz w:val="25"/>
        </w:rPr>
        <w:t xml:space="preserve"> </w:t>
      </w:r>
      <w:r>
        <w:rPr>
          <w:sz w:val="25"/>
        </w:rPr>
        <w:t>indicates</w:t>
      </w:r>
      <w:r>
        <w:rPr>
          <w:spacing w:val="18"/>
          <w:sz w:val="25"/>
        </w:rPr>
        <w:t xml:space="preserve"> </w:t>
      </w:r>
      <w:r>
        <w:rPr>
          <w:sz w:val="25"/>
        </w:rPr>
        <w:t>that</w:t>
      </w:r>
      <w:r>
        <w:rPr>
          <w:spacing w:val="18"/>
          <w:sz w:val="25"/>
        </w:rPr>
        <w:t xml:space="preserve"> </w:t>
      </w:r>
      <w:r>
        <w:rPr>
          <w:b/>
          <w:sz w:val="25"/>
        </w:rPr>
        <w:t>p2</w:t>
      </w:r>
      <w:r>
        <w:rPr>
          <w:b/>
          <w:spacing w:val="18"/>
          <w:sz w:val="25"/>
        </w:rPr>
        <w:t xml:space="preserve"> </w:t>
      </w:r>
      <w:r>
        <w:rPr>
          <w:sz w:val="25"/>
        </w:rPr>
        <w:t>is</w:t>
      </w:r>
      <w:r>
        <w:rPr>
          <w:spacing w:val="18"/>
          <w:sz w:val="25"/>
        </w:rPr>
        <w:t xml:space="preserve"> </w:t>
      </w:r>
      <w:r>
        <w:rPr>
          <w:sz w:val="25"/>
        </w:rPr>
        <w:t>at</w:t>
      </w:r>
      <w:r>
        <w:rPr>
          <w:spacing w:val="18"/>
          <w:sz w:val="25"/>
        </w:rPr>
        <w:t xml:space="preserve"> </w:t>
      </w:r>
      <w:r>
        <w:rPr>
          <w:sz w:val="25"/>
        </w:rPr>
        <w:t>a</w:t>
      </w:r>
      <w:r>
        <w:rPr>
          <w:spacing w:val="18"/>
          <w:sz w:val="25"/>
        </w:rPr>
        <w:t xml:space="preserve"> </w:t>
      </w:r>
      <w:r>
        <w:rPr>
          <w:sz w:val="25"/>
        </w:rPr>
        <w:t>distance</w:t>
      </w:r>
      <w:r>
        <w:rPr>
          <w:spacing w:val="18"/>
          <w:sz w:val="25"/>
        </w:rPr>
        <w:t xml:space="preserve"> </w:t>
      </w:r>
      <w:r>
        <w:rPr>
          <w:sz w:val="25"/>
        </w:rPr>
        <w:t>of</w:t>
      </w:r>
      <w:r>
        <w:rPr>
          <w:spacing w:val="18"/>
          <w:sz w:val="25"/>
        </w:rPr>
        <w:t xml:space="preserve"> </w:t>
      </w:r>
      <w:r>
        <w:rPr>
          <w:sz w:val="25"/>
        </w:rPr>
        <w:t>4</w:t>
      </w:r>
      <w:r>
        <w:rPr>
          <w:spacing w:val="18"/>
          <w:sz w:val="25"/>
        </w:rPr>
        <w:t xml:space="preserve"> </w:t>
      </w:r>
      <w:r>
        <w:rPr>
          <w:sz w:val="25"/>
        </w:rPr>
        <w:t xml:space="preserve">elements away from </w:t>
      </w:r>
      <w:r>
        <w:rPr>
          <w:b/>
          <w:sz w:val="25"/>
        </w:rPr>
        <w:t>p1.</w:t>
      </w:r>
    </w:p>
    <w:p>
      <w:pPr>
        <w:pStyle w:val="8"/>
        <w:numPr>
          <w:ilvl w:val="0"/>
          <w:numId w:val="28"/>
        </w:numPr>
        <w:tabs>
          <w:tab w:val="left" w:pos="787"/>
        </w:tabs>
        <w:spacing w:before="3" w:after="0" w:line="240" w:lineRule="auto"/>
        <w:ind w:left="787" w:right="0" w:hanging="359"/>
        <w:jc w:val="left"/>
        <w:rPr>
          <w:sz w:val="25"/>
        </w:rPr>
      </w:pPr>
      <w:r>
        <w:rPr>
          <w:sz w:val="25"/>
        </w:rPr>
        <w:t>So,</w:t>
      </w:r>
      <w:r>
        <w:rPr>
          <w:spacing w:val="55"/>
          <w:sz w:val="25"/>
        </w:rPr>
        <w:t xml:space="preserve"> </w:t>
      </w:r>
      <w:r>
        <w:rPr>
          <w:b/>
          <w:sz w:val="25"/>
        </w:rPr>
        <w:t>p2</w:t>
      </w:r>
      <w:r>
        <w:rPr>
          <w:b/>
          <w:spacing w:val="-3"/>
          <w:sz w:val="25"/>
        </w:rPr>
        <w:t xml:space="preserve"> </w:t>
      </w:r>
      <w:r>
        <w:rPr>
          <w:b/>
          <w:sz w:val="25"/>
        </w:rPr>
        <w:t>–</w:t>
      </w:r>
      <w:r>
        <w:rPr>
          <w:b/>
          <w:spacing w:val="-4"/>
          <w:sz w:val="25"/>
        </w:rPr>
        <w:t xml:space="preserve"> </w:t>
      </w:r>
      <w:r>
        <w:rPr>
          <w:b/>
          <w:sz w:val="25"/>
        </w:rPr>
        <w:t>p1</w:t>
      </w:r>
      <w:r>
        <w:rPr>
          <w:b/>
          <w:spacing w:val="-3"/>
          <w:sz w:val="25"/>
        </w:rPr>
        <w:t xml:space="preserve"> </w:t>
      </w:r>
      <w:r>
        <w:rPr>
          <w:b/>
          <w:sz w:val="25"/>
        </w:rPr>
        <w:t>+1</w:t>
      </w:r>
      <w:r>
        <w:rPr>
          <w:b/>
          <w:spacing w:val="-3"/>
          <w:sz w:val="25"/>
        </w:rPr>
        <w:t xml:space="preserve"> </w:t>
      </w:r>
      <w:r>
        <w:rPr>
          <w:sz w:val="25"/>
        </w:rPr>
        <w:t>gives</w:t>
      </w:r>
      <w:r>
        <w:rPr>
          <w:spacing w:val="-4"/>
          <w:sz w:val="25"/>
        </w:rPr>
        <w:t xml:space="preserve"> </w:t>
      </w:r>
      <w:r>
        <w:rPr>
          <w:sz w:val="25"/>
        </w:rPr>
        <w:t>the</w:t>
      </w:r>
      <w:r>
        <w:rPr>
          <w:spacing w:val="-3"/>
          <w:sz w:val="25"/>
        </w:rPr>
        <w:t xml:space="preserve"> </w:t>
      </w:r>
      <w:r>
        <w:rPr>
          <w:sz w:val="25"/>
        </w:rPr>
        <w:t>number</w:t>
      </w:r>
      <w:r>
        <w:rPr>
          <w:spacing w:val="-4"/>
          <w:sz w:val="25"/>
        </w:rPr>
        <w:t xml:space="preserve"> </w:t>
      </w:r>
      <w:r>
        <w:rPr>
          <w:sz w:val="25"/>
        </w:rPr>
        <w:t>of</w:t>
      </w:r>
      <w:r>
        <w:rPr>
          <w:spacing w:val="-3"/>
          <w:sz w:val="25"/>
        </w:rPr>
        <w:t xml:space="preserve"> </w:t>
      </w:r>
      <w:r>
        <w:rPr>
          <w:sz w:val="25"/>
        </w:rPr>
        <w:t>elements</w:t>
      </w:r>
      <w:r>
        <w:rPr>
          <w:spacing w:val="-4"/>
          <w:sz w:val="25"/>
        </w:rPr>
        <w:t xml:space="preserve"> </w:t>
      </w:r>
      <w:r>
        <w:rPr>
          <w:sz w:val="25"/>
        </w:rPr>
        <w:t>in</w:t>
      </w:r>
      <w:r>
        <w:rPr>
          <w:spacing w:val="-3"/>
          <w:sz w:val="25"/>
        </w:rPr>
        <w:t xml:space="preserve"> </w:t>
      </w:r>
      <w:r>
        <w:rPr>
          <w:sz w:val="25"/>
        </w:rPr>
        <w:t>the</w:t>
      </w:r>
      <w:r>
        <w:rPr>
          <w:spacing w:val="-3"/>
          <w:sz w:val="25"/>
        </w:rPr>
        <w:t xml:space="preserve"> </w:t>
      </w:r>
      <w:r>
        <w:rPr>
          <w:spacing w:val="-2"/>
          <w:sz w:val="25"/>
        </w:rPr>
        <w:t>array</w:t>
      </w:r>
    </w:p>
    <w:p>
      <w:pPr>
        <w:pStyle w:val="3"/>
        <w:numPr>
          <w:ilvl w:val="2"/>
          <w:numId w:val="24"/>
        </w:numPr>
        <w:tabs>
          <w:tab w:val="left" w:pos="781"/>
        </w:tabs>
        <w:spacing w:before="284" w:after="0" w:line="240" w:lineRule="auto"/>
        <w:ind w:left="781" w:right="0" w:hanging="713"/>
        <w:jc w:val="left"/>
        <w:rPr>
          <w:color w:val="FF00FF"/>
        </w:rPr>
      </w:pPr>
      <w:r>
        <w:rPr>
          <w:color w:val="FF00FF"/>
        </w:rPr>
        <w:t>Comparing</w:t>
      </w:r>
      <w:r>
        <w:rPr>
          <w:color w:val="FF00FF"/>
          <w:spacing w:val="-9"/>
        </w:rPr>
        <w:t xml:space="preserve"> </w:t>
      </w:r>
      <w:r>
        <w:rPr>
          <w:color w:val="FF00FF"/>
        </w:rPr>
        <w:t>two</w:t>
      </w:r>
      <w:r>
        <w:rPr>
          <w:color w:val="FF00FF"/>
          <w:spacing w:val="-8"/>
        </w:rPr>
        <w:t xml:space="preserve"> </w:t>
      </w:r>
      <w:r>
        <w:rPr>
          <w:color w:val="FF00FF"/>
          <w:spacing w:val="-2"/>
        </w:rPr>
        <w:t>pointers</w:t>
      </w:r>
    </w:p>
    <w:p>
      <w:pPr>
        <w:pStyle w:val="6"/>
        <w:spacing w:before="291"/>
        <w:ind w:left="68" w:right="504"/>
        <w:jc w:val="both"/>
      </w:pPr>
      <w:r>
        <w:t xml:space="preserve">If two pointers are associated with the same array, then </w:t>
      </w:r>
      <w:r>
        <w:rPr>
          <w:color w:val="FF00FF"/>
        </w:rPr>
        <w:t xml:space="preserve">comparison of two pointers is allowed using relational operators. </w:t>
      </w:r>
      <w:r>
        <w:t xml:space="preserve">But, if the two pointers are associated with different arrays, even though comparisons of two pointers is allowed, the result is </w:t>
      </w:r>
      <w:r>
        <w:rPr>
          <w:spacing w:val="-2"/>
        </w:rPr>
        <w:t>meaningless.</w:t>
      </w:r>
    </w:p>
    <w:p>
      <w:pPr>
        <w:pStyle w:val="6"/>
        <w:spacing w:before="2"/>
      </w:pPr>
    </w:p>
    <w:p>
      <w:pPr>
        <w:pStyle w:val="6"/>
        <w:spacing w:line="285" w:lineRule="exact"/>
        <w:ind w:left="68"/>
      </w:pPr>
      <w:r>
        <w:t>Consider</w:t>
      </w:r>
      <w:r>
        <w:rPr>
          <w:spacing w:val="-9"/>
        </w:rPr>
        <w:t xml:space="preserve"> </w:t>
      </w:r>
      <w:r>
        <w:t>the</w:t>
      </w:r>
      <w:r>
        <w:rPr>
          <w:spacing w:val="-7"/>
        </w:rPr>
        <w:t xml:space="preserve"> </w:t>
      </w:r>
      <w:r>
        <w:t>following</w:t>
      </w:r>
      <w:r>
        <w:rPr>
          <w:spacing w:val="-8"/>
        </w:rPr>
        <w:t xml:space="preserve"> </w:t>
      </w:r>
      <w:r>
        <w:t>declaration</w:t>
      </w:r>
      <w:r>
        <w:rPr>
          <w:spacing w:val="-7"/>
        </w:rPr>
        <w:t xml:space="preserve"> </w:t>
      </w:r>
      <w:r>
        <w:t>and</w:t>
      </w:r>
      <w:r>
        <w:rPr>
          <w:spacing w:val="-8"/>
        </w:rPr>
        <w:t xml:space="preserve"> </w:t>
      </w:r>
      <w:r>
        <w:rPr>
          <w:spacing w:val="-2"/>
        </w:rPr>
        <w:t>initialization:</w:t>
      </w:r>
    </w:p>
    <w:p>
      <w:pPr>
        <w:pStyle w:val="6"/>
        <w:tabs>
          <w:tab w:val="left" w:pos="1508"/>
        </w:tabs>
        <w:spacing w:line="285" w:lineRule="exact"/>
        <w:ind w:left="788"/>
      </w:pPr>
      <w:r>
        <w:rPr>
          <w:b/>
          <w:spacing w:val="-5"/>
        </w:rPr>
        <w:t>int</w:t>
      </w:r>
      <w:r>
        <w:rPr>
          <w:b/>
        </w:rPr>
        <w:tab/>
      </w:r>
      <w:r>
        <w:t>a[5]</w:t>
      </w:r>
      <w:r>
        <w:rPr>
          <w:spacing w:val="-4"/>
        </w:rPr>
        <w:t xml:space="preserve"> </w:t>
      </w:r>
      <w:r>
        <w:t>=</w:t>
      </w:r>
      <w:r>
        <w:rPr>
          <w:spacing w:val="-3"/>
        </w:rPr>
        <w:t xml:space="preserve"> </w:t>
      </w:r>
      <w:r>
        <w:t>{10,</w:t>
      </w:r>
      <w:r>
        <w:rPr>
          <w:spacing w:val="-3"/>
        </w:rPr>
        <w:t xml:space="preserve"> </w:t>
      </w:r>
      <w:r>
        <w:t>20,</w:t>
      </w:r>
      <w:r>
        <w:rPr>
          <w:spacing w:val="-3"/>
        </w:rPr>
        <w:t xml:space="preserve"> </w:t>
      </w:r>
      <w:r>
        <w:t>30,</w:t>
      </w:r>
      <w:r>
        <w:rPr>
          <w:spacing w:val="-3"/>
        </w:rPr>
        <w:t xml:space="preserve"> </w:t>
      </w:r>
      <w:r>
        <w:t>40,</w:t>
      </w:r>
      <w:r>
        <w:rPr>
          <w:spacing w:val="-4"/>
        </w:rPr>
        <w:t xml:space="preserve"> 50};</w:t>
      </w:r>
    </w:p>
    <w:p>
      <w:pPr>
        <w:tabs>
          <w:tab w:val="left" w:pos="1508"/>
        </w:tabs>
        <w:spacing w:before="1"/>
        <w:ind w:left="788" w:right="0" w:firstLine="0"/>
        <w:jc w:val="left"/>
        <w:rPr>
          <w:sz w:val="25"/>
        </w:rPr>
      </w:pPr>
      <w:r>
        <w:rPr>
          <w:b/>
          <w:spacing w:val="-5"/>
          <w:sz w:val="25"/>
        </w:rPr>
        <w:t>int</w:t>
      </w:r>
      <w:r>
        <w:rPr>
          <w:b/>
          <w:sz w:val="25"/>
        </w:rPr>
        <w:tab/>
      </w:r>
      <w:r>
        <w:rPr>
          <w:spacing w:val="-4"/>
          <w:sz w:val="25"/>
        </w:rPr>
        <w:t>*p1;</w:t>
      </w:r>
    </w:p>
    <w:p>
      <w:pPr>
        <w:tabs>
          <w:tab w:val="left" w:pos="1508"/>
        </w:tabs>
        <w:spacing w:before="0"/>
        <w:ind w:left="788" w:right="0" w:firstLine="0"/>
        <w:jc w:val="left"/>
        <w:rPr>
          <w:sz w:val="25"/>
        </w:rPr>
      </w:pPr>
      <w:r>
        <w:rPr>
          <w:b/>
          <w:spacing w:val="-5"/>
          <w:sz w:val="25"/>
        </w:rPr>
        <w:t>int</w:t>
      </w:r>
      <w:r>
        <w:rPr>
          <w:b/>
          <w:sz w:val="25"/>
        </w:rPr>
        <w:tab/>
      </w:r>
      <w:r>
        <w:rPr>
          <w:spacing w:val="-4"/>
          <w:sz w:val="25"/>
        </w:rPr>
        <w:t>*p2;</w:t>
      </w:r>
    </w:p>
    <w:p>
      <w:pPr>
        <w:tabs>
          <w:tab w:val="left" w:pos="1524"/>
        </w:tabs>
        <w:spacing w:before="1"/>
        <w:ind w:left="788" w:right="0" w:firstLine="0"/>
        <w:jc w:val="left"/>
        <w:rPr>
          <w:sz w:val="25"/>
        </w:rPr>
      </w:pPr>
      <w:r>
        <w:rPr>
          <w:b/>
          <w:spacing w:val="-2"/>
          <w:sz w:val="25"/>
        </w:rPr>
        <w:t>float</w:t>
      </w:r>
      <w:r>
        <w:rPr>
          <w:b/>
          <w:sz w:val="25"/>
        </w:rPr>
        <w:tab/>
      </w:r>
      <w:r>
        <w:rPr>
          <w:spacing w:val="-5"/>
          <w:sz w:val="25"/>
        </w:rPr>
        <w:t>*f;</w:t>
      </w:r>
    </w:p>
    <w:p>
      <w:pPr>
        <w:pStyle w:val="6"/>
        <w:tabs>
          <w:tab w:val="left" w:pos="2228"/>
        </w:tabs>
        <w:spacing w:before="149"/>
        <w:ind w:left="788" w:right="5089"/>
      </w:pPr>
      <w:r>
        <w:t>p1 = a;</w:t>
      </w:r>
      <w:r>
        <w:tab/>
      </w:r>
      <w:r>
        <w:t>/*</w:t>
      </w:r>
      <w:r>
        <w:rPr>
          <w:spacing w:val="-8"/>
        </w:rPr>
        <w:t xml:space="preserve"> </w:t>
      </w:r>
      <w:r>
        <w:t>or</w:t>
      </w:r>
      <w:r>
        <w:rPr>
          <w:spacing w:val="-8"/>
        </w:rPr>
        <w:t xml:space="preserve"> </w:t>
      </w:r>
      <w:r>
        <w:t>p1</w:t>
      </w:r>
      <w:r>
        <w:rPr>
          <w:spacing w:val="-8"/>
        </w:rPr>
        <w:t xml:space="preserve"> </w:t>
      </w:r>
      <w:r>
        <w:t>=</w:t>
      </w:r>
      <w:r>
        <w:rPr>
          <w:spacing w:val="-8"/>
        </w:rPr>
        <w:t xml:space="preserve"> </w:t>
      </w:r>
      <w:r>
        <w:t>&amp;a[0]</w:t>
      </w:r>
      <w:r>
        <w:rPr>
          <w:spacing w:val="-8"/>
        </w:rPr>
        <w:t xml:space="preserve"> </w:t>
      </w:r>
      <w:r>
        <w:t>*/ p2 = &amp;a[4];</w:t>
      </w:r>
    </w:p>
    <w:p>
      <w:pPr>
        <w:pStyle w:val="6"/>
        <w:spacing w:before="150"/>
        <w:ind w:left="68"/>
      </w:pPr>
      <w:r>
        <w:t>The</w:t>
      </w:r>
      <w:r>
        <w:rPr>
          <w:spacing w:val="-6"/>
        </w:rPr>
        <w:t xml:space="preserve"> </w:t>
      </w:r>
      <w:r>
        <w:t>various</w:t>
      </w:r>
      <w:r>
        <w:rPr>
          <w:spacing w:val="-6"/>
        </w:rPr>
        <w:t xml:space="preserve"> </w:t>
      </w:r>
      <w:r>
        <w:t>valid</w:t>
      </w:r>
      <w:r>
        <w:rPr>
          <w:spacing w:val="-6"/>
        </w:rPr>
        <w:t xml:space="preserve"> </w:t>
      </w:r>
      <w:r>
        <w:t>and</w:t>
      </w:r>
      <w:r>
        <w:rPr>
          <w:spacing w:val="-6"/>
        </w:rPr>
        <w:t xml:space="preserve"> </w:t>
      </w:r>
      <w:r>
        <w:t>invalid</w:t>
      </w:r>
      <w:r>
        <w:rPr>
          <w:spacing w:val="-6"/>
        </w:rPr>
        <w:t xml:space="preserve"> </w:t>
      </w:r>
      <w:r>
        <w:t>statements</w:t>
      </w:r>
      <w:r>
        <w:rPr>
          <w:spacing w:val="-6"/>
        </w:rPr>
        <w:t xml:space="preserve"> </w:t>
      </w:r>
      <w:r>
        <w:t>are</w:t>
      </w:r>
      <w:r>
        <w:rPr>
          <w:spacing w:val="-6"/>
        </w:rPr>
        <w:t xml:space="preserve"> </w:t>
      </w:r>
      <w:r>
        <w:t>shown</w:t>
      </w:r>
      <w:r>
        <w:rPr>
          <w:spacing w:val="-5"/>
        </w:rPr>
        <w:t xml:space="preserve"> </w:t>
      </w:r>
      <w:r>
        <w:rPr>
          <w:spacing w:val="-2"/>
        </w:rPr>
        <w:t>below:</w:t>
      </w:r>
    </w:p>
    <w:p>
      <w:pPr>
        <w:pStyle w:val="8"/>
        <w:numPr>
          <w:ilvl w:val="0"/>
          <w:numId w:val="29"/>
        </w:numPr>
        <w:tabs>
          <w:tab w:val="left" w:pos="787"/>
          <w:tab w:val="left" w:pos="2948"/>
        </w:tabs>
        <w:spacing w:before="2" w:after="0" w:line="304" w:lineRule="exact"/>
        <w:ind w:left="787" w:right="0" w:hanging="359"/>
        <w:jc w:val="left"/>
        <w:rPr>
          <w:sz w:val="25"/>
        </w:rPr>
      </w:pPr>
      <w:r>
        <w:rPr>
          <w:sz w:val="25"/>
        </w:rPr>
        <w:t>p2</w:t>
      </w:r>
      <w:r>
        <w:rPr>
          <w:spacing w:val="-2"/>
          <w:sz w:val="25"/>
        </w:rPr>
        <w:t xml:space="preserve"> </w:t>
      </w:r>
      <w:r>
        <w:rPr>
          <w:sz w:val="25"/>
        </w:rPr>
        <w:t>!=</w:t>
      </w:r>
      <w:r>
        <w:rPr>
          <w:spacing w:val="59"/>
          <w:sz w:val="25"/>
        </w:rPr>
        <w:t xml:space="preserve"> </w:t>
      </w:r>
      <w:r>
        <w:rPr>
          <w:spacing w:val="-5"/>
          <w:sz w:val="25"/>
        </w:rPr>
        <w:t>p1;</w:t>
      </w:r>
      <w:r>
        <w:rPr>
          <w:sz w:val="25"/>
        </w:rPr>
        <w:tab/>
      </w:r>
      <w:r>
        <w:rPr>
          <w:sz w:val="25"/>
        </w:rPr>
        <w:t>/*</w:t>
      </w:r>
      <w:r>
        <w:rPr>
          <w:spacing w:val="-4"/>
          <w:sz w:val="25"/>
        </w:rPr>
        <w:t xml:space="preserve"> </w:t>
      </w:r>
      <w:r>
        <w:rPr>
          <w:b/>
          <w:color w:val="FF00FF"/>
          <w:sz w:val="25"/>
        </w:rPr>
        <w:t>Valid</w:t>
      </w:r>
      <w:r>
        <w:rPr>
          <w:b/>
          <w:color w:val="FF00FF"/>
          <w:spacing w:val="-4"/>
          <w:sz w:val="25"/>
        </w:rPr>
        <w:t xml:space="preserve"> </w:t>
      </w:r>
      <w:r>
        <w:rPr>
          <w:spacing w:val="-5"/>
          <w:sz w:val="25"/>
        </w:rPr>
        <w:t>*/;</w:t>
      </w:r>
    </w:p>
    <w:p>
      <w:pPr>
        <w:pStyle w:val="8"/>
        <w:numPr>
          <w:ilvl w:val="0"/>
          <w:numId w:val="29"/>
        </w:numPr>
        <w:tabs>
          <w:tab w:val="left" w:pos="787"/>
          <w:tab w:val="left" w:pos="2948"/>
        </w:tabs>
        <w:spacing w:before="0" w:after="0" w:line="304" w:lineRule="exact"/>
        <w:ind w:left="787" w:right="0" w:hanging="359"/>
        <w:jc w:val="left"/>
        <w:rPr>
          <w:sz w:val="25"/>
        </w:rPr>
      </w:pPr>
      <w:r>
        <w:rPr>
          <w:sz w:val="25"/>
        </w:rPr>
        <w:t>p1</w:t>
      </w:r>
      <w:r>
        <w:rPr>
          <w:spacing w:val="-3"/>
          <w:sz w:val="25"/>
        </w:rPr>
        <w:t xml:space="preserve"> </w:t>
      </w:r>
      <w:r>
        <w:rPr>
          <w:sz w:val="25"/>
        </w:rPr>
        <w:t>==</w:t>
      </w:r>
      <w:r>
        <w:rPr>
          <w:spacing w:val="-3"/>
          <w:sz w:val="25"/>
        </w:rPr>
        <w:t xml:space="preserve"> </w:t>
      </w:r>
      <w:r>
        <w:rPr>
          <w:spacing w:val="-5"/>
          <w:sz w:val="25"/>
        </w:rPr>
        <w:t>p2;</w:t>
      </w:r>
      <w:r>
        <w:rPr>
          <w:sz w:val="25"/>
        </w:rPr>
        <w:tab/>
      </w:r>
      <w:r>
        <w:rPr>
          <w:sz w:val="25"/>
        </w:rPr>
        <w:t>/*</w:t>
      </w:r>
      <w:r>
        <w:rPr>
          <w:spacing w:val="-4"/>
          <w:sz w:val="25"/>
        </w:rPr>
        <w:t xml:space="preserve"> </w:t>
      </w:r>
      <w:r>
        <w:rPr>
          <w:b/>
          <w:color w:val="FF00FF"/>
          <w:sz w:val="25"/>
        </w:rPr>
        <w:t>Valid</w:t>
      </w:r>
      <w:r>
        <w:rPr>
          <w:b/>
          <w:color w:val="FF00FF"/>
          <w:spacing w:val="-4"/>
          <w:sz w:val="25"/>
        </w:rPr>
        <w:t xml:space="preserve"> </w:t>
      </w:r>
      <w:r>
        <w:rPr>
          <w:spacing w:val="-5"/>
          <w:sz w:val="25"/>
        </w:rPr>
        <w:t>*/;</w:t>
      </w:r>
    </w:p>
    <w:p>
      <w:pPr>
        <w:pStyle w:val="8"/>
        <w:numPr>
          <w:ilvl w:val="0"/>
          <w:numId w:val="29"/>
        </w:numPr>
        <w:tabs>
          <w:tab w:val="left" w:pos="787"/>
          <w:tab w:val="left" w:pos="2948"/>
        </w:tabs>
        <w:spacing w:before="1" w:after="0" w:line="304" w:lineRule="exact"/>
        <w:ind w:left="787" w:right="0" w:hanging="359"/>
        <w:jc w:val="left"/>
        <w:rPr>
          <w:sz w:val="25"/>
        </w:rPr>
      </w:pPr>
      <w:r>
        <w:rPr>
          <w:sz w:val="25"/>
        </w:rPr>
        <w:t>p1</w:t>
      </w:r>
      <w:r>
        <w:rPr>
          <w:spacing w:val="-3"/>
          <w:sz w:val="25"/>
        </w:rPr>
        <w:t xml:space="preserve"> </w:t>
      </w:r>
      <w:r>
        <w:rPr>
          <w:sz w:val="25"/>
        </w:rPr>
        <w:t>&lt;=</w:t>
      </w:r>
      <w:r>
        <w:rPr>
          <w:spacing w:val="-3"/>
          <w:sz w:val="25"/>
        </w:rPr>
        <w:t xml:space="preserve"> </w:t>
      </w:r>
      <w:r>
        <w:rPr>
          <w:spacing w:val="-5"/>
          <w:sz w:val="25"/>
        </w:rPr>
        <w:t>p2;</w:t>
      </w:r>
      <w:r>
        <w:rPr>
          <w:sz w:val="25"/>
        </w:rPr>
        <w:tab/>
      </w:r>
      <w:r>
        <w:rPr>
          <w:sz w:val="25"/>
        </w:rPr>
        <w:t>/*</w:t>
      </w:r>
      <w:r>
        <w:rPr>
          <w:spacing w:val="-4"/>
          <w:sz w:val="25"/>
        </w:rPr>
        <w:t xml:space="preserve"> </w:t>
      </w:r>
      <w:r>
        <w:rPr>
          <w:b/>
          <w:color w:val="FF00FF"/>
          <w:sz w:val="25"/>
        </w:rPr>
        <w:t>Valid</w:t>
      </w:r>
      <w:r>
        <w:rPr>
          <w:b/>
          <w:color w:val="FF00FF"/>
          <w:spacing w:val="-4"/>
          <w:sz w:val="25"/>
        </w:rPr>
        <w:t xml:space="preserve"> </w:t>
      </w:r>
      <w:r>
        <w:rPr>
          <w:spacing w:val="-5"/>
          <w:sz w:val="25"/>
        </w:rPr>
        <w:t>*/;</w:t>
      </w:r>
    </w:p>
    <w:p>
      <w:pPr>
        <w:pStyle w:val="8"/>
        <w:numPr>
          <w:ilvl w:val="0"/>
          <w:numId w:val="29"/>
        </w:numPr>
        <w:tabs>
          <w:tab w:val="left" w:pos="787"/>
          <w:tab w:val="left" w:pos="2948"/>
        </w:tabs>
        <w:spacing w:before="0" w:after="0" w:line="304" w:lineRule="exact"/>
        <w:ind w:left="787" w:right="0" w:hanging="359"/>
        <w:jc w:val="left"/>
        <w:rPr>
          <w:sz w:val="25"/>
        </w:rPr>
      </w:pPr>
      <w:r>
        <w:rPr>
          <w:sz w:val="25"/>
        </w:rPr>
        <w:t>p1</w:t>
      </w:r>
      <w:r>
        <w:rPr>
          <w:spacing w:val="-3"/>
          <w:sz w:val="25"/>
        </w:rPr>
        <w:t xml:space="preserve"> </w:t>
      </w:r>
      <w:r>
        <w:rPr>
          <w:sz w:val="25"/>
        </w:rPr>
        <w:t>&gt;=</w:t>
      </w:r>
      <w:r>
        <w:rPr>
          <w:spacing w:val="-3"/>
          <w:sz w:val="25"/>
        </w:rPr>
        <w:t xml:space="preserve"> </w:t>
      </w:r>
      <w:r>
        <w:rPr>
          <w:spacing w:val="-5"/>
          <w:sz w:val="25"/>
        </w:rPr>
        <w:t>p2;</w:t>
      </w:r>
      <w:r>
        <w:rPr>
          <w:sz w:val="25"/>
        </w:rPr>
        <w:tab/>
      </w:r>
      <w:r>
        <w:rPr>
          <w:sz w:val="25"/>
        </w:rPr>
        <w:t>/*</w:t>
      </w:r>
      <w:r>
        <w:rPr>
          <w:spacing w:val="-4"/>
          <w:sz w:val="25"/>
        </w:rPr>
        <w:t xml:space="preserve"> </w:t>
      </w:r>
      <w:r>
        <w:rPr>
          <w:b/>
          <w:color w:val="FF00FF"/>
          <w:sz w:val="25"/>
        </w:rPr>
        <w:t>Valid</w:t>
      </w:r>
      <w:r>
        <w:rPr>
          <w:b/>
          <w:color w:val="FF00FF"/>
          <w:spacing w:val="-4"/>
          <w:sz w:val="25"/>
        </w:rPr>
        <w:t xml:space="preserve"> </w:t>
      </w:r>
      <w:r>
        <w:rPr>
          <w:spacing w:val="-5"/>
          <w:sz w:val="25"/>
        </w:rPr>
        <w:t>*/</w:t>
      </w:r>
    </w:p>
    <w:p>
      <w:pPr>
        <w:pStyle w:val="8"/>
        <w:numPr>
          <w:ilvl w:val="0"/>
          <w:numId w:val="29"/>
        </w:numPr>
        <w:tabs>
          <w:tab w:val="left" w:pos="787"/>
          <w:tab w:val="left" w:pos="2948"/>
        </w:tabs>
        <w:spacing w:before="1" w:after="0" w:line="240" w:lineRule="auto"/>
        <w:ind w:left="787" w:right="0" w:hanging="359"/>
        <w:jc w:val="left"/>
        <w:rPr>
          <w:sz w:val="25"/>
        </w:rPr>
      </w:pPr>
      <w:r>
        <w:rPr>
          <w:sz w:val="25"/>
        </w:rPr>
        <w:t>f</w:t>
      </w:r>
      <w:r>
        <w:rPr>
          <w:spacing w:val="-2"/>
          <w:sz w:val="25"/>
        </w:rPr>
        <w:t xml:space="preserve"> </w:t>
      </w:r>
      <w:r>
        <w:rPr>
          <w:sz w:val="25"/>
        </w:rPr>
        <w:t>!=</w:t>
      </w:r>
      <w:r>
        <w:rPr>
          <w:spacing w:val="-2"/>
          <w:sz w:val="25"/>
        </w:rPr>
        <w:t xml:space="preserve"> </w:t>
      </w:r>
      <w:r>
        <w:rPr>
          <w:spacing w:val="-5"/>
          <w:sz w:val="25"/>
        </w:rPr>
        <w:t>p1;</w:t>
      </w:r>
      <w:r>
        <w:rPr>
          <w:sz w:val="25"/>
        </w:rPr>
        <w:tab/>
      </w:r>
      <w:r>
        <w:rPr>
          <w:sz w:val="25"/>
        </w:rPr>
        <w:t>/*</w:t>
      </w:r>
      <w:r>
        <w:rPr>
          <w:spacing w:val="-5"/>
          <w:sz w:val="25"/>
        </w:rPr>
        <w:t xml:space="preserve"> </w:t>
      </w:r>
      <w:r>
        <w:rPr>
          <w:b/>
          <w:color w:val="FF00FF"/>
          <w:sz w:val="25"/>
        </w:rPr>
        <w:t>Invalid:</w:t>
      </w:r>
      <w:r>
        <w:rPr>
          <w:b/>
          <w:color w:val="FF00FF"/>
          <w:spacing w:val="-5"/>
          <w:sz w:val="25"/>
        </w:rPr>
        <w:t xml:space="preserve"> </w:t>
      </w:r>
      <w:r>
        <w:rPr>
          <w:sz w:val="25"/>
        </w:rPr>
        <w:t>Since</w:t>
      </w:r>
      <w:r>
        <w:rPr>
          <w:spacing w:val="-4"/>
          <w:sz w:val="25"/>
        </w:rPr>
        <w:t xml:space="preserve"> </w:t>
      </w:r>
      <w:r>
        <w:rPr>
          <w:sz w:val="25"/>
        </w:rPr>
        <w:t>type</w:t>
      </w:r>
      <w:r>
        <w:rPr>
          <w:spacing w:val="-5"/>
          <w:sz w:val="25"/>
        </w:rPr>
        <w:t xml:space="preserve"> </w:t>
      </w:r>
      <w:r>
        <w:rPr>
          <w:sz w:val="25"/>
        </w:rPr>
        <w:t>of</w:t>
      </w:r>
      <w:r>
        <w:rPr>
          <w:spacing w:val="-4"/>
          <w:sz w:val="25"/>
        </w:rPr>
        <w:t xml:space="preserve"> </w:t>
      </w:r>
      <w:r>
        <w:rPr>
          <w:sz w:val="25"/>
        </w:rPr>
        <w:t>both</w:t>
      </w:r>
      <w:r>
        <w:rPr>
          <w:spacing w:val="-5"/>
          <w:sz w:val="25"/>
        </w:rPr>
        <w:t xml:space="preserve"> </w:t>
      </w:r>
      <w:r>
        <w:rPr>
          <w:sz w:val="25"/>
        </w:rPr>
        <w:t>operands</w:t>
      </w:r>
      <w:r>
        <w:rPr>
          <w:spacing w:val="-5"/>
          <w:sz w:val="25"/>
        </w:rPr>
        <w:t xml:space="preserve"> </w:t>
      </w:r>
      <w:r>
        <w:rPr>
          <w:sz w:val="25"/>
        </w:rPr>
        <w:t>is</w:t>
      </w:r>
      <w:r>
        <w:rPr>
          <w:spacing w:val="-4"/>
          <w:sz w:val="25"/>
        </w:rPr>
        <w:t xml:space="preserve"> </w:t>
      </w:r>
      <w:r>
        <w:rPr>
          <w:sz w:val="25"/>
        </w:rPr>
        <w:t>not</w:t>
      </w:r>
      <w:r>
        <w:rPr>
          <w:spacing w:val="-6"/>
          <w:sz w:val="25"/>
        </w:rPr>
        <w:t xml:space="preserve"> </w:t>
      </w:r>
      <w:r>
        <w:rPr>
          <w:sz w:val="25"/>
        </w:rPr>
        <w:t>same</w:t>
      </w:r>
      <w:r>
        <w:rPr>
          <w:spacing w:val="-4"/>
          <w:sz w:val="25"/>
        </w:rPr>
        <w:t xml:space="preserve"> </w:t>
      </w:r>
      <w:r>
        <w:rPr>
          <w:spacing w:val="-5"/>
          <w:sz w:val="25"/>
        </w:rPr>
        <w:t>*/</w:t>
      </w:r>
    </w:p>
    <w:p>
      <w:pPr>
        <w:pStyle w:val="6"/>
        <w:spacing w:before="148"/>
        <w:ind w:left="68" w:right="508"/>
      </w:pPr>
      <w:r>
        <w:rPr>
          <w:b/>
          <w:color w:val="FF00FF"/>
        </w:rPr>
        <w:t>Note:</w:t>
      </w:r>
      <w:r>
        <w:rPr>
          <w:b/>
          <w:color w:val="FF00FF"/>
          <w:spacing w:val="-1"/>
        </w:rPr>
        <w:t xml:space="preserve"> </w:t>
      </w:r>
      <w:r>
        <w:t>Multiplying</w:t>
      </w:r>
      <w:r>
        <w:rPr>
          <w:spacing w:val="-1"/>
        </w:rPr>
        <w:t xml:space="preserve"> </w:t>
      </w:r>
      <w:r>
        <w:t>and</w:t>
      </w:r>
      <w:r>
        <w:rPr>
          <w:spacing w:val="-1"/>
        </w:rPr>
        <w:t xml:space="preserve"> </w:t>
      </w:r>
      <w:r>
        <w:t>dividing</w:t>
      </w:r>
      <w:r>
        <w:rPr>
          <w:spacing w:val="-1"/>
        </w:rPr>
        <w:t xml:space="preserve"> </w:t>
      </w:r>
      <w:r>
        <w:t>a</w:t>
      </w:r>
      <w:r>
        <w:rPr>
          <w:spacing w:val="-1"/>
        </w:rPr>
        <w:t xml:space="preserve"> </w:t>
      </w:r>
      <w:r>
        <w:t>pointer</w:t>
      </w:r>
      <w:r>
        <w:rPr>
          <w:spacing w:val="-1"/>
        </w:rPr>
        <w:t xml:space="preserve"> </w:t>
      </w:r>
      <w:r>
        <w:t>variable</w:t>
      </w:r>
      <w:r>
        <w:rPr>
          <w:spacing w:val="-1"/>
        </w:rPr>
        <w:t xml:space="preserve"> </w:t>
      </w:r>
      <w:r>
        <w:t>with</w:t>
      </w:r>
      <w:r>
        <w:rPr>
          <w:spacing w:val="-1"/>
        </w:rPr>
        <w:t xml:space="preserve"> </w:t>
      </w:r>
      <w:r>
        <w:t>any</w:t>
      </w:r>
      <w:r>
        <w:rPr>
          <w:spacing w:val="-1"/>
        </w:rPr>
        <w:t xml:space="preserve"> </w:t>
      </w:r>
      <w:r>
        <w:t>other</w:t>
      </w:r>
      <w:r>
        <w:rPr>
          <w:spacing w:val="-1"/>
        </w:rPr>
        <w:t xml:space="preserve"> </w:t>
      </w:r>
      <w:r>
        <w:t>variable or integer is not allowed.</w:t>
      </w:r>
    </w:p>
    <w:p>
      <w:pPr>
        <w:spacing w:before="203"/>
        <w:ind w:left="68" w:right="555" w:firstLine="0"/>
        <w:jc w:val="left"/>
        <w:rPr>
          <w:sz w:val="26"/>
        </w:rPr>
      </w:pPr>
      <w:r>
        <w:rPr>
          <w:sz w:val="26"/>
        </w:rPr>
        <w:t xml:space="preserve">Now, let us see </w:t>
      </w:r>
      <w:r>
        <w:rPr>
          <w:color w:val="FF00FF"/>
          <w:sz w:val="26"/>
        </w:rPr>
        <w:t>“How to write a program to display array elements by comparing of two pointers?”</w:t>
      </w:r>
    </w:p>
    <w:p>
      <w:pPr>
        <w:pStyle w:val="6"/>
        <w:spacing w:before="107"/>
        <w:ind w:left="68"/>
        <w:rPr>
          <w:b/>
        </w:rPr>
      </w:pPr>
      <w:r>
        <w:rPr>
          <w:b/>
          <w:color w:val="FF00FF"/>
        </w:rPr>
        <w:t>Design:</w:t>
      </w:r>
      <w:r>
        <w:rPr>
          <w:b/>
          <w:color w:val="FF00FF"/>
          <w:spacing w:val="6"/>
        </w:rPr>
        <w:t xml:space="preserve"> </w:t>
      </w:r>
      <w:r>
        <w:t>Let</w:t>
      </w:r>
      <w:r>
        <w:rPr>
          <w:spacing w:val="1"/>
        </w:rPr>
        <w:t xml:space="preserve"> </w:t>
      </w:r>
      <w:r>
        <w:t>us</w:t>
      </w:r>
      <w:r>
        <w:rPr>
          <w:spacing w:val="1"/>
        </w:rPr>
        <w:t xml:space="preserve"> </w:t>
      </w:r>
      <w:r>
        <w:t>use</w:t>
      </w:r>
      <w:r>
        <w:rPr>
          <w:spacing w:val="1"/>
        </w:rPr>
        <w:t xml:space="preserve"> </w:t>
      </w:r>
      <w:r>
        <w:t>two</w:t>
      </w:r>
      <w:r>
        <w:rPr>
          <w:spacing w:val="1"/>
        </w:rPr>
        <w:t xml:space="preserve"> </w:t>
      </w:r>
      <w:r>
        <w:t>pointers</w:t>
      </w:r>
      <w:r>
        <w:rPr>
          <w:spacing w:val="1"/>
        </w:rPr>
        <w:t xml:space="preserve"> </w:t>
      </w:r>
      <w:r>
        <w:rPr>
          <w:b/>
        </w:rPr>
        <w:t>p</w:t>
      </w:r>
      <w:r>
        <w:rPr>
          <w:b/>
          <w:spacing w:val="1"/>
        </w:rPr>
        <w:t xml:space="preserve"> </w:t>
      </w:r>
      <w:r>
        <w:t xml:space="preserve">and </w:t>
      </w:r>
      <w:r>
        <w:rPr>
          <w:b/>
        </w:rPr>
        <w:t>q</w:t>
      </w:r>
      <w:r>
        <w:rPr>
          <w:b/>
          <w:spacing w:val="1"/>
        </w:rPr>
        <w:t xml:space="preserve"> </w:t>
      </w:r>
      <w:r>
        <w:t>where</w:t>
      </w:r>
      <w:r>
        <w:rPr>
          <w:spacing w:val="1"/>
        </w:rPr>
        <w:t xml:space="preserve"> </w:t>
      </w:r>
      <w:r>
        <w:rPr>
          <w:b/>
        </w:rPr>
        <w:t>p</w:t>
      </w:r>
      <w:r>
        <w:rPr>
          <w:b/>
          <w:spacing w:val="1"/>
        </w:rPr>
        <w:t xml:space="preserve"> </w:t>
      </w:r>
      <w:r>
        <w:t>points</w:t>
      </w:r>
      <w:r>
        <w:rPr>
          <w:spacing w:val="1"/>
        </w:rPr>
        <w:t xml:space="preserve"> </w:t>
      </w:r>
      <w:r>
        <w:t>to</w:t>
      </w:r>
      <w:r>
        <w:rPr>
          <w:spacing w:val="1"/>
        </w:rPr>
        <w:t xml:space="preserve"> </w:t>
      </w:r>
      <w:r>
        <w:t>the</w:t>
      </w:r>
      <w:r>
        <w:rPr>
          <w:spacing w:val="1"/>
        </w:rPr>
        <w:t xml:space="preserve"> </w:t>
      </w:r>
      <w:r>
        <w:t>first</w:t>
      </w:r>
      <w:r>
        <w:rPr>
          <w:spacing w:val="1"/>
        </w:rPr>
        <w:t xml:space="preserve"> </w:t>
      </w:r>
      <w:r>
        <w:t>element</w:t>
      </w:r>
      <w:r>
        <w:rPr>
          <w:spacing w:val="1"/>
        </w:rPr>
        <w:t xml:space="preserve"> </w:t>
      </w:r>
      <w:r>
        <w:t>of</w:t>
      </w:r>
      <w:r>
        <w:rPr>
          <w:spacing w:val="1"/>
        </w:rPr>
        <w:t xml:space="preserve"> </w:t>
      </w:r>
      <w:r>
        <w:t xml:space="preserve">array </w:t>
      </w:r>
      <w:r>
        <w:rPr>
          <w:b/>
          <w:spacing w:val="-10"/>
        </w:rPr>
        <w:t>a</w:t>
      </w:r>
    </w:p>
    <w:p>
      <w:pPr>
        <w:pStyle w:val="6"/>
        <w:spacing w:before="1"/>
        <w:ind w:left="68"/>
      </w:pPr>
      <w:r>
        <w:t>and</w:t>
      </w:r>
      <w:r>
        <w:rPr>
          <w:spacing w:val="-4"/>
        </w:rPr>
        <w:t xml:space="preserve"> </w:t>
      </w:r>
      <w:r>
        <w:rPr>
          <w:b/>
        </w:rPr>
        <w:t>q</w:t>
      </w:r>
      <w:r>
        <w:rPr>
          <w:b/>
          <w:spacing w:val="-4"/>
        </w:rPr>
        <w:t xml:space="preserve"> </w:t>
      </w:r>
      <w:r>
        <w:t>points</w:t>
      </w:r>
      <w:r>
        <w:rPr>
          <w:spacing w:val="-4"/>
        </w:rPr>
        <w:t xml:space="preserve"> </w:t>
      </w:r>
      <w:r>
        <w:t>to</w:t>
      </w:r>
      <w:r>
        <w:rPr>
          <w:spacing w:val="-3"/>
        </w:rPr>
        <w:t xml:space="preserve"> </w:t>
      </w:r>
      <w:r>
        <w:t>the</w:t>
      </w:r>
      <w:r>
        <w:rPr>
          <w:spacing w:val="-4"/>
        </w:rPr>
        <w:t xml:space="preserve"> </w:t>
      </w:r>
      <w:r>
        <w:t>last</w:t>
      </w:r>
      <w:r>
        <w:rPr>
          <w:spacing w:val="-4"/>
        </w:rPr>
        <w:t xml:space="preserve"> </w:t>
      </w:r>
      <w:r>
        <w:t>element</w:t>
      </w:r>
      <w:r>
        <w:rPr>
          <w:spacing w:val="-4"/>
        </w:rPr>
        <w:t xml:space="preserve"> </w:t>
      </w:r>
      <w:r>
        <w:t>of</w:t>
      </w:r>
      <w:r>
        <w:rPr>
          <w:spacing w:val="-3"/>
        </w:rPr>
        <w:t xml:space="preserve"> </w:t>
      </w:r>
      <w:r>
        <w:t>array</w:t>
      </w:r>
      <w:r>
        <w:rPr>
          <w:spacing w:val="-6"/>
        </w:rPr>
        <w:t xml:space="preserve"> </w:t>
      </w:r>
      <w:r>
        <w:rPr>
          <w:b/>
        </w:rPr>
        <w:t>a</w:t>
      </w:r>
      <w:r>
        <w:rPr>
          <w:b/>
          <w:spacing w:val="-4"/>
        </w:rPr>
        <w:t xml:space="preserve"> </w:t>
      </w:r>
      <w:r>
        <w:t>as</w:t>
      </w:r>
      <w:r>
        <w:rPr>
          <w:spacing w:val="-3"/>
        </w:rPr>
        <w:t xml:space="preserve"> </w:t>
      </w:r>
      <w:r>
        <w:t>shown</w:t>
      </w:r>
      <w:r>
        <w:rPr>
          <w:spacing w:val="-4"/>
        </w:rPr>
        <w:t xml:space="preserve"> </w:t>
      </w:r>
      <w:r>
        <w:rPr>
          <w:spacing w:val="-2"/>
        </w:rPr>
        <w:t>below:</w:t>
      </w:r>
    </w:p>
    <w:p>
      <w:pPr>
        <w:tabs>
          <w:tab w:val="left" w:pos="5823"/>
        </w:tabs>
        <w:spacing w:before="82"/>
        <w:ind w:left="2492" w:right="0" w:firstLine="0"/>
        <w:jc w:val="left"/>
        <w:rPr>
          <w:b/>
          <w:position w:val="-4"/>
          <w:sz w:val="25"/>
        </w:rPr>
      </w:pPr>
      <w:r>
        <w:rPr>
          <w:b/>
          <w:color w:val="FF00FF"/>
          <w:spacing w:val="-10"/>
          <w:sz w:val="25"/>
        </w:rPr>
        <w:t>p</w:t>
      </w:r>
      <w:r>
        <w:rPr>
          <w:b/>
          <w:color w:val="FF00FF"/>
          <w:sz w:val="25"/>
        </w:rPr>
        <w:tab/>
      </w:r>
      <w:r>
        <w:rPr>
          <w:b/>
          <w:color w:val="FF00FF"/>
          <w:spacing w:val="-10"/>
          <w:position w:val="-4"/>
          <w:sz w:val="25"/>
        </w:rPr>
        <w:t>q</w:t>
      </w:r>
    </w:p>
    <w:p>
      <w:pPr>
        <w:tabs>
          <w:tab w:val="left" w:pos="5834"/>
        </w:tabs>
        <w:spacing w:line="240" w:lineRule="auto"/>
        <w:ind w:left="2489" w:right="0" w:firstLine="0"/>
        <w:rPr>
          <w:sz w:val="20"/>
        </w:rPr>
      </w:pPr>
      <w:r>
        <w:rPr>
          <w:position w:val="5"/>
          <w:sz w:val="20"/>
        </w:rPr>
        <w:drawing>
          <wp:inline distT="0" distB="0" distL="0" distR="0">
            <wp:extent cx="83820" cy="223520"/>
            <wp:effectExtent l="0" t="0" r="0" b="0"/>
            <wp:docPr id="526" name="Image 526"/>
            <wp:cNvGraphicFramePr/>
            <a:graphic xmlns:a="http://schemas.openxmlformats.org/drawingml/2006/main">
              <a:graphicData uri="http://schemas.openxmlformats.org/drawingml/2006/picture">
                <pic:pic xmlns:pic="http://schemas.openxmlformats.org/drawingml/2006/picture">
                  <pic:nvPicPr>
                    <pic:cNvPr id="526" name="Image 526"/>
                    <pic:cNvPicPr/>
                  </pic:nvPicPr>
                  <pic:blipFill>
                    <a:blip r:embed="rId100" cstate="print"/>
                    <a:stretch>
                      <a:fillRect/>
                    </a:stretch>
                  </pic:blipFill>
                  <pic:spPr>
                    <a:xfrm>
                      <a:off x="0" y="0"/>
                      <a:ext cx="84372" cy="224028"/>
                    </a:xfrm>
                    <a:prstGeom prst="rect">
                      <a:avLst/>
                    </a:prstGeom>
                  </pic:spPr>
                </pic:pic>
              </a:graphicData>
            </a:graphic>
          </wp:inline>
        </w:drawing>
      </w:r>
      <w:r>
        <w:rPr>
          <w:position w:val="5"/>
          <w:sz w:val="20"/>
        </w:rPr>
        <w:tab/>
      </w:r>
      <w:r>
        <w:rPr>
          <w:sz w:val="20"/>
        </w:rPr>
        <w:drawing>
          <wp:inline distT="0" distB="0" distL="0" distR="0">
            <wp:extent cx="85090" cy="228600"/>
            <wp:effectExtent l="0" t="0" r="0" b="0"/>
            <wp:docPr id="527" name="Image 527"/>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100" cstate="print"/>
                    <a:stretch>
                      <a:fillRect/>
                    </a:stretch>
                  </pic:blipFill>
                  <pic:spPr>
                    <a:xfrm>
                      <a:off x="0" y="0"/>
                      <a:ext cx="85206" cy="228600"/>
                    </a:xfrm>
                    <a:prstGeom prst="rect">
                      <a:avLst/>
                    </a:prstGeom>
                  </pic:spPr>
                </pic:pic>
              </a:graphicData>
            </a:graphic>
          </wp:inline>
        </w:drawing>
      </w:r>
    </w:p>
    <w:p>
      <w:pPr>
        <w:tabs>
          <w:tab w:val="left" w:pos="3079"/>
          <w:tab w:val="left" w:pos="3892"/>
          <w:tab w:val="left" w:pos="4830"/>
          <w:tab w:val="left" w:pos="5643"/>
        </w:tabs>
        <w:spacing w:before="0" w:line="233" w:lineRule="exact"/>
        <w:ind w:left="2266" w:right="0" w:firstLine="0"/>
        <w:jc w:val="left"/>
        <w:rPr>
          <w:b/>
          <w:sz w:val="25"/>
        </w:rPr>
      </w:pPr>
      <w:r>
        <w:rPr>
          <w:b/>
          <w:spacing w:val="-4"/>
          <w:sz w:val="25"/>
        </w:rPr>
        <w:t>0100</w:t>
      </w:r>
      <w:r>
        <w:rPr>
          <w:b/>
          <w:sz w:val="25"/>
        </w:rPr>
        <w:tab/>
      </w:r>
      <w:r>
        <w:rPr>
          <w:b/>
          <w:spacing w:val="-4"/>
          <w:sz w:val="25"/>
        </w:rPr>
        <w:t>0102</w:t>
      </w:r>
      <w:r>
        <w:rPr>
          <w:b/>
          <w:sz w:val="25"/>
        </w:rPr>
        <w:tab/>
      </w:r>
      <w:r>
        <w:rPr>
          <w:b/>
          <w:spacing w:val="-4"/>
          <w:sz w:val="25"/>
        </w:rPr>
        <w:t>0104</w:t>
      </w:r>
      <w:r>
        <w:rPr>
          <w:b/>
          <w:sz w:val="25"/>
        </w:rPr>
        <w:tab/>
      </w:r>
      <w:r>
        <w:rPr>
          <w:b/>
          <w:spacing w:val="-4"/>
          <w:sz w:val="25"/>
        </w:rPr>
        <w:t>0106</w:t>
      </w:r>
      <w:r>
        <w:rPr>
          <w:b/>
          <w:sz w:val="25"/>
        </w:rPr>
        <w:tab/>
      </w:r>
      <w:r>
        <w:rPr>
          <w:b/>
          <w:spacing w:val="-4"/>
          <w:sz w:val="25"/>
        </w:rPr>
        <w:t>0108</w:t>
      </w:r>
    </w:p>
    <w:p>
      <w:pPr>
        <w:spacing w:before="0" w:line="281" w:lineRule="exact"/>
        <w:ind w:left="1829" w:right="0" w:firstLine="0"/>
        <w:jc w:val="left"/>
        <w:rPr>
          <w:b/>
          <w:sz w:val="25"/>
        </w:rPr>
      </w:pPr>
      <w:r>
        <w:rPr>
          <w:b/>
          <w:sz w:val="25"/>
        </w:rPr>
        <mc:AlternateContent>
          <mc:Choice Requires="wps">
            <w:drawing>
              <wp:anchor distT="0" distB="0" distL="0" distR="0" simplePos="0" relativeHeight="251735040" behindDoc="0" locked="0" layoutInCell="1" allowOverlap="1">
                <wp:simplePos x="0" y="0"/>
                <wp:positionH relativeFrom="page">
                  <wp:posOffset>2616835</wp:posOffset>
                </wp:positionH>
                <wp:positionV relativeFrom="paragraph">
                  <wp:posOffset>15240</wp:posOffset>
                </wp:positionV>
                <wp:extent cx="12700" cy="165735"/>
                <wp:effectExtent l="0" t="0" r="0" b="0"/>
                <wp:wrapNone/>
                <wp:docPr id="528" name="Graphic 528"/>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2" y="38125"/>
                              </a:lnTo>
                              <a:lnTo>
                                <a:pt x="9856" y="38125"/>
                              </a:lnTo>
                              <a:lnTo>
                                <a:pt x="12700" y="35283"/>
                              </a:lnTo>
                              <a:lnTo>
                                <a:pt x="12700" y="28256"/>
                              </a:lnTo>
                              <a:lnTo>
                                <a:pt x="9856" y="25412"/>
                              </a:lnTo>
                              <a:close/>
                            </a:path>
                            <a:path w="12700" h="165735">
                              <a:moveTo>
                                <a:pt x="9856" y="50825"/>
                              </a:moveTo>
                              <a:lnTo>
                                <a:pt x="2842" y="50825"/>
                              </a:lnTo>
                              <a:lnTo>
                                <a:pt x="0" y="53668"/>
                              </a:lnTo>
                              <a:lnTo>
                                <a:pt x="0" y="60695"/>
                              </a:lnTo>
                              <a:lnTo>
                                <a:pt x="2843" y="63538"/>
                              </a:lnTo>
                              <a:lnTo>
                                <a:pt x="9856" y="63538"/>
                              </a:lnTo>
                              <a:lnTo>
                                <a:pt x="12700" y="60695"/>
                              </a:lnTo>
                              <a:lnTo>
                                <a:pt x="12700" y="53668"/>
                              </a:lnTo>
                              <a:lnTo>
                                <a:pt x="9856" y="50825"/>
                              </a:lnTo>
                              <a:close/>
                            </a:path>
                            <a:path w="12700" h="165735">
                              <a:moveTo>
                                <a:pt x="9856" y="76238"/>
                              </a:moveTo>
                              <a:lnTo>
                                <a:pt x="2843" y="76238"/>
                              </a:lnTo>
                              <a:lnTo>
                                <a:pt x="0" y="79081"/>
                              </a:lnTo>
                              <a:lnTo>
                                <a:pt x="0" y="86108"/>
                              </a:lnTo>
                              <a:lnTo>
                                <a:pt x="2843" y="88950"/>
                              </a:lnTo>
                              <a:lnTo>
                                <a:pt x="9857" y="88950"/>
                              </a:lnTo>
                              <a:lnTo>
                                <a:pt x="12700" y="86108"/>
                              </a:lnTo>
                              <a:lnTo>
                                <a:pt x="12700" y="79081"/>
                              </a:lnTo>
                              <a:lnTo>
                                <a:pt x="9856"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0" y="155319"/>
                              </a:lnTo>
                              <a:lnTo>
                                <a:pt x="0" y="162346"/>
                              </a:lnTo>
                              <a:lnTo>
                                <a:pt x="2843" y="165188"/>
                              </a:lnTo>
                              <a:lnTo>
                                <a:pt x="9857" y="165188"/>
                              </a:lnTo>
                              <a:lnTo>
                                <a:pt x="12700" y="162346"/>
                              </a:lnTo>
                              <a:lnTo>
                                <a:pt x="12700"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28" o:spid="_x0000_s1026" o:spt="100" style="position:absolute;left:0pt;margin-left:206.05pt;margin-top:1.2pt;height:13.05pt;width:1pt;mso-position-horizontal-relative:page;z-index:251735040;mso-width-relative:page;mso-height-relative:page;" fillcolor="#000000" filled="t" stroked="f" coordsize="12700,165735" o:gfxdata="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" path="m9856,0l2842,0,0,2843,0,9870,2842,12712,9856,12712,12700,9870,12700,2843,9856,0xem9856,25412l2842,25412,0,28256,0,35283,2842,38125,9856,38125,12700,35283,12700,28256,9856,25412xem9856,50825l2842,50825,0,53668,0,60695,2843,63538,9856,63538,12700,60695,12700,53668,9856,50825xem9856,76238l2843,76238,0,79081,0,86108,2843,88950,9857,88950,12700,86108,12700,79081,9856,76238xem9857,101650l2843,101650,0,104494,0,111521,2843,114363,9857,114363,12700,111521,12700,104494,9857,101650xem9857,127063l2843,127063,0,129907,0,136933,2843,139776,9857,139776,12700,136933,12700,129907,9857,127063xem9857,152476l2843,152476,0,155319,0,162346,2843,165188,9857,165188,12700,162346,12700,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5040" behindDoc="0" locked="0" layoutInCell="1" allowOverlap="1">
                <wp:simplePos x="0" y="0"/>
                <wp:positionH relativeFrom="page">
                  <wp:posOffset>3159760</wp:posOffset>
                </wp:positionH>
                <wp:positionV relativeFrom="paragraph">
                  <wp:posOffset>5715</wp:posOffset>
                </wp:positionV>
                <wp:extent cx="12700" cy="165735"/>
                <wp:effectExtent l="0" t="0" r="0" b="0"/>
                <wp:wrapNone/>
                <wp:docPr id="529" name="Graphic 529"/>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3" y="38125"/>
                              </a:lnTo>
                              <a:lnTo>
                                <a:pt x="9856" y="38125"/>
                              </a:lnTo>
                              <a:lnTo>
                                <a:pt x="12700" y="35283"/>
                              </a:lnTo>
                              <a:lnTo>
                                <a:pt x="12700" y="28256"/>
                              </a:lnTo>
                              <a:lnTo>
                                <a:pt x="9856" y="25412"/>
                              </a:lnTo>
                              <a:close/>
                            </a:path>
                            <a:path w="12700" h="165735">
                              <a:moveTo>
                                <a:pt x="9856" y="50825"/>
                              </a:moveTo>
                              <a:lnTo>
                                <a:pt x="2843" y="50825"/>
                              </a:lnTo>
                              <a:lnTo>
                                <a:pt x="0" y="53668"/>
                              </a:lnTo>
                              <a:lnTo>
                                <a:pt x="0" y="60695"/>
                              </a:lnTo>
                              <a:lnTo>
                                <a:pt x="2843" y="63538"/>
                              </a:lnTo>
                              <a:lnTo>
                                <a:pt x="9857" y="63538"/>
                              </a:lnTo>
                              <a:lnTo>
                                <a:pt x="12700" y="60695"/>
                              </a:lnTo>
                              <a:lnTo>
                                <a:pt x="12700" y="53668"/>
                              </a:lnTo>
                              <a:lnTo>
                                <a:pt x="9856" y="50825"/>
                              </a:lnTo>
                              <a:close/>
                            </a:path>
                            <a:path w="12700" h="165735">
                              <a:moveTo>
                                <a:pt x="9857" y="76238"/>
                              </a:moveTo>
                              <a:lnTo>
                                <a:pt x="2843" y="76238"/>
                              </a:lnTo>
                              <a:lnTo>
                                <a:pt x="0" y="79081"/>
                              </a:lnTo>
                              <a:lnTo>
                                <a:pt x="0" y="86108"/>
                              </a:lnTo>
                              <a:lnTo>
                                <a:pt x="2843" y="88950"/>
                              </a:lnTo>
                              <a:lnTo>
                                <a:pt x="9857" y="88950"/>
                              </a:lnTo>
                              <a:lnTo>
                                <a:pt x="12700" y="86108"/>
                              </a:lnTo>
                              <a:lnTo>
                                <a:pt x="12700" y="79081"/>
                              </a:lnTo>
                              <a:lnTo>
                                <a:pt x="9857"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1" y="155319"/>
                              </a:lnTo>
                              <a:lnTo>
                                <a:pt x="1" y="162346"/>
                              </a:lnTo>
                              <a:lnTo>
                                <a:pt x="2843" y="165188"/>
                              </a:lnTo>
                              <a:lnTo>
                                <a:pt x="9857" y="165188"/>
                              </a:lnTo>
                              <a:lnTo>
                                <a:pt x="12701" y="162346"/>
                              </a:lnTo>
                              <a:lnTo>
                                <a:pt x="12701"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29" o:spid="_x0000_s1026" o:spt="100" style="position:absolute;left:0pt;margin-left:248.8pt;margin-top:0.45pt;height:13.05pt;width:1pt;mso-position-horizontal-relative:page;z-index:251735040;mso-width-relative:page;mso-height-relative:page;" fillcolor="#000000" filled="t" stroked="f" coordsize="12700,165735" o:gfxdata="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" path="m9856,0l2842,0,0,2843,0,9870,2842,12712,9856,12712,12700,9870,12700,2843,9856,0xem9856,25412l2842,25412,0,28256,0,35283,2843,38125,9856,38125,12700,35283,12700,28256,9856,25412xem9856,50825l2843,50825,0,53668,0,60695,2843,63538,9857,63538,12700,60695,12700,53668,9856,50825xem9857,76238l2843,76238,0,79081,0,86108,2843,88950,9857,88950,12700,86108,12700,79081,9857,76238xem9857,101650l2843,101650,0,104494,0,111521,2843,114363,9857,114363,12700,111521,12700,104494,9857,101650xem9857,127063l2843,127063,0,129907,0,136933,2843,139776,9857,139776,12700,136933,12700,129907,9857,127063xem9857,152476l2843,152476,1,155319,1,162346,2843,165188,9857,165188,12701,162346,12701,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6064" behindDoc="0" locked="0" layoutInCell="1" allowOverlap="1">
                <wp:simplePos x="0" y="0"/>
                <wp:positionH relativeFrom="page">
                  <wp:posOffset>3693160</wp:posOffset>
                </wp:positionH>
                <wp:positionV relativeFrom="paragraph">
                  <wp:posOffset>5715</wp:posOffset>
                </wp:positionV>
                <wp:extent cx="12700" cy="165735"/>
                <wp:effectExtent l="0" t="0" r="0" b="0"/>
                <wp:wrapNone/>
                <wp:docPr id="530" name="Graphic 530"/>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3" y="38125"/>
                              </a:lnTo>
                              <a:lnTo>
                                <a:pt x="9856" y="38125"/>
                              </a:lnTo>
                              <a:lnTo>
                                <a:pt x="12700" y="35283"/>
                              </a:lnTo>
                              <a:lnTo>
                                <a:pt x="12700" y="28256"/>
                              </a:lnTo>
                              <a:lnTo>
                                <a:pt x="9856" y="25412"/>
                              </a:lnTo>
                              <a:close/>
                            </a:path>
                            <a:path w="12700" h="165735">
                              <a:moveTo>
                                <a:pt x="9856" y="50825"/>
                              </a:moveTo>
                              <a:lnTo>
                                <a:pt x="2843" y="50825"/>
                              </a:lnTo>
                              <a:lnTo>
                                <a:pt x="0" y="53668"/>
                              </a:lnTo>
                              <a:lnTo>
                                <a:pt x="0" y="60695"/>
                              </a:lnTo>
                              <a:lnTo>
                                <a:pt x="2843" y="63538"/>
                              </a:lnTo>
                              <a:lnTo>
                                <a:pt x="9857" y="63538"/>
                              </a:lnTo>
                              <a:lnTo>
                                <a:pt x="12700" y="60695"/>
                              </a:lnTo>
                              <a:lnTo>
                                <a:pt x="12700" y="53668"/>
                              </a:lnTo>
                              <a:lnTo>
                                <a:pt x="9856" y="50825"/>
                              </a:lnTo>
                              <a:close/>
                            </a:path>
                            <a:path w="12700" h="165735">
                              <a:moveTo>
                                <a:pt x="9857" y="76238"/>
                              </a:moveTo>
                              <a:lnTo>
                                <a:pt x="2843" y="76238"/>
                              </a:lnTo>
                              <a:lnTo>
                                <a:pt x="0" y="79081"/>
                              </a:lnTo>
                              <a:lnTo>
                                <a:pt x="0" y="86108"/>
                              </a:lnTo>
                              <a:lnTo>
                                <a:pt x="2843" y="88950"/>
                              </a:lnTo>
                              <a:lnTo>
                                <a:pt x="9857" y="88950"/>
                              </a:lnTo>
                              <a:lnTo>
                                <a:pt x="12700" y="86108"/>
                              </a:lnTo>
                              <a:lnTo>
                                <a:pt x="12700" y="79081"/>
                              </a:lnTo>
                              <a:lnTo>
                                <a:pt x="9857"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1" y="155319"/>
                              </a:lnTo>
                              <a:lnTo>
                                <a:pt x="1" y="162346"/>
                              </a:lnTo>
                              <a:lnTo>
                                <a:pt x="2843" y="165188"/>
                              </a:lnTo>
                              <a:lnTo>
                                <a:pt x="9857" y="165188"/>
                              </a:lnTo>
                              <a:lnTo>
                                <a:pt x="12701" y="162346"/>
                              </a:lnTo>
                              <a:lnTo>
                                <a:pt x="12701"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30" o:spid="_x0000_s1026" o:spt="100" style="position:absolute;left:0pt;margin-left:290.8pt;margin-top:0.45pt;height:13.05pt;width:1pt;mso-position-horizontal-relative:page;z-index:251736064;mso-width-relative:page;mso-height-relative:page;" fillcolor="#000000" filled="t" stroked="f" coordsize="12700,165735" o:gfxdata="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DdL0LY&#10;1wAAAAcBAAAPAAAAAAAAAAEAIAAAACIAAABkcnMvZG93bnJldi54bWxQSwECFAAUAAAACACHTuJA&#10;NtGgz7EDAADQDwAADgAAAAAAAAABACAAAAAmAQAAZHJzL2Uyb0RvYy54bWxQSwUGAAAAAAYABgBZ&#10;AQAASQcAAAAA&#10;" path="m9856,0l2842,0,0,2843,0,9870,2842,12712,9856,12712,12700,9870,12700,2843,9856,0xem9856,25412l2842,25412,0,28256,0,35283,2843,38125,9856,38125,12700,35283,12700,28256,9856,25412xem9856,50825l2843,50825,0,53668,0,60695,2843,63538,9857,63538,12700,60695,12700,53668,9856,50825xem9857,76238l2843,76238,0,79081,0,86108,2843,88950,9857,88950,12700,86108,12700,79081,9857,76238xem9857,101650l2843,101650,0,104494,0,111521,2843,114363,9857,114363,12700,111521,12700,104494,9857,101650xem9857,127063l2843,127063,0,129907,0,136933,2843,139776,9857,139776,12700,136933,12700,129907,9857,127063xem9857,152476l2843,152476,1,155319,1,162346,2843,165188,9857,165188,12701,162346,12701,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6064" behindDoc="0" locked="0" layoutInCell="1" allowOverlap="1">
                <wp:simplePos x="0" y="0"/>
                <wp:positionH relativeFrom="page">
                  <wp:posOffset>4226560</wp:posOffset>
                </wp:positionH>
                <wp:positionV relativeFrom="paragraph">
                  <wp:posOffset>15240</wp:posOffset>
                </wp:positionV>
                <wp:extent cx="12700" cy="165735"/>
                <wp:effectExtent l="0" t="0" r="0" b="0"/>
                <wp:wrapNone/>
                <wp:docPr id="531" name="Graphic 531"/>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3" y="38125"/>
                              </a:lnTo>
                              <a:lnTo>
                                <a:pt x="9856" y="38125"/>
                              </a:lnTo>
                              <a:lnTo>
                                <a:pt x="12700" y="35283"/>
                              </a:lnTo>
                              <a:lnTo>
                                <a:pt x="12700" y="28256"/>
                              </a:lnTo>
                              <a:lnTo>
                                <a:pt x="9856" y="25412"/>
                              </a:lnTo>
                              <a:close/>
                            </a:path>
                            <a:path w="12700" h="165735">
                              <a:moveTo>
                                <a:pt x="9856" y="50825"/>
                              </a:moveTo>
                              <a:lnTo>
                                <a:pt x="2843" y="50825"/>
                              </a:lnTo>
                              <a:lnTo>
                                <a:pt x="0" y="53668"/>
                              </a:lnTo>
                              <a:lnTo>
                                <a:pt x="0" y="60695"/>
                              </a:lnTo>
                              <a:lnTo>
                                <a:pt x="2843" y="63538"/>
                              </a:lnTo>
                              <a:lnTo>
                                <a:pt x="9857" y="63538"/>
                              </a:lnTo>
                              <a:lnTo>
                                <a:pt x="12700" y="60695"/>
                              </a:lnTo>
                              <a:lnTo>
                                <a:pt x="12700" y="53668"/>
                              </a:lnTo>
                              <a:lnTo>
                                <a:pt x="9856" y="50825"/>
                              </a:lnTo>
                              <a:close/>
                            </a:path>
                            <a:path w="12700" h="165735">
                              <a:moveTo>
                                <a:pt x="9857" y="76238"/>
                              </a:moveTo>
                              <a:lnTo>
                                <a:pt x="2843" y="76238"/>
                              </a:lnTo>
                              <a:lnTo>
                                <a:pt x="0" y="79081"/>
                              </a:lnTo>
                              <a:lnTo>
                                <a:pt x="0" y="86108"/>
                              </a:lnTo>
                              <a:lnTo>
                                <a:pt x="2843" y="88950"/>
                              </a:lnTo>
                              <a:lnTo>
                                <a:pt x="9857" y="88950"/>
                              </a:lnTo>
                              <a:lnTo>
                                <a:pt x="12700" y="86108"/>
                              </a:lnTo>
                              <a:lnTo>
                                <a:pt x="12700" y="79081"/>
                              </a:lnTo>
                              <a:lnTo>
                                <a:pt x="9857"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1" y="155319"/>
                              </a:lnTo>
                              <a:lnTo>
                                <a:pt x="1" y="162346"/>
                              </a:lnTo>
                              <a:lnTo>
                                <a:pt x="2843" y="165188"/>
                              </a:lnTo>
                              <a:lnTo>
                                <a:pt x="9857" y="165188"/>
                              </a:lnTo>
                              <a:lnTo>
                                <a:pt x="12701" y="162346"/>
                              </a:lnTo>
                              <a:lnTo>
                                <a:pt x="12701"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31" o:spid="_x0000_s1026" o:spt="100" style="position:absolute;left:0pt;margin-left:332.8pt;margin-top:1.2pt;height:13.05pt;width:1pt;mso-position-horizontal-relative:page;z-index:251736064;mso-width-relative:page;mso-height-relative:page;" fillcolor="#000000" filled="t" stroked="f" coordsize="12700,165735" o:gfxdata="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D2Q2DJ1wAAAAgBAAAPAAAAAAAAAAEAIAAAACIAAABkcnMvZG93bnJldi54bWxQSwECFAAU&#10;AAAACACHTuJA7vcAqLoDAADQDwAADgAAAAAAAAABACAAAAAmAQAAZHJzL2Uyb0RvYy54bWxQSwUG&#10;AAAAAAYABgBZAQAAUgcAAAAA&#10;" path="m9856,0l2842,0,0,2843,0,9870,2842,12712,9856,12712,12700,9870,12700,2843,9856,0xem9856,25412l2842,25412,0,28256,0,35283,2843,38125,9856,38125,12700,35283,12700,28256,9856,25412xem9856,50825l2843,50825,0,53668,0,60695,2843,63538,9857,63538,12700,60695,12700,53668,9856,50825xem9857,76238l2843,76238,0,79081,0,86108,2843,88950,9857,88950,12700,86108,12700,79081,9857,76238xem9857,101650l2843,101650,0,104494,0,111521,2843,114363,9857,114363,12700,111521,12700,104494,9857,101650xem9857,127063l2843,127063,0,129907,0,136933,2843,139776,9857,139776,12700,136933,12700,129907,9857,127063xem9857,152476l2843,152476,1,155319,1,162346,2843,165188,9857,165188,12701,162346,12701,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7088" behindDoc="0" locked="0" layoutInCell="1" allowOverlap="1">
                <wp:simplePos x="0" y="0"/>
                <wp:positionH relativeFrom="page">
                  <wp:posOffset>4759960</wp:posOffset>
                </wp:positionH>
                <wp:positionV relativeFrom="paragraph">
                  <wp:posOffset>5715</wp:posOffset>
                </wp:positionV>
                <wp:extent cx="12700" cy="165735"/>
                <wp:effectExtent l="0" t="0" r="0" b="0"/>
                <wp:wrapNone/>
                <wp:docPr id="532" name="Graphic 532"/>
                <wp:cNvGraphicFramePr/>
                <a:graphic xmlns:a="http://schemas.openxmlformats.org/drawingml/2006/main">
                  <a:graphicData uri="http://schemas.microsoft.com/office/word/2010/wordprocessingShape">
                    <wps:wsp>
                      <wps:cNvSpPr/>
                      <wps:spPr>
                        <a:xfrm>
                          <a:off x="0" y="0"/>
                          <a:ext cx="12700" cy="165735"/>
                        </a:xfrm>
                        <a:custGeom>
                          <a:avLst/>
                          <a:gdLst/>
                          <a:ahLst/>
                          <a:cxnLst/>
                          <a:rect l="l" t="t" r="r" b="b"/>
                          <a:pathLst>
                            <a:path w="12700" h="165735">
                              <a:moveTo>
                                <a:pt x="9856" y="0"/>
                              </a:moveTo>
                              <a:lnTo>
                                <a:pt x="2842" y="0"/>
                              </a:lnTo>
                              <a:lnTo>
                                <a:pt x="0" y="2843"/>
                              </a:lnTo>
                              <a:lnTo>
                                <a:pt x="0" y="9870"/>
                              </a:lnTo>
                              <a:lnTo>
                                <a:pt x="2842" y="12712"/>
                              </a:lnTo>
                              <a:lnTo>
                                <a:pt x="9856" y="12712"/>
                              </a:lnTo>
                              <a:lnTo>
                                <a:pt x="12700" y="9870"/>
                              </a:lnTo>
                              <a:lnTo>
                                <a:pt x="12700" y="2843"/>
                              </a:lnTo>
                              <a:lnTo>
                                <a:pt x="9856" y="0"/>
                              </a:lnTo>
                              <a:close/>
                            </a:path>
                            <a:path w="12700" h="165735">
                              <a:moveTo>
                                <a:pt x="9856" y="25412"/>
                              </a:moveTo>
                              <a:lnTo>
                                <a:pt x="2842" y="25412"/>
                              </a:lnTo>
                              <a:lnTo>
                                <a:pt x="0" y="28256"/>
                              </a:lnTo>
                              <a:lnTo>
                                <a:pt x="0" y="35283"/>
                              </a:lnTo>
                              <a:lnTo>
                                <a:pt x="2843" y="38125"/>
                              </a:lnTo>
                              <a:lnTo>
                                <a:pt x="9856" y="38125"/>
                              </a:lnTo>
                              <a:lnTo>
                                <a:pt x="12700" y="35283"/>
                              </a:lnTo>
                              <a:lnTo>
                                <a:pt x="12700" y="28256"/>
                              </a:lnTo>
                              <a:lnTo>
                                <a:pt x="9856" y="25412"/>
                              </a:lnTo>
                              <a:close/>
                            </a:path>
                            <a:path w="12700" h="165735">
                              <a:moveTo>
                                <a:pt x="9856" y="50825"/>
                              </a:moveTo>
                              <a:lnTo>
                                <a:pt x="2843" y="50825"/>
                              </a:lnTo>
                              <a:lnTo>
                                <a:pt x="0" y="53668"/>
                              </a:lnTo>
                              <a:lnTo>
                                <a:pt x="0" y="60695"/>
                              </a:lnTo>
                              <a:lnTo>
                                <a:pt x="2843" y="63538"/>
                              </a:lnTo>
                              <a:lnTo>
                                <a:pt x="9856" y="63538"/>
                              </a:lnTo>
                              <a:lnTo>
                                <a:pt x="12700" y="60695"/>
                              </a:lnTo>
                              <a:lnTo>
                                <a:pt x="12700" y="53668"/>
                              </a:lnTo>
                              <a:lnTo>
                                <a:pt x="9856" y="50825"/>
                              </a:lnTo>
                              <a:close/>
                            </a:path>
                            <a:path w="12700" h="165735">
                              <a:moveTo>
                                <a:pt x="9857" y="76238"/>
                              </a:moveTo>
                              <a:lnTo>
                                <a:pt x="2843" y="76238"/>
                              </a:lnTo>
                              <a:lnTo>
                                <a:pt x="0" y="79081"/>
                              </a:lnTo>
                              <a:lnTo>
                                <a:pt x="0" y="86108"/>
                              </a:lnTo>
                              <a:lnTo>
                                <a:pt x="2843" y="88950"/>
                              </a:lnTo>
                              <a:lnTo>
                                <a:pt x="9857" y="88950"/>
                              </a:lnTo>
                              <a:lnTo>
                                <a:pt x="12700" y="86108"/>
                              </a:lnTo>
                              <a:lnTo>
                                <a:pt x="12700" y="79081"/>
                              </a:lnTo>
                              <a:lnTo>
                                <a:pt x="9857" y="76238"/>
                              </a:lnTo>
                              <a:close/>
                            </a:path>
                            <a:path w="12700" h="165735">
                              <a:moveTo>
                                <a:pt x="9857" y="101650"/>
                              </a:moveTo>
                              <a:lnTo>
                                <a:pt x="2843" y="101650"/>
                              </a:lnTo>
                              <a:lnTo>
                                <a:pt x="0" y="104494"/>
                              </a:lnTo>
                              <a:lnTo>
                                <a:pt x="0" y="111521"/>
                              </a:lnTo>
                              <a:lnTo>
                                <a:pt x="2843" y="114363"/>
                              </a:lnTo>
                              <a:lnTo>
                                <a:pt x="9857" y="114363"/>
                              </a:lnTo>
                              <a:lnTo>
                                <a:pt x="12700" y="111521"/>
                              </a:lnTo>
                              <a:lnTo>
                                <a:pt x="12700" y="104494"/>
                              </a:lnTo>
                              <a:lnTo>
                                <a:pt x="9857" y="101650"/>
                              </a:lnTo>
                              <a:close/>
                            </a:path>
                            <a:path w="12700" h="165735">
                              <a:moveTo>
                                <a:pt x="9857" y="127063"/>
                              </a:moveTo>
                              <a:lnTo>
                                <a:pt x="2843" y="127063"/>
                              </a:lnTo>
                              <a:lnTo>
                                <a:pt x="0" y="129907"/>
                              </a:lnTo>
                              <a:lnTo>
                                <a:pt x="0" y="136933"/>
                              </a:lnTo>
                              <a:lnTo>
                                <a:pt x="2843" y="139776"/>
                              </a:lnTo>
                              <a:lnTo>
                                <a:pt x="9857" y="139776"/>
                              </a:lnTo>
                              <a:lnTo>
                                <a:pt x="12700" y="136933"/>
                              </a:lnTo>
                              <a:lnTo>
                                <a:pt x="12700" y="129907"/>
                              </a:lnTo>
                              <a:lnTo>
                                <a:pt x="9857" y="127063"/>
                              </a:lnTo>
                              <a:close/>
                            </a:path>
                            <a:path w="12700" h="165735">
                              <a:moveTo>
                                <a:pt x="9857" y="152476"/>
                              </a:moveTo>
                              <a:lnTo>
                                <a:pt x="2843" y="152476"/>
                              </a:lnTo>
                              <a:lnTo>
                                <a:pt x="1" y="155319"/>
                              </a:lnTo>
                              <a:lnTo>
                                <a:pt x="1" y="162346"/>
                              </a:lnTo>
                              <a:lnTo>
                                <a:pt x="2843" y="165188"/>
                              </a:lnTo>
                              <a:lnTo>
                                <a:pt x="9857" y="165188"/>
                              </a:lnTo>
                              <a:lnTo>
                                <a:pt x="12701" y="162346"/>
                              </a:lnTo>
                              <a:lnTo>
                                <a:pt x="12701" y="155319"/>
                              </a:lnTo>
                              <a:lnTo>
                                <a:pt x="9857" y="152476"/>
                              </a:lnTo>
                              <a:close/>
                            </a:path>
                          </a:pathLst>
                        </a:custGeom>
                        <a:solidFill>
                          <a:srgbClr val="000000"/>
                        </a:solidFill>
                      </wps:spPr>
                      <wps:bodyPr wrap="square" lIns="0" tIns="0" rIns="0" bIns="0" rtlCol="0">
                        <a:noAutofit/>
                      </wps:bodyPr>
                    </wps:wsp>
                  </a:graphicData>
                </a:graphic>
              </wp:anchor>
            </w:drawing>
          </mc:Choice>
          <mc:Fallback>
            <w:pict>
              <v:shape id="Graphic 532" o:spid="_x0000_s1026" o:spt="100" style="position:absolute;left:0pt;margin-left:374.8pt;margin-top:0.45pt;height:13.05pt;width:1pt;mso-position-horizontal-relative:page;z-index:251737088;mso-width-relative:page;mso-height-relative:page;" fillcolor="#000000" filled="t" stroked="f" coordsize="12700,165735" o:gfxdata="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" path="m9856,0l2842,0,0,2843,0,9870,2842,12712,9856,12712,12700,9870,12700,2843,9856,0xem9856,25412l2842,25412,0,28256,0,35283,2843,38125,9856,38125,12700,35283,12700,28256,9856,25412xem9856,50825l2843,50825,0,53668,0,60695,2843,63538,9856,63538,12700,60695,12700,53668,9856,50825xem9857,76238l2843,76238,0,79081,0,86108,2843,88950,9857,88950,12700,86108,12700,79081,9857,76238xem9857,101650l2843,101650,0,104494,0,111521,2843,114363,9857,114363,12700,111521,12700,104494,9857,101650xem9857,127063l2843,127063,0,129907,0,136933,2843,139776,9857,139776,12700,136933,12700,129907,9857,127063xem9857,152476l2843,152476,1,155319,1,162346,2843,165188,9857,165188,12701,162346,12701,155319,9857,152476xe">
                <v:fill on="t" focussize="0,0"/>
                <v:stroke on="f"/>
                <v:imagedata o:title=""/>
                <o:lock v:ext="edit" aspectratio="f"/>
                <v:textbox inset="0mm,0mm,0mm,0mm"/>
              </v:shape>
            </w:pict>
          </mc:Fallback>
        </mc:AlternateContent>
      </w:r>
      <w:r>
        <w:rPr>
          <w:b/>
          <w:sz w:val="25"/>
        </w:rPr>
        <mc:AlternateContent>
          <mc:Choice Requires="wps">
            <w:drawing>
              <wp:anchor distT="0" distB="0" distL="0" distR="0" simplePos="0" relativeHeight="251737088" behindDoc="0" locked="0" layoutInCell="1" allowOverlap="1">
                <wp:simplePos x="0" y="0"/>
                <wp:positionH relativeFrom="page">
                  <wp:posOffset>2317750</wp:posOffset>
                </wp:positionH>
                <wp:positionV relativeFrom="paragraph">
                  <wp:posOffset>3175</wp:posOffset>
                </wp:positionV>
                <wp:extent cx="2755900" cy="194945"/>
                <wp:effectExtent l="0" t="0" r="0" b="0"/>
                <wp:wrapNone/>
                <wp:docPr id="533" name="Textbox 533"/>
                <wp:cNvGraphicFramePr/>
                <a:graphic xmlns:a="http://schemas.openxmlformats.org/drawingml/2006/main">
                  <a:graphicData uri="http://schemas.microsoft.com/office/word/2010/wordprocessingShape">
                    <wps:wsp>
                      <wps:cNvSpPr txBox="1"/>
                      <wps:spPr>
                        <a:xfrm>
                          <a:off x="0" y="0"/>
                          <a:ext cx="2755900" cy="194945"/>
                        </a:xfrm>
                        <a:prstGeom prst="rect">
                          <a:avLst/>
                        </a:prstGeom>
                      </wps:spPr>
                      <wps:txbx>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5"/>
                              <w:gridCol w:w="840"/>
                              <w:gridCol w:w="840"/>
                              <w:gridCol w:w="845"/>
                              <w:gridCol w:w="8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845" w:type="dxa"/>
                                </w:tcPr>
                                <w:p>
                                  <w:pPr>
                                    <w:pStyle w:val="9"/>
                                    <w:spacing w:line="266" w:lineRule="exact"/>
                                    <w:ind w:left="10"/>
                                    <w:jc w:val="center"/>
                                    <w:rPr>
                                      <w:b/>
                                      <w:sz w:val="25"/>
                                    </w:rPr>
                                  </w:pPr>
                                  <w:r>
                                    <w:rPr>
                                      <w:b/>
                                      <w:spacing w:val="-5"/>
                                      <w:sz w:val="25"/>
                                    </w:rPr>
                                    <w:t>10</w:t>
                                  </w:r>
                                </w:p>
                              </w:tc>
                              <w:tc>
                                <w:tcPr>
                                  <w:tcW w:w="840" w:type="dxa"/>
                                </w:tcPr>
                                <w:p>
                                  <w:pPr>
                                    <w:pStyle w:val="9"/>
                                    <w:spacing w:line="266" w:lineRule="exact"/>
                                    <w:ind w:left="14" w:right="9"/>
                                    <w:jc w:val="center"/>
                                    <w:rPr>
                                      <w:b/>
                                      <w:sz w:val="25"/>
                                    </w:rPr>
                                  </w:pPr>
                                  <w:r>
                                    <w:rPr>
                                      <w:b/>
                                      <w:spacing w:val="-5"/>
                                      <w:sz w:val="25"/>
                                    </w:rPr>
                                    <w:t>20</w:t>
                                  </w:r>
                                </w:p>
                              </w:tc>
                              <w:tc>
                                <w:tcPr>
                                  <w:tcW w:w="840" w:type="dxa"/>
                                </w:tcPr>
                                <w:p>
                                  <w:pPr>
                                    <w:pStyle w:val="9"/>
                                    <w:spacing w:line="266" w:lineRule="exact"/>
                                    <w:ind w:left="14" w:right="9"/>
                                    <w:jc w:val="center"/>
                                    <w:rPr>
                                      <w:b/>
                                      <w:sz w:val="25"/>
                                    </w:rPr>
                                  </w:pPr>
                                  <w:r>
                                    <w:rPr>
                                      <w:b/>
                                      <w:spacing w:val="-5"/>
                                      <w:sz w:val="25"/>
                                    </w:rPr>
                                    <w:t>30</w:t>
                                  </w:r>
                                </w:p>
                              </w:tc>
                              <w:tc>
                                <w:tcPr>
                                  <w:tcW w:w="845" w:type="dxa"/>
                                </w:tcPr>
                                <w:p>
                                  <w:pPr>
                                    <w:pStyle w:val="9"/>
                                    <w:spacing w:line="266" w:lineRule="exact"/>
                                    <w:ind w:left="10" w:right="9"/>
                                    <w:jc w:val="center"/>
                                    <w:rPr>
                                      <w:b/>
                                      <w:sz w:val="25"/>
                                    </w:rPr>
                                  </w:pPr>
                                  <w:r>
                                    <w:rPr>
                                      <w:b/>
                                      <w:spacing w:val="-5"/>
                                      <w:sz w:val="25"/>
                                    </w:rPr>
                                    <w:t>40</w:t>
                                  </w:r>
                                </w:p>
                              </w:tc>
                              <w:tc>
                                <w:tcPr>
                                  <w:tcW w:w="840" w:type="dxa"/>
                                </w:tcPr>
                                <w:p>
                                  <w:pPr>
                                    <w:pStyle w:val="9"/>
                                    <w:spacing w:line="266" w:lineRule="exact"/>
                                    <w:ind w:left="14" w:right="9"/>
                                    <w:jc w:val="center"/>
                                    <w:rPr>
                                      <w:b/>
                                      <w:sz w:val="25"/>
                                    </w:rPr>
                                  </w:pPr>
                                  <w:r>
                                    <w:rPr>
                                      <w:b/>
                                      <w:spacing w:val="-5"/>
                                      <w:sz w:val="25"/>
                                    </w:rPr>
                                    <w:t>50</w:t>
                                  </w:r>
                                </w:p>
                              </w:tc>
                            </w:tr>
                          </w:tbl>
                          <w:p>
                            <w:pPr>
                              <w:pStyle w:val="6"/>
                            </w:pPr>
                          </w:p>
                        </w:txbxContent>
                      </wps:txbx>
                      <wps:bodyPr wrap="square" lIns="0" tIns="0" rIns="0" bIns="0" rtlCol="0">
                        <a:noAutofit/>
                      </wps:bodyPr>
                    </wps:wsp>
                  </a:graphicData>
                </a:graphic>
              </wp:anchor>
            </w:drawing>
          </mc:Choice>
          <mc:Fallback>
            <w:pict>
              <v:shape id="Textbox 533" o:spid="_x0000_s1026" o:spt="202" type="#_x0000_t202" style="position:absolute;left:0pt;margin-left:182.5pt;margin-top:0.25pt;height:15.35pt;width:217pt;mso-position-horizontal-relative:page;z-index:251737088;mso-width-relative:page;mso-height-relative:page;" filled="f" stroked="f" coordsize="21600,21600" o:gfxdata="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kuvytYAAAAHAQAADwAAAAAAAAABACAAAAAiAAAAZHJzL2Rvd25yZXYueG1sUEsBAhQAFAAAAAgA&#10;h07iQG/NU2u1AQAAeAMAAA4AAAAAAAAAAQAgAAAAJQEAAGRycy9lMm9Eb2MueG1sUEsFBgAAAAAG&#10;AAYAWQEAAEwFAAAAAA==&#10;">
                <v:fill on="f" focussize="0,0"/>
                <v:stroke on="f"/>
                <v:imagedata o:title=""/>
                <o:lock v:ext="edit" aspectratio="f"/>
                <v:textbox inset="0mm,0mm,0mm,0mm">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5"/>
                        <w:gridCol w:w="840"/>
                        <w:gridCol w:w="840"/>
                        <w:gridCol w:w="845"/>
                        <w:gridCol w:w="8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845" w:type="dxa"/>
                          </w:tcPr>
                          <w:p>
                            <w:pPr>
                              <w:pStyle w:val="9"/>
                              <w:spacing w:line="266" w:lineRule="exact"/>
                              <w:ind w:left="10"/>
                              <w:jc w:val="center"/>
                              <w:rPr>
                                <w:b/>
                                <w:sz w:val="25"/>
                              </w:rPr>
                            </w:pPr>
                            <w:r>
                              <w:rPr>
                                <w:b/>
                                <w:spacing w:val="-5"/>
                                <w:sz w:val="25"/>
                              </w:rPr>
                              <w:t>10</w:t>
                            </w:r>
                          </w:p>
                        </w:tc>
                        <w:tc>
                          <w:tcPr>
                            <w:tcW w:w="840" w:type="dxa"/>
                          </w:tcPr>
                          <w:p>
                            <w:pPr>
                              <w:pStyle w:val="9"/>
                              <w:spacing w:line="266" w:lineRule="exact"/>
                              <w:ind w:left="14" w:right="9"/>
                              <w:jc w:val="center"/>
                              <w:rPr>
                                <w:b/>
                                <w:sz w:val="25"/>
                              </w:rPr>
                            </w:pPr>
                            <w:r>
                              <w:rPr>
                                <w:b/>
                                <w:spacing w:val="-5"/>
                                <w:sz w:val="25"/>
                              </w:rPr>
                              <w:t>20</w:t>
                            </w:r>
                          </w:p>
                        </w:tc>
                        <w:tc>
                          <w:tcPr>
                            <w:tcW w:w="840" w:type="dxa"/>
                          </w:tcPr>
                          <w:p>
                            <w:pPr>
                              <w:pStyle w:val="9"/>
                              <w:spacing w:line="266" w:lineRule="exact"/>
                              <w:ind w:left="14" w:right="9"/>
                              <w:jc w:val="center"/>
                              <w:rPr>
                                <w:b/>
                                <w:sz w:val="25"/>
                              </w:rPr>
                            </w:pPr>
                            <w:r>
                              <w:rPr>
                                <w:b/>
                                <w:spacing w:val="-5"/>
                                <w:sz w:val="25"/>
                              </w:rPr>
                              <w:t>30</w:t>
                            </w:r>
                          </w:p>
                        </w:tc>
                        <w:tc>
                          <w:tcPr>
                            <w:tcW w:w="845" w:type="dxa"/>
                          </w:tcPr>
                          <w:p>
                            <w:pPr>
                              <w:pStyle w:val="9"/>
                              <w:spacing w:line="266" w:lineRule="exact"/>
                              <w:ind w:left="10" w:right="9"/>
                              <w:jc w:val="center"/>
                              <w:rPr>
                                <w:b/>
                                <w:sz w:val="25"/>
                              </w:rPr>
                            </w:pPr>
                            <w:r>
                              <w:rPr>
                                <w:b/>
                                <w:spacing w:val="-5"/>
                                <w:sz w:val="25"/>
                              </w:rPr>
                              <w:t>40</w:t>
                            </w:r>
                          </w:p>
                        </w:tc>
                        <w:tc>
                          <w:tcPr>
                            <w:tcW w:w="840" w:type="dxa"/>
                          </w:tcPr>
                          <w:p>
                            <w:pPr>
                              <w:pStyle w:val="9"/>
                              <w:spacing w:line="266" w:lineRule="exact"/>
                              <w:ind w:left="14" w:right="9"/>
                              <w:jc w:val="center"/>
                              <w:rPr>
                                <w:b/>
                                <w:sz w:val="25"/>
                              </w:rPr>
                            </w:pPr>
                            <w:r>
                              <w:rPr>
                                <w:b/>
                                <w:spacing w:val="-5"/>
                                <w:sz w:val="25"/>
                              </w:rPr>
                              <w:t>50</w:t>
                            </w:r>
                          </w:p>
                        </w:tc>
                      </w:tr>
                    </w:tbl>
                    <w:p>
                      <w:pPr>
                        <w:pStyle w:val="6"/>
                      </w:pPr>
                    </w:p>
                  </w:txbxContent>
                </v:textbox>
              </v:shape>
            </w:pict>
          </mc:Fallback>
        </mc:AlternateContent>
      </w:r>
      <w:r>
        <w:rPr>
          <w:b/>
          <w:color w:val="FF00FF"/>
          <w:spacing w:val="-10"/>
          <w:sz w:val="25"/>
        </w:rPr>
        <w:t>a</w:t>
      </w:r>
    </w:p>
    <w:p>
      <w:pPr>
        <w:spacing w:after="0" w:line="281" w:lineRule="exact"/>
        <w:jc w:val="left"/>
        <w:rPr>
          <w:b/>
          <w:sz w:val="25"/>
        </w:rPr>
        <w:sectPr>
          <w:pgSz w:w="11910" w:h="16840"/>
          <w:pgMar w:top="2240" w:right="1133" w:bottom="280" w:left="1559" w:header="1880" w:footer="0" w:gutter="0"/>
          <w:cols w:space="720" w:num="1"/>
        </w:sectPr>
      </w:pPr>
    </w:p>
    <w:p>
      <w:pPr>
        <w:pStyle w:val="6"/>
        <w:spacing w:before="251"/>
        <w:ind w:left="68" w:right="555"/>
      </w:pPr>
      <w:r>
        <w:t>Observe</w:t>
      </w:r>
      <w:r>
        <w:rPr>
          <w:spacing w:val="-2"/>
        </w:rPr>
        <w:t xml:space="preserve"> </w:t>
      </w:r>
      <w:r>
        <w:t>from</w:t>
      </w:r>
      <w:r>
        <w:rPr>
          <w:spacing w:val="-2"/>
        </w:rPr>
        <w:t xml:space="preserve"> </w:t>
      </w:r>
      <w:r>
        <w:t>the</w:t>
      </w:r>
      <w:r>
        <w:rPr>
          <w:spacing w:val="-2"/>
        </w:rPr>
        <w:t xml:space="preserve"> </w:t>
      </w:r>
      <w:r>
        <w:t>above</w:t>
      </w:r>
      <w:r>
        <w:rPr>
          <w:spacing w:val="-2"/>
        </w:rPr>
        <w:t xml:space="preserve"> </w:t>
      </w:r>
      <w:r>
        <w:t>figure</w:t>
      </w:r>
      <w:r>
        <w:rPr>
          <w:spacing w:val="-2"/>
        </w:rPr>
        <w:t xml:space="preserve"> </w:t>
      </w:r>
      <w:r>
        <w:t>that</w:t>
      </w:r>
      <w:r>
        <w:rPr>
          <w:spacing w:val="-2"/>
        </w:rPr>
        <w:t xml:space="preserve"> </w:t>
      </w:r>
      <w:r>
        <w:t>as</w:t>
      </w:r>
      <w:r>
        <w:rPr>
          <w:spacing w:val="-2"/>
        </w:rPr>
        <w:t xml:space="preserve"> </w:t>
      </w:r>
      <w:r>
        <w:t>long</w:t>
      </w:r>
      <w:r>
        <w:rPr>
          <w:spacing w:val="-2"/>
        </w:rPr>
        <w:t xml:space="preserve"> </w:t>
      </w:r>
      <w:r>
        <w:t>as</w:t>
      </w:r>
      <w:r>
        <w:rPr>
          <w:spacing w:val="-5"/>
        </w:rPr>
        <w:t xml:space="preserve"> </w:t>
      </w:r>
      <w:r>
        <w:rPr>
          <w:b/>
        </w:rPr>
        <w:t>p</w:t>
      </w:r>
      <w:r>
        <w:rPr>
          <w:b/>
          <w:spacing w:val="-2"/>
        </w:rPr>
        <w:t xml:space="preserve"> </w:t>
      </w:r>
      <w:r>
        <w:rPr>
          <w:b/>
        </w:rPr>
        <w:t>&lt;=</w:t>
      </w:r>
      <w:r>
        <w:rPr>
          <w:b/>
          <w:spacing w:val="-2"/>
        </w:rPr>
        <w:t xml:space="preserve"> </w:t>
      </w:r>
      <w:r>
        <w:rPr>
          <w:b/>
        </w:rPr>
        <w:t>q</w:t>
      </w:r>
      <w:r>
        <w:t>,</w:t>
      </w:r>
      <w:r>
        <w:rPr>
          <w:spacing w:val="-2"/>
        </w:rPr>
        <w:t xml:space="preserve"> </w:t>
      </w:r>
      <w:r>
        <w:t>value</w:t>
      </w:r>
      <w:r>
        <w:rPr>
          <w:spacing w:val="-2"/>
        </w:rPr>
        <w:t xml:space="preserve"> </w:t>
      </w:r>
      <w:r>
        <w:t>pointed</w:t>
      </w:r>
      <w:r>
        <w:rPr>
          <w:spacing w:val="-2"/>
        </w:rPr>
        <w:t xml:space="preserve"> </w:t>
      </w:r>
      <w:r>
        <w:t>to</w:t>
      </w:r>
      <w:r>
        <w:rPr>
          <w:spacing w:val="-2"/>
        </w:rPr>
        <w:t xml:space="preserve"> </w:t>
      </w:r>
      <w:r>
        <w:t>by</w:t>
      </w:r>
      <w:r>
        <w:rPr>
          <w:spacing w:val="-1"/>
        </w:rPr>
        <w:t xml:space="preserve"> </w:t>
      </w:r>
      <w:r>
        <w:rPr>
          <w:b/>
        </w:rPr>
        <w:t>p</w:t>
      </w:r>
      <w:r>
        <w:rPr>
          <w:b/>
          <w:spacing w:val="-2"/>
        </w:rPr>
        <w:t xml:space="preserve"> </w:t>
      </w:r>
      <w:r>
        <w:t>can</w:t>
      </w:r>
      <w:r>
        <w:rPr>
          <w:spacing w:val="-2"/>
        </w:rPr>
        <w:t xml:space="preserve"> </w:t>
      </w:r>
      <w:r>
        <w:t>be printed and updated using the following statements:</w:t>
      </w:r>
    </w:p>
    <w:p>
      <w:pPr>
        <w:spacing w:before="193"/>
        <w:ind w:left="788" w:right="0" w:firstLine="0"/>
        <w:jc w:val="left"/>
        <w:rPr>
          <w:sz w:val="25"/>
        </w:rPr>
      </w:pPr>
      <w:r>
        <w:rPr>
          <w:sz w:val="25"/>
        </w:rPr>
        <mc:AlternateContent>
          <mc:Choice Requires="wps">
            <w:drawing>
              <wp:anchor distT="0" distB="0" distL="0" distR="0" simplePos="0" relativeHeight="251738112" behindDoc="0" locked="0" layoutInCell="1" allowOverlap="1">
                <wp:simplePos x="0" y="0"/>
                <wp:positionH relativeFrom="page">
                  <wp:posOffset>3709035</wp:posOffset>
                </wp:positionH>
                <wp:positionV relativeFrom="paragraph">
                  <wp:posOffset>268605</wp:posOffset>
                </wp:positionV>
                <wp:extent cx="1270" cy="800100"/>
                <wp:effectExtent l="0" t="0" r="0" b="0"/>
                <wp:wrapNone/>
                <wp:docPr id="534" name="Graphic 534"/>
                <wp:cNvGraphicFramePr/>
                <a:graphic xmlns:a="http://schemas.openxmlformats.org/drawingml/2006/main">
                  <a:graphicData uri="http://schemas.microsoft.com/office/word/2010/wordprocessingShape">
                    <wps:wsp>
                      <wps:cNvSpPr/>
                      <wps:spPr>
                        <a:xfrm>
                          <a:off x="0" y="0"/>
                          <a:ext cx="1270" cy="800100"/>
                        </a:xfrm>
                        <a:custGeom>
                          <a:avLst/>
                          <a:gdLst/>
                          <a:ahLst/>
                          <a:cxnLst/>
                          <a:rect l="l" t="t" r="r" b="b"/>
                          <a:pathLst>
                            <a:path h="800100">
                              <a:moveTo>
                                <a:pt x="0" y="0"/>
                              </a:moveTo>
                              <a:lnTo>
                                <a:pt x="1" y="800100"/>
                              </a:lnTo>
                            </a:path>
                          </a:pathLst>
                        </a:custGeom>
                        <a:ln w="19050">
                          <a:solidFill>
                            <a:srgbClr val="000000"/>
                          </a:solidFill>
                          <a:prstDash val="solid"/>
                        </a:ln>
                      </wps:spPr>
                      <wps:bodyPr wrap="square" lIns="0" tIns="0" rIns="0" bIns="0" rtlCol="0">
                        <a:noAutofit/>
                      </wps:bodyPr>
                    </wps:wsp>
                  </a:graphicData>
                </a:graphic>
              </wp:anchor>
            </w:drawing>
          </mc:Choice>
          <mc:Fallback>
            <w:pict>
              <v:shape id="Graphic 534" o:spid="_x0000_s1026" o:spt="100" style="position:absolute;left:0pt;margin-left:292.05pt;margin-top:21.15pt;height:63pt;width:0.1pt;mso-position-horizontal-relative:page;z-index:251738112;mso-width-relative:page;mso-height-relative:page;" filled="f" stroked="t" coordsize="1,800100" o:gfxdata="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679/v2AAAAAoBAAAPAAAAAAAA&#10;AAEAIAAAACIAAABkcnMvZG93bnJldi54bWxQSwECFAAUAAAACACHTuJA7mpzXRICAAB8BAAADgAA&#10;AAAAAAABACAAAAAnAQAAZHJzL2Uyb0RvYy54bWxQSwUGAAAAAAYABgBZAQAAqwUAAAAA&#10;" path="m0,0l1,800100e">
                <v:fill on="f" focussize="0,0"/>
                <v:stroke weight="1.5pt" color="#000000" joinstyle="round"/>
                <v:imagedata o:title=""/>
                <o:lock v:ext="edit" aspectratio="f"/>
                <v:textbox inset="0mm,0mm,0mm,0mm"/>
              </v:shape>
            </w:pict>
          </mc:Fallback>
        </mc:AlternateContent>
      </w:r>
      <w:r>
        <w:rPr>
          <w:b/>
          <w:sz w:val="25"/>
        </w:rPr>
        <w:t>while</w:t>
      </w:r>
      <w:r>
        <w:rPr>
          <w:b/>
          <w:spacing w:val="-4"/>
          <w:sz w:val="25"/>
        </w:rPr>
        <w:t xml:space="preserve"> </w:t>
      </w:r>
      <w:r>
        <w:rPr>
          <w:sz w:val="25"/>
        </w:rPr>
        <w:t>(p</w:t>
      </w:r>
      <w:r>
        <w:rPr>
          <w:spacing w:val="-4"/>
          <w:sz w:val="25"/>
        </w:rPr>
        <w:t xml:space="preserve"> </w:t>
      </w:r>
      <w:r>
        <w:rPr>
          <w:sz w:val="25"/>
        </w:rPr>
        <w:t>&lt;=</w:t>
      </w:r>
      <w:r>
        <w:rPr>
          <w:spacing w:val="-3"/>
          <w:sz w:val="25"/>
        </w:rPr>
        <w:t xml:space="preserve"> </w:t>
      </w:r>
      <w:r>
        <w:rPr>
          <w:spacing w:val="-5"/>
          <w:sz w:val="25"/>
        </w:rPr>
        <w:t>q)</w:t>
      </w:r>
    </w:p>
    <w:p>
      <w:pPr>
        <w:spacing w:after="0"/>
        <w:jc w:val="left"/>
        <w:rPr>
          <w:sz w:val="25"/>
        </w:rPr>
        <w:sectPr>
          <w:pgSz w:w="11910" w:h="16840"/>
          <w:pgMar w:top="2240" w:right="1133" w:bottom="280" w:left="1559" w:header="1884" w:footer="0" w:gutter="0"/>
          <w:cols w:space="720" w:num="1"/>
        </w:sectPr>
      </w:pPr>
    </w:p>
    <w:p>
      <w:pPr>
        <w:spacing w:before="1"/>
        <w:ind w:left="788" w:right="0" w:firstLine="0"/>
        <w:jc w:val="left"/>
        <w:rPr>
          <w:b/>
          <w:sz w:val="25"/>
        </w:rPr>
      </w:pPr>
      <w:r>
        <w:rPr>
          <w:b/>
          <w:spacing w:val="-10"/>
          <w:sz w:val="25"/>
        </w:rPr>
        <w:t>{</w:t>
      </w:r>
    </w:p>
    <w:p>
      <w:pPr>
        <w:pStyle w:val="6"/>
        <w:ind w:left="1508" w:right="38"/>
      </w:pPr>
      <w:r>
        <w:t>printf("%d</w:t>
      </w:r>
      <w:r>
        <w:rPr>
          <w:spacing w:val="26"/>
        </w:rPr>
        <w:t xml:space="preserve"> </w:t>
      </w:r>
      <w:r>
        <w:t xml:space="preserve">",*p); </w:t>
      </w:r>
      <w:r>
        <w:rPr>
          <w:spacing w:val="-4"/>
        </w:rPr>
        <w:t>p++;</w:t>
      </w:r>
    </w:p>
    <w:p>
      <w:pPr>
        <w:spacing w:before="1"/>
        <w:ind w:left="788" w:right="0" w:firstLine="0"/>
        <w:jc w:val="left"/>
        <w:rPr>
          <w:b/>
          <w:sz w:val="25"/>
        </w:rPr>
      </w:pPr>
      <w:r>
        <w:rPr>
          <w:b/>
          <w:spacing w:val="-10"/>
          <w:sz w:val="25"/>
        </w:rPr>
        <w:t>}</w:t>
      </w:r>
    </w:p>
    <w:p>
      <w:pPr>
        <w:spacing w:before="1"/>
        <w:ind w:left="788" w:right="0" w:firstLine="0"/>
        <w:jc w:val="left"/>
        <w:rPr>
          <w:b/>
          <w:sz w:val="25"/>
        </w:rPr>
      </w:pPr>
      <w:r>
        <w:br w:type="column"/>
      </w:r>
      <w:r>
        <w:rPr>
          <w:b/>
          <w:color w:val="FF00FF"/>
          <w:spacing w:val="-2"/>
          <w:sz w:val="25"/>
        </w:rPr>
        <w:t>Output</w:t>
      </w:r>
    </w:p>
    <w:p>
      <w:pPr>
        <w:tabs>
          <w:tab w:val="left" w:pos="1413"/>
        </w:tabs>
        <w:spacing w:before="0"/>
        <w:ind w:left="913" w:right="0" w:firstLine="0"/>
        <w:jc w:val="left"/>
        <w:rPr>
          <w:b/>
          <w:sz w:val="25"/>
        </w:rPr>
      </w:pPr>
      <w:r>
        <w:rPr>
          <w:b/>
          <w:spacing w:val="-5"/>
          <w:sz w:val="25"/>
        </w:rPr>
        <w:t>10</w:t>
      </w:r>
      <w:r>
        <w:rPr>
          <w:b/>
          <w:sz w:val="25"/>
        </w:rPr>
        <w:tab/>
      </w:r>
      <w:r>
        <w:rPr>
          <w:b/>
          <w:sz w:val="25"/>
        </w:rPr>
        <w:t>20</w:t>
      </w:r>
      <w:r>
        <w:rPr>
          <w:b/>
          <w:spacing w:val="30"/>
          <w:sz w:val="25"/>
        </w:rPr>
        <w:t xml:space="preserve">  </w:t>
      </w:r>
      <w:r>
        <w:rPr>
          <w:b/>
          <w:sz w:val="25"/>
        </w:rPr>
        <w:t>30</w:t>
      </w:r>
      <w:r>
        <w:rPr>
          <w:b/>
          <w:spacing w:val="30"/>
          <w:sz w:val="25"/>
        </w:rPr>
        <w:t xml:space="preserve">  </w:t>
      </w:r>
      <w:r>
        <w:rPr>
          <w:b/>
          <w:sz w:val="25"/>
        </w:rPr>
        <w:t>40</w:t>
      </w:r>
      <w:r>
        <w:rPr>
          <w:b/>
          <w:spacing w:val="30"/>
          <w:sz w:val="25"/>
        </w:rPr>
        <w:t xml:space="preserve">  </w:t>
      </w:r>
      <w:r>
        <w:rPr>
          <w:b/>
          <w:spacing w:val="-5"/>
          <w:sz w:val="25"/>
        </w:rPr>
        <w:t>50</w:t>
      </w:r>
    </w:p>
    <w:p>
      <w:pPr>
        <w:spacing w:after="0"/>
        <w:jc w:val="left"/>
        <w:rPr>
          <w:b/>
          <w:sz w:val="25"/>
        </w:rPr>
        <w:sectPr>
          <w:type w:val="continuous"/>
          <w:pgSz w:w="11910" w:h="16840"/>
          <w:pgMar w:top="1420" w:right="1133" w:bottom="280" w:left="1559" w:header="1884" w:footer="0" w:gutter="0"/>
          <w:cols w:equalWidth="0" w:num="2">
            <w:col w:w="3316" w:space="284"/>
            <w:col w:w="5618"/>
          </w:cols>
        </w:sectPr>
      </w:pPr>
    </w:p>
    <w:p>
      <w:pPr>
        <w:pStyle w:val="6"/>
        <w:spacing w:before="193"/>
        <w:ind w:left="68"/>
      </w:pPr>
      <w:r>
        <w:t>So,</w:t>
      </w:r>
      <w:r>
        <w:rPr>
          <w:spacing w:val="-7"/>
        </w:rPr>
        <w:t xml:space="preserve"> </w:t>
      </w:r>
      <w:r>
        <w:t>the</w:t>
      </w:r>
      <w:r>
        <w:rPr>
          <w:spacing w:val="-5"/>
        </w:rPr>
        <w:t xml:space="preserve"> </w:t>
      </w:r>
      <w:r>
        <w:t>complete</w:t>
      </w:r>
      <w:r>
        <w:rPr>
          <w:spacing w:val="-6"/>
        </w:rPr>
        <w:t xml:space="preserve"> </w:t>
      </w:r>
      <w:r>
        <w:t>program</w:t>
      </w:r>
      <w:r>
        <w:rPr>
          <w:spacing w:val="-5"/>
        </w:rPr>
        <w:t xml:space="preserve"> </w:t>
      </w:r>
      <w:r>
        <w:t>is</w:t>
      </w:r>
      <w:r>
        <w:rPr>
          <w:spacing w:val="-5"/>
        </w:rPr>
        <w:t xml:space="preserve"> </w:t>
      </w:r>
      <w:r>
        <w:t>shown</w:t>
      </w:r>
      <w:r>
        <w:rPr>
          <w:spacing w:val="-6"/>
        </w:rPr>
        <w:t xml:space="preserve"> </w:t>
      </w:r>
      <w:r>
        <w:rPr>
          <w:spacing w:val="-2"/>
        </w:rPr>
        <w:t>below:</w:t>
      </w:r>
    </w:p>
    <w:p>
      <w:pPr>
        <w:pStyle w:val="6"/>
        <w:spacing w:before="9"/>
        <w:rPr>
          <w:sz w:val="6"/>
        </w:rPr>
      </w:pPr>
      <w:r>
        <w:rPr>
          <w:sz w:val="6"/>
        </w:rPr>
        <mc:AlternateContent>
          <mc:Choice Requires="wps">
            <w:drawing>
              <wp:anchor distT="0" distB="0" distL="0" distR="0" simplePos="0" relativeHeight="251842560" behindDoc="1" locked="0" layoutInCell="1" allowOverlap="1">
                <wp:simplePos x="0" y="0"/>
                <wp:positionH relativeFrom="page">
                  <wp:posOffset>1036955</wp:posOffset>
                </wp:positionH>
                <wp:positionV relativeFrom="paragraph">
                  <wp:posOffset>64770</wp:posOffset>
                </wp:positionV>
                <wp:extent cx="5600700" cy="1270"/>
                <wp:effectExtent l="0" t="0" r="0" b="0"/>
                <wp:wrapTopAndBottom/>
                <wp:docPr id="535" name="Graphic 535"/>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35" o:spid="_x0000_s1026" o:spt="100" style="position:absolute;left:0pt;margin-left:81.65pt;margin-top:5.1pt;height:0.1pt;width:441pt;mso-position-horizontal-relative:page;mso-wrap-distance-bottom:0pt;mso-wrap-distance-top:0pt;z-index:-251473920;mso-width-relative:page;mso-height-relative:page;" filled="f" stroked="t" coordsize="5600700,1" o:gfxdata="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hTwz9cAAAAKAQAADwAAAAAA&#10;AAABACAAAAAiAAAAZHJzL2Rvd25yZXYueG1sUEsBAhQAFAAAAAgAh07iQPF7BzUUAgAAfwQAAA4A&#10;AAAAAAAAAQAgAAAAJgEAAGRycy9lMm9Eb2MueG1sUEsFBgAAAAAGAAYAWQEAAKwFAAAAAA==&#10;" path="m0,0l5600700,1e">
                <v:fill on="f" focussize="0,0"/>
                <v:stroke weight="1.5pt" color="#FF00FF" joinstyle="round"/>
                <v:imagedata o:title=""/>
                <o:lock v:ext="edit" aspectratio="f"/>
                <v:textbox inset="0mm,0mm,0mm,0mm"/>
                <w10:wrap type="topAndBottom"/>
              </v:shape>
            </w:pict>
          </mc:Fallback>
        </mc:AlternateContent>
      </w:r>
    </w:p>
    <w:p>
      <w:pPr>
        <w:spacing w:before="80"/>
        <w:ind w:left="68" w:right="0" w:firstLine="0"/>
        <w:jc w:val="left"/>
        <w:rPr>
          <w:sz w:val="25"/>
        </w:rPr>
      </w:pPr>
      <w:r>
        <w:rPr>
          <w:b/>
          <w:color w:val="FF00FF"/>
          <w:sz w:val="25"/>
        </w:rPr>
        <w:t>Example</w:t>
      </w:r>
      <w:r>
        <w:rPr>
          <w:b/>
          <w:color w:val="FF00FF"/>
          <w:spacing w:val="-8"/>
          <w:sz w:val="25"/>
        </w:rPr>
        <w:t xml:space="preserve"> </w:t>
      </w:r>
      <w:r>
        <w:rPr>
          <w:b/>
          <w:color w:val="FF00FF"/>
          <w:sz w:val="25"/>
        </w:rPr>
        <w:t>12.24:</w:t>
      </w:r>
      <w:r>
        <w:rPr>
          <w:b/>
          <w:color w:val="FF00FF"/>
          <w:spacing w:val="-7"/>
          <w:sz w:val="25"/>
        </w:rPr>
        <w:t xml:space="preserve"> </w:t>
      </w:r>
      <w:r>
        <w:rPr>
          <w:sz w:val="25"/>
        </w:rPr>
        <w:t>Program</w:t>
      </w:r>
      <w:r>
        <w:rPr>
          <w:spacing w:val="-7"/>
          <w:sz w:val="25"/>
        </w:rPr>
        <w:t xml:space="preserve"> </w:t>
      </w:r>
      <w:r>
        <w:rPr>
          <w:sz w:val="25"/>
        </w:rPr>
        <w:t>to</w:t>
      </w:r>
      <w:r>
        <w:rPr>
          <w:spacing w:val="-6"/>
          <w:sz w:val="25"/>
        </w:rPr>
        <w:t xml:space="preserve"> </w:t>
      </w:r>
      <w:r>
        <w:rPr>
          <w:sz w:val="25"/>
        </w:rPr>
        <w:t>display</w:t>
      </w:r>
      <w:r>
        <w:rPr>
          <w:spacing w:val="-7"/>
          <w:sz w:val="25"/>
        </w:rPr>
        <w:t xml:space="preserve"> </w:t>
      </w:r>
      <w:r>
        <w:rPr>
          <w:sz w:val="25"/>
        </w:rPr>
        <w:t>array</w:t>
      </w:r>
      <w:r>
        <w:rPr>
          <w:spacing w:val="-7"/>
          <w:sz w:val="25"/>
        </w:rPr>
        <w:t xml:space="preserve"> </w:t>
      </w:r>
      <w:r>
        <w:rPr>
          <w:sz w:val="25"/>
        </w:rPr>
        <w:t>elements</w:t>
      </w:r>
      <w:r>
        <w:rPr>
          <w:spacing w:val="-7"/>
          <w:sz w:val="25"/>
        </w:rPr>
        <w:t xml:space="preserve"> </w:t>
      </w:r>
      <w:r>
        <w:rPr>
          <w:sz w:val="25"/>
        </w:rPr>
        <w:t>by</w:t>
      </w:r>
      <w:r>
        <w:rPr>
          <w:spacing w:val="-7"/>
          <w:sz w:val="25"/>
        </w:rPr>
        <w:t xml:space="preserve"> </w:t>
      </w:r>
      <w:r>
        <w:rPr>
          <w:sz w:val="25"/>
        </w:rPr>
        <w:t>comparing</w:t>
      </w:r>
      <w:r>
        <w:rPr>
          <w:spacing w:val="-6"/>
          <w:sz w:val="25"/>
        </w:rPr>
        <w:t xml:space="preserve"> </w:t>
      </w:r>
      <w:r>
        <w:rPr>
          <w:spacing w:val="-2"/>
          <w:sz w:val="25"/>
        </w:rPr>
        <w:t>pointers</w:t>
      </w:r>
    </w:p>
    <w:p>
      <w:pPr>
        <w:pStyle w:val="6"/>
        <w:spacing w:before="4"/>
        <w:rPr>
          <w:sz w:val="9"/>
        </w:rPr>
      </w:pPr>
      <w:r>
        <w:rPr>
          <w:sz w:val="9"/>
        </w:rPr>
        <mc:AlternateContent>
          <mc:Choice Requires="wps">
            <w:drawing>
              <wp:anchor distT="0" distB="0" distL="0" distR="0" simplePos="0" relativeHeight="251843584" behindDoc="1" locked="0" layoutInCell="1" allowOverlap="1">
                <wp:simplePos x="0" y="0"/>
                <wp:positionH relativeFrom="page">
                  <wp:posOffset>1034415</wp:posOffset>
                </wp:positionH>
                <wp:positionV relativeFrom="paragraph">
                  <wp:posOffset>83185</wp:posOffset>
                </wp:positionV>
                <wp:extent cx="5600700" cy="1270"/>
                <wp:effectExtent l="0" t="0" r="0" b="0"/>
                <wp:wrapTopAndBottom/>
                <wp:docPr id="536" name="Graphic 536"/>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36" o:spid="_x0000_s1026" o:spt="100" style="position:absolute;left:0pt;margin-left:81.45pt;margin-top:6.55pt;height:0.1pt;width:441pt;mso-position-horizontal-relative:page;mso-wrap-distance-bottom:0pt;mso-wrap-distance-top:0pt;z-index:-251472896;mso-width-relative:page;mso-height-relative:page;" filled="f" stroked="t" coordsize="5600700,1" o:gfxdata="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Gyz3NcAAAAKAQAADwAAAAAA&#10;AAABACAAAAAiAAAAZHJzL2Rvd25yZXYueG1sUEsBAhQAFAAAAAgAh07iQD7g1SAUAgAAfwQAAA4A&#10;AAAAAAAAAQAgAAAAJgEAAGRycy9lMm9Eb2MueG1sUEsFBgAAAAAGAAYAWQEAAKwFAAAAAA==&#10;" path="m0,0l5600700,1e">
                <v:fill on="f" focussize="0,0"/>
                <v:stroke weight="1.5pt" color="#FF00FF" joinstyle="round"/>
                <v:imagedata o:title=""/>
                <o:lock v:ext="edit" aspectratio="f"/>
                <v:textbox inset="0mm,0mm,0mm,0mm"/>
                <w10:wrap type="topAndBottom"/>
              </v:shape>
            </w:pict>
          </mc:Fallback>
        </mc:AlternateContent>
      </w:r>
    </w:p>
    <w:p>
      <w:pPr>
        <w:spacing w:before="46"/>
        <w:ind w:left="68" w:right="0" w:firstLine="0"/>
        <w:jc w:val="left"/>
        <w:rPr>
          <w:sz w:val="26"/>
        </w:rPr>
      </w:pPr>
      <w:r>
        <w:rPr>
          <w:sz w:val="26"/>
        </w:rPr>
        <w:t>#</w:t>
      </w:r>
      <w:r>
        <w:rPr>
          <w:b/>
          <w:sz w:val="26"/>
        </w:rPr>
        <w:t>include</w:t>
      </w:r>
      <w:r>
        <w:rPr>
          <w:b/>
          <w:spacing w:val="-10"/>
          <w:sz w:val="26"/>
        </w:rPr>
        <w:t xml:space="preserve"> </w:t>
      </w:r>
      <w:r>
        <w:rPr>
          <w:spacing w:val="-2"/>
          <w:sz w:val="26"/>
        </w:rPr>
        <w:t>&lt;stdio.h&gt;</w:t>
      </w:r>
    </w:p>
    <w:p>
      <w:pPr>
        <w:spacing w:before="114" w:line="298" w:lineRule="exact"/>
        <w:ind w:left="68" w:right="0" w:firstLine="0"/>
        <w:jc w:val="left"/>
        <w:rPr>
          <w:sz w:val="26"/>
        </w:rPr>
      </w:pPr>
      <w:r>
        <w:rPr>
          <w:b/>
          <w:sz w:val="26"/>
        </w:rPr>
        <w:t>void</w:t>
      </w:r>
      <w:r>
        <w:rPr>
          <w:b/>
          <w:spacing w:val="-5"/>
          <w:sz w:val="26"/>
        </w:rPr>
        <w:t xml:space="preserve"> </w:t>
      </w:r>
      <w:r>
        <w:rPr>
          <w:spacing w:val="-2"/>
          <w:sz w:val="26"/>
        </w:rPr>
        <w:t>main()</w:t>
      </w:r>
    </w:p>
    <w:p>
      <w:pPr>
        <w:spacing w:before="0" w:line="298" w:lineRule="exact"/>
        <w:ind w:left="68" w:right="0" w:firstLine="0"/>
        <w:jc w:val="left"/>
        <w:rPr>
          <w:b/>
          <w:sz w:val="26"/>
        </w:rPr>
      </w:pPr>
      <w:r>
        <w:rPr>
          <w:b/>
          <w:spacing w:val="-10"/>
          <w:sz w:val="26"/>
        </w:rPr>
        <w:t>{</w:t>
      </w:r>
    </w:p>
    <w:p>
      <w:pPr>
        <w:tabs>
          <w:tab w:val="left" w:pos="1508"/>
        </w:tabs>
        <w:spacing w:before="3" w:line="298" w:lineRule="exact"/>
        <w:ind w:left="788" w:right="0" w:firstLine="0"/>
        <w:jc w:val="left"/>
        <w:rPr>
          <w:sz w:val="26"/>
        </w:rPr>
      </w:pPr>
      <w:r>
        <w:rPr>
          <w:b/>
          <w:spacing w:val="-5"/>
          <w:sz w:val="26"/>
        </w:rPr>
        <w:t>int</w:t>
      </w:r>
      <w:r>
        <w:rPr>
          <w:b/>
          <w:sz w:val="26"/>
        </w:rPr>
        <w:tab/>
      </w:r>
      <w:r>
        <w:rPr>
          <w:sz w:val="26"/>
        </w:rPr>
        <w:t>a[]</w:t>
      </w:r>
      <w:r>
        <w:rPr>
          <w:spacing w:val="-4"/>
          <w:sz w:val="26"/>
        </w:rPr>
        <w:t xml:space="preserve"> </w:t>
      </w:r>
      <w:r>
        <w:rPr>
          <w:sz w:val="26"/>
        </w:rPr>
        <w:t>=</w:t>
      </w:r>
      <w:r>
        <w:rPr>
          <w:spacing w:val="-3"/>
          <w:sz w:val="26"/>
        </w:rPr>
        <w:t xml:space="preserve"> </w:t>
      </w:r>
      <w:r>
        <w:rPr>
          <w:sz w:val="26"/>
        </w:rPr>
        <w:t>{10,</w:t>
      </w:r>
      <w:r>
        <w:rPr>
          <w:spacing w:val="-3"/>
          <w:sz w:val="26"/>
        </w:rPr>
        <w:t xml:space="preserve"> </w:t>
      </w:r>
      <w:r>
        <w:rPr>
          <w:sz w:val="26"/>
        </w:rPr>
        <w:t>20,</w:t>
      </w:r>
      <w:r>
        <w:rPr>
          <w:spacing w:val="-3"/>
          <w:sz w:val="26"/>
        </w:rPr>
        <w:t xml:space="preserve"> </w:t>
      </w:r>
      <w:r>
        <w:rPr>
          <w:sz w:val="26"/>
        </w:rPr>
        <w:t>30,</w:t>
      </w:r>
      <w:r>
        <w:rPr>
          <w:spacing w:val="-3"/>
          <w:sz w:val="26"/>
        </w:rPr>
        <w:t xml:space="preserve"> </w:t>
      </w:r>
      <w:r>
        <w:rPr>
          <w:sz w:val="26"/>
        </w:rPr>
        <w:t>40,</w:t>
      </w:r>
      <w:r>
        <w:rPr>
          <w:spacing w:val="-3"/>
          <w:sz w:val="26"/>
        </w:rPr>
        <w:t xml:space="preserve"> </w:t>
      </w:r>
      <w:r>
        <w:rPr>
          <w:sz w:val="26"/>
        </w:rPr>
        <w:t>50</w:t>
      </w:r>
      <w:r>
        <w:rPr>
          <w:spacing w:val="-3"/>
          <w:sz w:val="26"/>
        </w:rPr>
        <w:t xml:space="preserve"> </w:t>
      </w:r>
      <w:r>
        <w:rPr>
          <w:spacing w:val="-5"/>
          <w:sz w:val="26"/>
        </w:rPr>
        <w:t>};</w:t>
      </w:r>
    </w:p>
    <w:p>
      <w:pPr>
        <w:tabs>
          <w:tab w:val="left" w:pos="1508"/>
        </w:tabs>
        <w:spacing w:before="0" w:line="298" w:lineRule="exact"/>
        <w:ind w:left="788" w:right="0" w:firstLine="0"/>
        <w:jc w:val="left"/>
        <w:rPr>
          <w:sz w:val="26"/>
        </w:rPr>
      </w:pPr>
      <w:r>
        <w:rPr>
          <w:b/>
          <w:spacing w:val="-5"/>
          <w:sz w:val="26"/>
        </w:rPr>
        <w:t>int</w:t>
      </w:r>
      <w:r>
        <w:rPr>
          <w:b/>
          <w:sz w:val="26"/>
        </w:rPr>
        <w:tab/>
      </w:r>
      <w:r>
        <w:rPr>
          <w:spacing w:val="-5"/>
          <w:sz w:val="26"/>
        </w:rPr>
        <w:t>*p;</w:t>
      </w:r>
    </w:p>
    <w:p>
      <w:pPr>
        <w:tabs>
          <w:tab w:val="left" w:pos="1508"/>
        </w:tabs>
        <w:spacing w:before="0" w:line="298" w:lineRule="exact"/>
        <w:ind w:left="788" w:right="0" w:firstLine="0"/>
        <w:jc w:val="left"/>
        <w:rPr>
          <w:sz w:val="26"/>
        </w:rPr>
      </w:pPr>
      <w:r>
        <w:rPr>
          <w:b/>
          <w:spacing w:val="-5"/>
          <w:sz w:val="26"/>
        </w:rPr>
        <w:t>int</w:t>
      </w:r>
      <w:r>
        <w:rPr>
          <w:b/>
          <w:sz w:val="26"/>
        </w:rPr>
        <w:tab/>
      </w:r>
      <w:r>
        <w:rPr>
          <w:spacing w:val="-5"/>
          <w:sz w:val="26"/>
        </w:rPr>
        <w:t>*q;</w:t>
      </w:r>
    </w:p>
    <w:p>
      <w:pPr>
        <w:tabs>
          <w:tab w:val="left" w:pos="2228"/>
        </w:tabs>
        <w:spacing w:before="210" w:line="298" w:lineRule="exact"/>
        <w:ind w:left="788" w:right="0" w:firstLine="0"/>
        <w:jc w:val="left"/>
        <w:rPr>
          <w:sz w:val="26"/>
        </w:rPr>
      </w:pPr>
      <w:r>
        <w:rPr>
          <w:sz w:val="26"/>
        </w:rPr>
        <w:t>p</w:t>
      </w:r>
      <w:r>
        <w:rPr>
          <w:spacing w:val="-2"/>
          <w:sz w:val="26"/>
        </w:rPr>
        <w:t xml:space="preserve"> </w:t>
      </w:r>
      <w:r>
        <w:rPr>
          <w:sz w:val="26"/>
        </w:rPr>
        <w:t>=</w:t>
      </w:r>
      <w:r>
        <w:rPr>
          <w:spacing w:val="-1"/>
          <w:sz w:val="26"/>
        </w:rPr>
        <w:t xml:space="preserve"> </w:t>
      </w:r>
      <w:r>
        <w:rPr>
          <w:spacing w:val="-2"/>
          <w:sz w:val="26"/>
        </w:rPr>
        <w:t>&amp;a[0];</w:t>
      </w:r>
      <w:r>
        <w:rPr>
          <w:sz w:val="26"/>
        </w:rPr>
        <w:tab/>
      </w:r>
      <w:r>
        <w:rPr>
          <w:color w:val="FF00FF"/>
          <w:sz w:val="26"/>
        </w:rPr>
        <w:t>/*</w:t>
      </w:r>
      <w:r>
        <w:rPr>
          <w:color w:val="FF00FF"/>
          <w:spacing w:val="-4"/>
          <w:sz w:val="26"/>
        </w:rPr>
        <w:t xml:space="preserve"> </w:t>
      </w:r>
      <w:r>
        <w:rPr>
          <w:color w:val="FF00FF"/>
          <w:sz w:val="26"/>
        </w:rPr>
        <w:t>point</w:t>
      </w:r>
      <w:r>
        <w:rPr>
          <w:color w:val="FF00FF"/>
          <w:spacing w:val="-4"/>
          <w:sz w:val="26"/>
        </w:rPr>
        <w:t xml:space="preserve"> </w:t>
      </w:r>
      <w:r>
        <w:rPr>
          <w:b/>
          <w:color w:val="FF00FF"/>
          <w:sz w:val="26"/>
        </w:rPr>
        <w:t>p</w:t>
      </w:r>
      <w:r>
        <w:rPr>
          <w:b/>
          <w:color w:val="FF00FF"/>
          <w:spacing w:val="-4"/>
          <w:sz w:val="26"/>
        </w:rPr>
        <w:t xml:space="preserve"> </w:t>
      </w:r>
      <w:r>
        <w:rPr>
          <w:color w:val="FF00FF"/>
          <w:sz w:val="26"/>
        </w:rPr>
        <w:t>to</w:t>
      </w:r>
      <w:r>
        <w:rPr>
          <w:color w:val="FF00FF"/>
          <w:spacing w:val="-4"/>
          <w:sz w:val="26"/>
        </w:rPr>
        <w:t xml:space="preserve"> </w:t>
      </w:r>
      <w:r>
        <w:rPr>
          <w:color w:val="FF00FF"/>
          <w:sz w:val="26"/>
        </w:rPr>
        <w:t>the</w:t>
      </w:r>
      <w:r>
        <w:rPr>
          <w:color w:val="FF00FF"/>
          <w:spacing w:val="-3"/>
          <w:sz w:val="26"/>
        </w:rPr>
        <w:t xml:space="preserve"> </w:t>
      </w:r>
      <w:r>
        <w:rPr>
          <w:color w:val="FF00FF"/>
          <w:sz w:val="26"/>
        </w:rPr>
        <w:t>first</w:t>
      </w:r>
      <w:r>
        <w:rPr>
          <w:color w:val="FF00FF"/>
          <w:spacing w:val="-4"/>
          <w:sz w:val="26"/>
        </w:rPr>
        <w:t xml:space="preserve"> </w:t>
      </w:r>
      <w:r>
        <w:rPr>
          <w:color w:val="FF00FF"/>
          <w:sz w:val="26"/>
        </w:rPr>
        <w:t>element</w:t>
      </w:r>
      <w:r>
        <w:rPr>
          <w:color w:val="FF00FF"/>
          <w:spacing w:val="-4"/>
          <w:sz w:val="26"/>
        </w:rPr>
        <w:t xml:space="preserve"> </w:t>
      </w:r>
      <w:r>
        <w:rPr>
          <w:color w:val="FF00FF"/>
          <w:spacing w:val="-5"/>
          <w:sz w:val="26"/>
        </w:rPr>
        <w:t>*/</w:t>
      </w:r>
    </w:p>
    <w:p>
      <w:pPr>
        <w:tabs>
          <w:tab w:val="left" w:pos="2228"/>
        </w:tabs>
        <w:spacing w:before="0" w:line="298" w:lineRule="exact"/>
        <w:ind w:left="788" w:right="0" w:firstLine="0"/>
        <w:jc w:val="left"/>
        <w:rPr>
          <w:sz w:val="26"/>
        </w:rPr>
      </w:pPr>
      <w:r>
        <w:rPr>
          <w:sz w:val="26"/>
        </w:rPr>
        <w:t>q</w:t>
      </w:r>
      <w:r>
        <w:rPr>
          <w:spacing w:val="-2"/>
          <w:sz w:val="26"/>
        </w:rPr>
        <w:t xml:space="preserve"> </w:t>
      </w:r>
      <w:r>
        <w:rPr>
          <w:sz w:val="26"/>
        </w:rPr>
        <w:t>=</w:t>
      </w:r>
      <w:r>
        <w:rPr>
          <w:spacing w:val="-1"/>
          <w:sz w:val="26"/>
        </w:rPr>
        <w:t xml:space="preserve"> </w:t>
      </w:r>
      <w:r>
        <w:rPr>
          <w:spacing w:val="-2"/>
          <w:sz w:val="26"/>
        </w:rPr>
        <w:t>&amp;a[4];</w:t>
      </w:r>
      <w:r>
        <w:rPr>
          <w:sz w:val="26"/>
        </w:rPr>
        <w:tab/>
      </w:r>
      <w:r>
        <w:rPr>
          <w:color w:val="FF00FF"/>
          <w:sz w:val="26"/>
        </w:rPr>
        <w:t>/*</w:t>
      </w:r>
      <w:r>
        <w:rPr>
          <w:color w:val="FF00FF"/>
          <w:spacing w:val="-3"/>
          <w:sz w:val="26"/>
        </w:rPr>
        <w:t xml:space="preserve"> </w:t>
      </w:r>
      <w:r>
        <w:rPr>
          <w:color w:val="FF00FF"/>
          <w:sz w:val="26"/>
        </w:rPr>
        <w:t>point</w:t>
      </w:r>
      <w:r>
        <w:rPr>
          <w:color w:val="FF00FF"/>
          <w:spacing w:val="-3"/>
          <w:sz w:val="26"/>
        </w:rPr>
        <w:t xml:space="preserve"> </w:t>
      </w:r>
      <w:r>
        <w:rPr>
          <w:b/>
          <w:color w:val="FF00FF"/>
          <w:sz w:val="26"/>
        </w:rPr>
        <w:t>q</w:t>
      </w:r>
      <w:r>
        <w:rPr>
          <w:b/>
          <w:color w:val="FF00FF"/>
          <w:spacing w:val="-3"/>
          <w:sz w:val="26"/>
        </w:rPr>
        <w:t xml:space="preserve"> </w:t>
      </w:r>
      <w:r>
        <w:rPr>
          <w:color w:val="FF00FF"/>
          <w:sz w:val="26"/>
        </w:rPr>
        <w:t>to</w:t>
      </w:r>
      <w:r>
        <w:rPr>
          <w:color w:val="FF00FF"/>
          <w:spacing w:val="-3"/>
          <w:sz w:val="26"/>
        </w:rPr>
        <w:t xml:space="preserve"> </w:t>
      </w:r>
      <w:r>
        <w:rPr>
          <w:color w:val="FF00FF"/>
          <w:sz w:val="26"/>
        </w:rPr>
        <w:t>the</w:t>
      </w:r>
      <w:r>
        <w:rPr>
          <w:color w:val="FF00FF"/>
          <w:spacing w:val="-3"/>
          <w:sz w:val="26"/>
        </w:rPr>
        <w:t xml:space="preserve"> </w:t>
      </w:r>
      <w:r>
        <w:rPr>
          <w:color w:val="FF00FF"/>
          <w:sz w:val="26"/>
        </w:rPr>
        <w:t>last</w:t>
      </w:r>
      <w:r>
        <w:rPr>
          <w:color w:val="FF00FF"/>
          <w:spacing w:val="-3"/>
          <w:sz w:val="26"/>
        </w:rPr>
        <w:t xml:space="preserve"> </w:t>
      </w:r>
      <w:r>
        <w:rPr>
          <w:color w:val="FF00FF"/>
          <w:spacing w:val="-2"/>
          <w:sz w:val="26"/>
        </w:rPr>
        <w:t>element*/</w:t>
      </w:r>
    </w:p>
    <w:p>
      <w:pPr>
        <w:tabs>
          <w:tab w:val="left" w:pos="2948"/>
        </w:tabs>
        <w:spacing w:before="0" w:line="298" w:lineRule="exact"/>
        <w:ind w:left="788" w:right="0" w:firstLine="0"/>
        <w:jc w:val="left"/>
        <w:rPr>
          <w:sz w:val="26"/>
        </w:rPr>
      </w:pPr>
      <w:r>
        <w:rPr>
          <w:b/>
          <w:sz w:val="26"/>
        </w:rPr>
        <w:t>while</w:t>
      </w:r>
      <w:r>
        <w:rPr>
          <w:b/>
          <w:spacing w:val="-4"/>
          <w:sz w:val="26"/>
        </w:rPr>
        <w:t xml:space="preserve"> </w:t>
      </w:r>
      <w:r>
        <w:rPr>
          <w:sz w:val="26"/>
        </w:rPr>
        <w:t>(p</w:t>
      </w:r>
      <w:r>
        <w:rPr>
          <w:spacing w:val="-4"/>
          <w:sz w:val="26"/>
        </w:rPr>
        <w:t xml:space="preserve"> </w:t>
      </w:r>
      <w:r>
        <w:rPr>
          <w:sz w:val="26"/>
        </w:rPr>
        <w:t>&lt;=</w:t>
      </w:r>
      <w:r>
        <w:rPr>
          <w:spacing w:val="-4"/>
          <w:sz w:val="26"/>
        </w:rPr>
        <w:t xml:space="preserve"> </w:t>
      </w:r>
      <w:r>
        <w:rPr>
          <w:spacing w:val="-5"/>
          <w:sz w:val="26"/>
        </w:rPr>
        <w:t>q)</w:t>
      </w:r>
      <w:r>
        <w:rPr>
          <w:sz w:val="26"/>
        </w:rPr>
        <w:tab/>
      </w:r>
      <w:r>
        <w:rPr>
          <w:color w:val="FF00FF"/>
          <w:sz w:val="26"/>
        </w:rPr>
        <w:t>/*</w:t>
      </w:r>
      <w:r>
        <w:rPr>
          <w:color w:val="FF00FF"/>
          <w:spacing w:val="-7"/>
          <w:sz w:val="26"/>
        </w:rPr>
        <w:t xml:space="preserve"> </w:t>
      </w:r>
      <w:r>
        <w:rPr>
          <w:color w:val="FF00FF"/>
          <w:sz w:val="26"/>
        </w:rPr>
        <w:t>Comparing</w:t>
      </w:r>
      <w:r>
        <w:rPr>
          <w:color w:val="FF00FF"/>
          <w:spacing w:val="-6"/>
          <w:sz w:val="26"/>
        </w:rPr>
        <w:t xml:space="preserve"> </w:t>
      </w:r>
      <w:r>
        <w:rPr>
          <w:color w:val="FF00FF"/>
          <w:sz w:val="26"/>
        </w:rPr>
        <w:t>two</w:t>
      </w:r>
      <w:r>
        <w:rPr>
          <w:color w:val="FF00FF"/>
          <w:spacing w:val="-6"/>
          <w:sz w:val="26"/>
        </w:rPr>
        <w:t xml:space="preserve"> </w:t>
      </w:r>
      <w:r>
        <w:rPr>
          <w:color w:val="FF00FF"/>
          <w:sz w:val="26"/>
        </w:rPr>
        <w:t>pointer</w:t>
      </w:r>
      <w:r>
        <w:rPr>
          <w:color w:val="FF00FF"/>
          <w:spacing w:val="-7"/>
          <w:sz w:val="26"/>
        </w:rPr>
        <w:t xml:space="preserve"> </w:t>
      </w:r>
      <w:r>
        <w:rPr>
          <w:color w:val="FF00FF"/>
          <w:sz w:val="26"/>
        </w:rPr>
        <w:t>values</w:t>
      </w:r>
      <w:r>
        <w:rPr>
          <w:color w:val="FF00FF"/>
          <w:spacing w:val="-5"/>
          <w:sz w:val="26"/>
        </w:rPr>
        <w:t xml:space="preserve"> */</w:t>
      </w:r>
    </w:p>
    <w:p>
      <w:pPr>
        <w:spacing w:before="0" w:line="298" w:lineRule="exact"/>
        <w:ind w:left="788" w:right="0" w:firstLine="0"/>
        <w:jc w:val="left"/>
        <w:rPr>
          <w:b/>
          <w:sz w:val="26"/>
        </w:rPr>
      </w:pPr>
      <w:r>
        <w:rPr>
          <w:b/>
          <w:sz w:val="26"/>
        </w:rPr>
        <mc:AlternateContent>
          <mc:Choice Requires="wpg">
            <w:drawing>
              <wp:anchor distT="0" distB="0" distL="0" distR="0" simplePos="0" relativeHeight="251738112" behindDoc="0" locked="0" layoutInCell="1" allowOverlap="1">
                <wp:simplePos x="0" y="0"/>
                <wp:positionH relativeFrom="page">
                  <wp:posOffset>3597910</wp:posOffset>
                </wp:positionH>
                <wp:positionV relativeFrom="paragraph">
                  <wp:posOffset>67945</wp:posOffset>
                </wp:positionV>
                <wp:extent cx="1045845" cy="981710"/>
                <wp:effectExtent l="0" t="0" r="0" b="0"/>
                <wp:wrapNone/>
                <wp:docPr id="537" name="Group 537"/>
                <wp:cNvGraphicFramePr/>
                <a:graphic xmlns:a="http://schemas.openxmlformats.org/drawingml/2006/main">
                  <a:graphicData uri="http://schemas.microsoft.com/office/word/2010/wordprocessingGroup">
                    <wpg:wgp>
                      <wpg:cNvGrpSpPr/>
                      <wpg:grpSpPr>
                        <a:xfrm>
                          <a:off x="0" y="0"/>
                          <a:ext cx="1045844" cy="981710"/>
                          <a:chOff x="0" y="0"/>
                          <a:chExt cx="1045844" cy="981710"/>
                        </a:xfrm>
                      </wpg:grpSpPr>
                      <pic:pic xmlns:pic="http://schemas.openxmlformats.org/drawingml/2006/picture">
                        <pic:nvPicPr>
                          <pic:cNvPr id="538" name="Image 538"/>
                          <pic:cNvPicPr/>
                        </pic:nvPicPr>
                        <pic:blipFill>
                          <a:blip r:embed="rId115" cstate="print"/>
                          <a:stretch>
                            <a:fillRect/>
                          </a:stretch>
                        </pic:blipFill>
                        <pic:spPr>
                          <a:xfrm>
                            <a:off x="0" y="0"/>
                            <a:ext cx="1045844" cy="981455"/>
                          </a:xfrm>
                          <a:prstGeom prst="rect">
                            <a:avLst/>
                          </a:prstGeom>
                        </pic:spPr>
                      </pic:pic>
                      <wps:wsp>
                        <wps:cNvPr id="539" name="Textbox 539"/>
                        <wps:cNvSpPr txBox="1"/>
                        <wps:spPr>
                          <a:xfrm>
                            <a:off x="0" y="0"/>
                            <a:ext cx="1045844" cy="981710"/>
                          </a:xfrm>
                          <a:prstGeom prst="rect">
                            <a:avLst/>
                          </a:prstGeom>
                        </wps:spPr>
                        <wps:txbx>
                          <w:txbxContent>
                            <w:p>
                              <w:pPr>
                                <w:spacing w:before="207"/>
                                <w:ind w:left="194" w:right="0" w:firstLine="0"/>
                                <w:jc w:val="left"/>
                                <w:rPr>
                                  <w:b/>
                                  <w:sz w:val="20"/>
                                </w:rPr>
                              </w:pPr>
                              <w:r>
                                <w:rPr>
                                  <w:b/>
                                  <w:color w:val="FFFFFF"/>
                                  <w:sz w:val="20"/>
                                </w:rPr>
                                <w:t>10</w:t>
                              </w:r>
                              <w:r>
                                <w:rPr>
                                  <w:b/>
                                  <w:color w:val="FFFFFF"/>
                                  <w:spacing w:val="-2"/>
                                  <w:sz w:val="20"/>
                                </w:rPr>
                                <w:t xml:space="preserve"> </w:t>
                              </w:r>
                              <w:r>
                                <w:rPr>
                                  <w:b/>
                                  <w:color w:val="FFFFFF"/>
                                  <w:sz w:val="20"/>
                                </w:rPr>
                                <w:t>20</w:t>
                              </w:r>
                              <w:r>
                                <w:rPr>
                                  <w:b/>
                                  <w:color w:val="FFFFFF"/>
                                  <w:spacing w:val="-2"/>
                                  <w:sz w:val="20"/>
                                </w:rPr>
                                <w:t xml:space="preserve"> </w:t>
                              </w:r>
                              <w:r>
                                <w:rPr>
                                  <w:b/>
                                  <w:color w:val="FFFFFF"/>
                                  <w:sz w:val="20"/>
                                </w:rPr>
                                <w:t>30</w:t>
                              </w:r>
                              <w:r>
                                <w:rPr>
                                  <w:b/>
                                  <w:color w:val="FFFFFF"/>
                                  <w:spacing w:val="-2"/>
                                  <w:sz w:val="20"/>
                                </w:rPr>
                                <w:t xml:space="preserve"> </w:t>
                              </w:r>
                              <w:r>
                                <w:rPr>
                                  <w:b/>
                                  <w:color w:val="FFFFFF"/>
                                  <w:sz w:val="20"/>
                                </w:rPr>
                                <w:t>40</w:t>
                              </w:r>
                              <w:r>
                                <w:rPr>
                                  <w:b/>
                                  <w:color w:val="FFFFFF"/>
                                  <w:spacing w:val="-2"/>
                                  <w:sz w:val="20"/>
                                </w:rPr>
                                <w:t xml:space="preserve"> </w:t>
                              </w:r>
                              <w:r>
                                <w:rPr>
                                  <w:b/>
                                  <w:color w:val="FFFFFF"/>
                                  <w:spacing w:val="-5"/>
                                  <w:sz w:val="20"/>
                                </w:rPr>
                                <w:t>50</w:t>
                              </w:r>
                            </w:p>
                          </w:txbxContent>
                        </wps:txbx>
                        <wps:bodyPr wrap="square" lIns="0" tIns="0" rIns="0" bIns="0" rtlCol="0">
                          <a:noAutofit/>
                        </wps:bodyPr>
                      </wps:wsp>
                    </wpg:wgp>
                  </a:graphicData>
                </a:graphic>
              </wp:anchor>
            </w:drawing>
          </mc:Choice>
          <mc:Fallback>
            <w:pict>
              <v:group id="_x0000_s1026" o:spid="_x0000_s1026" o:spt="203" style="position:absolute;left:0pt;margin-left:283.3pt;margin-top:5.35pt;height:77.3pt;width:82.35pt;mso-position-horizontal-relative:page;z-index:251738112;mso-width-relative:page;mso-height-relative:page;" coordsize="1045844,981710" o:gfxdata="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">
                <o:lock v:ext="edit" aspectratio="f"/>
                <v:shape id="Image 538" o:spid="_x0000_s1026" o:spt="75" type="#_x0000_t75" style="position:absolute;left:0;top:0;height:981455;width:1045844;" filled="f" o:preferrelative="t" stroked="f" coordsize="21600,21600" o:gfxdata="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nXdvQAA&#10;ANwAAAAPAAAAAAAAAAEAIAAAACIAAABkcnMvZG93bnJldi54bWxQSwECFAAUAAAACACHTuJAMy8F&#10;njsAAAA5AAAAEAAAAAAAAAABACAAAAAMAQAAZHJzL3NoYXBleG1sLnhtbFBLBQYAAAAABgAGAFsB&#10;AAC2AwAAAAA=&#10;">
                  <v:fill on="f" focussize="0,0"/>
                  <v:stroke on="f"/>
                  <v:imagedata r:id="rId115" o:title=""/>
                  <o:lock v:ext="edit" aspectratio="f"/>
                </v:shape>
                <v:shape id="Textbox 539" o:spid="_x0000_s1026" o:spt="202" type="#_x0000_t202" style="position:absolute;left:0;top:0;height:981710;width:1045844;" filled="f" stroked="f" coordsize="21600,21600" o:gfxdata="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ZmV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207"/>
                          <w:ind w:left="194" w:right="0" w:firstLine="0"/>
                          <w:jc w:val="left"/>
                          <w:rPr>
                            <w:b/>
                            <w:sz w:val="20"/>
                          </w:rPr>
                        </w:pPr>
                        <w:r>
                          <w:rPr>
                            <w:b/>
                            <w:color w:val="FFFFFF"/>
                            <w:sz w:val="20"/>
                          </w:rPr>
                          <w:t>10</w:t>
                        </w:r>
                        <w:r>
                          <w:rPr>
                            <w:b/>
                            <w:color w:val="FFFFFF"/>
                            <w:spacing w:val="-2"/>
                            <w:sz w:val="20"/>
                          </w:rPr>
                          <w:t xml:space="preserve"> </w:t>
                        </w:r>
                        <w:r>
                          <w:rPr>
                            <w:b/>
                            <w:color w:val="FFFFFF"/>
                            <w:sz w:val="20"/>
                          </w:rPr>
                          <w:t>20</w:t>
                        </w:r>
                        <w:r>
                          <w:rPr>
                            <w:b/>
                            <w:color w:val="FFFFFF"/>
                            <w:spacing w:val="-2"/>
                            <w:sz w:val="20"/>
                          </w:rPr>
                          <w:t xml:space="preserve"> </w:t>
                        </w:r>
                        <w:r>
                          <w:rPr>
                            <w:b/>
                            <w:color w:val="FFFFFF"/>
                            <w:sz w:val="20"/>
                          </w:rPr>
                          <w:t>30</w:t>
                        </w:r>
                        <w:r>
                          <w:rPr>
                            <w:b/>
                            <w:color w:val="FFFFFF"/>
                            <w:spacing w:val="-2"/>
                            <w:sz w:val="20"/>
                          </w:rPr>
                          <w:t xml:space="preserve"> </w:t>
                        </w:r>
                        <w:r>
                          <w:rPr>
                            <w:b/>
                            <w:color w:val="FFFFFF"/>
                            <w:sz w:val="20"/>
                          </w:rPr>
                          <w:t>40</w:t>
                        </w:r>
                        <w:r>
                          <w:rPr>
                            <w:b/>
                            <w:color w:val="FFFFFF"/>
                            <w:spacing w:val="-2"/>
                            <w:sz w:val="20"/>
                          </w:rPr>
                          <w:t xml:space="preserve"> </w:t>
                        </w:r>
                        <w:r>
                          <w:rPr>
                            <w:b/>
                            <w:color w:val="FFFFFF"/>
                            <w:spacing w:val="-5"/>
                            <w:sz w:val="20"/>
                          </w:rPr>
                          <w:t>50</w:t>
                        </w:r>
                      </w:p>
                    </w:txbxContent>
                  </v:textbox>
                </v:shape>
              </v:group>
            </w:pict>
          </mc:Fallback>
        </mc:AlternateContent>
      </w:r>
      <w:r>
        <w:rPr>
          <w:b/>
          <w:spacing w:val="-10"/>
          <w:sz w:val="26"/>
        </w:rPr>
        <w:t>{</w:t>
      </w:r>
    </w:p>
    <w:p>
      <w:pPr>
        <w:spacing w:before="3"/>
        <w:ind w:left="1508" w:right="5465" w:firstLine="0"/>
        <w:jc w:val="left"/>
        <w:rPr>
          <w:sz w:val="25"/>
        </w:rPr>
      </w:pPr>
      <w:r>
        <w:rPr>
          <w:sz w:val="26"/>
        </w:rPr>
        <w:t>printf("%d</w:t>
      </w:r>
      <w:r>
        <w:rPr>
          <w:spacing w:val="27"/>
          <w:sz w:val="26"/>
        </w:rPr>
        <w:t xml:space="preserve"> </w:t>
      </w:r>
      <w:r>
        <w:rPr>
          <w:sz w:val="26"/>
        </w:rPr>
        <w:t xml:space="preserve">",*p); </w:t>
      </w:r>
      <w:r>
        <w:rPr>
          <w:spacing w:val="-4"/>
          <w:sz w:val="26"/>
        </w:rPr>
        <w:t>p</w:t>
      </w:r>
      <w:r>
        <w:rPr>
          <w:spacing w:val="-4"/>
          <w:sz w:val="25"/>
        </w:rPr>
        <w:t>++;</w:t>
      </w:r>
    </w:p>
    <w:p>
      <w:pPr>
        <w:spacing w:before="0" w:line="296" w:lineRule="exact"/>
        <w:ind w:left="788" w:right="0" w:firstLine="0"/>
        <w:jc w:val="left"/>
        <w:rPr>
          <w:b/>
          <w:sz w:val="26"/>
        </w:rPr>
      </w:pPr>
      <w:r>
        <w:rPr>
          <w:b/>
          <w:spacing w:val="-10"/>
          <w:sz w:val="26"/>
        </w:rPr>
        <w:t>}</w:t>
      </w:r>
    </w:p>
    <w:p>
      <w:pPr>
        <w:spacing w:before="4" w:line="298" w:lineRule="exact"/>
        <w:ind w:left="788" w:right="0" w:firstLine="0"/>
        <w:jc w:val="left"/>
        <w:rPr>
          <w:sz w:val="26"/>
        </w:rPr>
      </w:pPr>
      <w:r>
        <w:rPr>
          <w:b/>
          <w:spacing w:val="-2"/>
          <w:sz w:val="26"/>
        </w:rPr>
        <w:t>printf</w:t>
      </w:r>
      <w:r>
        <w:rPr>
          <w:spacing w:val="-2"/>
          <w:sz w:val="26"/>
        </w:rPr>
        <w:t>("\n");</w:t>
      </w:r>
    </w:p>
    <w:p>
      <w:pPr>
        <w:spacing w:before="0" w:line="298" w:lineRule="exact"/>
        <w:ind w:left="68" w:right="0" w:firstLine="0"/>
        <w:jc w:val="left"/>
        <w:rPr>
          <w:b/>
          <w:sz w:val="26"/>
        </w:rPr>
      </w:pPr>
      <w:r>
        <w:rPr>
          <w:b/>
          <w:spacing w:val="-10"/>
          <w:sz w:val="26"/>
        </w:rPr>
        <w:t>}</w:t>
      </w:r>
    </w:p>
    <w:p>
      <w:pPr>
        <w:pStyle w:val="6"/>
        <w:spacing w:before="3"/>
        <w:rPr>
          <w:b/>
        </w:rPr>
      </w:pPr>
    </w:p>
    <w:p>
      <w:pPr>
        <w:pStyle w:val="6"/>
        <w:ind w:left="68" w:right="505"/>
        <w:jc w:val="both"/>
      </w:pPr>
      <w:r>
        <w:rPr>
          <w:b/>
          <w:color w:val="FF00FF"/>
        </w:rPr>
        <w:t xml:space="preserve">Note: </w:t>
      </w:r>
      <w:r>
        <w:t>Two pointer subtractions and two pointer comparisons are generally performed if both the pointers point to the same array.</w:t>
      </w:r>
    </w:p>
    <w:p>
      <w:pPr>
        <w:pStyle w:val="6"/>
        <w:spacing w:before="12"/>
      </w:pPr>
    </w:p>
    <w:p>
      <w:pPr>
        <w:pStyle w:val="8"/>
        <w:numPr>
          <w:ilvl w:val="1"/>
          <w:numId w:val="24"/>
        </w:numPr>
        <w:tabs>
          <w:tab w:val="left" w:pos="605"/>
        </w:tabs>
        <w:spacing w:before="0" w:after="0" w:line="240" w:lineRule="auto"/>
        <w:ind w:left="605" w:right="0" w:hanging="537"/>
        <w:jc w:val="left"/>
        <w:rPr>
          <w:b/>
          <w:color w:val="FF00FF"/>
          <w:sz w:val="27"/>
        </w:rPr>
      </w:pPr>
      <w:r>
        <w:rPr>
          <w:b/>
          <w:color w:val="FF00FF"/>
          <w:sz w:val="27"/>
        </w:rPr>
        <w:t>Passing</w:t>
      </w:r>
      <w:r>
        <w:rPr>
          <w:b/>
          <w:color w:val="FF00FF"/>
          <w:spacing w:val="-6"/>
          <w:sz w:val="27"/>
        </w:rPr>
        <w:t xml:space="preserve"> </w:t>
      </w:r>
      <w:r>
        <w:rPr>
          <w:b/>
          <w:color w:val="FF00FF"/>
          <w:sz w:val="27"/>
        </w:rPr>
        <w:t>an</w:t>
      </w:r>
      <w:r>
        <w:rPr>
          <w:b/>
          <w:color w:val="FF00FF"/>
          <w:spacing w:val="-6"/>
          <w:sz w:val="27"/>
        </w:rPr>
        <w:t xml:space="preserve"> </w:t>
      </w:r>
      <w:r>
        <w:rPr>
          <w:b/>
          <w:color w:val="FF00FF"/>
          <w:sz w:val="27"/>
        </w:rPr>
        <w:t>array</w:t>
      </w:r>
      <w:r>
        <w:rPr>
          <w:b/>
          <w:color w:val="FF00FF"/>
          <w:spacing w:val="-5"/>
          <w:sz w:val="27"/>
        </w:rPr>
        <w:t xml:space="preserve"> </w:t>
      </w:r>
      <w:r>
        <w:rPr>
          <w:b/>
          <w:color w:val="FF00FF"/>
          <w:sz w:val="27"/>
        </w:rPr>
        <w:t>to</w:t>
      </w:r>
      <w:r>
        <w:rPr>
          <w:b/>
          <w:color w:val="FF00FF"/>
          <w:spacing w:val="-6"/>
          <w:sz w:val="27"/>
        </w:rPr>
        <w:t xml:space="preserve"> </w:t>
      </w:r>
      <w:r>
        <w:rPr>
          <w:b/>
          <w:color w:val="FF00FF"/>
          <w:sz w:val="27"/>
        </w:rPr>
        <w:t>a</w:t>
      </w:r>
      <w:r>
        <w:rPr>
          <w:b/>
          <w:color w:val="FF00FF"/>
          <w:spacing w:val="-5"/>
          <w:sz w:val="27"/>
        </w:rPr>
        <w:t xml:space="preserve"> </w:t>
      </w:r>
      <w:r>
        <w:rPr>
          <w:b/>
          <w:color w:val="FF00FF"/>
          <w:sz w:val="27"/>
        </w:rPr>
        <w:t>function</w:t>
      </w:r>
      <w:r>
        <w:rPr>
          <w:b/>
          <w:color w:val="FF00FF"/>
          <w:spacing w:val="-4"/>
          <w:sz w:val="27"/>
        </w:rPr>
        <w:t xml:space="preserve"> </w:t>
      </w:r>
      <w:r>
        <w:rPr>
          <w:b/>
          <w:color w:val="FF00FF"/>
          <w:sz w:val="27"/>
        </w:rPr>
        <w:t>/</w:t>
      </w:r>
      <w:r>
        <w:rPr>
          <w:b/>
          <w:color w:val="FF00FF"/>
          <w:spacing w:val="-6"/>
          <w:sz w:val="27"/>
        </w:rPr>
        <w:t xml:space="preserve"> </w:t>
      </w:r>
      <w:r>
        <w:rPr>
          <w:b/>
          <w:color w:val="FF00FF"/>
          <w:sz w:val="27"/>
        </w:rPr>
        <w:t>character</w:t>
      </w:r>
      <w:r>
        <w:rPr>
          <w:b/>
          <w:color w:val="FF00FF"/>
          <w:spacing w:val="-5"/>
          <w:sz w:val="27"/>
        </w:rPr>
        <w:t xml:space="preserve"> </w:t>
      </w:r>
      <w:r>
        <w:rPr>
          <w:b/>
          <w:color w:val="FF00FF"/>
          <w:sz w:val="27"/>
        </w:rPr>
        <w:t>pointer</w:t>
      </w:r>
      <w:r>
        <w:rPr>
          <w:b/>
          <w:color w:val="FF00FF"/>
          <w:spacing w:val="-6"/>
          <w:sz w:val="27"/>
        </w:rPr>
        <w:t xml:space="preserve"> </w:t>
      </w:r>
      <w:r>
        <w:rPr>
          <w:b/>
          <w:color w:val="FF00FF"/>
          <w:sz w:val="27"/>
        </w:rPr>
        <w:t>and</w:t>
      </w:r>
      <w:r>
        <w:rPr>
          <w:b/>
          <w:color w:val="FF00FF"/>
          <w:spacing w:val="-5"/>
          <w:sz w:val="27"/>
        </w:rPr>
        <w:t xml:space="preserve"> </w:t>
      </w:r>
      <w:r>
        <w:rPr>
          <w:b/>
          <w:color w:val="FF00FF"/>
          <w:spacing w:val="-2"/>
          <w:sz w:val="27"/>
        </w:rPr>
        <w:t>functions</w:t>
      </w:r>
    </w:p>
    <w:p>
      <w:pPr>
        <w:pStyle w:val="6"/>
        <w:spacing w:before="289"/>
        <w:ind w:left="68" w:right="504"/>
        <w:jc w:val="both"/>
      </w:pPr>
      <w:r>
        <w:t xml:space="preserve">As we pass various parameters to functions, we can also pass name of an array as a parameter. </w:t>
      </w:r>
      <w:r>
        <w:rPr>
          <w:b/>
          <w:color w:val="FF00FF"/>
        </w:rPr>
        <w:t xml:space="preserve">Note: </w:t>
      </w:r>
      <w:r>
        <w:t xml:space="preserve">Name of an array is a pointer to the first element. So, when we pass an array to a function we should not use the address operator. </w:t>
      </w:r>
      <w:r>
        <w:rPr>
          <w:color w:val="FF00FF"/>
        </w:rPr>
        <w:t>The syntax of a</w:t>
      </w:r>
      <w:r>
        <w:rPr>
          <w:color w:val="FF00FF"/>
          <w:spacing w:val="80"/>
        </w:rPr>
        <w:t xml:space="preserve"> </w:t>
      </w:r>
      <w:r>
        <w:rPr>
          <w:color w:val="FF00FF"/>
        </w:rPr>
        <w:t>function call is:</w:t>
      </w:r>
    </w:p>
    <w:p>
      <w:pPr>
        <w:pStyle w:val="6"/>
        <w:spacing w:line="480" w:lineRule="auto"/>
        <w:ind w:left="68" w:right="805" w:firstLine="1440"/>
        <w:jc w:val="both"/>
      </w:pPr>
      <w:r>
        <w:t>function_name</w:t>
      </w:r>
      <w:r>
        <w:rPr>
          <w:spacing w:val="-3"/>
        </w:rPr>
        <w:t xml:space="preserve"> </w:t>
      </w:r>
      <w:r>
        <w:t>(a);</w:t>
      </w:r>
      <w:r>
        <w:rPr>
          <w:spacing w:val="80"/>
          <w:w w:val="150"/>
        </w:rPr>
        <w:t xml:space="preserve"> </w:t>
      </w:r>
      <w:r>
        <w:t>/*</w:t>
      </w:r>
      <w:r>
        <w:rPr>
          <w:spacing w:val="-3"/>
        </w:rPr>
        <w:t xml:space="preserve"> </w:t>
      </w:r>
      <w:r>
        <w:t>Here</w:t>
      </w:r>
      <w:r>
        <w:rPr>
          <w:spacing w:val="-3"/>
        </w:rPr>
        <w:t xml:space="preserve"> </w:t>
      </w:r>
      <w:r>
        <w:rPr>
          <w:b/>
        </w:rPr>
        <w:t>a</w:t>
      </w:r>
      <w:r>
        <w:rPr>
          <w:b/>
          <w:spacing w:val="-3"/>
        </w:rPr>
        <w:t xml:space="preserve"> </w:t>
      </w:r>
      <w:r>
        <w:t>should</w:t>
      </w:r>
      <w:r>
        <w:rPr>
          <w:spacing w:val="-3"/>
        </w:rPr>
        <w:t xml:space="preserve"> </w:t>
      </w:r>
      <w:r>
        <w:t>have</w:t>
      </w:r>
      <w:r>
        <w:rPr>
          <w:spacing w:val="-3"/>
        </w:rPr>
        <w:t xml:space="preserve"> </w:t>
      </w:r>
      <w:r>
        <w:t>been</w:t>
      </w:r>
      <w:r>
        <w:rPr>
          <w:spacing w:val="-3"/>
        </w:rPr>
        <w:t xml:space="preserve"> </w:t>
      </w:r>
      <w:r>
        <w:t>declared</w:t>
      </w:r>
      <w:r>
        <w:rPr>
          <w:spacing w:val="-3"/>
        </w:rPr>
        <w:t xml:space="preserve"> </w:t>
      </w:r>
      <w:r>
        <w:t>as</w:t>
      </w:r>
      <w:r>
        <w:rPr>
          <w:spacing w:val="-3"/>
        </w:rPr>
        <w:t xml:space="preserve"> </w:t>
      </w:r>
      <w:r>
        <w:t>array</w:t>
      </w:r>
      <w:r>
        <w:rPr>
          <w:spacing w:val="-3"/>
        </w:rPr>
        <w:t xml:space="preserve"> </w:t>
      </w:r>
      <w:r>
        <w:t>*/ The two ways of declaring and using the array in the called function are:</w:t>
      </w:r>
    </w:p>
    <w:p>
      <w:pPr>
        <w:pStyle w:val="6"/>
        <w:spacing w:after="0" w:line="480" w:lineRule="auto"/>
        <w:jc w:val="both"/>
        <w:sectPr>
          <w:type w:val="continuous"/>
          <w:pgSz w:w="11910" w:h="16840"/>
          <w:pgMar w:top="1420" w:right="1133" w:bottom="280" w:left="1559" w:header="1884" w:footer="0" w:gutter="0"/>
          <w:cols w:space="720" w:num="1"/>
        </w:sectPr>
      </w:pPr>
    </w:p>
    <w:p>
      <w:pPr>
        <w:pStyle w:val="8"/>
        <w:numPr>
          <w:ilvl w:val="0"/>
          <w:numId w:val="30"/>
        </w:numPr>
        <w:tabs>
          <w:tab w:val="left" w:pos="787"/>
        </w:tabs>
        <w:spacing w:before="56" w:after="0" w:line="304" w:lineRule="exact"/>
        <w:ind w:left="787" w:right="0" w:hanging="359"/>
        <w:jc w:val="left"/>
        <w:rPr>
          <w:sz w:val="25"/>
        </w:rPr>
      </w:pPr>
      <w:r>
        <w:rPr>
          <w:sz w:val="25"/>
        </w:rPr>
        <mc:AlternateContent>
          <mc:Choice Requires="wpg">
            <w:drawing>
              <wp:anchor distT="0" distB="0" distL="0" distR="0" simplePos="0" relativeHeight="251739136" behindDoc="0" locked="0" layoutInCell="1" allowOverlap="1">
                <wp:simplePos x="0" y="0"/>
                <wp:positionH relativeFrom="page">
                  <wp:posOffset>3137535</wp:posOffset>
                </wp:positionH>
                <wp:positionV relativeFrom="paragraph">
                  <wp:posOffset>140335</wp:posOffset>
                </wp:positionV>
                <wp:extent cx="1643380" cy="581660"/>
                <wp:effectExtent l="0" t="0" r="0" b="0"/>
                <wp:wrapNone/>
                <wp:docPr id="540" name="Group 540"/>
                <wp:cNvGraphicFramePr/>
                <a:graphic xmlns:a="http://schemas.openxmlformats.org/drawingml/2006/main">
                  <a:graphicData uri="http://schemas.microsoft.com/office/word/2010/wordprocessingGroup">
                    <wpg:wgp>
                      <wpg:cNvGrpSpPr/>
                      <wpg:grpSpPr>
                        <a:xfrm>
                          <a:off x="0" y="0"/>
                          <a:ext cx="1643380" cy="581660"/>
                          <a:chOff x="0" y="0"/>
                          <a:chExt cx="1643380" cy="581660"/>
                        </a:xfrm>
                      </wpg:grpSpPr>
                      <wps:wsp>
                        <wps:cNvPr id="541" name="Graphic 541"/>
                        <wps:cNvSpPr/>
                        <wps:spPr>
                          <a:xfrm>
                            <a:off x="0" y="9525"/>
                            <a:ext cx="1600200" cy="1270"/>
                          </a:xfrm>
                          <a:custGeom>
                            <a:avLst/>
                            <a:gdLst/>
                            <a:ahLst/>
                            <a:cxnLst/>
                            <a:rect l="l" t="t" r="r" b="b"/>
                            <a:pathLst>
                              <a:path w="1600200">
                                <a:moveTo>
                                  <a:pt x="0" y="0"/>
                                </a:moveTo>
                                <a:lnTo>
                                  <a:pt x="1600200" y="1"/>
                                </a:lnTo>
                              </a:path>
                            </a:pathLst>
                          </a:custGeom>
                          <a:ln w="19050">
                            <a:solidFill>
                              <a:srgbClr val="FF00FF"/>
                            </a:solidFill>
                            <a:prstDash val="solid"/>
                          </a:ln>
                        </wps:spPr>
                        <wps:bodyPr wrap="square" lIns="0" tIns="0" rIns="0" bIns="0" rtlCol="0">
                          <a:noAutofit/>
                        </wps:bodyPr>
                      </wps:wsp>
                      <wps:wsp>
                        <wps:cNvPr id="542" name="Graphic 542"/>
                        <wps:cNvSpPr/>
                        <wps:spPr>
                          <a:xfrm>
                            <a:off x="1557585" y="9525"/>
                            <a:ext cx="85725" cy="572135"/>
                          </a:xfrm>
                          <a:custGeom>
                            <a:avLst/>
                            <a:gdLst/>
                            <a:ahLst/>
                            <a:cxnLst/>
                            <a:rect l="l" t="t" r="r" b="b"/>
                            <a:pathLst>
                              <a:path w="85725" h="572135">
                                <a:moveTo>
                                  <a:pt x="10278" y="491928"/>
                                </a:moveTo>
                                <a:lnTo>
                                  <a:pt x="1356" y="497504"/>
                                </a:lnTo>
                                <a:lnTo>
                                  <a:pt x="0" y="503381"/>
                                </a:lnTo>
                                <a:lnTo>
                                  <a:pt x="42616" y="571564"/>
                                </a:lnTo>
                                <a:lnTo>
                                  <a:pt x="53848" y="553592"/>
                                </a:lnTo>
                                <a:lnTo>
                                  <a:pt x="33091" y="553592"/>
                                </a:lnTo>
                                <a:lnTo>
                                  <a:pt x="33091" y="520382"/>
                                </a:lnTo>
                                <a:lnTo>
                                  <a:pt x="16154" y="493284"/>
                                </a:lnTo>
                                <a:lnTo>
                                  <a:pt x="10278" y="491928"/>
                                </a:lnTo>
                                <a:close/>
                              </a:path>
                              <a:path w="85725" h="572135">
                                <a:moveTo>
                                  <a:pt x="33091" y="520382"/>
                                </a:moveTo>
                                <a:lnTo>
                                  <a:pt x="33091" y="553592"/>
                                </a:lnTo>
                                <a:lnTo>
                                  <a:pt x="52141" y="553592"/>
                                </a:lnTo>
                                <a:lnTo>
                                  <a:pt x="52141" y="548544"/>
                                </a:lnTo>
                                <a:lnTo>
                                  <a:pt x="34538" y="548544"/>
                                </a:lnTo>
                                <a:lnTo>
                                  <a:pt x="42615" y="535621"/>
                                </a:lnTo>
                                <a:lnTo>
                                  <a:pt x="33091" y="520382"/>
                                </a:lnTo>
                                <a:close/>
                              </a:path>
                              <a:path w="85725" h="572135">
                                <a:moveTo>
                                  <a:pt x="74952" y="491928"/>
                                </a:moveTo>
                                <a:lnTo>
                                  <a:pt x="69076" y="493284"/>
                                </a:lnTo>
                                <a:lnTo>
                                  <a:pt x="52141" y="520382"/>
                                </a:lnTo>
                                <a:lnTo>
                                  <a:pt x="52141" y="553592"/>
                                </a:lnTo>
                                <a:lnTo>
                                  <a:pt x="53848" y="553592"/>
                                </a:lnTo>
                                <a:lnTo>
                                  <a:pt x="85230" y="503381"/>
                                </a:lnTo>
                                <a:lnTo>
                                  <a:pt x="83874" y="497504"/>
                                </a:lnTo>
                                <a:lnTo>
                                  <a:pt x="74952" y="491928"/>
                                </a:lnTo>
                                <a:close/>
                              </a:path>
                              <a:path w="85725" h="572135">
                                <a:moveTo>
                                  <a:pt x="42615" y="535621"/>
                                </a:moveTo>
                                <a:lnTo>
                                  <a:pt x="34538" y="548544"/>
                                </a:lnTo>
                                <a:lnTo>
                                  <a:pt x="50693" y="548544"/>
                                </a:lnTo>
                                <a:lnTo>
                                  <a:pt x="42615" y="535621"/>
                                </a:lnTo>
                                <a:close/>
                              </a:path>
                              <a:path w="85725" h="572135">
                                <a:moveTo>
                                  <a:pt x="52141" y="520382"/>
                                </a:moveTo>
                                <a:lnTo>
                                  <a:pt x="42615" y="535621"/>
                                </a:lnTo>
                                <a:lnTo>
                                  <a:pt x="50693" y="548544"/>
                                </a:lnTo>
                                <a:lnTo>
                                  <a:pt x="52141" y="548544"/>
                                </a:lnTo>
                                <a:lnTo>
                                  <a:pt x="52141" y="520382"/>
                                </a:lnTo>
                                <a:close/>
                              </a:path>
                              <a:path w="85725" h="572135">
                                <a:moveTo>
                                  <a:pt x="52139" y="0"/>
                                </a:moveTo>
                                <a:lnTo>
                                  <a:pt x="33089" y="0"/>
                                </a:lnTo>
                                <a:lnTo>
                                  <a:pt x="33091" y="520382"/>
                                </a:lnTo>
                                <a:lnTo>
                                  <a:pt x="42615" y="535621"/>
                                </a:lnTo>
                                <a:lnTo>
                                  <a:pt x="52140" y="520382"/>
                                </a:lnTo>
                                <a:lnTo>
                                  <a:pt x="52139" y="0"/>
                                </a:lnTo>
                                <a:close/>
                              </a:path>
                            </a:pathLst>
                          </a:custGeom>
                          <a:solidFill>
                            <a:srgbClr val="FF00FF"/>
                          </a:solidFill>
                        </wps:spPr>
                        <wps:bodyPr wrap="square" lIns="0" tIns="0" rIns="0" bIns="0" rtlCol="0">
                          <a:noAutofit/>
                        </wps:bodyPr>
                      </wps:wsp>
                    </wpg:wgp>
                  </a:graphicData>
                </a:graphic>
              </wp:anchor>
            </w:drawing>
          </mc:Choice>
          <mc:Fallback>
            <w:pict>
              <v:group id="_x0000_s1026" o:spid="_x0000_s1026" o:spt="203" style="position:absolute;left:0pt;margin-left:247.05pt;margin-top:11.05pt;height:45.8pt;width:129.4pt;mso-position-horizontal-relative:page;z-index:251739136;mso-width-relative:page;mso-height-relative:page;" coordsize="1643380,581660" o:gfxdata="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AMPIBU2gAAAAoBAAAPAAAAAAAAAAEAIAAAACIA&#10;AABkcnMvZG93bnJldi54bWxQSwECFAAUAAAACACHTuJA7RMOeggEAAC+DwAADgAAAAAAAAABACAA&#10;AAApAQAAZHJzL2Uyb0RvYy54bWxQSwUGAAAAAAYABgBZAQAAowcAAAAA&#10;">
                <o:lock v:ext="edit" aspectratio="f"/>
                <v:shape id="Graphic 541" o:spid="_x0000_s1026" o:spt="100" style="position:absolute;left:0;top:9525;height:1270;width:1600200;" filled="f" stroked="t" coordsize="1600200,1" o:gfxdata="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hKCBvQAA&#10;ANwAAAAPAAAAAAAAAAEAIAAAACIAAABkcnMvZG93bnJldi54bWxQSwECFAAUAAAACACHTuJAMy8F&#10;njsAAAA5AAAAEAAAAAAAAAABACAAAAAMAQAAZHJzL3NoYXBleG1sLnhtbFBLBQYAAAAABgAGAFsB&#10;AAC2AwAAAAA=&#10;" path="m0,0l1600200,1e">
                  <v:fill on="f" focussize="0,0"/>
                  <v:stroke weight="1.5pt" color="#FF00FF" joinstyle="round"/>
                  <v:imagedata o:title=""/>
                  <o:lock v:ext="edit" aspectratio="f"/>
                  <v:textbox inset="0mm,0mm,0mm,0mm"/>
                </v:shape>
                <v:shape id="Graphic 542" o:spid="_x0000_s1026" o:spt="100" style="position:absolute;left:1557585;top:9525;height:572135;width:85725;" fillcolor="#FF00FF" filled="t" stroked="f" coordsize="85725,572135" o:gfxdata="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Wj6r4A&#10;AADcAAAADwAAAAAAAAABACAAAAAiAAAAZHJzL2Rvd25yZXYueG1sUEsBAhQAFAAAAAgAh07iQDMv&#10;BZ47AAAAOQAAABAAAAAAAAAAAQAgAAAADQEAAGRycy9zaGFwZXhtbC54bWxQSwUGAAAAAAYABgBb&#10;AQAAtwMAAAAA&#10;" path="m10278,491928l1356,497504,0,503381,42616,571564,53848,553592,33091,553592,33091,520382,16154,493284,10278,491928xem33091,520382l33091,553592,52141,553592,52141,548544,34538,548544,42615,535621,33091,520382xem74952,491928l69076,493284,52141,520382,52141,553592,53848,553592,85230,503381,83874,497504,74952,491928xem42615,535621l34538,548544,50693,548544,42615,535621xem52141,520382l42615,535621,50693,548544,52141,548544,52141,520382xem52139,0l33089,0,33091,520382,42615,535621,52140,520382,52139,0xe">
                  <v:fill on="t" focussize="0,0"/>
                  <v:stroke on="f"/>
                  <v:imagedata o:title=""/>
                  <o:lock v:ext="edit" aspectratio="f"/>
                  <v:textbox inset="0mm,0mm,0mm,0mm"/>
                </v:shape>
              </v:group>
            </w:pict>
          </mc:Fallback>
        </mc:AlternateContent>
      </w:r>
      <w:r>
        <w:rPr>
          <w:sz w:val="25"/>
        </w:rPr>
        <w:t>using</w:t>
      </w:r>
      <w:r>
        <w:rPr>
          <w:spacing w:val="-7"/>
          <w:sz w:val="25"/>
        </w:rPr>
        <w:t xml:space="preserve"> </w:t>
      </w:r>
      <w:r>
        <w:rPr>
          <w:sz w:val="25"/>
        </w:rPr>
        <w:t>pointer</w:t>
      </w:r>
      <w:r>
        <w:rPr>
          <w:spacing w:val="-6"/>
          <w:sz w:val="25"/>
        </w:rPr>
        <w:t xml:space="preserve"> </w:t>
      </w:r>
      <w:r>
        <w:rPr>
          <w:spacing w:val="-2"/>
          <w:sz w:val="25"/>
        </w:rPr>
        <w:t>declaration</w:t>
      </w:r>
    </w:p>
    <w:p>
      <w:pPr>
        <w:pStyle w:val="8"/>
        <w:numPr>
          <w:ilvl w:val="0"/>
          <w:numId w:val="30"/>
        </w:numPr>
        <w:tabs>
          <w:tab w:val="left" w:pos="787"/>
        </w:tabs>
        <w:spacing w:before="0" w:after="0" w:line="304" w:lineRule="exact"/>
        <w:ind w:left="787" w:right="0" w:hanging="359"/>
        <w:jc w:val="left"/>
        <w:rPr>
          <w:sz w:val="25"/>
        </w:rPr>
      </w:pPr>
      <w:r>
        <w:rPr>
          <w:sz w:val="25"/>
        </w:rPr>
        <mc:AlternateContent>
          <mc:Choice Requires="wps">
            <w:drawing>
              <wp:anchor distT="0" distB="0" distL="0" distR="0" simplePos="0" relativeHeight="251844608" behindDoc="1" locked="0" layoutInCell="1" allowOverlap="1">
                <wp:simplePos x="0" y="0"/>
                <wp:positionH relativeFrom="page">
                  <wp:posOffset>2179955</wp:posOffset>
                </wp:positionH>
                <wp:positionV relativeFrom="paragraph">
                  <wp:posOffset>216535</wp:posOffset>
                </wp:positionV>
                <wp:extent cx="85725" cy="276860"/>
                <wp:effectExtent l="0" t="0" r="0" b="0"/>
                <wp:wrapTopAndBottom/>
                <wp:docPr id="543" name="Graphic 543"/>
                <wp:cNvGraphicFramePr/>
                <a:graphic xmlns:a="http://schemas.openxmlformats.org/drawingml/2006/main">
                  <a:graphicData uri="http://schemas.microsoft.com/office/word/2010/wordprocessingShape">
                    <wps:wsp>
                      <wps:cNvSpPr/>
                      <wps:spPr>
                        <a:xfrm>
                          <a:off x="0" y="0"/>
                          <a:ext cx="85725" cy="276860"/>
                        </a:xfrm>
                        <a:custGeom>
                          <a:avLst/>
                          <a:gdLst/>
                          <a:ahLst/>
                          <a:cxnLst/>
                          <a:rect l="l" t="t" r="r" b="b"/>
                          <a:pathLst>
                            <a:path w="85725" h="276860">
                              <a:moveTo>
                                <a:pt x="10278" y="196653"/>
                              </a:moveTo>
                              <a:lnTo>
                                <a:pt x="1356" y="202229"/>
                              </a:lnTo>
                              <a:lnTo>
                                <a:pt x="0" y="208106"/>
                              </a:lnTo>
                              <a:lnTo>
                                <a:pt x="42614" y="276289"/>
                              </a:lnTo>
                              <a:lnTo>
                                <a:pt x="53847" y="258318"/>
                              </a:lnTo>
                              <a:lnTo>
                                <a:pt x="33089" y="258318"/>
                              </a:lnTo>
                              <a:lnTo>
                                <a:pt x="33089" y="225107"/>
                              </a:lnTo>
                              <a:lnTo>
                                <a:pt x="16154" y="198009"/>
                              </a:lnTo>
                              <a:lnTo>
                                <a:pt x="10278" y="196653"/>
                              </a:lnTo>
                              <a:close/>
                            </a:path>
                            <a:path w="85725" h="276860">
                              <a:moveTo>
                                <a:pt x="33090" y="225107"/>
                              </a:moveTo>
                              <a:lnTo>
                                <a:pt x="33089" y="258318"/>
                              </a:lnTo>
                              <a:lnTo>
                                <a:pt x="52139" y="258318"/>
                              </a:lnTo>
                              <a:lnTo>
                                <a:pt x="52139" y="253269"/>
                              </a:lnTo>
                              <a:lnTo>
                                <a:pt x="34537" y="253269"/>
                              </a:lnTo>
                              <a:lnTo>
                                <a:pt x="42614" y="240346"/>
                              </a:lnTo>
                              <a:lnTo>
                                <a:pt x="33090" y="225107"/>
                              </a:lnTo>
                              <a:close/>
                            </a:path>
                            <a:path w="85725" h="276860">
                              <a:moveTo>
                                <a:pt x="74952" y="196653"/>
                              </a:moveTo>
                              <a:lnTo>
                                <a:pt x="69076" y="198009"/>
                              </a:lnTo>
                              <a:lnTo>
                                <a:pt x="52139" y="225107"/>
                              </a:lnTo>
                              <a:lnTo>
                                <a:pt x="52139" y="258318"/>
                              </a:lnTo>
                              <a:lnTo>
                                <a:pt x="53847" y="258318"/>
                              </a:lnTo>
                              <a:lnTo>
                                <a:pt x="85230" y="208106"/>
                              </a:lnTo>
                              <a:lnTo>
                                <a:pt x="83874" y="202229"/>
                              </a:lnTo>
                              <a:lnTo>
                                <a:pt x="74952" y="196653"/>
                              </a:lnTo>
                              <a:close/>
                            </a:path>
                            <a:path w="85725" h="276860">
                              <a:moveTo>
                                <a:pt x="42614" y="240346"/>
                              </a:moveTo>
                              <a:lnTo>
                                <a:pt x="34537" y="253269"/>
                              </a:lnTo>
                              <a:lnTo>
                                <a:pt x="50692" y="253269"/>
                              </a:lnTo>
                              <a:lnTo>
                                <a:pt x="42614" y="240346"/>
                              </a:lnTo>
                              <a:close/>
                            </a:path>
                            <a:path w="85725" h="276860">
                              <a:moveTo>
                                <a:pt x="52139" y="225107"/>
                              </a:moveTo>
                              <a:lnTo>
                                <a:pt x="42614" y="240346"/>
                              </a:lnTo>
                              <a:lnTo>
                                <a:pt x="50692" y="253269"/>
                              </a:lnTo>
                              <a:lnTo>
                                <a:pt x="52139" y="253269"/>
                              </a:lnTo>
                              <a:lnTo>
                                <a:pt x="52139" y="225107"/>
                              </a:lnTo>
                              <a:close/>
                            </a:path>
                            <a:path w="85725" h="276860">
                              <a:moveTo>
                                <a:pt x="52139" y="0"/>
                              </a:moveTo>
                              <a:lnTo>
                                <a:pt x="33089" y="0"/>
                              </a:lnTo>
                              <a:lnTo>
                                <a:pt x="33090" y="225107"/>
                              </a:lnTo>
                              <a:lnTo>
                                <a:pt x="42614" y="240346"/>
                              </a:lnTo>
                              <a:lnTo>
                                <a:pt x="52139" y="225107"/>
                              </a:lnTo>
                              <a:lnTo>
                                <a:pt x="52139" y="0"/>
                              </a:lnTo>
                              <a:close/>
                            </a:path>
                          </a:pathLst>
                        </a:custGeom>
                        <a:solidFill>
                          <a:srgbClr val="FF00FF"/>
                        </a:solidFill>
                      </wps:spPr>
                      <wps:bodyPr wrap="square" lIns="0" tIns="0" rIns="0" bIns="0" rtlCol="0">
                        <a:noAutofit/>
                      </wps:bodyPr>
                    </wps:wsp>
                  </a:graphicData>
                </a:graphic>
              </wp:anchor>
            </w:drawing>
          </mc:Choice>
          <mc:Fallback>
            <w:pict>
              <v:shape id="Graphic 543" o:spid="_x0000_s1026" o:spt="100" style="position:absolute;left:0pt;margin-left:171.65pt;margin-top:17.05pt;height:21.8pt;width:6.75pt;mso-position-horizontal-relative:page;mso-wrap-distance-bottom:0pt;mso-wrap-distance-top:0pt;z-index:-251471872;mso-width-relative:page;mso-height-relative:page;" fillcolor="#FF00FF" filled="t" stroked="f" coordsize="85725,276860" o:gfxdata="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NSkf6/XAAAACQEAAA8AAAAAAAAAAQAgAAAA&#10;IgAAAGRycy9kb3ducmV2LnhtbFBLAQIUABQAAAAIAIdO4kBedHy6KQMAAN8LAAAOAAAAAAAAAAEA&#10;IAAAACYBAABkcnMvZTJvRG9jLnhtbFBLBQYAAAAABgAGAFkBAADBBgAAAAA=&#10;" path="m10278,196653l1356,202229,0,208106,42614,276289,53847,258318,33089,258318,33089,225107,16154,198009,10278,196653xem33090,225107l33089,258318,52139,258318,52139,253269,34537,253269,42614,240346,33090,225107xem74952,196653l69076,198009,52139,225107,52139,258318,53847,258318,85230,208106,83874,202229,74952,196653xem42614,240346l34537,253269,50692,253269,42614,240346xem52139,225107l42614,240346,50692,253269,52139,253269,52139,225107xem52139,0l33089,0,33090,225107,42614,240346,52139,225107,52139,0xe">
                <v:fill on="t" focussize="0,0"/>
                <v:stroke on="f"/>
                <v:imagedata o:title=""/>
                <o:lock v:ext="edit" aspectratio="f"/>
                <v:textbox inset="0mm,0mm,0mm,0mm"/>
                <w10:wrap type="topAndBottom"/>
              </v:shape>
            </w:pict>
          </mc:Fallback>
        </mc:AlternateContent>
      </w:r>
      <w:r>
        <w:rPr>
          <w:sz w:val="25"/>
        </w:rPr>
        <w:t>using</w:t>
      </w:r>
      <w:r>
        <w:rPr>
          <w:spacing w:val="-6"/>
          <w:sz w:val="25"/>
        </w:rPr>
        <w:t xml:space="preserve"> </w:t>
      </w:r>
      <w:r>
        <w:rPr>
          <w:sz w:val="25"/>
        </w:rPr>
        <w:t>array</w:t>
      </w:r>
      <w:r>
        <w:rPr>
          <w:spacing w:val="-5"/>
          <w:sz w:val="25"/>
        </w:rPr>
        <w:t xml:space="preserve"> </w:t>
      </w:r>
      <w:r>
        <w:rPr>
          <w:spacing w:val="-2"/>
          <w:sz w:val="25"/>
        </w:rPr>
        <w:t>declaration</w:t>
      </w:r>
    </w:p>
    <w:p>
      <w:pPr>
        <w:pStyle w:val="6"/>
        <w:spacing w:before="9"/>
        <w:rPr>
          <w:sz w:val="4"/>
        </w:rPr>
      </w:pPr>
    </w:p>
    <w:p>
      <w:pPr>
        <w:spacing w:line="240" w:lineRule="auto"/>
        <w:ind w:left="127" w:right="0" w:firstLine="0"/>
        <w:jc w:val="left"/>
        <w:rPr>
          <w:sz w:val="20"/>
        </w:rPr>
      </w:pPr>
      <w:r>
        <w:rPr>
          <w:sz w:val="20"/>
        </w:rPr>
        <mc:AlternateContent>
          <mc:Choice Requires="wps">
            <w:drawing>
              <wp:inline distT="0" distB="0" distL="0" distR="0">
                <wp:extent cx="2628900" cy="1257300"/>
                <wp:effectExtent l="19050" t="9525" r="9525" b="19050"/>
                <wp:docPr id="544" name="Textbox 544"/>
                <wp:cNvGraphicFramePr/>
                <a:graphic xmlns:a="http://schemas.openxmlformats.org/drawingml/2006/main">
                  <a:graphicData uri="http://schemas.microsoft.com/office/word/2010/wordprocessingShape">
                    <wps:wsp>
                      <wps:cNvSpPr txBox="1"/>
                      <wps:spPr>
                        <a:xfrm>
                          <a:off x="0" y="0"/>
                          <a:ext cx="2628900" cy="1257300"/>
                        </a:xfrm>
                        <a:prstGeom prst="rect">
                          <a:avLst/>
                        </a:prstGeom>
                        <a:ln w="19050">
                          <a:solidFill>
                            <a:srgbClr val="FF00FF"/>
                          </a:solidFill>
                          <a:prstDash val="solid"/>
                        </a:ln>
                      </wps:spPr>
                      <wps:txbx>
                        <w:txbxContent>
                          <w:p>
                            <w:pPr>
                              <w:pStyle w:val="6"/>
                              <w:spacing w:before="71"/>
                              <w:ind w:left="146"/>
                            </w:pPr>
                            <w:r>
                              <w:t>void</w:t>
                            </w:r>
                            <w:r>
                              <w:rPr>
                                <w:spacing w:val="-12"/>
                              </w:rPr>
                              <w:t xml:space="preserve"> </w:t>
                            </w:r>
                            <w:r>
                              <w:t>function_name(int</w:t>
                            </w:r>
                            <w:r>
                              <w:rPr>
                                <w:spacing w:val="-11"/>
                              </w:rPr>
                              <w:t xml:space="preserve"> </w:t>
                            </w:r>
                            <w:r>
                              <w:rPr>
                                <w:spacing w:val="-4"/>
                              </w:rPr>
                              <w:t>a[])</w:t>
                            </w:r>
                          </w:p>
                          <w:p>
                            <w:pPr>
                              <w:spacing w:before="0"/>
                              <w:ind w:left="146" w:right="0" w:firstLine="0"/>
                              <w:jc w:val="left"/>
                              <w:rPr>
                                <w:sz w:val="25"/>
                              </w:rPr>
                            </w:pPr>
                            <w:r>
                              <w:rPr>
                                <w:spacing w:val="-10"/>
                                <w:sz w:val="25"/>
                              </w:rPr>
                              <w:t>{</w:t>
                            </w:r>
                          </w:p>
                          <w:p>
                            <w:pPr>
                              <w:pStyle w:val="6"/>
                              <w:spacing w:before="1"/>
                              <w:ind w:left="1178" w:right="90" w:hanging="313"/>
                              <w:rPr>
                                <w:b/>
                              </w:rPr>
                            </w:pPr>
                            <w:r>
                              <w:t>/*</w:t>
                            </w:r>
                            <w:r>
                              <w:rPr>
                                <w:spacing w:val="-8"/>
                              </w:rPr>
                              <w:t xml:space="preserve"> </w:t>
                            </w:r>
                            <w:r>
                              <w:t>ith</w:t>
                            </w:r>
                            <w:r>
                              <w:rPr>
                                <w:spacing w:val="-8"/>
                              </w:rPr>
                              <w:t xml:space="preserve"> </w:t>
                            </w:r>
                            <w:r>
                              <w:t>item</w:t>
                            </w:r>
                            <w:r>
                              <w:rPr>
                                <w:spacing w:val="-8"/>
                              </w:rPr>
                              <w:t xml:space="preserve"> </w:t>
                            </w:r>
                            <w:r>
                              <w:t>can</w:t>
                            </w:r>
                            <w:r>
                              <w:rPr>
                                <w:spacing w:val="-8"/>
                              </w:rPr>
                              <w:t xml:space="preserve"> </w:t>
                            </w:r>
                            <w:r>
                              <w:t>be</w:t>
                            </w:r>
                            <w:r>
                              <w:rPr>
                                <w:spacing w:val="-8"/>
                              </w:rPr>
                              <w:t xml:space="preserve"> </w:t>
                            </w:r>
                            <w:r>
                              <w:t xml:space="preserve">accessed using </w:t>
                            </w:r>
                            <w:r>
                              <w:rPr>
                                <w:b/>
                              </w:rPr>
                              <w:t>a[i]</w:t>
                            </w:r>
                          </w:p>
                          <w:p>
                            <w:pPr>
                              <w:spacing w:before="1"/>
                              <w:ind w:left="833" w:right="0" w:firstLine="0"/>
                              <w:jc w:val="left"/>
                              <w:rPr>
                                <w:sz w:val="25"/>
                              </w:rPr>
                            </w:pPr>
                            <w:r>
                              <w:rPr>
                                <w:spacing w:val="-5"/>
                                <w:sz w:val="25"/>
                              </w:rPr>
                              <w:t>*/</w:t>
                            </w:r>
                          </w:p>
                          <w:p>
                            <w:pPr>
                              <w:spacing w:before="1"/>
                              <w:ind w:left="146" w:right="0" w:firstLine="0"/>
                              <w:jc w:val="left"/>
                              <w:rPr>
                                <w:sz w:val="25"/>
                              </w:rPr>
                            </w:pPr>
                            <w:r>
                              <w:rPr>
                                <w:spacing w:val="-10"/>
                                <w:sz w:val="25"/>
                              </w:rPr>
                              <w:t>}</w:t>
                            </w:r>
                          </w:p>
                        </w:txbxContent>
                      </wps:txbx>
                      <wps:bodyPr wrap="square" lIns="0" tIns="0" rIns="0" bIns="0" rtlCol="0">
                        <a:noAutofit/>
                      </wps:bodyPr>
                    </wps:wsp>
                  </a:graphicData>
                </a:graphic>
              </wp:inline>
            </w:drawing>
          </mc:Choice>
          <mc:Fallback>
            <w:pict>
              <v:shape id="Textbox 544" o:spid="_x0000_s1026" o:spt="202" type="#_x0000_t202" style="height:99pt;width:207pt;" filled="f" stroked="t" coordsize="21600,21600" o:gfxdata="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cqon9MAAAAFAQAA&#10;DwAAAAAAAAABACAAAAAiAAAAZHJzL2Rvd25yZXYueG1sUEsBAhQAFAAAAAgAh07iQBDhzq7lAQAA&#10;3QMAAA4AAAAAAAAAAQAgAAAAIgEAAGRycy9lMm9Eb2MueG1sUEsFBgAAAAAGAAYAWQEAAHkFAAAA&#10;AA==&#10;">
                <v:fill on="f" focussize="0,0"/>
                <v:stroke weight="1.5pt" color="#FF00FF" joinstyle="round"/>
                <v:imagedata o:title=""/>
                <o:lock v:ext="edit" aspectratio="f"/>
                <v:textbox inset="0mm,0mm,0mm,0mm">
                  <w:txbxContent>
                    <w:p>
                      <w:pPr>
                        <w:pStyle w:val="6"/>
                        <w:spacing w:before="71"/>
                        <w:ind w:left="146"/>
                      </w:pPr>
                      <w:r>
                        <w:t>void</w:t>
                      </w:r>
                      <w:r>
                        <w:rPr>
                          <w:spacing w:val="-12"/>
                        </w:rPr>
                        <w:t xml:space="preserve"> </w:t>
                      </w:r>
                      <w:r>
                        <w:t>function_name(int</w:t>
                      </w:r>
                      <w:r>
                        <w:rPr>
                          <w:spacing w:val="-11"/>
                        </w:rPr>
                        <w:t xml:space="preserve"> </w:t>
                      </w:r>
                      <w:r>
                        <w:rPr>
                          <w:spacing w:val="-4"/>
                        </w:rPr>
                        <w:t>a[])</w:t>
                      </w:r>
                    </w:p>
                    <w:p>
                      <w:pPr>
                        <w:spacing w:before="0"/>
                        <w:ind w:left="146" w:right="0" w:firstLine="0"/>
                        <w:jc w:val="left"/>
                        <w:rPr>
                          <w:sz w:val="25"/>
                        </w:rPr>
                      </w:pPr>
                      <w:r>
                        <w:rPr>
                          <w:spacing w:val="-10"/>
                          <w:sz w:val="25"/>
                        </w:rPr>
                        <w:t>{</w:t>
                      </w:r>
                    </w:p>
                    <w:p>
                      <w:pPr>
                        <w:pStyle w:val="6"/>
                        <w:spacing w:before="1"/>
                        <w:ind w:left="1178" w:right="90" w:hanging="313"/>
                        <w:rPr>
                          <w:b/>
                        </w:rPr>
                      </w:pPr>
                      <w:r>
                        <w:t>/*</w:t>
                      </w:r>
                      <w:r>
                        <w:rPr>
                          <w:spacing w:val="-8"/>
                        </w:rPr>
                        <w:t xml:space="preserve"> </w:t>
                      </w:r>
                      <w:r>
                        <w:t>ith</w:t>
                      </w:r>
                      <w:r>
                        <w:rPr>
                          <w:spacing w:val="-8"/>
                        </w:rPr>
                        <w:t xml:space="preserve"> </w:t>
                      </w:r>
                      <w:r>
                        <w:t>item</w:t>
                      </w:r>
                      <w:r>
                        <w:rPr>
                          <w:spacing w:val="-8"/>
                        </w:rPr>
                        <w:t xml:space="preserve"> </w:t>
                      </w:r>
                      <w:r>
                        <w:t>can</w:t>
                      </w:r>
                      <w:r>
                        <w:rPr>
                          <w:spacing w:val="-8"/>
                        </w:rPr>
                        <w:t xml:space="preserve"> </w:t>
                      </w:r>
                      <w:r>
                        <w:t>be</w:t>
                      </w:r>
                      <w:r>
                        <w:rPr>
                          <w:spacing w:val="-8"/>
                        </w:rPr>
                        <w:t xml:space="preserve"> </w:t>
                      </w:r>
                      <w:r>
                        <w:t xml:space="preserve">accessed using </w:t>
                      </w:r>
                      <w:r>
                        <w:rPr>
                          <w:b/>
                        </w:rPr>
                        <w:t>a[i]</w:t>
                      </w:r>
                    </w:p>
                    <w:p>
                      <w:pPr>
                        <w:spacing w:before="1"/>
                        <w:ind w:left="833" w:right="0" w:firstLine="0"/>
                        <w:jc w:val="left"/>
                        <w:rPr>
                          <w:sz w:val="25"/>
                        </w:rPr>
                      </w:pPr>
                      <w:r>
                        <w:rPr>
                          <w:spacing w:val="-5"/>
                          <w:sz w:val="25"/>
                        </w:rPr>
                        <w:t>*/</w:t>
                      </w:r>
                    </w:p>
                    <w:p>
                      <w:pPr>
                        <w:spacing w:before="1"/>
                        <w:ind w:left="146" w:right="0" w:firstLine="0"/>
                        <w:jc w:val="left"/>
                        <w:rPr>
                          <w:sz w:val="25"/>
                        </w:rPr>
                      </w:pPr>
                      <w:r>
                        <w:rPr>
                          <w:spacing w:val="-10"/>
                          <w:sz w:val="25"/>
                        </w:rPr>
                        <w:t>}</w:t>
                      </w:r>
                    </w:p>
                  </w:txbxContent>
                </v:textbox>
                <w10:wrap type="none"/>
                <w10:anchorlock/>
              </v:shape>
            </w:pict>
          </mc:Fallback>
        </mc:AlternateContent>
      </w:r>
      <w:r>
        <w:rPr>
          <w:spacing w:val="95"/>
          <w:sz w:val="20"/>
        </w:rPr>
        <w:t xml:space="preserve"> </w:t>
      </w:r>
      <w:r>
        <w:rPr>
          <w:spacing w:val="95"/>
          <w:sz w:val="20"/>
        </w:rPr>
        <mc:AlternateContent>
          <mc:Choice Requires="wps">
            <w:drawing>
              <wp:inline distT="0" distB="0" distL="0" distR="0">
                <wp:extent cx="2628900" cy="1257300"/>
                <wp:effectExtent l="19050" t="9525" r="9525" b="19050"/>
                <wp:docPr id="545" name="Textbox 545"/>
                <wp:cNvGraphicFramePr/>
                <a:graphic xmlns:a="http://schemas.openxmlformats.org/drawingml/2006/main">
                  <a:graphicData uri="http://schemas.microsoft.com/office/word/2010/wordprocessingShape">
                    <wps:wsp>
                      <wps:cNvSpPr txBox="1"/>
                      <wps:spPr>
                        <a:xfrm>
                          <a:off x="0" y="0"/>
                          <a:ext cx="2628900" cy="1257300"/>
                        </a:xfrm>
                        <a:prstGeom prst="rect">
                          <a:avLst/>
                        </a:prstGeom>
                        <a:ln w="19050">
                          <a:solidFill>
                            <a:srgbClr val="FF00FF"/>
                          </a:solidFill>
                          <a:prstDash val="solid"/>
                        </a:ln>
                      </wps:spPr>
                      <wps:txbx>
                        <w:txbxContent>
                          <w:p>
                            <w:pPr>
                              <w:pStyle w:val="6"/>
                              <w:spacing w:before="71"/>
                              <w:ind w:left="146"/>
                            </w:pPr>
                            <w:r>
                              <w:t>void</w:t>
                            </w:r>
                            <w:r>
                              <w:rPr>
                                <w:spacing w:val="-12"/>
                              </w:rPr>
                              <w:t xml:space="preserve"> </w:t>
                            </w:r>
                            <w:r>
                              <w:t>function_name(int</w:t>
                            </w:r>
                            <w:r>
                              <w:rPr>
                                <w:spacing w:val="-11"/>
                              </w:rPr>
                              <w:t xml:space="preserve"> </w:t>
                            </w:r>
                            <w:r>
                              <w:rPr>
                                <w:spacing w:val="-5"/>
                              </w:rPr>
                              <w:t>*a)</w:t>
                            </w:r>
                          </w:p>
                          <w:p>
                            <w:pPr>
                              <w:spacing w:before="0"/>
                              <w:ind w:left="146" w:right="0" w:firstLine="0"/>
                              <w:jc w:val="left"/>
                              <w:rPr>
                                <w:sz w:val="25"/>
                              </w:rPr>
                            </w:pPr>
                            <w:r>
                              <w:rPr>
                                <w:spacing w:val="-10"/>
                                <w:sz w:val="25"/>
                              </w:rPr>
                              <w:t>{</w:t>
                            </w:r>
                          </w:p>
                          <w:p>
                            <w:pPr>
                              <w:pStyle w:val="6"/>
                              <w:spacing w:before="1"/>
                              <w:ind w:left="1178" w:right="90" w:hanging="313"/>
                              <w:rPr>
                                <w:b/>
                              </w:rPr>
                            </w:pPr>
                            <w:r>
                              <w:t>/*</w:t>
                            </w:r>
                            <w:r>
                              <w:rPr>
                                <w:spacing w:val="-8"/>
                              </w:rPr>
                              <w:t xml:space="preserve"> </w:t>
                            </w:r>
                            <w:r>
                              <w:t>ith</w:t>
                            </w:r>
                            <w:r>
                              <w:rPr>
                                <w:spacing w:val="-8"/>
                              </w:rPr>
                              <w:t xml:space="preserve"> </w:t>
                            </w:r>
                            <w:r>
                              <w:t>item</w:t>
                            </w:r>
                            <w:r>
                              <w:rPr>
                                <w:spacing w:val="-8"/>
                              </w:rPr>
                              <w:t xml:space="preserve"> </w:t>
                            </w:r>
                            <w:r>
                              <w:t>can</w:t>
                            </w:r>
                            <w:r>
                              <w:rPr>
                                <w:spacing w:val="-8"/>
                              </w:rPr>
                              <w:t xml:space="preserve"> </w:t>
                            </w:r>
                            <w:r>
                              <w:t>be</w:t>
                            </w:r>
                            <w:r>
                              <w:rPr>
                                <w:spacing w:val="-8"/>
                              </w:rPr>
                              <w:t xml:space="preserve"> </w:t>
                            </w:r>
                            <w:r>
                              <w:t xml:space="preserve">accessed using </w:t>
                            </w:r>
                            <w:r>
                              <w:rPr>
                                <w:b/>
                              </w:rPr>
                              <w:t>*(a+i)</w:t>
                            </w:r>
                          </w:p>
                          <w:p>
                            <w:pPr>
                              <w:spacing w:before="1"/>
                              <w:ind w:left="896" w:right="0" w:firstLine="0"/>
                              <w:jc w:val="left"/>
                              <w:rPr>
                                <w:sz w:val="25"/>
                              </w:rPr>
                            </w:pPr>
                            <w:r>
                              <w:rPr>
                                <w:spacing w:val="-5"/>
                                <w:sz w:val="25"/>
                              </w:rPr>
                              <w:t>*/</w:t>
                            </w:r>
                          </w:p>
                          <w:p>
                            <w:pPr>
                              <w:spacing w:before="1"/>
                              <w:ind w:left="146" w:right="0" w:firstLine="0"/>
                              <w:jc w:val="left"/>
                              <w:rPr>
                                <w:sz w:val="25"/>
                              </w:rPr>
                            </w:pPr>
                            <w:r>
                              <w:rPr>
                                <w:spacing w:val="-10"/>
                                <w:sz w:val="25"/>
                              </w:rPr>
                              <w:t>}</w:t>
                            </w:r>
                          </w:p>
                        </w:txbxContent>
                      </wps:txbx>
                      <wps:bodyPr wrap="square" lIns="0" tIns="0" rIns="0" bIns="0" rtlCol="0">
                        <a:noAutofit/>
                      </wps:bodyPr>
                    </wps:wsp>
                  </a:graphicData>
                </a:graphic>
              </wp:inline>
            </w:drawing>
          </mc:Choice>
          <mc:Fallback>
            <w:pict>
              <v:shape id="Textbox 545" o:spid="_x0000_s1026" o:spt="202" type="#_x0000_t202" style="height:99pt;width:207pt;" filled="f" stroked="t" coordsize="21600,21600" o:gfxdata="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cqon9MAAAAFAQAA&#10;DwAAAAAAAAABACAAAAAiAAAAZHJzL2Rvd25yZXYueG1sUEsBAhQAFAAAAAgAh07iQCTOePTlAQAA&#10;3QMAAA4AAAAAAAAAAQAgAAAAIgEAAGRycy9lMm9Eb2MueG1sUEsFBgAAAAAGAAYAWQEAAHkFAAAA&#10;AA==&#10;">
                <v:fill on="f" focussize="0,0"/>
                <v:stroke weight="1.5pt" color="#FF00FF" joinstyle="round"/>
                <v:imagedata o:title=""/>
                <o:lock v:ext="edit" aspectratio="f"/>
                <v:textbox inset="0mm,0mm,0mm,0mm">
                  <w:txbxContent>
                    <w:p>
                      <w:pPr>
                        <w:pStyle w:val="6"/>
                        <w:spacing w:before="71"/>
                        <w:ind w:left="146"/>
                      </w:pPr>
                      <w:r>
                        <w:t>void</w:t>
                      </w:r>
                      <w:r>
                        <w:rPr>
                          <w:spacing w:val="-12"/>
                        </w:rPr>
                        <w:t xml:space="preserve"> </w:t>
                      </w:r>
                      <w:r>
                        <w:t>function_name(int</w:t>
                      </w:r>
                      <w:r>
                        <w:rPr>
                          <w:spacing w:val="-11"/>
                        </w:rPr>
                        <w:t xml:space="preserve"> </w:t>
                      </w:r>
                      <w:r>
                        <w:rPr>
                          <w:spacing w:val="-5"/>
                        </w:rPr>
                        <w:t>*a)</w:t>
                      </w:r>
                    </w:p>
                    <w:p>
                      <w:pPr>
                        <w:spacing w:before="0"/>
                        <w:ind w:left="146" w:right="0" w:firstLine="0"/>
                        <w:jc w:val="left"/>
                        <w:rPr>
                          <w:sz w:val="25"/>
                        </w:rPr>
                      </w:pPr>
                      <w:r>
                        <w:rPr>
                          <w:spacing w:val="-10"/>
                          <w:sz w:val="25"/>
                        </w:rPr>
                        <w:t>{</w:t>
                      </w:r>
                    </w:p>
                    <w:p>
                      <w:pPr>
                        <w:pStyle w:val="6"/>
                        <w:spacing w:before="1"/>
                        <w:ind w:left="1178" w:right="90" w:hanging="313"/>
                        <w:rPr>
                          <w:b/>
                        </w:rPr>
                      </w:pPr>
                      <w:r>
                        <w:t>/*</w:t>
                      </w:r>
                      <w:r>
                        <w:rPr>
                          <w:spacing w:val="-8"/>
                        </w:rPr>
                        <w:t xml:space="preserve"> </w:t>
                      </w:r>
                      <w:r>
                        <w:t>ith</w:t>
                      </w:r>
                      <w:r>
                        <w:rPr>
                          <w:spacing w:val="-8"/>
                        </w:rPr>
                        <w:t xml:space="preserve"> </w:t>
                      </w:r>
                      <w:r>
                        <w:t>item</w:t>
                      </w:r>
                      <w:r>
                        <w:rPr>
                          <w:spacing w:val="-8"/>
                        </w:rPr>
                        <w:t xml:space="preserve"> </w:t>
                      </w:r>
                      <w:r>
                        <w:t>can</w:t>
                      </w:r>
                      <w:r>
                        <w:rPr>
                          <w:spacing w:val="-8"/>
                        </w:rPr>
                        <w:t xml:space="preserve"> </w:t>
                      </w:r>
                      <w:r>
                        <w:t>be</w:t>
                      </w:r>
                      <w:r>
                        <w:rPr>
                          <w:spacing w:val="-8"/>
                        </w:rPr>
                        <w:t xml:space="preserve"> </w:t>
                      </w:r>
                      <w:r>
                        <w:t xml:space="preserve">accessed using </w:t>
                      </w:r>
                      <w:r>
                        <w:rPr>
                          <w:b/>
                        </w:rPr>
                        <w:t>*(a+i)</w:t>
                      </w:r>
                    </w:p>
                    <w:p>
                      <w:pPr>
                        <w:spacing w:before="1"/>
                        <w:ind w:left="896" w:right="0" w:firstLine="0"/>
                        <w:jc w:val="left"/>
                        <w:rPr>
                          <w:sz w:val="25"/>
                        </w:rPr>
                      </w:pPr>
                      <w:r>
                        <w:rPr>
                          <w:spacing w:val="-5"/>
                          <w:sz w:val="25"/>
                        </w:rPr>
                        <w:t>*/</w:t>
                      </w:r>
                    </w:p>
                    <w:p>
                      <w:pPr>
                        <w:spacing w:before="1"/>
                        <w:ind w:left="146" w:right="0" w:firstLine="0"/>
                        <w:jc w:val="left"/>
                        <w:rPr>
                          <w:sz w:val="25"/>
                        </w:rPr>
                      </w:pPr>
                      <w:r>
                        <w:rPr>
                          <w:spacing w:val="-10"/>
                          <w:sz w:val="25"/>
                        </w:rPr>
                        <w:t>}</w:t>
                      </w:r>
                    </w:p>
                  </w:txbxContent>
                </v:textbox>
                <w10:wrap type="none"/>
                <w10:anchorlock/>
              </v:shape>
            </w:pict>
          </mc:Fallback>
        </mc:AlternateContent>
      </w:r>
    </w:p>
    <w:p>
      <w:pPr>
        <w:pStyle w:val="6"/>
        <w:spacing w:before="35"/>
      </w:pPr>
    </w:p>
    <w:p>
      <w:pPr>
        <w:pStyle w:val="6"/>
        <w:ind w:left="68"/>
      </w:pPr>
      <w:r>
        <w:rPr>
          <w:b/>
          <w:color w:val="FF00FF"/>
        </w:rPr>
        <w:t>Note:</w:t>
      </w:r>
      <w:r>
        <w:rPr>
          <w:b/>
          <w:color w:val="FF00FF"/>
          <w:spacing w:val="-6"/>
        </w:rPr>
        <w:t xml:space="preserve"> </w:t>
      </w:r>
      <w:r>
        <w:t>Easier</w:t>
      </w:r>
      <w:r>
        <w:rPr>
          <w:spacing w:val="-6"/>
        </w:rPr>
        <w:t xml:space="preserve"> </w:t>
      </w:r>
      <w:r>
        <w:t>way</w:t>
      </w:r>
      <w:r>
        <w:rPr>
          <w:spacing w:val="-5"/>
        </w:rPr>
        <w:t xml:space="preserve"> </w:t>
      </w:r>
      <w:r>
        <w:t>of</w:t>
      </w:r>
      <w:r>
        <w:rPr>
          <w:spacing w:val="-6"/>
        </w:rPr>
        <w:t xml:space="preserve"> </w:t>
      </w:r>
      <w:r>
        <w:t>writing</w:t>
      </w:r>
      <w:r>
        <w:rPr>
          <w:spacing w:val="-5"/>
        </w:rPr>
        <w:t xml:space="preserve"> </w:t>
      </w:r>
      <w:r>
        <w:t>a</w:t>
      </w:r>
      <w:r>
        <w:rPr>
          <w:spacing w:val="-5"/>
        </w:rPr>
        <w:t xml:space="preserve"> </w:t>
      </w:r>
      <w:r>
        <w:t>program</w:t>
      </w:r>
      <w:r>
        <w:rPr>
          <w:spacing w:val="-5"/>
        </w:rPr>
        <w:t xml:space="preserve"> </w:t>
      </w:r>
      <w:r>
        <w:t>using</w:t>
      </w:r>
      <w:r>
        <w:rPr>
          <w:spacing w:val="-5"/>
        </w:rPr>
        <w:t xml:space="preserve"> </w:t>
      </w:r>
      <w:r>
        <w:rPr>
          <w:spacing w:val="-2"/>
        </w:rPr>
        <w:t>pointers</w:t>
      </w:r>
    </w:p>
    <w:p>
      <w:pPr>
        <w:pStyle w:val="8"/>
        <w:numPr>
          <w:ilvl w:val="0"/>
          <w:numId w:val="30"/>
        </w:numPr>
        <w:tabs>
          <w:tab w:val="left" w:pos="787"/>
        </w:tabs>
        <w:spacing w:before="2" w:after="0" w:line="304" w:lineRule="exact"/>
        <w:ind w:left="787" w:right="0" w:hanging="359"/>
        <w:jc w:val="left"/>
        <w:rPr>
          <w:sz w:val="25"/>
        </w:rPr>
      </w:pPr>
      <w:r>
        <w:rPr>
          <w:sz w:val="25"/>
        </w:rPr>
        <w:t>write</w:t>
      </w:r>
      <w:r>
        <w:rPr>
          <w:spacing w:val="-5"/>
          <w:sz w:val="25"/>
        </w:rPr>
        <w:t xml:space="preserve"> </w:t>
      </w:r>
      <w:r>
        <w:rPr>
          <w:sz w:val="25"/>
        </w:rPr>
        <w:t>a</w:t>
      </w:r>
      <w:r>
        <w:rPr>
          <w:spacing w:val="-4"/>
          <w:sz w:val="25"/>
        </w:rPr>
        <w:t xml:space="preserve"> </w:t>
      </w:r>
      <w:r>
        <w:rPr>
          <w:sz w:val="25"/>
        </w:rPr>
        <w:t>program</w:t>
      </w:r>
      <w:r>
        <w:rPr>
          <w:spacing w:val="-5"/>
          <w:sz w:val="25"/>
        </w:rPr>
        <w:t xml:space="preserve"> </w:t>
      </w:r>
      <w:r>
        <w:rPr>
          <w:sz w:val="25"/>
        </w:rPr>
        <w:t>using</w:t>
      </w:r>
      <w:r>
        <w:rPr>
          <w:spacing w:val="-4"/>
          <w:sz w:val="25"/>
        </w:rPr>
        <w:t xml:space="preserve"> </w:t>
      </w:r>
      <w:r>
        <w:rPr>
          <w:sz w:val="25"/>
        </w:rPr>
        <w:t>arrays</w:t>
      </w:r>
      <w:r>
        <w:rPr>
          <w:spacing w:val="-6"/>
          <w:sz w:val="25"/>
        </w:rPr>
        <w:t xml:space="preserve"> </w:t>
      </w:r>
      <w:r>
        <w:rPr>
          <w:sz w:val="25"/>
        </w:rPr>
        <w:t>i.e.,</w:t>
      </w:r>
      <w:r>
        <w:rPr>
          <w:spacing w:val="-5"/>
          <w:sz w:val="25"/>
        </w:rPr>
        <w:t xml:space="preserve"> </w:t>
      </w:r>
      <w:r>
        <w:rPr>
          <w:sz w:val="25"/>
        </w:rPr>
        <w:t>may</w:t>
      </w:r>
      <w:r>
        <w:rPr>
          <w:spacing w:val="-4"/>
          <w:sz w:val="25"/>
        </w:rPr>
        <w:t xml:space="preserve"> </w:t>
      </w:r>
      <w:r>
        <w:rPr>
          <w:sz w:val="25"/>
        </w:rPr>
        <w:t>be</w:t>
      </w:r>
      <w:r>
        <w:rPr>
          <w:spacing w:val="-5"/>
          <w:sz w:val="25"/>
        </w:rPr>
        <w:t xml:space="preserve"> </w:t>
      </w:r>
      <w:r>
        <w:rPr>
          <w:sz w:val="25"/>
        </w:rPr>
        <w:t>using</w:t>
      </w:r>
      <w:r>
        <w:rPr>
          <w:spacing w:val="-4"/>
          <w:sz w:val="25"/>
        </w:rPr>
        <w:t xml:space="preserve"> </w:t>
      </w:r>
      <w:r>
        <w:rPr>
          <w:sz w:val="25"/>
        </w:rPr>
        <w:t>a[i]</w:t>
      </w:r>
      <w:r>
        <w:rPr>
          <w:spacing w:val="-6"/>
          <w:sz w:val="25"/>
        </w:rPr>
        <w:t xml:space="preserve"> </w:t>
      </w:r>
      <w:r>
        <w:rPr>
          <w:sz w:val="25"/>
        </w:rPr>
        <w:t>or</w:t>
      </w:r>
      <w:r>
        <w:rPr>
          <w:spacing w:val="-5"/>
          <w:sz w:val="25"/>
        </w:rPr>
        <w:t xml:space="preserve"> </w:t>
      </w:r>
      <w:r>
        <w:rPr>
          <w:sz w:val="25"/>
        </w:rPr>
        <w:t>a[j]</w:t>
      </w:r>
      <w:r>
        <w:rPr>
          <w:spacing w:val="-6"/>
          <w:sz w:val="25"/>
        </w:rPr>
        <w:t xml:space="preserve"> </w:t>
      </w:r>
      <w:r>
        <w:rPr>
          <w:spacing w:val="-4"/>
          <w:sz w:val="25"/>
        </w:rPr>
        <w:t>etc.</w:t>
      </w:r>
    </w:p>
    <w:p>
      <w:pPr>
        <w:pStyle w:val="8"/>
        <w:numPr>
          <w:ilvl w:val="0"/>
          <w:numId w:val="30"/>
        </w:numPr>
        <w:tabs>
          <w:tab w:val="left" w:pos="788"/>
        </w:tabs>
        <w:spacing w:before="0" w:after="0" w:line="240" w:lineRule="auto"/>
        <w:ind w:left="788" w:right="505" w:hanging="360"/>
        <w:jc w:val="left"/>
        <w:rPr>
          <w:sz w:val="25"/>
        </w:rPr>
      </w:pPr>
      <w:r>
        <w:rPr>
          <w:sz w:val="25"/>
        </w:rPr>
        <w:t>Then</w:t>
      </w:r>
      <w:r>
        <w:rPr>
          <w:spacing w:val="40"/>
          <w:sz w:val="25"/>
        </w:rPr>
        <w:t xml:space="preserve"> </w:t>
      </w:r>
      <w:r>
        <w:rPr>
          <w:sz w:val="25"/>
        </w:rPr>
        <w:t>replacing</w:t>
      </w:r>
      <w:r>
        <w:rPr>
          <w:spacing w:val="40"/>
          <w:sz w:val="25"/>
        </w:rPr>
        <w:t xml:space="preserve"> </w:t>
      </w:r>
      <w:r>
        <w:rPr>
          <w:sz w:val="25"/>
        </w:rPr>
        <w:t>a[i]</w:t>
      </w:r>
      <w:r>
        <w:rPr>
          <w:spacing w:val="40"/>
          <w:sz w:val="25"/>
        </w:rPr>
        <w:t xml:space="preserve"> </w:t>
      </w:r>
      <w:r>
        <w:rPr>
          <w:sz w:val="25"/>
        </w:rPr>
        <w:t>by</w:t>
      </w:r>
      <w:r>
        <w:rPr>
          <w:spacing w:val="40"/>
          <w:sz w:val="25"/>
        </w:rPr>
        <w:t xml:space="preserve"> </w:t>
      </w:r>
      <w:r>
        <w:rPr>
          <w:sz w:val="25"/>
        </w:rPr>
        <w:t>*(a+i)</w:t>
      </w:r>
      <w:r>
        <w:rPr>
          <w:spacing w:val="40"/>
          <w:sz w:val="25"/>
        </w:rPr>
        <w:t xml:space="preserve"> </w:t>
      </w:r>
      <w:r>
        <w:rPr>
          <w:sz w:val="25"/>
        </w:rPr>
        <w:t>and</w:t>
      </w:r>
      <w:r>
        <w:rPr>
          <w:spacing w:val="40"/>
          <w:sz w:val="25"/>
        </w:rPr>
        <w:t xml:space="preserve"> </w:t>
      </w:r>
      <w:r>
        <w:rPr>
          <w:sz w:val="25"/>
        </w:rPr>
        <w:t>a[j]</w:t>
      </w:r>
      <w:r>
        <w:rPr>
          <w:spacing w:val="40"/>
          <w:sz w:val="25"/>
        </w:rPr>
        <w:t xml:space="preserve"> </w:t>
      </w:r>
      <w:r>
        <w:rPr>
          <w:sz w:val="25"/>
        </w:rPr>
        <w:t>by</w:t>
      </w:r>
      <w:r>
        <w:rPr>
          <w:spacing w:val="40"/>
          <w:sz w:val="25"/>
        </w:rPr>
        <w:t xml:space="preserve"> </w:t>
      </w:r>
      <w:r>
        <w:rPr>
          <w:sz w:val="25"/>
        </w:rPr>
        <w:t>*(a+j)</w:t>
      </w:r>
      <w:r>
        <w:rPr>
          <w:spacing w:val="40"/>
          <w:sz w:val="25"/>
        </w:rPr>
        <w:t xml:space="preserve"> </w:t>
      </w:r>
      <w:r>
        <w:rPr>
          <w:sz w:val="25"/>
        </w:rPr>
        <w:t>we</w:t>
      </w:r>
      <w:r>
        <w:rPr>
          <w:spacing w:val="40"/>
          <w:sz w:val="25"/>
        </w:rPr>
        <w:t xml:space="preserve"> </w:t>
      </w:r>
      <w:r>
        <w:rPr>
          <w:sz w:val="25"/>
        </w:rPr>
        <w:t>get</w:t>
      </w:r>
      <w:r>
        <w:rPr>
          <w:spacing w:val="40"/>
          <w:sz w:val="25"/>
        </w:rPr>
        <w:t xml:space="preserve"> </w:t>
      </w:r>
      <w:r>
        <w:rPr>
          <w:sz w:val="25"/>
        </w:rPr>
        <w:t>the</w:t>
      </w:r>
      <w:r>
        <w:rPr>
          <w:spacing w:val="40"/>
          <w:sz w:val="25"/>
        </w:rPr>
        <w:t xml:space="preserve"> </w:t>
      </w:r>
      <w:r>
        <w:rPr>
          <w:sz w:val="25"/>
        </w:rPr>
        <w:t>program</w:t>
      </w:r>
      <w:r>
        <w:rPr>
          <w:spacing w:val="40"/>
          <w:sz w:val="25"/>
        </w:rPr>
        <w:t xml:space="preserve"> </w:t>
      </w:r>
      <w:r>
        <w:rPr>
          <w:sz w:val="25"/>
        </w:rPr>
        <w:t xml:space="preserve">using </w:t>
      </w:r>
      <w:r>
        <w:rPr>
          <w:spacing w:val="-2"/>
          <w:sz w:val="25"/>
        </w:rPr>
        <w:t>pointers.</w:t>
      </w:r>
    </w:p>
    <w:p>
      <w:pPr>
        <w:pStyle w:val="6"/>
        <w:spacing w:before="286"/>
        <w:ind w:left="68" w:right="152"/>
      </w:pPr>
      <w:r>
        <w:t>Now, using the above technique, any array program can be converted into a program using pointers.</w:t>
      </w:r>
    </w:p>
    <w:p>
      <w:pPr>
        <w:pStyle w:val="2"/>
        <w:numPr>
          <w:ilvl w:val="2"/>
          <w:numId w:val="24"/>
        </w:numPr>
        <w:tabs>
          <w:tab w:val="left" w:pos="904"/>
        </w:tabs>
        <w:spacing w:before="285" w:after="0" w:line="240" w:lineRule="auto"/>
        <w:ind w:left="904" w:right="0" w:hanging="836"/>
        <w:jc w:val="left"/>
        <w:rPr>
          <w:color w:val="FF00FF"/>
        </w:rPr>
      </w:pPr>
      <w:r>
        <w:rPr>
          <w:color w:val="FF00FF"/>
        </w:rPr>
        <w:t>strlen(str)</w:t>
      </w:r>
      <w:r>
        <w:rPr>
          <w:color w:val="FF00FF"/>
          <w:spacing w:val="-7"/>
        </w:rPr>
        <w:t xml:space="preserve"> </w:t>
      </w:r>
      <w:r>
        <w:rPr>
          <w:color w:val="FF00FF"/>
        </w:rPr>
        <w:t>–</w:t>
      </w:r>
      <w:r>
        <w:rPr>
          <w:color w:val="FF00FF"/>
          <w:spacing w:val="-7"/>
        </w:rPr>
        <w:t xml:space="preserve"> </w:t>
      </w:r>
      <w:r>
        <w:rPr>
          <w:color w:val="FF00FF"/>
        </w:rPr>
        <w:t>String</w:t>
      </w:r>
      <w:r>
        <w:rPr>
          <w:color w:val="FF00FF"/>
          <w:spacing w:val="-7"/>
        </w:rPr>
        <w:t xml:space="preserve"> </w:t>
      </w:r>
      <w:r>
        <w:rPr>
          <w:color w:val="FF00FF"/>
          <w:spacing w:val="-2"/>
        </w:rPr>
        <w:t>Length</w:t>
      </w:r>
    </w:p>
    <w:p>
      <w:pPr>
        <w:pStyle w:val="6"/>
        <w:spacing w:before="294" w:line="237" w:lineRule="auto"/>
        <w:ind w:left="68" w:right="507"/>
        <w:jc w:val="both"/>
      </w:pPr>
      <w:r>
        <w:t>Consider the function to find the length of the string (Refer example 10.11, section 10.5.1 for design details). Various versions of the functions are written side by side to show the difference:</w:t>
      </w:r>
    </w:p>
    <w:p>
      <w:pPr>
        <w:pStyle w:val="6"/>
        <w:rPr>
          <w:sz w:val="8"/>
        </w:rPr>
      </w:pPr>
      <w:r>
        <w:rPr>
          <w:sz w:val="8"/>
        </w:rPr>
        <mc:AlternateContent>
          <mc:Choice Requires="wps">
            <w:drawing>
              <wp:anchor distT="0" distB="0" distL="0" distR="0" simplePos="0" relativeHeight="251845632" behindDoc="1" locked="0" layoutInCell="1" allowOverlap="1">
                <wp:simplePos x="0" y="0"/>
                <wp:positionH relativeFrom="page">
                  <wp:posOffset>1040130</wp:posOffset>
                </wp:positionH>
                <wp:positionV relativeFrom="paragraph">
                  <wp:posOffset>73660</wp:posOffset>
                </wp:positionV>
                <wp:extent cx="5600700" cy="1270"/>
                <wp:effectExtent l="0" t="0" r="0" b="0"/>
                <wp:wrapTopAndBottom/>
                <wp:docPr id="546" name="Graphic 546"/>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46" o:spid="_x0000_s1026" o:spt="100" style="position:absolute;left:0pt;margin-left:81.9pt;margin-top:5.8pt;height:0.1pt;width:441pt;mso-position-horizontal-relative:page;mso-wrap-distance-bottom:0pt;mso-wrap-distance-top:0pt;z-index:-251470848;mso-width-relative:page;mso-height-relative:page;" filled="f" stroked="t" coordsize="5600700,1" o:gfxdata="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UC++9cAAAAKAQAADwAAAAAA&#10;AAABACAAAAAiAAAAZHJzL2Rvd25yZXYueG1sUEsBAhQAFAAAAAgAh07iQNz/8zEUAgAAfwQAAA4A&#10;AAAAAAAAAQAgAAAAJgEAAGRycy9lMm9Eb2MueG1sUEsFBgAAAAAGAAYAWQEAAKwFAAAAAA==&#10;" path="m0,0l5600700,1e">
                <v:fill on="f" focussize="0,0"/>
                <v:stroke weight="1.5pt" color="#FF00FF" joinstyle="round"/>
                <v:imagedata o:title=""/>
                <o:lock v:ext="edit" aspectratio="f"/>
                <v:textbox inset="0mm,0mm,0mm,0mm"/>
                <w10:wrap type="topAndBottom"/>
              </v:shape>
            </w:pict>
          </mc:Fallback>
        </mc:AlternateContent>
      </w:r>
    </w:p>
    <w:p>
      <w:pPr>
        <w:spacing w:before="93"/>
        <w:ind w:left="68" w:right="0" w:firstLine="0"/>
        <w:jc w:val="left"/>
        <w:rPr>
          <w:sz w:val="25"/>
        </w:rPr>
      </w:pPr>
      <w:r>
        <w:rPr>
          <w:b/>
          <w:color w:val="FF00FF"/>
          <w:sz w:val="25"/>
        </w:rPr>
        <w:t>Example</w:t>
      </w:r>
      <w:r>
        <w:rPr>
          <w:b/>
          <w:color w:val="FF00FF"/>
          <w:spacing w:val="-9"/>
          <w:sz w:val="25"/>
        </w:rPr>
        <w:t xml:space="preserve"> </w:t>
      </w:r>
      <w:r>
        <w:rPr>
          <w:b/>
          <w:color w:val="FF00FF"/>
          <w:sz w:val="25"/>
        </w:rPr>
        <w:t>12.25:</w:t>
      </w:r>
      <w:r>
        <w:rPr>
          <w:b/>
          <w:color w:val="FF00FF"/>
          <w:spacing w:val="-7"/>
          <w:sz w:val="25"/>
        </w:rPr>
        <w:t xml:space="preserve"> </w:t>
      </w:r>
      <w:r>
        <w:rPr>
          <w:sz w:val="25"/>
        </w:rPr>
        <w:t>Function</w:t>
      </w:r>
      <w:r>
        <w:rPr>
          <w:spacing w:val="-7"/>
          <w:sz w:val="25"/>
        </w:rPr>
        <w:t xml:space="preserve"> </w:t>
      </w:r>
      <w:r>
        <w:rPr>
          <w:sz w:val="25"/>
        </w:rPr>
        <w:t>returning</w:t>
      </w:r>
      <w:r>
        <w:rPr>
          <w:spacing w:val="-7"/>
          <w:sz w:val="25"/>
        </w:rPr>
        <w:t xml:space="preserve"> </w:t>
      </w:r>
      <w:r>
        <w:rPr>
          <w:sz w:val="25"/>
        </w:rPr>
        <w:t>the</w:t>
      </w:r>
      <w:r>
        <w:rPr>
          <w:spacing w:val="-7"/>
          <w:sz w:val="25"/>
        </w:rPr>
        <w:t xml:space="preserve"> </w:t>
      </w:r>
      <w:r>
        <w:rPr>
          <w:sz w:val="25"/>
        </w:rPr>
        <w:t>string</w:t>
      </w:r>
      <w:r>
        <w:rPr>
          <w:spacing w:val="-7"/>
          <w:sz w:val="25"/>
        </w:rPr>
        <w:t xml:space="preserve"> </w:t>
      </w:r>
      <w:r>
        <w:rPr>
          <w:spacing w:val="-2"/>
          <w:sz w:val="25"/>
        </w:rPr>
        <w:t>length</w:t>
      </w:r>
    </w:p>
    <w:p>
      <w:pPr>
        <w:pStyle w:val="6"/>
        <w:spacing w:before="1"/>
        <w:rPr>
          <w:sz w:val="6"/>
        </w:rPr>
      </w:pPr>
      <w:r>
        <w:rPr>
          <w:sz w:val="6"/>
        </w:rPr>
        <mc:AlternateContent>
          <mc:Choice Requires="wps">
            <w:drawing>
              <wp:anchor distT="0" distB="0" distL="0" distR="0" simplePos="0" relativeHeight="251845632" behindDoc="1" locked="0" layoutInCell="1" allowOverlap="1">
                <wp:simplePos x="0" y="0"/>
                <wp:positionH relativeFrom="page">
                  <wp:posOffset>1040130</wp:posOffset>
                </wp:positionH>
                <wp:positionV relativeFrom="paragraph">
                  <wp:posOffset>59690</wp:posOffset>
                </wp:positionV>
                <wp:extent cx="5600700" cy="1270"/>
                <wp:effectExtent l="0" t="0" r="0" b="0"/>
                <wp:wrapTopAndBottom/>
                <wp:docPr id="547" name="Graphic 547"/>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47" o:spid="_x0000_s1026" o:spt="100" style="position:absolute;left:0pt;margin-left:81.9pt;margin-top:4.7pt;height:0.1pt;width:441pt;mso-position-horizontal-relative:page;mso-wrap-distance-bottom:0pt;mso-wrap-distance-top:0pt;z-index:-251470848;mso-width-relative:page;mso-height-relative:page;" filled="f" stroked="t" coordsize="5600700,1" o:gfxdata="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tzCIH1gAAAAgBAAAPAAAAAAAA&#10;AAEAIAAAACIAAABkcnMvZG93bnJldi54bWxQSwECFAAUAAAACACHTuJAmXZCPRQCAAB/BAAADgAA&#10;AAAAAAABACAAAAAlAQAAZHJzL2Uyb0RvYy54bWxQSwUGAAAAAAYABgBZAQAAqwUAAAAA&#10;" path="m0,0l5600700,1e">
                <v:fill on="f" focussize="0,0"/>
                <v:stroke weight="1.5pt" color="#FF00FF" joinstyle="round"/>
                <v:imagedata o:title=""/>
                <o:lock v:ext="edit" aspectratio="f"/>
                <v:textbox inset="0mm,0mm,0mm,0mm"/>
                <w10:wrap type="topAndBottom"/>
              </v:shape>
            </w:pict>
          </mc:Fallback>
        </mc:AlternateContent>
      </w:r>
    </w:p>
    <w:p>
      <w:pPr>
        <w:tabs>
          <w:tab w:val="left" w:pos="5108"/>
        </w:tabs>
        <w:spacing w:before="63"/>
        <w:ind w:left="380" w:right="0" w:firstLine="0"/>
        <w:jc w:val="left"/>
        <w:rPr>
          <w:b/>
          <w:sz w:val="25"/>
        </w:rPr>
      </w:pPr>
      <w:r>
        <w:rPr>
          <w:b/>
          <w:color w:val="FF00FF"/>
          <w:sz w:val="25"/>
          <w:u w:val="thick" w:color="FF00FF"/>
        </w:rPr>
        <w:t>Using</w:t>
      </w:r>
      <w:r>
        <w:rPr>
          <w:b/>
          <w:color w:val="FF00FF"/>
          <w:spacing w:val="-8"/>
          <w:sz w:val="25"/>
          <w:u w:val="thick" w:color="FF00FF"/>
        </w:rPr>
        <w:t xml:space="preserve"> </w:t>
      </w:r>
      <w:r>
        <w:rPr>
          <w:b/>
          <w:color w:val="FF00FF"/>
          <w:spacing w:val="-2"/>
          <w:sz w:val="25"/>
          <w:u w:val="thick" w:color="FF00FF"/>
        </w:rPr>
        <w:t>arrays</w:t>
      </w:r>
      <w:r>
        <w:rPr>
          <w:b/>
          <w:color w:val="FF00FF"/>
          <w:sz w:val="25"/>
        </w:rPr>
        <w:tab/>
      </w:r>
      <w:r>
        <w:rPr>
          <w:b/>
          <w:color w:val="FF00FF"/>
          <w:sz w:val="25"/>
          <w:u w:val="thick" w:color="FF00FF"/>
        </w:rPr>
        <w:t>Using</w:t>
      </w:r>
      <w:r>
        <w:rPr>
          <w:b/>
          <w:color w:val="FF00FF"/>
          <w:spacing w:val="-8"/>
          <w:sz w:val="25"/>
          <w:u w:val="thick" w:color="FF00FF"/>
        </w:rPr>
        <w:t xml:space="preserve"> </w:t>
      </w:r>
      <w:r>
        <w:rPr>
          <w:b/>
          <w:color w:val="FF00FF"/>
          <w:spacing w:val="-2"/>
          <w:sz w:val="25"/>
          <w:u w:val="thick" w:color="FF00FF"/>
        </w:rPr>
        <w:t>pointers</w:t>
      </w:r>
    </w:p>
    <w:p>
      <w:pPr>
        <w:spacing w:after="0"/>
        <w:jc w:val="left"/>
        <w:rPr>
          <w:b/>
          <w:sz w:val="25"/>
        </w:rPr>
        <w:sectPr>
          <w:pgSz w:w="11910" w:h="16840"/>
          <w:pgMar w:top="2240" w:right="1133" w:bottom="280" w:left="1559" w:header="1880" w:footer="0" w:gutter="0"/>
          <w:cols w:space="720" w:num="1"/>
        </w:sectPr>
      </w:pPr>
    </w:p>
    <w:p>
      <w:pPr>
        <w:spacing w:before="169"/>
        <w:ind w:left="68" w:right="0" w:firstLine="0"/>
        <w:jc w:val="left"/>
        <w:rPr>
          <w:sz w:val="25"/>
        </w:rPr>
      </w:pPr>
      <w:r>
        <w:rPr>
          <w:b/>
          <w:sz w:val="25"/>
        </w:rPr>
        <w:t>int</w:t>
      </w:r>
      <w:r>
        <w:rPr>
          <w:b/>
          <w:spacing w:val="-10"/>
          <w:sz w:val="25"/>
        </w:rPr>
        <w:t xml:space="preserve"> </w:t>
      </w:r>
      <w:r>
        <w:rPr>
          <w:sz w:val="25"/>
        </w:rPr>
        <w:t>my_strlen(</w:t>
      </w:r>
      <w:r>
        <w:rPr>
          <w:b/>
          <w:sz w:val="25"/>
        </w:rPr>
        <w:t>char</w:t>
      </w:r>
      <w:r>
        <w:rPr>
          <w:b/>
          <w:spacing w:val="-9"/>
          <w:sz w:val="25"/>
        </w:rPr>
        <w:t xml:space="preserve"> </w:t>
      </w:r>
      <w:r>
        <w:rPr>
          <w:spacing w:val="-2"/>
          <w:sz w:val="25"/>
        </w:rPr>
        <w:t>str[])</w:t>
      </w:r>
    </w:p>
    <w:p>
      <w:pPr>
        <w:spacing w:before="0"/>
        <w:ind w:left="68" w:right="0" w:firstLine="0"/>
        <w:jc w:val="left"/>
        <w:rPr>
          <w:b/>
          <w:sz w:val="25"/>
        </w:rPr>
      </w:pPr>
      <w:r>
        <w:rPr>
          <w:b/>
          <w:spacing w:val="-10"/>
          <w:sz w:val="25"/>
        </w:rPr>
        <w:t>{</w:t>
      </w:r>
    </w:p>
    <w:p>
      <w:pPr>
        <w:spacing w:before="1"/>
        <w:ind w:left="505" w:right="0" w:firstLine="0"/>
        <w:jc w:val="left"/>
        <w:rPr>
          <w:sz w:val="25"/>
        </w:rPr>
      </w:pPr>
      <w:r>
        <w:rPr>
          <w:b/>
          <w:sz w:val="25"/>
        </w:rPr>
        <w:t>int</w:t>
      </w:r>
      <w:r>
        <w:rPr>
          <w:b/>
          <w:spacing w:val="59"/>
          <w:sz w:val="25"/>
        </w:rPr>
        <w:t xml:space="preserve"> </w:t>
      </w:r>
      <w:r>
        <w:rPr>
          <w:sz w:val="25"/>
        </w:rPr>
        <w:t>i</w:t>
      </w:r>
      <w:r>
        <w:rPr>
          <w:spacing w:val="-1"/>
          <w:sz w:val="25"/>
        </w:rPr>
        <w:t xml:space="preserve"> </w:t>
      </w:r>
      <w:r>
        <w:rPr>
          <w:sz w:val="25"/>
        </w:rPr>
        <w:t>=</w:t>
      </w:r>
      <w:r>
        <w:rPr>
          <w:spacing w:val="-1"/>
          <w:sz w:val="25"/>
        </w:rPr>
        <w:t xml:space="preserve"> </w:t>
      </w:r>
      <w:r>
        <w:rPr>
          <w:spacing w:val="-5"/>
          <w:sz w:val="25"/>
        </w:rPr>
        <w:t>0;</w:t>
      </w:r>
    </w:p>
    <w:p>
      <w:pPr>
        <w:pStyle w:val="6"/>
        <w:spacing w:before="1"/>
      </w:pPr>
    </w:p>
    <w:p>
      <w:pPr>
        <w:pStyle w:val="6"/>
        <w:ind w:left="505"/>
      </w:pPr>
      <w:r>
        <w:rPr>
          <w:color w:val="FF00FF"/>
        </w:rPr>
        <w:t>/*</w:t>
      </w:r>
      <w:r>
        <w:rPr>
          <w:color w:val="FF00FF"/>
          <w:spacing w:val="-4"/>
        </w:rPr>
        <w:t xml:space="preserve"> </w:t>
      </w:r>
      <w:r>
        <w:rPr>
          <w:color w:val="FF00FF"/>
        </w:rPr>
        <w:t>compute</w:t>
      </w:r>
      <w:r>
        <w:rPr>
          <w:color w:val="FF00FF"/>
          <w:spacing w:val="-4"/>
        </w:rPr>
        <w:t xml:space="preserve"> </w:t>
      </w:r>
      <w:r>
        <w:rPr>
          <w:color w:val="FF00FF"/>
        </w:rPr>
        <w:t>the</w:t>
      </w:r>
      <w:r>
        <w:rPr>
          <w:color w:val="FF00FF"/>
          <w:spacing w:val="54"/>
        </w:rPr>
        <w:t xml:space="preserve"> </w:t>
      </w:r>
      <w:r>
        <w:rPr>
          <w:color w:val="FF00FF"/>
        </w:rPr>
        <w:t>length</w:t>
      </w:r>
      <w:r>
        <w:rPr>
          <w:color w:val="FF00FF"/>
          <w:spacing w:val="-4"/>
        </w:rPr>
        <w:t xml:space="preserve"> </w:t>
      </w:r>
      <w:r>
        <w:rPr>
          <w:color w:val="FF00FF"/>
          <w:spacing w:val="-5"/>
        </w:rPr>
        <w:t>*/</w:t>
      </w:r>
    </w:p>
    <w:p>
      <w:pPr>
        <w:spacing w:before="0"/>
        <w:ind w:left="788" w:right="149" w:hanging="283"/>
        <w:jc w:val="left"/>
        <w:rPr>
          <w:sz w:val="25"/>
        </w:rPr>
      </w:pPr>
      <w:r>
        <w:rPr>
          <w:b/>
          <w:sz w:val="25"/>
        </w:rPr>
        <w:t>while</w:t>
      </w:r>
      <w:r>
        <w:rPr>
          <w:b/>
          <w:spacing w:val="-12"/>
          <w:sz w:val="25"/>
        </w:rPr>
        <w:t xml:space="preserve"> </w:t>
      </w:r>
      <w:r>
        <w:rPr>
          <w:sz w:val="25"/>
        </w:rPr>
        <w:t>(str[i]</w:t>
      </w:r>
      <w:r>
        <w:rPr>
          <w:spacing w:val="-12"/>
          <w:sz w:val="25"/>
        </w:rPr>
        <w:t xml:space="preserve"> </w:t>
      </w:r>
      <w:r>
        <w:rPr>
          <w:sz w:val="25"/>
        </w:rPr>
        <w:t>!=</w:t>
      </w:r>
      <w:r>
        <w:rPr>
          <w:spacing w:val="-12"/>
          <w:sz w:val="25"/>
        </w:rPr>
        <w:t xml:space="preserve"> </w:t>
      </w:r>
      <w:r>
        <w:rPr>
          <w:sz w:val="25"/>
        </w:rPr>
        <w:t xml:space="preserve">‘\0’) </w:t>
      </w:r>
      <w:r>
        <w:rPr>
          <w:spacing w:val="-4"/>
          <w:sz w:val="25"/>
        </w:rPr>
        <w:t>i++;</w:t>
      </w:r>
    </w:p>
    <w:p>
      <w:pPr>
        <w:spacing w:before="92"/>
        <w:ind w:left="68" w:right="0" w:firstLine="0"/>
        <w:jc w:val="left"/>
        <w:rPr>
          <w:sz w:val="26"/>
        </w:rPr>
      </w:pPr>
      <w:r>
        <w:br w:type="column"/>
      </w:r>
      <w:r>
        <w:rPr>
          <w:b/>
          <w:sz w:val="26"/>
        </w:rPr>
        <w:t>int</w:t>
      </w:r>
      <w:r>
        <w:rPr>
          <w:b/>
          <w:spacing w:val="-10"/>
          <w:sz w:val="26"/>
        </w:rPr>
        <w:t xml:space="preserve"> </w:t>
      </w:r>
      <w:r>
        <w:rPr>
          <w:sz w:val="26"/>
        </w:rPr>
        <w:t>my_strlen(</w:t>
      </w:r>
      <w:r>
        <w:rPr>
          <w:b/>
          <w:sz w:val="26"/>
        </w:rPr>
        <w:t>char</w:t>
      </w:r>
      <w:r>
        <w:rPr>
          <w:b/>
          <w:spacing w:val="-10"/>
          <w:sz w:val="26"/>
        </w:rPr>
        <w:t xml:space="preserve"> </w:t>
      </w:r>
      <w:r>
        <w:rPr>
          <w:b/>
          <w:spacing w:val="-4"/>
          <w:sz w:val="26"/>
        </w:rPr>
        <w:t>*</w:t>
      </w:r>
      <w:r>
        <w:rPr>
          <w:spacing w:val="-4"/>
          <w:sz w:val="26"/>
        </w:rPr>
        <w:t>str)</w:t>
      </w:r>
    </w:p>
    <w:p>
      <w:pPr>
        <w:spacing w:before="4" w:line="298" w:lineRule="exact"/>
        <w:ind w:left="68" w:right="0" w:firstLine="0"/>
        <w:jc w:val="left"/>
        <w:rPr>
          <w:b/>
          <w:sz w:val="26"/>
        </w:rPr>
      </w:pPr>
      <w:r>
        <w:rPr>
          <w:b/>
          <w:sz w:val="26"/>
        </w:rPr>
        <mc:AlternateContent>
          <mc:Choice Requires="wps">
            <w:drawing>
              <wp:anchor distT="0" distB="0" distL="0" distR="0" simplePos="0" relativeHeight="251790336" behindDoc="1" locked="0" layoutInCell="1" allowOverlap="1">
                <wp:simplePos x="0" y="0"/>
                <wp:positionH relativeFrom="page">
                  <wp:posOffset>2937510</wp:posOffset>
                </wp:positionH>
                <wp:positionV relativeFrom="paragraph">
                  <wp:posOffset>-377825</wp:posOffset>
                </wp:positionV>
                <wp:extent cx="1270" cy="2074545"/>
                <wp:effectExtent l="0" t="0" r="0" b="0"/>
                <wp:wrapNone/>
                <wp:docPr id="548" name="Graphic 548"/>
                <wp:cNvGraphicFramePr/>
                <a:graphic xmlns:a="http://schemas.openxmlformats.org/drawingml/2006/main">
                  <a:graphicData uri="http://schemas.microsoft.com/office/word/2010/wordprocessingShape">
                    <wps:wsp>
                      <wps:cNvSpPr/>
                      <wps:spPr>
                        <a:xfrm>
                          <a:off x="0" y="0"/>
                          <a:ext cx="1270" cy="2074545"/>
                        </a:xfrm>
                        <a:custGeom>
                          <a:avLst/>
                          <a:gdLst/>
                          <a:ahLst/>
                          <a:cxnLst/>
                          <a:rect l="l" t="t" r="r" b="b"/>
                          <a:pathLst>
                            <a:path h="2074545">
                              <a:moveTo>
                                <a:pt x="0" y="0"/>
                              </a:moveTo>
                              <a:lnTo>
                                <a:pt x="1" y="2074545"/>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48" o:spid="_x0000_s1026" o:spt="100" style="position:absolute;left:0pt;margin-left:231.3pt;margin-top:-29.75pt;height:163.35pt;width:0.1pt;mso-position-horizontal-relative:page;z-index:-251526144;mso-width-relative:page;mso-height-relative:page;" filled="f" stroked="t" coordsize="1,2074545" o:gfxdata="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K6rGNoAAAALAQAADwAA&#10;AAAAAAABACAAAAAiAAAAZHJzL2Rvd25yZXYueG1sUEsBAhQAFAAAAAgAh07iQM/jDPUUAgAAfwQA&#10;AA4AAAAAAAAAAQAgAAAAKQEAAGRycy9lMm9Eb2MueG1sUEsFBgAAAAAGAAYAWQEAAK8FAAAAAA==&#10;" path="m0,0l1,2074545e">
                <v:fill on="f" focussize="0,0"/>
                <v:stroke weight="1.5pt" color="#FF00FF" joinstyle="round"/>
                <v:imagedata o:title=""/>
                <o:lock v:ext="edit" aspectratio="f"/>
                <v:textbox inset="0mm,0mm,0mm,0mm"/>
              </v:shape>
            </w:pict>
          </mc:Fallback>
        </mc:AlternateContent>
      </w:r>
      <w:r>
        <w:rPr>
          <w:b/>
          <w:spacing w:val="-10"/>
          <w:sz w:val="26"/>
        </w:rPr>
        <w:t>{</w:t>
      </w:r>
    </w:p>
    <w:p>
      <w:pPr>
        <w:tabs>
          <w:tab w:val="left" w:pos="983"/>
        </w:tabs>
        <w:spacing w:before="0" w:line="298" w:lineRule="exact"/>
        <w:ind w:left="458" w:right="0" w:firstLine="0"/>
        <w:jc w:val="left"/>
        <w:rPr>
          <w:sz w:val="26"/>
        </w:rPr>
      </w:pPr>
      <w:r>
        <w:rPr>
          <w:b/>
          <w:spacing w:val="-5"/>
          <w:sz w:val="26"/>
        </w:rPr>
        <w:t>int</w:t>
      </w:r>
      <w:r>
        <w:rPr>
          <w:b/>
          <w:sz w:val="26"/>
        </w:rPr>
        <w:tab/>
      </w:r>
      <w:r>
        <w:rPr>
          <w:sz w:val="26"/>
        </w:rPr>
        <w:t>i</w:t>
      </w:r>
      <w:r>
        <w:rPr>
          <w:spacing w:val="-2"/>
          <w:sz w:val="26"/>
        </w:rPr>
        <w:t xml:space="preserve"> </w:t>
      </w:r>
      <w:r>
        <w:rPr>
          <w:sz w:val="26"/>
        </w:rPr>
        <w:t>=</w:t>
      </w:r>
      <w:r>
        <w:rPr>
          <w:spacing w:val="-1"/>
          <w:sz w:val="26"/>
        </w:rPr>
        <w:t xml:space="preserve"> </w:t>
      </w:r>
      <w:r>
        <w:rPr>
          <w:spacing w:val="-5"/>
          <w:sz w:val="26"/>
        </w:rPr>
        <w:t>0;</w:t>
      </w:r>
    </w:p>
    <w:p>
      <w:pPr>
        <w:spacing w:before="205"/>
        <w:ind w:left="458" w:right="0" w:firstLine="0"/>
        <w:jc w:val="left"/>
        <w:rPr>
          <w:sz w:val="26"/>
        </w:rPr>
      </w:pPr>
      <w:r>
        <w:rPr>
          <w:color w:val="FF00FF"/>
          <w:sz w:val="26"/>
        </w:rPr>
        <w:t>/*</w:t>
      </w:r>
      <w:r>
        <w:rPr>
          <w:color w:val="FF00FF"/>
          <w:spacing w:val="-6"/>
          <w:sz w:val="26"/>
        </w:rPr>
        <w:t xml:space="preserve"> </w:t>
      </w:r>
      <w:r>
        <w:rPr>
          <w:color w:val="FF00FF"/>
          <w:sz w:val="26"/>
        </w:rPr>
        <w:t>compute</w:t>
      </w:r>
      <w:r>
        <w:rPr>
          <w:color w:val="FF00FF"/>
          <w:spacing w:val="-6"/>
          <w:sz w:val="26"/>
        </w:rPr>
        <w:t xml:space="preserve"> </w:t>
      </w:r>
      <w:r>
        <w:rPr>
          <w:color w:val="FF00FF"/>
          <w:sz w:val="26"/>
        </w:rPr>
        <w:t>length</w:t>
      </w:r>
      <w:r>
        <w:rPr>
          <w:color w:val="FF00FF"/>
          <w:spacing w:val="-6"/>
          <w:sz w:val="26"/>
        </w:rPr>
        <w:t xml:space="preserve"> </w:t>
      </w:r>
      <w:r>
        <w:rPr>
          <w:color w:val="FF00FF"/>
          <w:spacing w:val="-5"/>
          <w:sz w:val="26"/>
        </w:rPr>
        <w:t>*/</w:t>
      </w:r>
    </w:p>
    <w:p>
      <w:pPr>
        <w:spacing w:before="3"/>
        <w:ind w:left="978" w:right="407" w:hanging="520"/>
        <w:jc w:val="left"/>
        <w:rPr>
          <w:sz w:val="26"/>
        </w:rPr>
      </w:pPr>
      <w:r>
        <w:rPr>
          <w:b/>
          <w:sz w:val="26"/>
        </w:rPr>
        <w:t>while</w:t>
      </w:r>
      <w:r>
        <w:rPr>
          <w:b/>
          <w:spacing w:val="-13"/>
          <w:sz w:val="26"/>
        </w:rPr>
        <w:t xml:space="preserve"> </w:t>
      </w:r>
      <w:r>
        <w:rPr>
          <w:sz w:val="26"/>
        </w:rPr>
        <w:t>(*(str</w:t>
      </w:r>
      <w:r>
        <w:rPr>
          <w:spacing w:val="-13"/>
          <w:sz w:val="26"/>
        </w:rPr>
        <w:t xml:space="preserve"> </w:t>
      </w:r>
      <w:r>
        <w:rPr>
          <w:sz w:val="26"/>
        </w:rPr>
        <w:t>+i)</w:t>
      </w:r>
      <w:r>
        <w:rPr>
          <w:spacing w:val="-13"/>
          <w:sz w:val="26"/>
        </w:rPr>
        <w:t xml:space="preserve"> </w:t>
      </w:r>
      <w:r>
        <w:rPr>
          <w:sz w:val="26"/>
        </w:rPr>
        <w:t xml:space="preserve">) </w:t>
      </w:r>
      <w:r>
        <w:rPr>
          <w:spacing w:val="-4"/>
          <w:sz w:val="26"/>
        </w:rPr>
        <w:t>i++;</w:t>
      </w:r>
    </w:p>
    <w:p>
      <w:pPr>
        <w:pStyle w:val="6"/>
        <w:spacing w:before="97"/>
        <w:ind w:left="68"/>
      </w:pPr>
      <w:r>
        <w:br w:type="column"/>
      </w:r>
      <w:r>
        <w:rPr>
          <w:b/>
        </w:rPr>
        <w:t>int</w:t>
      </w:r>
      <w:r>
        <w:rPr>
          <w:b/>
          <w:spacing w:val="-10"/>
        </w:rPr>
        <w:t xml:space="preserve"> </w:t>
      </w:r>
      <w:r>
        <w:t>my_strlen(char</w:t>
      </w:r>
      <w:r>
        <w:rPr>
          <w:spacing w:val="-9"/>
        </w:rPr>
        <w:t xml:space="preserve"> </w:t>
      </w:r>
      <w:r>
        <w:rPr>
          <w:spacing w:val="-2"/>
        </w:rPr>
        <w:t>*str)</w:t>
      </w:r>
    </w:p>
    <w:p>
      <w:pPr>
        <w:spacing w:before="0"/>
        <w:ind w:left="68" w:right="0" w:firstLine="0"/>
        <w:jc w:val="left"/>
        <w:rPr>
          <w:b/>
          <w:sz w:val="25"/>
        </w:rPr>
      </w:pPr>
      <w:r>
        <w:rPr>
          <w:b/>
          <w:spacing w:val="-10"/>
          <w:sz w:val="25"/>
        </w:rPr>
        <w:t>{</w:t>
      </w:r>
    </w:p>
    <w:p>
      <w:pPr>
        <w:spacing w:before="1"/>
        <w:ind w:left="443" w:right="0" w:firstLine="0"/>
        <w:jc w:val="left"/>
        <w:rPr>
          <w:sz w:val="25"/>
        </w:rPr>
      </w:pPr>
      <w:r>
        <w:rPr>
          <w:b/>
          <w:sz w:val="25"/>
        </w:rPr>
        <w:t>char</w:t>
      </w:r>
      <w:r>
        <w:rPr>
          <w:b/>
          <w:spacing w:val="-4"/>
          <w:sz w:val="25"/>
        </w:rPr>
        <w:t xml:space="preserve"> </w:t>
      </w:r>
      <w:r>
        <w:rPr>
          <w:sz w:val="25"/>
        </w:rPr>
        <w:t>*ptr</w:t>
      </w:r>
      <w:r>
        <w:rPr>
          <w:spacing w:val="-3"/>
          <w:sz w:val="25"/>
        </w:rPr>
        <w:t xml:space="preserve"> </w:t>
      </w:r>
      <w:r>
        <w:rPr>
          <w:sz w:val="25"/>
        </w:rPr>
        <w:t>=</w:t>
      </w:r>
      <w:r>
        <w:rPr>
          <w:spacing w:val="-4"/>
          <w:sz w:val="25"/>
        </w:rPr>
        <w:t xml:space="preserve"> str;</w:t>
      </w:r>
    </w:p>
    <w:p>
      <w:pPr>
        <w:pStyle w:val="6"/>
        <w:spacing w:before="1"/>
      </w:pPr>
    </w:p>
    <w:p>
      <w:pPr>
        <w:spacing w:before="0"/>
        <w:ind w:left="443" w:right="0" w:firstLine="0"/>
        <w:jc w:val="left"/>
        <w:rPr>
          <w:sz w:val="25"/>
        </w:rPr>
      </w:pPr>
      <w:r>
        <w:rPr>
          <w:b/>
          <w:sz w:val="25"/>
        </w:rPr>
        <w:t>while</w:t>
      </w:r>
      <w:r>
        <w:rPr>
          <w:b/>
          <w:spacing w:val="-6"/>
          <w:sz w:val="25"/>
        </w:rPr>
        <w:t xml:space="preserve"> </w:t>
      </w:r>
      <w:r>
        <w:rPr>
          <w:spacing w:val="-2"/>
          <w:sz w:val="25"/>
        </w:rPr>
        <w:t>(*ptr++)</w:t>
      </w:r>
    </w:p>
    <w:p>
      <w:pPr>
        <w:spacing w:before="0"/>
        <w:ind w:left="788" w:right="0" w:firstLine="0"/>
        <w:jc w:val="left"/>
        <w:rPr>
          <w:sz w:val="25"/>
        </w:rPr>
      </w:pPr>
      <w:r>
        <w:rPr>
          <w:spacing w:val="-10"/>
          <w:sz w:val="25"/>
        </w:rPr>
        <w:t>;</w:t>
      </w:r>
    </w:p>
    <w:p>
      <w:pPr>
        <w:pStyle w:val="6"/>
        <w:spacing w:before="1"/>
      </w:pPr>
    </w:p>
    <w:p>
      <w:pPr>
        <w:spacing w:before="0"/>
        <w:ind w:left="443" w:right="0" w:firstLine="0"/>
        <w:jc w:val="left"/>
        <w:rPr>
          <w:sz w:val="25"/>
        </w:rPr>
      </w:pPr>
      <w:r>
        <w:rPr>
          <w:b/>
          <w:sz w:val="25"/>
        </w:rPr>
        <w:t>return</w:t>
      </w:r>
      <w:r>
        <w:rPr>
          <w:b/>
          <w:spacing w:val="-11"/>
          <w:sz w:val="25"/>
        </w:rPr>
        <w:t xml:space="preserve"> </w:t>
      </w:r>
      <w:r>
        <w:rPr>
          <w:sz w:val="25"/>
        </w:rPr>
        <w:t>ptr-</w:t>
      </w:r>
      <w:r>
        <w:rPr>
          <w:spacing w:val="-4"/>
          <w:sz w:val="25"/>
        </w:rPr>
        <w:t>str;</w:t>
      </w:r>
    </w:p>
    <w:p>
      <w:pPr>
        <w:spacing w:after="0"/>
        <w:jc w:val="left"/>
        <w:rPr>
          <w:sz w:val="25"/>
        </w:rPr>
        <w:sectPr>
          <w:type w:val="continuous"/>
          <w:pgSz w:w="11910" w:h="16840"/>
          <w:pgMar w:top="1420" w:right="1133" w:bottom="280" w:left="1559" w:header="1880" w:footer="0" w:gutter="0"/>
          <w:cols w:equalWidth="0" w:num="3">
            <w:col w:w="2998" w:space="98"/>
            <w:col w:w="2611" w:space="452"/>
            <w:col w:w="3059"/>
          </w:cols>
        </w:sectPr>
      </w:pPr>
    </w:p>
    <w:p>
      <w:pPr>
        <w:spacing w:before="25"/>
        <w:ind w:left="435" w:right="0" w:firstLine="0"/>
        <w:jc w:val="left"/>
        <w:rPr>
          <w:sz w:val="25"/>
        </w:rPr>
      </w:pPr>
      <w:r>
        <w:rPr>
          <w:b/>
          <w:sz w:val="25"/>
        </w:rPr>
        <w:t>return</w:t>
      </w:r>
      <w:r>
        <w:rPr>
          <w:b/>
          <w:spacing w:val="-7"/>
          <w:sz w:val="25"/>
        </w:rPr>
        <w:t xml:space="preserve"> </w:t>
      </w:r>
      <w:r>
        <w:rPr>
          <w:spacing w:val="-5"/>
          <w:sz w:val="25"/>
        </w:rPr>
        <w:t>i;</w:t>
      </w:r>
    </w:p>
    <w:p>
      <w:pPr>
        <w:spacing w:before="1"/>
        <w:ind w:left="68" w:right="0" w:firstLine="0"/>
        <w:jc w:val="left"/>
        <w:rPr>
          <w:b/>
          <w:sz w:val="25"/>
        </w:rPr>
      </w:pPr>
      <w:r>
        <w:rPr>
          <w:b/>
          <w:spacing w:val="-10"/>
          <w:sz w:val="25"/>
        </w:rPr>
        <w:t>}</w:t>
      </w:r>
    </w:p>
    <w:p>
      <w:pPr>
        <w:tabs>
          <w:tab w:val="left" w:pos="3130"/>
        </w:tabs>
        <w:spacing w:before="0" w:line="295" w:lineRule="exact"/>
        <w:ind w:left="458" w:right="0" w:firstLine="0"/>
        <w:jc w:val="left"/>
        <w:rPr>
          <w:b/>
          <w:sz w:val="25"/>
        </w:rPr>
      </w:pPr>
      <w:r>
        <w:br w:type="column"/>
      </w:r>
      <w:r>
        <w:rPr>
          <w:b/>
          <w:sz w:val="26"/>
        </w:rPr>
        <w:t>return</w:t>
      </w:r>
      <w:r>
        <w:rPr>
          <w:b/>
          <w:spacing w:val="-8"/>
          <w:sz w:val="26"/>
        </w:rPr>
        <w:t xml:space="preserve"> </w:t>
      </w:r>
      <w:r>
        <w:rPr>
          <w:spacing w:val="-5"/>
          <w:sz w:val="26"/>
        </w:rPr>
        <w:t>i;</w:t>
      </w:r>
      <w:r>
        <w:rPr>
          <w:sz w:val="26"/>
        </w:rPr>
        <w:tab/>
      </w:r>
      <w:r>
        <w:rPr>
          <w:b/>
          <w:spacing w:val="-10"/>
          <w:sz w:val="25"/>
        </w:rPr>
        <w:t>}</w:t>
      </w:r>
    </w:p>
    <w:p>
      <w:pPr>
        <w:spacing w:before="0" w:line="298" w:lineRule="exact"/>
        <w:ind w:left="68" w:right="0" w:firstLine="0"/>
        <w:jc w:val="left"/>
        <w:rPr>
          <w:b/>
          <w:sz w:val="26"/>
        </w:rPr>
      </w:pPr>
      <w:r>
        <w:rPr>
          <w:b/>
          <w:sz w:val="26"/>
        </w:rPr>
        <mc:AlternateContent>
          <mc:Choice Requires="wps">
            <w:drawing>
              <wp:anchor distT="0" distB="0" distL="0" distR="0" simplePos="0" relativeHeight="251791360" behindDoc="1" locked="0" layoutInCell="1" allowOverlap="1">
                <wp:simplePos x="0" y="0"/>
                <wp:positionH relativeFrom="page">
                  <wp:posOffset>4852035</wp:posOffset>
                </wp:positionH>
                <wp:positionV relativeFrom="paragraph">
                  <wp:posOffset>-1580515</wp:posOffset>
                </wp:positionV>
                <wp:extent cx="1270" cy="1845945"/>
                <wp:effectExtent l="0" t="0" r="0" b="0"/>
                <wp:wrapNone/>
                <wp:docPr id="549" name="Graphic 549"/>
                <wp:cNvGraphicFramePr/>
                <a:graphic xmlns:a="http://schemas.openxmlformats.org/drawingml/2006/main">
                  <a:graphicData uri="http://schemas.microsoft.com/office/word/2010/wordprocessingShape">
                    <wps:wsp>
                      <wps:cNvSpPr/>
                      <wps:spPr>
                        <a:xfrm>
                          <a:off x="0" y="0"/>
                          <a:ext cx="1270" cy="1845945"/>
                        </a:xfrm>
                        <a:custGeom>
                          <a:avLst/>
                          <a:gdLst/>
                          <a:ahLst/>
                          <a:cxnLst/>
                          <a:rect l="l" t="t" r="r" b="b"/>
                          <a:pathLst>
                            <a:path h="1845945">
                              <a:moveTo>
                                <a:pt x="0" y="0"/>
                              </a:moveTo>
                              <a:lnTo>
                                <a:pt x="1" y="1845945"/>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49" o:spid="_x0000_s1026" o:spt="100" style="position:absolute;left:0pt;margin-left:382.05pt;margin-top:-124.45pt;height:145.35pt;width:0.1pt;mso-position-horizontal-relative:page;z-index:-251525120;mso-width-relative:page;mso-height-relative:page;" filled="f" stroked="t" coordsize="1,1845945" o:gfxdata="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u7ZcD2wAAAAsBAAAP&#10;AAAAAAAAAAEAIAAAACIAAABkcnMvZG93bnJldi54bWxQSwECFAAUAAAACACHTuJAHA/f9RUCAAB/&#10;BAAADgAAAAAAAAABACAAAAAqAQAAZHJzL2Uyb0RvYy54bWxQSwUGAAAAAAYABgBZAQAAsQUAAAAA&#10;" path="m0,0l1,1845945e">
                <v:fill on="f" focussize="0,0"/>
                <v:stroke weight="1.5pt" color="#FF00FF" joinstyle="round"/>
                <v:imagedata o:title=""/>
                <o:lock v:ext="edit" aspectratio="f"/>
                <v:textbox inset="0mm,0mm,0mm,0mm"/>
              </v:shape>
            </w:pict>
          </mc:Fallback>
        </mc:AlternateContent>
      </w:r>
      <w:r>
        <w:rPr>
          <w:b/>
          <w:spacing w:val="-10"/>
          <w:sz w:val="26"/>
        </w:rPr>
        <w:t>}</w:t>
      </w:r>
    </w:p>
    <w:p>
      <w:pPr>
        <w:spacing w:after="0" w:line="298" w:lineRule="exact"/>
        <w:jc w:val="left"/>
        <w:rPr>
          <w:b/>
          <w:sz w:val="26"/>
        </w:rPr>
        <w:sectPr>
          <w:type w:val="continuous"/>
          <w:pgSz w:w="11910" w:h="16840"/>
          <w:pgMar w:top="1420" w:right="1133" w:bottom="280" w:left="1559" w:header="1880" w:footer="0" w:gutter="0"/>
          <w:cols w:equalWidth="0" w:num="2">
            <w:col w:w="1332" w:space="1764"/>
            <w:col w:w="6122"/>
          </w:cols>
        </w:sectPr>
      </w:pPr>
    </w:p>
    <w:p>
      <w:pPr>
        <w:pStyle w:val="6"/>
        <w:rPr>
          <w:b/>
        </w:rPr>
      </w:pPr>
    </w:p>
    <w:p>
      <w:pPr>
        <w:pStyle w:val="6"/>
        <w:spacing w:before="1"/>
        <w:ind w:left="68"/>
      </w:pPr>
      <w:r>
        <w:t>The</w:t>
      </w:r>
      <w:r>
        <w:rPr>
          <w:spacing w:val="-5"/>
        </w:rPr>
        <w:t xml:space="preserve"> </w:t>
      </w:r>
      <w:r>
        <w:t>C</w:t>
      </w:r>
      <w:r>
        <w:rPr>
          <w:spacing w:val="-5"/>
        </w:rPr>
        <w:t xml:space="preserve"> </w:t>
      </w:r>
      <w:r>
        <w:t>program</w:t>
      </w:r>
      <w:r>
        <w:rPr>
          <w:spacing w:val="-5"/>
        </w:rPr>
        <w:t xml:space="preserve"> </w:t>
      </w:r>
      <w:r>
        <w:t>to</w:t>
      </w:r>
      <w:r>
        <w:rPr>
          <w:spacing w:val="-4"/>
        </w:rPr>
        <w:t xml:space="preserve"> </w:t>
      </w:r>
      <w:r>
        <w:t>access</w:t>
      </w:r>
      <w:r>
        <w:rPr>
          <w:spacing w:val="-6"/>
        </w:rPr>
        <w:t xml:space="preserve"> </w:t>
      </w:r>
      <w:r>
        <w:t>any</w:t>
      </w:r>
      <w:r>
        <w:rPr>
          <w:spacing w:val="-4"/>
        </w:rPr>
        <w:t xml:space="preserve"> </w:t>
      </w:r>
      <w:r>
        <w:t>of</w:t>
      </w:r>
      <w:r>
        <w:rPr>
          <w:spacing w:val="-6"/>
        </w:rPr>
        <w:t xml:space="preserve"> </w:t>
      </w:r>
      <w:r>
        <w:t>the</w:t>
      </w:r>
      <w:r>
        <w:rPr>
          <w:spacing w:val="-5"/>
        </w:rPr>
        <w:t xml:space="preserve"> </w:t>
      </w:r>
      <w:r>
        <w:t>above</w:t>
      </w:r>
      <w:r>
        <w:rPr>
          <w:spacing w:val="-4"/>
        </w:rPr>
        <w:t xml:space="preserve"> </w:t>
      </w:r>
      <w:r>
        <w:t>functions</w:t>
      </w:r>
      <w:r>
        <w:rPr>
          <w:spacing w:val="-6"/>
        </w:rPr>
        <w:t xml:space="preserve"> </w:t>
      </w:r>
      <w:r>
        <w:t>can</w:t>
      </w:r>
      <w:r>
        <w:rPr>
          <w:spacing w:val="-5"/>
        </w:rPr>
        <w:t xml:space="preserve"> </w:t>
      </w:r>
      <w:r>
        <w:t>be</w:t>
      </w:r>
      <w:r>
        <w:rPr>
          <w:spacing w:val="-4"/>
        </w:rPr>
        <w:t xml:space="preserve"> </w:t>
      </w:r>
      <w:r>
        <w:t>written</w:t>
      </w:r>
      <w:r>
        <w:rPr>
          <w:spacing w:val="-5"/>
        </w:rPr>
        <w:t xml:space="preserve"> </w:t>
      </w:r>
      <w:r>
        <w:t>as</w:t>
      </w:r>
      <w:r>
        <w:rPr>
          <w:spacing w:val="-6"/>
        </w:rPr>
        <w:t xml:space="preserve"> </w:t>
      </w:r>
      <w:r>
        <w:t>shown</w:t>
      </w:r>
      <w:r>
        <w:rPr>
          <w:spacing w:val="-4"/>
        </w:rPr>
        <w:t xml:space="preserve"> </w:t>
      </w:r>
      <w:r>
        <w:rPr>
          <w:spacing w:val="-2"/>
        </w:rPr>
        <w:t>below:</w:t>
      </w:r>
    </w:p>
    <w:p>
      <w:pPr>
        <w:pStyle w:val="6"/>
        <w:spacing w:after="0"/>
        <w:sectPr>
          <w:type w:val="continuous"/>
          <w:pgSz w:w="11910" w:h="16840"/>
          <w:pgMar w:top="1420" w:right="1133" w:bottom="280" w:left="1559" w:header="1880" w:footer="0" w:gutter="0"/>
          <w:cols w:space="720" w:num="1"/>
        </w:sectPr>
      </w:pPr>
    </w:p>
    <w:p>
      <w:pPr>
        <w:spacing w:before="54"/>
        <w:ind w:left="68" w:right="0" w:firstLine="0"/>
        <w:jc w:val="left"/>
        <w:rPr>
          <w:sz w:val="25"/>
        </w:rPr>
      </w:pPr>
      <w:r>
        <w:rPr>
          <w:b/>
          <w:color w:val="FF00FF"/>
          <w:sz w:val="25"/>
        </w:rPr>
        <w:t>Example</w:t>
      </w:r>
      <w:r>
        <w:rPr>
          <w:b/>
          <w:color w:val="FF00FF"/>
          <w:spacing w:val="-9"/>
          <w:sz w:val="25"/>
        </w:rPr>
        <w:t xml:space="preserve"> </w:t>
      </w:r>
      <w:r>
        <w:rPr>
          <w:b/>
          <w:color w:val="FF00FF"/>
          <w:sz w:val="25"/>
        </w:rPr>
        <w:t>12.26:</w:t>
      </w:r>
      <w:r>
        <w:rPr>
          <w:b/>
          <w:color w:val="FF00FF"/>
          <w:spacing w:val="-8"/>
          <w:sz w:val="25"/>
        </w:rPr>
        <w:t xml:space="preserve"> </w:t>
      </w:r>
      <w:r>
        <w:rPr>
          <w:sz w:val="25"/>
        </w:rPr>
        <w:t>Program</w:t>
      </w:r>
      <w:r>
        <w:rPr>
          <w:spacing w:val="-8"/>
          <w:sz w:val="25"/>
        </w:rPr>
        <w:t xml:space="preserve"> </w:t>
      </w:r>
      <w:r>
        <w:rPr>
          <w:sz w:val="25"/>
        </w:rPr>
        <w:t>using</w:t>
      </w:r>
      <w:r>
        <w:rPr>
          <w:spacing w:val="-8"/>
          <w:sz w:val="25"/>
        </w:rPr>
        <w:t xml:space="preserve"> </w:t>
      </w:r>
      <w:r>
        <w:rPr>
          <w:sz w:val="25"/>
        </w:rPr>
        <w:t>the</w:t>
      </w:r>
      <w:r>
        <w:rPr>
          <w:spacing w:val="-8"/>
          <w:sz w:val="25"/>
        </w:rPr>
        <w:t xml:space="preserve"> </w:t>
      </w:r>
      <w:r>
        <w:rPr>
          <w:sz w:val="25"/>
        </w:rPr>
        <w:t>user-defined</w:t>
      </w:r>
      <w:r>
        <w:rPr>
          <w:spacing w:val="-7"/>
          <w:sz w:val="25"/>
        </w:rPr>
        <w:t xml:space="preserve"> </w:t>
      </w:r>
      <w:r>
        <w:rPr>
          <w:sz w:val="25"/>
        </w:rPr>
        <w:t>function</w:t>
      </w:r>
      <w:r>
        <w:rPr>
          <w:spacing w:val="-8"/>
          <w:sz w:val="25"/>
        </w:rPr>
        <w:t xml:space="preserve"> </w:t>
      </w:r>
      <w:r>
        <w:rPr>
          <w:spacing w:val="-2"/>
          <w:sz w:val="25"/>
        </w:rPr>
        <w:t>my_strlen()</w:t>
      </w:r>
    </w:p>
    <w:p>
      <w:pPr>
        <w:pStyle w:val="6"/>
        <w:spacing w:before="4"/>
        <w:rPr>
          <w:sz w:val="11"/>
        </w:rPr>
      </w:pPr>
      <w:r>
        <w:rPr>
          <w:sz w:val="11"/>
        </w:rPr>
        <mc:AlternateContent>
          <mc:Choice Requires="wps">
            <w:drawing>
              <wp:anchor distT="0" distB="0" distL="0" distR="0" simplePos="0" relativeHeight="251846656" behindDoc="1" locked="0" layoutInCell="1" allowOverlap="1">
                <wp:simplePos x="0" y="0"/>
                <wp:positionH relativeFrom="page">
                  <wp:posOffset>1040130</wp:posOffset>
                </wp:positionH>
                <wp:positionV relativeFrom="paragraph">
                  <wp:posOffset>98425</wp:posOffset>
                </wp:positionV>
                <wp:extent cx="5600700" cy="1270"/>
                <wp:effectExtent l="0" t="0" r="0" b="0"/>
                <wp:wrapTopAndBottom/>
                <wp:docPr id="550" name="Graphic 550"/>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50" o:spid="_x0000_s1026" o:spt="100" style="position:absolute;left:0pt;margin-left:81.9pt;margin-top:7.75pt;height:0.1pt;width:441pt;mso-position-horizontal-relative:page;mso-wrap-distance-bottom:0pt;mso-wrap-distance-top:0pt;z-index:-251469824;mso-width-relative:page;mso-height-relative:page;" filled="f" stroked="t" coordsize="5600700,1" o:gfxdata="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n/HffXAAAACgEAAA8AAAAAAAAA&#10;AQAgAAAAIgAAAGRycy9kb3ducmV2LnhtbFBLAQIUABQAAAAIAIdO4kDUzOwcEgIAAH8EAAAOAAAA&#10;AAAAAAEAIAAAACYBAABkcnMvZTJvRG9jLnhtbFBLBQYAAAAABgAGAFkBAACqBQAAAAA=&#10;" path="m0,0l5600700,1e">
                <v:fill on="f" focussize="0,0"/>
                <v:stroke weight="1.5pt" color="#FF00FF" joinstyle="round"/>
                <v:imagedata o:title=""/>
                <o:lock v:ext="edit" aspectratio="f"/>
                <v:textbox inset="0mm,0mm,0mm,0mm"/>
                <w10:wrap type="topAndBottom"/>
              </v:shape>
            </w:pict>
          </mc:Fallback>
        </mc:AlternateContent>
      </w:r>
    </w:p>
    <w:p>
      <w:pPr>
        <w:spacing w:before="119"/>
        <w:ind w:left="68" w:right="0" w:firstLine="0"/>
        <w:jc w:val="left"/>
        <w:rPr>
          <w:sz w:val="25"/>
        </w:rPr>
      </w:pPr>
      <w:r>
        <w:rPr>
          <w:sz w:val="25"/>
        </w:rPr>
        <w:t>#</w:t>
      </w:r>
      <w:r>
        <w:rPr>
          <w:b/>
          <w:sz w:val="25"/>
        </w:rPr>
        <w:t>include</w:t>
      </w:r>
      <w:r>
        <w:rPr>
          <w:b/>
          <w:spacing w:val="-10"/>
          <w:sz w:val="25"/>
        </w:rPr>
        <w:t xml:space="preserve"> </w:t>
      </w:r>
      <w:r>
        <w:rPr>
          <w:spacing w:val="-2"/>
          <w:sz w:val="25"/>
        </w:rPr>
        <w:t>&lt;stdio.h&gt;</w:t>
      </w:r>
    </w:p>
    <w:p>
      <w:pPr>
        <w:spacing w:before="149"/>
        <w:ind w:left="68" w:right="0" w:firstLine="0"/>
        <w:jc w:val="left"/>
        <w:rPr>
          <w:sz w:val="25"/>
        </w:rPr>
      </w:pPr>
      <w:r>
        <w:rPr>
          <w:color w:val="FF00FF"/>
          <w:sz w:val="25"/>
        </w:rPr>
        <w:t>/*</w:t>
      </w:r>
      <w:r>
        <w:rPr>
          <w:color w:val="FF00FF"/>
          <w:spacing w:val="-6"/>
          <w:sz w:val="25"/>
        </w:rPr>
        <w:t xml:space="preserve"> </w:t>
      </w:r>
      <w:r>
        <w:rPr>
          <w:color w:val="FF00FF"/>
          <w:sz w:val="25"/>
        </w:rPr>
        <w:t>Include:</w:t>
      </w:r>
      <w:r>
        <w:rPr>
          <w:color w:val="FF00FF"/>
          <w:spacing w:val="-6"/>
          <w:sz w:val="25"/>
        </w:rPr>
        <w:t xml:space="preserve"> </w:t>
      </w:r>
      <w:r>
        <w:rPr>
          <w:b/>
          <w:sz w:val="25"/>
        </w:rPr>
        <w:t>Example</w:t>
      </w:r>
      <w:r>
        <w:rPr>
          <w:b/>
          <w:spacing w:val="-7"/>
          <w:sz w:val="25"/>
        </w:rPr>
        <w:t xml:space="preserve"> </w:t>
      </w:r>
      <w:r>
        <w:rPr>
          <w:b/>
          <w:sz w:val="25"/>
        </w:rPr>
        <w:t>12.25:</w:t>
      </w:r>
      <w:r>
        <w:rPr>
          <w:b/>
          <w:spacing w:val="-5"/>
          <w:sz w:val="25"/>
        </w:rPr>
        <w:t xml:space="preserve"> </w:t>
      </w:r>
      <w:r>
        <w:rPr>
          <w:color w:val="FF00FF"/>
          <w:sz w:val="25"/>
        </w:rPr>
        <w:t>to</w:t>
      </w:r>
      <w:r>
        <w:rPr>
          <w:color w:val="FF00FF"/>
          <w:spacing w:val="-6"/>
          <w:sz w:val="25"/>
        </w:rPr>
        <w:t xml:space="preserve"> </w:t>
      </w:r>
      <w:r>
        <w:rPr>
          <w:color w:val="FF00FF"/>
          <w:sz w:val="25"/>
        </w:rPr>
        <w:t>compute</w:t>
      </w:r>
      <w:r>
        <w:rPr>
          <w:color w:val="FF00FF"/>
          <w:spacing w:val="-6"/>
          <w:sz w:val="25"/>
        </w:rPr>
        <w:t xml:space="preserve"> </w:t>
      </w:r>
      <w:r>
        <w:rPr>
          <w:color w:val="FF00FF"/>
          <w:sz w:val="25"/>
        </w:rPr>
        <w:t>the</w:t>
      </w:r>
      <w:r>
        <w:rPr>
          <w:color w:val="FF00FF"/>
          <w:spacing w:val="-6"/>
          <w:sz w:val="25"/>
        </w:rPr>
        <w:t xml:space="preserve"> </w:t>
      </w:r>
      <w:r>
        <w:rPr>
          <w:color w:val="FF00FF"/>
          <w:sz w:val="25"/>
        </w:rPr>
        <w:t>length</w:t>
      </w:r>
      <w:r>
        <w:rPr>
          <w:color w:val="FF00FF"/>
          <w:spacing w:val="-5"/>
          <w:sz w:val="25"/>
        </w:rPr>
        <w:t xml:space="preserve"> */</w:t>
      </w:r>
    </w:p>
    <w:p>
      <w:pPr>
        <w:spacing w:before="217"/>
        <w:ind w:left="68" w:right="0" w:firstLine="0"/>
        <w:jc w:val="left"/>
        <w:rPr>
          <w:sz w:val="25"/>
        </w:rPr>
      </w:pPr>
      <w:r>
        <w:rPr>
          <w:b/>
          <w:sz w:val="25"/>
        </w:rPr>
        <w:t>void</w:t>
      </w:r>
      <w:r>
        <w:rPr>
          <w:b/>
          <w:spacing w:val="-5"/>
          <w:sz w:val="25"/>
        </w:rPr>
        <w:t xml:space="preserve"> </w:t>
      </w:r>
      <w:r>
        <w:rPr>
          <w:spacing w:val="-2"/>
          <w:sz w:val="25"/>
        </w:rPr>
        <w:t>main()</w:t>
      </w:r>
    </w:p>
    <w:p>
      <w:pPr>
        <w:spacing w:before="0"/>
        <w:ind w:left="68" w:right="0" w:firstLine="0"/>
        <w:jc w:val="left"/>
        <w:rPr>
          <w:b/>
          <w:sz w:val="25"/>
        </w:rPr>
      </w:pPr>
      <w:r>
        <w:rPr>
          <w:b/>
          <w:sz w:val="25"/>
        </w:rPr>
        <mc:AlternateContent>
          <mc:Choice Requires="wps">
            <w:drawing>
              <wp:anchor distT="0" distB="0" distL="0" distR="0" simplePos="0" relativeHeight="251740160" behindDoc="0" locked="0" layoutInCell="1" allowOverlap="1">
                <wp:simplePos x="0" y="0"/>
                <wp:positionH relativeFrom="page">
                  <wp:posOffset>3823335</wp:posOffset>
                </wp:positionH>
                <wp:positionV relativeFrom="paragraph">
                  <wp:posOffset>184150</wp:posOffset>
                </wp:positionV>
                <wp:extent cx="1270" cy="1822450"/>
                <wp:effectExtent l="0" t="0" r="0" b="0"/>
                <wp:wrapNone/>
                <wp:docPr id="551" name="Graphic 551"/>
                <wp:cNvGraphicFramePr/>
                <a:graphic xmlns:a="http://schemas.openxmlformats.org/drawingml/2006/main">
                  <a:graphicData uri="http://schemas.microsoft.com/office/word/2010/wordprocessingShape">
                    <wps:wsp>
                      <wps:cNvSpPr/>
                      <wps:spPr>
                        <a:xfrm>
                          <a:off x="0" y="0"/>
                          <a:ext cx="1270" cy="1822450"/>
                        </a:xfrm>
                        <a:custGeom>
                          <a:avLst/>
                          <a:gdLst/>
                          <a:ahLst/>
                          <a:cxnLst/>
                          <a:rect l="l" t="t" r="r" b="b"/>
                          <a:pathLst>
                            <a:path h="1822450">
                              <a:moveTo>
                                <a:pt x="0" y="0"/>
                              </a:moveTo>
                              <a:lnTo>
                                <a:pt x="1" y="1822450"/>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51" o:spid="_x0000_s1026" o:spt="100" style="position:absolute;left:0pt;margin-left:301.05pt;margin-top:14.5pt;height:143.5pt;width:0.1pt;mso-position-horizontal-relative:page;z-index:251740160;mso-width-relative:page;mso-height-relative:page;" filled="f" stroked="t" coordsize="1,1822450" o:gfxdata="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zkiJ9oAAAAKAQAADwAA&#10;AAAAAAABACAAAAAiAAAAZHJzL2Rvd25yZXYueG1sUEsBAhQAFAAAAAgAh07iQPopmHYUAgAAfwQA&#10;AA4AAAAAAAAAAQAgAAAAKQEAAGRycy9lMm9Eb2MueG1sUEsFBgAAAAAGAAYAWQEAAK8FAAAAAA==&#10;" path="m0,0l1,1822450e">
                <v:fill on="f" focussize="0,0"/>
                <v:stroke weight="1.5pt" color="#FF00FF" joinstyle="round"/>
                <v:imagedata o:title=""/>
                <o:lock v:ext="edit" aspectratio="f"/>
                <v:textbox inset="0mm,0mm,0mm,0mm"/>
              </v:shape>
            </w:pict>
          </mc:Fallback>
        </mc:AlternateContent>
      </w:r>
      <w:r>
        <w:rPr>
          <w:b/>
          <w:spacing w:val="-10"/>
          <w:sz w:val="25"/>
        </w:rPr>
        <w:t>{</w:t>
      </w:r>
    </w:p>
    <w:p>
      <w:pPr>
        <w:spacing w:after="0"/>
        <w:jc w:val="left"/>
        <w:rPr>
          <w:b/>
          <w:sz w:val="25"/>
        </w:rPr>
        <w:sectPr>
          <w:pgSz w:w="11910" w:h="16840"/>
          <w:pgMar w:top="2240" w:right="1133" w:bottom="280" w:left="1559" w:header="1884" w:footer="0" w:gutter="0"/>
          <w:cols w:space="720" w:num="1"/>
        </w:sectPr>
      </w:pPr>
    </w:p>
    <w:p>
      <w:pPr>
        <w:spacing w:before="1"/>
        <w:ind w:left="788" w:right="0" w:firstLine="0"/>
        <w:jc w:val="left"/>
        <w:rPr>
          <w:sz w:val="25"/>
        </w:rPr>
      </w:pPr>
      <w:r>
        <w:rPr>
          <w:b/>
          <w:sz w:val="25"/>
        </w:rPr>
        <w:t>char</w:t>
      </w:r>
      <w:r>
        <w:rPr>
          <w:b/>
          <w:spacing w:val="-5"/>
          <w:sz w:val="25"/>
        </w:rPr>
        <w:t xml:space="preserve"> </w:t>
      </w:r>
      <w:r>
        <w:rPr>
          <w:spacing w:val="-2"/>
          <w:sz w:val="25"/>
        </w:rPr>
        <w:t>str[20];</w:t>
      </w:r>
    </w:p>
    <w:p>
      <w:pPr>
        <w:tabs>
          <w:tab w:val="left" w:pos="1329"/>
        </w:tabs>
        <w:spacing w:before="0"/>
        <w:ind w:left="788" w:right="0" w:firstLine="0"/>
        <w:jc w:val="left"/>
        <w:rPr>
          <w:sz w:val="25"/>
        </w:rPr>
      </w:pPr>
      <w:r>
        <w:rPr>
          <w:b/>
          <w:spacing w:val="-5"/>
          <w:sz w:val="25"/>
        </w:rPr>
        <w:t>int</w:t>
      </w:r>
      <w:r>
        <w:rPr>
          <w:b/>
          <w:sz w:val="25"/>
        </w:rPr>
        <w:tab/>
      </w:r>
      <w:r>
        <w:rPr>
          <w:spacing w:val="-5"/>
          <w:sz w:val="25"/>
        </w:rPr>
        <w:t>i;</w:t>
      </w:r>
    </w:p>
    <w:p>
      <w:pPr>
        <w:spacing w:before="217"/>
        <w:ind w:left="788" w:right="0" w:firstLine="0"/>
        <w:jc w:val="left"/>
        <w:rPr>
          <w:sz w:val="25"/>
        </w:rPr>
      </w:pPr>
      <w:r>
        <w:rPr>
          <w:b/>
          <w:sz w:val="25"/>
        </w:rPr>
        <w:t>printf</w:t>
      </w:r>
      <w:r>
        <w:rPr>
          <w:sz w:val="25"/>
        </w:rPr>
        <w:t>("Enter</w:t>
      </w:r>
      <w:r>
        <w:rPr>
          <w:spacing w:val="-9"/>
          <w:sz w:val="25"/>
        </w:rPr>
        <w:t xml:space="preserve"> </w:t>
      </w:r>
      <w:r>
        <w:rPr>
          <w:sz w:val="25"/>
        </w:rPr>
        <w:t>the</w:t>
      </w:r>
      <w:r>
        <w:rPr>
          <w:spacing w:val="-9"/>
          <w:sz w:val="25"/>
        </w:rPr>
        <w:t xml:space="preserve"> </w:t>
      </w:r>
      <w:r>
        <w:rPr>
          <w:spacing w:val="-2"/>
          <w:sz w:val="25"/>
        </w:rPr>
        <w:t>string\n");</w:t>
      </w:r>
    </w:p>
    <w:p>
      <w:pPr>
        <w:spacing w:before="0"/>
        <w:ind w:left="788" w:right="0" w:firstLine="0"/>
        <w:jc w:val="left"/>
        <w:rPr>
          <w:sz w:val="25"/>
        </w:rPr>
      </w:pPr>
      <w:r>
        <w:rPr>
          <w:b/>
          <w:spacing w:val="-2"/>
          <w:sz w:val="25"/>
        </w:rPr>
        <w:t>gets</w:t>
      </w:r>
      <w:r>
        <w:rPr>
          <w:spacing w:val="-2"/>
          <w:sz w:val="25"/>
        </w:rPr>
        <w:t>(str);</w:t>
      </w:r>
    </w:p>
    <w:p>
      <w:pPr>
        <w:pStyle w:val="6"/>
        <w:spacing w:before="174"/>
        <w:ind w:left="788"/>
      </w:pPr>
      <w:r>
        <w:t>i</w:t>
      </w:r>
      <w:r>
        <w:rPr>
          <w:spacing w:val="-6"/>
        </w:rPr>
        <w:t xml:space="preserve"> </w:t>
      </w:r>
      <w:r>
        <w:t>=</w:t>
      </w:r>
      <w:r>
        <w:rPr>
          <w:spacing w:val="-5"/>
        </w:rPr>
        <w:t xml:space="preserve"> </w:t>
      </w:r>
      <w:r>
        <w:t>my_strlen(str)</w:t>
      </w:r>
      <w:r>
        <w:rPr>
          <w:spacing w:val="-6"/>
        </w:rPr>
        <w:t xml:space="preserve"> </w:t>
      </w:r>
      <w:r>
        <w:rPr>
          <w:spacing w:val="-10"/>
        </w:rPr>
        <w:t>;</w:t>
      </w:r>
    </w:p>
    <w:p>
      <w:pPr>
        <w:pStyle w:val="6"/>
        <w:spacing w:before="1"/>
      </w:pPr>
    </w:p>
    <w:p>
      <w:pPr>
        <w:spacing w:before="0"/>
        <w:ind w:left="788" w:right="0" w:firstLine="0"/>
        <w:jc w:val="left"/>
        <w:rPr>
          <w:sz w:val="25"/>
        </w:rPr>
      </w:pPr>
      <w:r>
        <w:rPr>
          <w:b/>
          <w:sz w:val="25"/>
        </w:rPr>
        <w:t>printf</w:t>
      </w:r>
      <w:r>
        <w:rPr>
          <w:sz w:val="25"/>
        </w:rPr>
        <w:t>("Length</w:t>
      </w:r>
      <w:r>
        <w:rPr>
          <w:spacing w:val="-9"/>
          <w:sz w:val="25"/>
        </w:rPr>
        <w:t xml:space="preserve"> </w:t>
      </w:r>
      <w:r>
        <w:rPr>
          <w:sz w:val="25"/>
        </w:rPr>
        <w:t>=</w:t>
      </w:r>
      <w:r>
        <w:rPr>
          <w:spacing w:val="-8"/>
          <w:sz w:val="25"/>
        </w:rPr>
        <w:t xml:space="preserve"> </w:t>
      </w:r>
      <w:r>
        <w:rPr>
          <w:sz w:val="25"/>
        </w:rPr>
        <w:t>%d\n",</w:t>
      </w:r>
      <w:r>
        <w:rPr>
          <w:spacing w:val="-8"/>
          <w:sz w:val="25"/>
        </w:rPr>
        <w:t xml:space="preserve"> </w:t>
      </w:r>
      <w:r>
        <w:rPr>
          <w:spacing w:val="-5"/>
          <w:sz w:val="25"/>
        </w:rPr>
        <w:t>i);</w:t>
      </w:r>
    </w:p>
    <w:p>
      <w:pPr>
        <w:spacing w:before="0"/>
        <w:ind w:left="68" w:right="0" w:firstLine="0"/>
        <w:jc w:val="left"/>
        <w:rPr>
          <w:b/>
          <w:sz w:val="25"/>
        </w:rPr>
      </w:pPr>
      <w:r>
        <w:rPr>
          <w:b/>
          <w:spacing w:val="-10"/>
          <w:sz w:val="25"/>
        </w:rPr>
        <w:t>}</w:t>
      </w:r>
    </w:p>
    <w:p>
      <w:pPr>
        <w:spacing w:before="1" w:line="240" w:lineRule="auto"/>
        <w:rPr>
          <w:b/>
          <w:sz w:val="25"/>
        </w:rPr>
      </w:pPr>
      <w:r>
        <w:br w:type="column"/>
      </w:r>
    </w:p>
    <w:p>
      <w:pPr>
        <w:spacing w:before="0"/>
        <w:ind w:left="600" w:right="0" w:firstLine="0"/>
        <w:jc w:val="left"/>
        <w:rPr>
          <w:b/>
          <w:sz w:val="25"/>
        </w:rPr>
      </w:pPr>
      <w:r>
        <w:rPr>
          <w:b/>
          <w:color w:val="FF00FF"/>
          <w:spacing w:val="-2"/>
          <w:sz w:val="25"/>
        </w:rPr>
        <w:t>Input</w:t>
      </w:r>
    </w:p>
    <w:p>
      <w:pPr>
        <w:pStyle w:val="6"/>
        <w:spacing w:before="217"/>
        <w:ind w:left="600" w:right="2054"/>
      </w:pPr>
      <w:r>
        <w:t>Enter</w:t>
      </w:r>
      <w:r>
        <w:rPr>
          <w:spacing w:val="-16"/>
        </w:rPr>
        <w:t xml:space="preserve"> </w:t>
      </w:r>
      <w:r>
        <w:t>the</w:t>
      </w:r>
      <w:r>
        <w:rPr>
          <w:spacing w:val="-16"/>
        </w:rPr>
        <w:t xml:space="preserve"> </w:t>
      </w:r>
      <w:r>
        <w:t xml:space="preserve">string </w:t>
      </w:r>
      <w:r>
        <w:rPr>
          <w:spacing w:val="-4"/>
        </w:rPr>
        <w:t>Rama</w:t>
      </w:r>
    </w:p>
    <w:p>
      <w:pPr>
        <w:spacing w:before="174"/>
        <w:ind w:left="68" w:right="3188" w:firstLine="595"/>
        <w:jc w:val="left"/>
        <w:rPr>
          <w:sz w:val="25"/>
        </w:rPr>
      </w:pPr>
      <w:r>
        <w:rPr>
          <w:sz w:val="25"/>
        </w:rPr>
        <w:t xml:space="preserve">i = 4 </w:t>
      </w:r>
      <w:r>
        <w:rPr>
          <w:b/>
          <w:color w:val="FF00FF"/>
          <w:spacing w:val="-2"/>
          <w:sz w:val="25"/>
        </w:rPr>
        <w:t xml:space="preserve">Output </w:t>
      </w:r>
      <w:r>
        <w:rPr>
          <w:sz w:val="25"/>
        </w:rPr>
        <w:t>Length = 4</w:t>
      </w:r>
    </w:p>
    <w:p>
      <w:pPr>
        <w:spacing w:after="0"/>
        <w:jc w:val="left"/>
        <w:rPr>
          <w:sz w:val="25"/>
        </w:rPr>
        <w:sectPr>
          <w:type w:val="continuous"/>
          <w:pgSz w:w="11910" w:h="16840"/>
          <w:pgMar w:top="1420" w:right="1133" w:bottom="280" w:left="1559" w:header="1884" w:footer="0" w:gutter="0"/>
          <w:cols w:equalWidth="0" w:num="2">
            <w:col w:w="3590" w:space="917"/>
            <w:col w:w="4711"/>
          </w:cols>
        </w:sectPr>
      </w:pPr>
    </w:p>
    <w:p>
      <w:pPr>
        <w:pStyle w:val="2"/>
        <w:numPr>
          <w:ilvl w:val="2"/>
          <w:numId w:val="24"/>
        </w:numPr>
        <w:tabs>
          <w:tab w:val="left" w:pos="904"/>
        </w:tabs>
        <w:spacing w:before="246" w:after="0" w:line="240" w:lineRule="auto"/>
        <w:ind w:left="904" w:right="0" w:hanging="836"/>
        <w:jc w:val="left"/>
        <w:rPr>
          <w:color w:val="FF00FF"/>
        </w:rPr>
      </w:pPr>
      <w:r>
        <w:rPr>
          <w:color w:val="FF00FF"/>
        </w:rPr>
        <w:t>strcpy(dest,</w:t>
      </w:r>
      <w:r>
        <w:rPr>
          <w:color w:val="FF00FF"/>
          <w:spacing w:val="-7"/>
        </w:rPr>
        <w:t xml:space="preserve"> </w:t>
      </w:r>
      <w:r>
        <w:rPr>
          <w:color w:val="FF00FF"/>
        </w:rPr>
        <w:t>src)</w:t>
      </w:r>
      <w:r>
        <w:rPr>
          <w:color w:val="FF00FF"/>
          <w:spacing w:val="-7"/>
        </w:rPr>
        <w:t xml:space="preserve"> </w:t>
      </w:r>
      <w:r>
        <w:rPr>
          <w:color w:val="FF00FF"/>
        </w:rPr>
        <w:t>–</w:t>
      </w:r>
      <w:r>
        <w:rPr>
          <w:color w:val="FF00FF"/>
          <w:spacing w:val="-6"/>
        </w:rPr>
        <w:t xml:space="preserve"> </w:t>
      </w:r>
      <w:r>
        <w:rPr>
          <w:b w:val="0"/>
          <w:color w:val="FF00FF"/>
          <w:sz w:val="26"/>
          <w:u w:val="single" w:color="FF00FF"/>
        </w:rPr>
        <w:t>str</w:t>
      </w:r>
      <w:r>
        <w:rPr>
          <w:color w:val="FF00FF"/>
        </w:rPr>
        <w:t>ing</w:t>
      </w:r>
      <w:r>
        <w:rPr>
          <w:color w:val="FF00FF"/>
          <w:spacing w:val="-7"/>
        </w:rPr>
        <w:t xml:space="preserve"> </w:t>
      </w:r>
      <w:r>
        <w:rPr>
          <w:color w:val="FF00FF"/>
          <w:spacing w:val="-4"/>
          <w:sz w:val="26"/>
          <w:u w:val="thick" w:color="FF00FF"/>
        </w:rPr>
        <w:t>c</w:t>
      </w:r>
      <w:r>
        <w:rPr>
          <w:color w:val="FF00FF"/>
          <w:spacing w:val="-4"/>
        </w:rPr>
        <w:t>o</w:t>
      </w:r>
      <w:r>
        <w:rPr>
          <w:b w:val="0"/>
          <w:color w:val="FF00FF"/>
          <w:spacing w:val="-4"/>
          <w:sz w:val="26"/>
          <w:u w:val="single" w:color="FF00FF"/>
        </w:rPr>
        <w:t>py</w:t>
      </w:r>
    </w:p>
    <w:p>
      <w:pPr>
        <w:pStyle w:val="6"/>
        <w:spacing w:before="194" w:line="237" w:lineRule="auto"/>
        <w:ind w:left="68" w:right="506"/>
        <w:jc w:val="both"/>
      </w:pPr>
      <w:r>
        <w:t>Now,</w:t>
      </w:r>
      <w:r>
        <w:rPr>
          <w:spacing w:val="-1"/>
        </w:rPr>
        <w:t xml:space="preserve"> </w:t>
      </w:r>
      <w:r>
        <w:t>let</w:t>
      </w:r>
      <w:r>
        <w:rPr>
          <w:spacing w:val="-1"/>
        </w:rPr>
        <w:t xml:space="preserve"> </w:t>
      </w:r>
      <w:r>
        <w:t>us</w:t>
      </w:r>
      <w:r>
        <w:rPr>
          <w:spacing w:val="-1"/>
        </w:rPr>
        <w:t xml:space="preserve"> </w:t>
      </w:r>
      <w:r>
        <w:t>write</w:t>
      </w:r>
      <w:r>
        <w:rPr>
          <w:spacing w:val="-1"/>
        </w:rPr>
        <w:t xml:space="preserve"> </w:t>
      </w:r>
      <w:r>
        <w:t>a</w:t>
      </w:r>
      <w:r>
        <w:rPr>
          <w:spacing w:val="-1"/>
        </w:rPr>
        <w:t xml:space="preserve"> </w:t>
      </w:r>
      <w:r>
        <w:t>function</w:t>
      </w:r>
      <w:r>
        <w:rPr>
          <w:spacing w:val="-1"/>
        </w:rPr>
        <w:t xml:space="preserve"> </w:t>
      </w:r>
      <w:r>
        <w:t>to</w:t>
      </w:r>
      <w:r>
        <w:rPr>
          <w:spacing w:val="-1"/>
        </w:rPr>
        <w:t xml:space="preserve"> </w:t>
      </w:r>
      <w:r>
        <w:t>implement</w:t>
      </w:r>
      <w:r>
        <w:rPr>
          <w:spacing w:val="-2"/>
        </w:rPr>
        <w:t xml:space="preserve"> </w:t>
      </w:r>
      <w:r>
        <w:rPr>
          <w:i/>
        </w:rPr>
        <w:t>strcpy</w:t>
      </w:r>
      <w:r>
        <w:rPr>
          <w:i/>
          <w:spacing w:val="-1"/>
        </w:rPr>
        <w:t xml:space="preserve"> </w:t>
      </w:r>
      <w:r>
        <w:t>(Refer</w:t>
      </w:r>
      <w:r>
        <w:rPr>
          <w:spacing w:val="-1"/>
        </w:rPr>
        <w:t xml:space="preserve"> </w:t>
      </w:r>
      <w:r>
        <w:t>section</w:t>
      </w:r>
      <w:r>
        <w:rPr>
          <w:spacing w:val="-1"/>
        </w:rPr>
        <w:t xml:space="preserve"> </w:t>
      </w:r>
      <w:r>
        <w:t>10.5.2,</w:t>
      </w:r>
      <w:r>
        <w:rPr>
          <w:spacing w:val="-1"/>
        </w:rPr>
        <w:t xml:space="preserve"> </w:t>
      </w:r>
      <w:r>
        <w:t>example</w:t>
      </w:r>
      <w:r>
        <w:rPr>
          <w:spacing w:val="-1"/>
        </w:rPr>
        <w:t xml:space="preserve"> </w:t>
      </w:r>
      <w:r>
        <w:t xml:space="preserve">10.14 for design details). So, the final function to copy the contents of source string </w:t>
      </w:r>
      <w:r>
        <w:rPr>
          <w:b/>
        </w:rPr>
        <w:t xml:space="preserve">src </w:t>
      </w:r>
      <w:r>
        <w:t xml:space="preserve">to destination string </w:t>
      </w:r>
      <w:r>
        <w:rPr>
          <w:b/>
        </w:rPr>
        <w:t xml:space="preserve">dest </w:t>
      </w:r>
      <w:r>
        <w:t>using arrays as well as using pointers is shown below:</w:t>
      </w:r>
    </w:p>
    <w:p>
      <w:pPr>
        <w:pStyle w:val="6"/>
        <w:spacing w:before="7"/>
        <w:rPr>
          <w:sz w:val="12"/>
        </w:rPr>
      </w:pPr>
      <w:r>
        <w:rPr>
          <w:sz w:val="12"/>
        </w:rPr>
        <mc:AlternateContent>
          <mc:Choice Requires="wps">
            <w:drawing>
              <wp:anchor distT="0" distB="0" distL="0" distR="0" simplePos="0" relativeHeight="251847680" behindDoc="1" locked="0" layoutInCell="1" allowOverlap="1">
                <wp:simplePos x="0" y="0"/>
                <wp:positionH relativeFrom="page">
                  <wp:posOffset>1051560</wp:posOffset>
                </wp:positionH>
                <wp:positionV relativeFrom="paragraph">
                  <wp:posOffset>107315</wp:posOffset>
                </wp:positionV>
                <wp:extent cx="5461635" cy="1270"/>
                <wp:effectExtent l="0" t="0" r="0" b="0"/>
                <wp:wrapTopAndBottom/>
                <wp:docPr id="552" name="Graphic 552"/>
                <wp:cNvGraphicFramePr/>
                <a:graphic xmlns:a="http://schemas.openxmlformats.org/drawingml/2006/main">
                  <a:graphicData uri="http://schemas.microsoft.com/office/word/2010/wordprocessingShape">
                    <wps:wsp>
                      <wps:cNvSpPr/>
                      <wps:spPr>
                        <a:xfrm>
                          <a:off x="0" y="0"/>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52" o:spid="_x0000_s1026" o:spt="100" style="position:absolute;left:0pt;margin-left:82.8pt;margin-top:8.45pt;height:0.1pt;width:430.05pt;mso-position-horizontal-relative:page;mso-wrap-distance-bottom:0pt;mso-wrap-distance-top:0pt;z-index:-251468800;mso-width-relative:page;mso-height-relative:page;" filled="f" stroked="t" coordsize="5461635,1" o:gfxdata="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G6BZn2AAAAAoBAAAPAAAA&#10;AAAAAAEAIAAAACIAAABkcnMvZG93bnJldi54bWxQSwECFAAUAAAACACHTuJAIyBJIhUCAAB/BAAA&#10;DgAAAAAAAAABACAAAAAnAQAAZHJzL2Uyb0RvYy54bWxQSwUGAAAAAAYABgBZAQAArgUAAAAA&#10;" path="m0,0l5461635,1e">
                <v:fill on="f" focussize="0,0"/>
                <v:stroke weight="1.5pt" color="#FF00FF" joinstyle="round"/>
                <v:imagedata o:title=""/>
                <o:lock v:ext="edit" aspectratio="f"/>
                <v:textbox inset="0mm,0mm,0mm,0mm"/>
                <w10:wrap type="topAndBottom"/>
              </v:shape>
            </w:pict>
          </mc:Fallback>
        </mc:AlternateContent>
      </w:r>
    </w:p>
    <w:p>
      <w:pPr>
        <w:spacing w:before="106"/>
        <w:ind w:left="68" w:right="0" w:firstLine="0"/>
        <w:jc w:val="left"/>
        <w:rPr>
          <w:sz w:val="25"/>
        </w:rPr>
      </w:pPr>
      <w:r>
        <w:rPr>
          <w:b/>
          <w:color w:val="FF00FF"/>
          <w:sz w:val="25"/>
        </w:rPr>
        <w:t>Example</w:t>
      </w:r>
      <w:r>
        <w:rPr>
          <w:b/>
          <w:color w:val="FF00FF"/>
          <w:spacing w:val="-6"/>
          <w:sz w:val="25"/>
        </w:rPr>
        <w:t xml:space="preserve"> </w:t>
      </w:r>
      <w:r>
        <w:rPr>
          <w:b/>
          <w:color w:val="FF00FF"/>
          <w:sz w:val="25"/>
        </w:rPr>
        <w:t>12.27:</w:t>
      </w:r>
      <w:r>
        <w:rPr>
          <w:b/>
          <w:color w:val="FF00FF"/>
          <w:spacing w:val="-5"/>
          <w:sz w:val="25"/>
        </w:rPr>
        <w:t xml:space="preserve"> </w:t>
      </w:r>
      <w:r>
        <w:rPr>
          <w:sz w:val="25"/>
        </w:rPr>
        <w:t>Function</w:t>
      </w:r>
      <w:r>
        <w:rPr>
          <w:spacing w:val="-5"/>
          <w:sz w:val="25"/>
        </w:rPr>
        <w:t xml:space="preserve"> </w:t>
      </w:r>
      <w:r>
        <w:rPr>
          <w:sz w:val="25"/>
        </w:rPr>
        <w:t>to</w:t>
      </w:r>
      <w:r>
        <w:rPr>
          <w:spacing w:val="-5"/>
          <w:sz w:val="25"/>
        </w:rPr>
        <w:t xml:space="preserve"> </w:t>
      </w:r>
      <w:r>
        <w:rPr>
          <w:sz w:val="25"/>
        </w:rPr>
        <w:t>copy</w:t>
      </w:r>
      <w:r>
        <w:rPr>
          <w:spacing w:val="-5"/>
          <w:sz w:val="25"/>
        </w:rPr>
        <w:t xml:space="preserve"> </w:t>
      </w:r>
      <w:r>
        <w:rPr>
          <w:sz w:val="25"/>
        </w:rPr>
        <w:t>string</w:t>
      </w:r>
      <w:r>
        <w:rPr>
          <w:spacing w:val="-5"/>
          <w:sz w:val="25"/>
        </w:rPr>
        <w:t xml:space="preserve"> </w:t>
      </w:r>
      <w:r>
        <w:rPr>
          <w:b/>
          <w:sz w:val="25"/>
        </w:rPr>
        <w:t>src</w:t>
      </w:r>
      <w:r>
        <w:rPr>
          <w:b/>
          <w:spacing w:val="-5"/>
          <w:sz w:val="25"/>
        </w:rPr>
        <w:t xml:space="preserve"> </w:t>
      </w:r>
      <w:r>
        <w:rPr>
          <w:sz w:val="25"/>
        </w:rPr>
        <w:t>to</w:t>
      </w:r>
      <w:r>
        <w:rPr>
          <w:spacing w:val="-5"/>
          <w:sz w:val="25"/>
        </w:rPr>
        <w:t xml:space="preserve"> </w:t>
      </w:r>
      <w:r>
        <w:rPr>
          <w:sz w:val="25"/>
        </w:rPr>
        <w:t>string</w:t>
      </w:r>
      <w:r>
        <w:rPr>
          <w:spacing w:val="-5"/>
          <w:sz w:val="25"/>
        </w:rPr>
        <w:t xml:space="preserve"> </w:t>
      </w:r>
      <w:r>
        <w:rPr>
          <w:b/>
          <w:sz w:val="25"/>
        </w:rPr>
        <w:t>dest</w:t>
      </w:r>
      <w:r>
        <w:rPr>
          <w:b/>
          <w:spacing w:val="-6"/>
          <w:sz w:val="25"/>
        </w:rPr>
        <w:t xml:space="preserve"> </w:t>
      </w:r>
      <w:r>
        <w:rPr>
          <w:sz w:val="25"/>
        </w:rPr>
        <w:t>using</w:t>
      </w:r>
      <w:r>
        <w:rPr>
          <w:spacing w:val="-5"/>
          <w:sz w:val="25"/>
        </w:rPr>
        <w:t xml:space="preserve"> </w:t>
      </w:r>
      <w:r>
        <w:rPr>
          <w:sz w:val="25"/>
        </w:rPr>
        <w:t>3</w:t>
      </w:r>
      <w:r>
        <w:rPr>
          <w:spacing w:val="-5"/>
          <w:sz w:val="25"/>
        </w:rPr>
        <w:t xml:space="preserve"> </w:t>
      </w:r>
      <w:r>
        <w:rPr>
          <w:spacing w:val="-2"/>
          <w:sz w:val="25"/>
        </w:rPr>
        <w:t>methods.</w:t>
      </w:r>
    </w:p>
    <w:p>
      <w:pPr>
        <w:pStyle w:val="6"/>
        <w:spacing w:before="4"/>
        <w:rPr>
          <w:sz w:val="8"/>
        </w:rPr>
      </w:pPr>
      <w:r>
        <w:rPr>
          <w:sz w:val="8"/>
        </w:rPr>
        <mc:AlternateContent>
          <mc:Choice Requires="wps">
            <w:drawing>
              <wp:anchor distT="0" distB="0" distL="0" distR="0" simplePos="0" relativeHeight="251847680" behindDoc="1" locked="0" layoutInCell="1" allowOverlap="1">
                <wp:simplePos x="0" y="0"/>
                <wp:positionH relativeFrom="page">
                  <wp:posOffset>1051560</wp:posOffset>
                </wp:positionH>
                <wp:positionV relativeFrom="paragraph">
                  <wp:posOffset>76200</wp:posOffset>
                </wp:positionV>
                <wp:extent cx="5461635" cy="1270"/>
                <wp:effectExtent l="0" t="0" r="0" b="0"/>
                <wp:wrapTopAndBottom/>
                <wp:docPr id="553" name="Graphic 553"/>
                <wp:cNvGraphicFramePr/>
                <a:graphic xmlns:a="http://schemas.openxmlformats.org/drawingml/2006/main">
                  <a:graphicData uri="http://schemas.microsoft.com/office/word/2010/wordprocessingShape">
                    <wps:wsp>
                      <wps:cNvSpPr/>
                      <wps:spPr>
                        <a:xfrm>
                          <a:off x="0" y="0"/>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53" o:spid="_x0000_s1026" o:spt="100" style="position:absolute;left:0pt;margin-left:82.8pt;margin-top:6pt;height:0.1pt;width:430.05pt;mso-position-horizontal-relative:page;mso-wrap-distance-bottom:0pt;mso-wrap-distance-top:0pt;z-index:-251468800;mso-width-relative:page;mso-height-relative:page;" filled="f" stroked="t" coordsize="5461635,1" o:gfxdata="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r5LOjXAAAACgEAAA8AAAAA&#10;AAAAAQAgAAAAIgAAAGRycy9kb3ducmV2LnhtbFBLAQIUABQAAAAIAIdO4kBmqfguFQIAAH8EAAAO&#10;AAAAAAAAAAEAIAAAACYBAABkcnMvZTJvRG9jLnhtbFBLBQYAAAAABgAGAFkBAACtBQAAAAA=&#10;" path="m0,0l5461635,1e">
                <v:fill on="f" focussize="0,0"/>
                <v:stroke weight="1.5pt" color="#FF00FF" joinstyle="round"/>
                <v:imagedata o:title=""/>
                <o:lock v:ext="edit" aspectratio="f"/>
                <v:textbox inset="0mm,0mm,0mm,0mm"/>
                <w10:wrap type="topAndBottom"/>
              </v:shape>
            </w:pict>
          </mc:Fallback>
        </mc:AlternateContent>
      </w:r>
    </w:p>
    <w:p>
      <w:pPr>
        <w:tabs>
          <w:tab w:val="left" w:pos="5108"/>
        </w:tabs>
        <w:spacing w:before="62"/>
        <w:ind w:left="1318" w:right="0" w:firstLine="0"/>
        <w:jc w:val="left"/>
        <w:rPr>
          <w:b/>
          <w:sz w:val="25"/>
        </w:rPr>
      </w:pPr>
      <w:r>
        <w:rPr>
          <w:b/>
          <w:color w:val="FF00FF"/>
          <w:sz w:val="25"/>
          <w:u w:val="thick" w:color="FF00FF"/>
        </w:rPr>
        <w:t>Using</w:t>
      </w:r>
      <w:r>
        <w:rPr>
          <w:b/>
          <w:color w:val="FF00FF"/>
          <w:spacing w:val="-8"/>
          <w:sz w:val="25"/>
          <w:u w:val="thick" w:color="FF00FF"/>
        </w:rPr>
        <w:t xml:space="preserve"> </w:t>
      </w:r>
      <w:r>
        <w:rPr>
          <w:b/>
          <w:color w:val="FF00FF"/>
          <w:spacing w:val="-2"/>
          <w:sz w:val="25"/>
          <w:u w:val="thick" w:color="FF00FF"/>
        </w:rPr>
        <w:t>arrays</w:t>
      </w:r>
      <w:r>
        <w:rPr>
          <w:b/>
          <w:color w:val="FF00FF"/>
          <w:sz w:val="25"/>
        </w:rPr>
        <w:tab/>
      </w:r>
      <w:r>
        <w:rPr>
          <w:b/>
          <w:color w:val="FF00FF"/>
          <w:sz w:val="25"/>
          <w:u w:val="thick" w:color="FF00FF"/>
        </w:rPr>
        <w:t>Using</w:t>
      </w:r>
      <w:r>
        <w:rPr>
          <w:b/>
          <w:color w:val="FF00FF"/>
          <w:spacing w:val="-8"/>
          <w:sz w:val="25"/>
          <w:u w:val="thick" w:color="FF00FF"/>
        </w:rPr>
        <w:t xml:space="preserve"> </w:t>
      </w:r>
      <w:r>
        <w:rPr>
          <w:b/>
          <w:color w:val="FF00FF"/>
          <w:spacing w:val="-2"/>
          <w:sz w:val="25"/>
          <w:u w:val="thick" w:color="FF00FF"/>
        </w:rPr>
        <w:t>Pointers</w:t>
      </w:r>
    </w:p>
    <w:p>
      <w:pPr>
        <w:pStyle w:val="6"/>
        <w:spacing w:before="1"/>
        <w:rPr>
          <w:b/>
        </w:rPr>
      </w:pPr>
    </w:p>
    <w:p>
      <w:pPr>
        <w:spacing w:before="0"/>
        <w:ind w:left="68" w:right="0" w:firstLine="0"/>
        <w:jc w:val="left"/>
        <w:rPr>
          <w:sz w:val="25"/>
        </w:rPr>
      </w:pPr>
      <w:r>
        <w:rPr>
          <w:sz w:val="25"/>
        </w:rPr>
        <mc:AlternateContent>
          <mc:Choice Requires="wpg">
            <w:drawing>
              <wp:anchor distT="0" distB="0" distL="0" distR="0" simplePos="0" relativeHeight="251741184" behindDoc="0" locked="0" layoutInCell="1" allowOverlap="1">
                <wp:simplePos x="0" y="0"/>
                <wp:positionH relativeFrom="page">
                  <wp:posOffset>3813810</wp:posOffset>
                </wp:positionH>
                <wp:positionV relativeFrom="paragraph">
                  <wp:posOffset>-90805</wp:posOffset>
                </wp:positionV>
                <wp:extent cx="2604135" cy="2861945"/>
                <wp:effectExtent l="0" t="0" r="0" b="0"/>
                <wp:wrapNone/>
                <wp:docPr id="554" name="Group 554"/>
                <wp:cNvGraphicFramePr/>
                <a:graphic xmlns:a="http://schemas.openxmlformats.org/drawingml/2006/main">
                  <a:graphicData uri="http://schemas.microsoft.com/office/word/2010/wordprocessingGroup">
                    <wpg:wgp>
                      <wpg:cNvGrpSpPr/>
                      <wpg:grpSpPr>
                        <a:xfrm>
                          <a:off x="0" y="0"/>
                          <a:ext cx="2604135" cy="2861945"/>
                          <a:chOff x="0" y="0"/>
                          <a:chExt cx="2604135" cy="2861945"/>
                        </a:xfrm>
                      </wpg:grpSpPr>
                      <wps:wsp>
                        <wps:cNvPr id="555" name="Graphic 555"/>
                        <wps:cNvSpPr/>
                        <wps:spPr>
                          <a:xfrm>
                            <a:off x="9525" y="0"/>
                            <a:ext cx="1270" cy="2861945"/>
                          </a:xfrm>
                          <a:custGeom>
                            <a:avLst/>
                            <a:gdLst/>
                            <a:ahLst/>
                            <a:cxnLst/>
                            <a:rect l="l" t="t" r="r" b="b"/>
                            <a:pathLst>
                              <a:path h="2861945">
                                <a:moveTo>
                                  <a:pt x="0" y="0"/>
                                </a:moveTo>
                                <a:lnTo>
                                  <a:pt x="1" y="2861945"/>
                                </a:lnTo>
                              </a:path>
                            </a:pathLst>
                          </a:custGeom>
                          <a:ln w="19050">
                            <a:solidFill>
                              <a:srgbClr val="FF00FF"/>
                            </a:solidFill>
                            <a:prstDash val="solid"/>
                          </a:ln>
                        </wps:spPr>
                        <wps:bodyPr wrap="square" lIns="0" tIns="0" rIns="0" bIns="0" rtlCol="0">
                          <a:noAutofit/>
                        </wps:bodyPr>
                      </wps:wsp>
                      <wps:wsp>
                        <wps:cNvPr id="556" name="Graphic 556"/>
                        <wps:cNvSpPr/>
                        <wps:spPr>
                          <a:xfrm>
                            <a:off x="9525" y="1687512"/>
                            <a:ext cx="2594610" cy="1270"/>
                          </a:xfrm>
                          <a:custGeom>
                            <a:avLst/>
                            <a:gdLst/>
                            <a:ahLst/>
                            <a:cxnLst/>
                            <a:rect l="l" t="t" r="r" b="b"/>
                            <a:pathLst>
                              <a:path w="2594610">
                                <a:moveTo>
                                  <a:pt x="0" y="0"/>
                                </a:moveTo>
                                <a:lnTo>
                                  <a:pt x="2594610" y="1"/>
                                </a:lnTo>
                              </a:path>
                            </a:pathLst>
                          </a:custGeom>
                          <a:ln w="19050">
                            <a:solidFill>
                              <a:srgbClr val="FF00FF"/>
                            </a:solidFill>
                            <a:prstDash val="solid"/>
                          </a:ln>
                        </wps:spPr>
                        <wps:bodyPr wrap="square" lIns="0" tIns="0" rIns="0" bIns="0" rtlCol="0">
                          <a:noAutofit/>
                        </wps:bodyPr>
                      </wps:wsp>
                      <wps:wsp>
                        <wps:cNvPr id="557" name="Textbox 557"/>
                        <wps:cNvSpPr txBox="1"/>
                        <wps:spPr>
                          <a:xfrm>
                            <a:off x="0" y="0"/>
                            <a:ext cx="2604135" cy="2861945"/>
                          </a:xfrm>
                          <a:prstGeom prst="rect">
                            <a:avLst/>
                          </a:prstGeom>
                        </wps:spPr>
                        <wps:txbx>
                          <w:txbxContent>
                            <w:p>
                              <w:pPr>
                                <w:spacing w:before="19"/>
                                <w:ind w:left="113" w:right="0" w:firstLine="0"/>
                                <w:jc w:val="left"/>
                                <w:rPr>
                                  <w:sz w:val="25"/>
                                </w:rPr>
                              </w:pPr>
                              <w:r>
                                <w:rPr>
                                  <w:b/>
                                  <w:sz w:val="25"/>
                                </w:rPr>
                                <w:t>void</w:t>
                              </w:r>
                              <w:r>
                                <w:rPr>
                                  <w:b/>
                                  <w:spacing w:val="-8"/>
                                  <w:sz w:val="25"/>
                                </w:rPr>
                                <w:t xml:space="preserve"> </w:t>
                              </w:r>
                              <w:r>
                                <w:rPr>
                                  <w:sz w:val="25"/>
                                </w:rPr>
                                <w:t>my_strcpy(</w:t>
                              </w:r>
                              <w:r>
                                <w:rPr>
                                  <w:b/>
                                  <w:sz w:val="25"/>
                                </w:rPr>
                                <w:t>char</w:t>
                              </w:r>
                              <w:r>
                                <w:rPr>
                                  <w:b/>
                                  <w:spacing w:val="-8"/>
                                  <w:sz w:val="25"/>
                                </w:rPr>
                                <w:t xml:space="preserve"> </w:t>
                              </w:r>
                              <w:r>
                                <w:rPr>
                                  <w:b/>
                                  <w:sz w:val="25"/>
                                </w:rPr>
                                <w:t>*</w:t>
                              </w:r>
                              <w:r>
                                <w:rPr>
                                  <w:sz w:val="25"/>
                                </w:rPr>
                                <w:t>dest,</w:t>
                              </w:r>
                              <w:r>
                                <w:rPr>
                                  <w:spacing w:val="-9"/>
                                  <w:sz w:val="25"/>
                                </w:rPr>
                                <w:t xml:space="preserve"> </w:t>
                              </w:r>
                              <w:r>
                                <w:rPr>
                                  <w:b/>
                                  <w:sz w:val="25"/>
                                </w:rPr>
                                <w:t>char</w:t>
                              </w:r>
                              <w:r>
                                <w:rPr>
                                  <w:b/>
                                  <w:spacing w:val="-8"/>
                                  <w:sz w:val="25"/>
                                </w:rPr>
                                <w:t xml:space="preserve"> </w:t>
                              </w:r>
                              <w:r>
                                <w:rPr>
                                  <w:spacing w:val="-2"/>
                                  <w:sz w:val="25"/>
                                </w:rPr>
                                <w:t>*src)</w:t>
                              </w:r>
                            </w:p>
                            <w:p>
                              <w:pPr>
                                <w:spacing w:before="1"/>
                                <w:ind w:left="113" w:right="0" w:firstLine="0"/>
                                <w:jc w:val="left"/>
                                <w:rPr>
                                  <w:b/>
                                  <w:sz w:val="25"/>
                                </w:rPr>
                              </w:pPr>
                              <w:r>
                                <w:rPr>
                                  <w:b/>
                                  <w:spacing w:val="-10"/>
                                  <w:sz w:val="25"/>
                                </w:rPr>
                                <w:t>{</w:t>
                              </w:r>
                            </w:p>
                            <w:p>
                              <w:pPr>
                                <w:spacing w:before="0"/>
                                <w:ind w:left="833" w:right="0" w:firstLine="0"/>
                                <w:jc w:val="left"/>
                                <w:rPr>
                                  <w:sz w:val="25"/>
                                </w:rPr>
                              </w:pPr>
                              <w:r>
                                <w:rPr>
                                  <w:color w:val="FF00FF"/>
                                  <w:sz w:val="25"/>
                                </w:rPr>
                                <w:t>/*</w:t>
                              </w:r>
                              <w:r>
                                <w:rPr>
                                  <w:color w:val="FF00FF"/>
                                  <w:spacing w:val="-4"/>
                                  <w:sz w:val="25"/>
                                </w:rPr>
                                <w:t xml:space="preserve"> </w:t>
                              </w:r>
                              <w:r>
                                <w:rPr>
                                  <w:color w:val="FF00FF"/>
                                  <w:sz w:val="25"/>
                                </w:rPr>
                                <w:t>copy</w:t>
                              </w:r>
                              <w:r>
                                <w:rPr>
                                  <w:color w:val="FF00FF"/>
                                  <w:spacing w:val="-4"/>
                                  <w:sz w:val="25"/>
                                </w:rPr>
                                <w:t xml:space="preserve"> </w:t>
                              </w:r>
                              <w:r>
                                <w:rPr>
                                  <w:color w:val="FF00FF"/>
                                  <w:sz w:val="25"/>
                                </w:rPr>
                                <w:t>the</w:t>
                              </w:r>
                              <w:r>
                                <w:rPr>
                                  <w:color w:val="FF00FF"/>
                                  <w:spacing w:val="-4"/>
                                  <w:sz w:val="25"/>
                                </w:rPr>
                                <w:t xml:space="preserve"> </w:t>
                              </w:r>
                              <w:r>
                                <w:rPr>
                                  <w:color w:val="FF00FF"/>
                                  <w:sz w:val="25"/>
                                </w:rPr>
                                <w:t>string</w:t>
                              </w:r>
                              <w:r>
                                <w:rPr>
                                  <w:color w:val="FF00FF"/>
                                  <w:spacing w:val="-4"/>
                                  <w:sz w:val="25"/>
                                </w:rPr>
                                <w:t xml:space="preserve"> </w:t>
                              </w:r>
                              <w:r>
                                <w:rPr>
                                  <w:color w:val="FF00FF"/>
                                  <w:spacing w:val="-5"/>
                                  <w:sz w:val="25"/>
                                </w:rPr>
                                <w:t>*/</w:t>
                              </w:r>
                            </w:p>
                            <w:p>
                              <w:pPr>
                                <w:spacing w:before="1"/>
                                <w:ind w:left="833" w:right="0" w:firstLine="0"/>
                                <w:jc w:val="left"/>
                                <w:rPr>
                                  <w:sz w:val="25"/>
                                </w:rPr>
                              </w:pPr>
                              <w:r>
                                <w:rPr>
                                  <w:b/>
                                  <w:sz w:val="25"/>
                                </w:rPr>
                                <w:t>while</w:t>
                              </w:r>
                              <w:r>
                                <w:rPr>
                                  <w:b/>
                                  <w:spacing w:val="-4"/>
                                  <w:sz w:val="25"/>
                                </w:rPr>
                                <w:t xml:space="preserve"> </w:t>
                              </w:r>
                              <w:r>
                                <w:rPr>
                                  <w:sz w:val="25"/>
                                </w:rPr>
                                <w:t>(</w:t>
                              </w:r>
                              <w:r>
                                <w:rPr>
                                  <w:spacing w:val="-3"/>
                                  <w:sz w:val="25"/>
                                </w:rPr>
                                <w:t xml:space="preserve"> </w:t>
                              </w:r>
                              <w:r>
                                <w:rPr>
                                  <w:sz w:val="25"/>
                                </w:rPr>
                                <w:t>*src</w:t>
                              </w:r>
                              <w:r>
                                <w:rPr>
                                  <w:spacing w:val="-3"/>
                                  <w:sz w:val="25"/>
                                </w:rPr>
                                <w:t xml:space="preserve"> </w:t>
                              </w:r>
                              <w:r>
                                <w:rPr>
                                  <w:sz w:val="25"/>
                                </w:rPr>
                                <w:t>!=</w:t>
                              </w:r>
                              <w:r>
                                <w:rPr>
                                  <w:spacing w:val="-3"/>
                                  <w:sz w:val="25"/>
                                </w:rPr>
                                <w:t xml:space="preserve"> </w:t>
                              </w:r>
                              <w:r>
                                <w:rPr>
                                  <w:spacing w:val="-2"/>
                                  <w:sz w:val="25"/>
                                </w:rPr>
                                <w:t>‘\0’)</w:t>
                              </w:r>
                            </w:p>
                            <w:p>
                              <w:pPr>
                                <w:spacing w:before="0"/>
                                <w:ind w:left="850" w:right="0" w:firstLine="0"/>
                                <w:jc w:val="center"/>
                                <w:rPr>
                                  <w:sz w:val="25"/>
                                </w:rPr>
                              </w:pPr>
                              <w:r>
                                <w:rPr>
                                  <w:sz w:val="25"/>
                                </w:rPr>
                                <w:t>*dest++</w:t>
                              </w:r>
                              <w:r>
                                <w:rPr>
                                  <w:spacing w:val="-6"/>
                                  <w:sz w:val="25"/>
                                </w:rPr>
                                <w:t xml:space="preserve"> </w:t>
                              </w:r>
                              <w:r>
                                <w:rPr>
                                  <w:sz w:val="25"/>
                                </w:rPr>
                                <w:t>=</w:t>
                              </w:r>
                              <w:r>
                                <w:rPr>
                                  <w:spacing w:val="-5"/>
                                  <w:sz w:val="25"/>
                                </w:rPr>
                                <w:t xml:space="preserve"> </w:t>
                              </w:r>
                              <w:r>
                                <w:rPr>
                                  <w:spacing w:val="-2"/>
                                  <w:sz w:val="25"/>
                                </w:rPr>
                                <w:t>*src++;</w:t>
                              </w:r>
                            </w:p>
                            <w:p>
                              <w:pPr>
                                <w:spacing w:before="126"/>
                                <w:ind w:left="772" w:right="0" w:firstLine="0"/>
                                <w:jc w:val="center"/>
                                <w:rPr>
                                  <w:sz w:val="25"/>
                                </w:rPr>
                              </w:pPr>
                              <w:r>
                                <w:rPr>
                                  <w:color w:val="FF00FF"/>
                                  <w:sz w:val="25"/>
                                </w:rPr>
                                <w:t>/*</w:t>
                              </w:r>
                              <w:r>
                                <w:rPr>
                                  <w:color w:val="FF00FF"/>
                                  <w:spacing w:val="-5"/>
                                  <w:sz w:val="25"/>
                                </w:rPr>
                                <w:t xml:space="preserve"> </w:t>
                              </w:r>
                              <w:r>
                                <w:rPr>
                                  <w:color w:val="FF00FF"/>
                                  <w:sz w:val="25"/>
                                </w:rPr>
                                <w:t>attach</w:t>
                              </w:r>
                              <w:r>
                                <w:rPr>
                                  <w:color w:val="FF00FF"/>
                                  <w:spacing w:val="-4"/>
                                  <w:sz w:val="25"/>
                                </w:rPr>
                                <w:t xml:space="preserve"> </w:t>
                              </w:r>
                              <w:r>
                                <w:rPr>
                                  <w:color w:val="FF00FF"/>
                                  <w:sz w:val="25"/>
                                </w:rPr>
                                <w:t>null</w:t>
                              </w:r>
                              <w:r>
                                <w:rPr>
                                  <w:color w:val="FF00FF"/>
                                  <w:spacing w:val="-5"/>
                                  <w:sz w:val="25"/>
                                </w:rPr>
                                <w:t xml:space="preserve"> </w:t>
                              </w:r>
                              <w:r>
                                <w:rPr>
                                  <w:color w:val="FF00FF"/>
                                  <w:sz w:val="25"/>
                                </w:rPr>
                                <w:t>character</w:t>
                              </w:r>
                              <w:r>
                                <w:rPr>
                                  <w:color w:val="FF00FF"/>
                                  <w:spacing w:val="-4"/>
                                  <w:sz w:val="25"/>
                                </w:rPr>
                                <w:t xml:space="preserve"> </w:t>
                              </w:r>
                              <w:r>
                                <w:rPr>
                                  <w:color w:val="FF00FF"/>
                                  <w:sz w:val="25"/>
                                </w:rPr>
                                <w:t>at</w:t>
                              </w:r>
                              <w:r>
                                <w:rPr>
                                  <w:color w:val="FF00FF"/>
                                  <w:spacing w:val="-4"/>
                                  <w:sz w:val="25"/>
                                </w:rPr>
                                <w:t xml:space="preserve"> </w:t>
                              </w:r>
                              <w:r>
                                <w:rPr>
                                  <w:color w:val="FF00FF"/>
                                  <w:sz w:val="25"/>
                                </w:rPr>
                                <w:t>end</w:t>
                              </w:r>
                              <w:r>
                                <w:rPr>
                                  <w:color w:val="FF00FF"/>
                                  <w:spacing w:val="-5"/>
                                  <w:sz w:val="25"/>
                                </w:rPr>
                                <w:t xml:space="preserve"> */</w:t>
                              </w:r>
                            </w:p>
                            <w:p>
                              <w:pPr>
                                <w:spacing w:before="0"/>
                                <w:ind w:left="772" w:right="1978" w:firstLine="0"/>
                                <w:jc w:val="center"/>
                                <w:rPr>
                                  <w:sz w:val="25"/>
                                </w:rPr>
                              </w:pPr>
                              <w:r>
                                <w:rPr>
                                  <w:sz w:val="25"/>
                                </w:rPr>
                                <w:t>*dest</w:t>
                              </w:r>
                              <w:r>
                                <w:rPr>
                                  <w:spacing w:val="-5"/>
                                  <w:sz w:val="25"/>
                                </w:rPr>
                                <w:t xml:space="preserve"> </w:t>
                              </w:r>
                              <w:r>
                                <w:rPr>
                                  <w:sz w:val="25"/>
                                </w:rPr>
                                <w:t>=</w:t>
                              </w:r>
                              <w:r>
                                <w:rPr>
                                  <w:spacing w:val="-3"/>
                                  <w:sz w:val="25"/>
                                </w:rPr>
                                <w:t xml:space="preserve"> </w:t>
                              </w:r>
                              <w:r>
                                <w:rPr>
                                  <w:spacing w:val="-2"/>
                                  <w:sz w:val="25"/>
                                </w:rPr>
                                <w:t>‘\0’;</w:t>
                              </w:r>
                            </w:p>
                            <w:p>
                              <w:pPr>
                                <w:spacing w:before="1"/>
                                <w:ind w:left="0" w:right="3772" w:firstLine="0"/>
                                <w:jc w:val="center"/>
                                <w:rPr>
                                  <w:b/>
                                  <w:sz w:val="25"/>
                                </w:rPr>
                              </w:pPr>
                              <w:r>
                                <w:rPr>
                                  <w:b/>
                                  <w:spacing w:val="-10"/>
                                  <w:sz w:val="25"/>
                                </w:rPr>
                                <w:t>}</w:t>
                              </w:r>
                            </w:p>
                            <w:p>
                              <w:pPr>
                                <w:spacing w:before="283"/>
                                <w:ind w:left="113" w:right="0" w:firstLine="0"/>
                                <w:jc w:val="left"/>
                                <w:rPr>
                                  <w:sz w:val="25"/>
                                </w:rPr>
                              </w:pPr>
                              <w:r>
                                <w:rPr>
                                  <w:b/>
                                  <w:color w:val="FF00FF"/>
                                  <w:sz w:val="25"/>
                                </w:rPr>
                                <w:t>Note:</w:t>
                              </w:r>
                              <w:r>
                                <w:rPr>
                                  <w:b/>
                                  <w:color w:val="FF00FF"/>
                                  <w:spacing w:val="-7"/>
                                  <w:sz w:val="25"/>
                                </w:rPr>
                                <w:t xml:space="preserve"> </w:t>
                              </w:r>
                              <w:r>
                                <w:rPr>
                                  <w:sz w:val="25"/>
                                </w:rPr>
                                <w:t>Following</w:t>
                              </w:r>
                              <w:r>
                                <w:rPr>
                                  <w:spacing w:val="-6"/>
                                  <w:sz w:val="25"/>
                                </w:rPr>
                                <w:t xml:space="preserve"> </w:t>
                              </w:r>
                              <w:r>
                                <w:rPr>
                                  <w:sz w:val="25"/>
                                </w:rPr>
                                <w:t>is</w:t>
                              </w:r>
                              <w:r>
                                <w:rPr>
                                  <w:spacing w:val="-6"/>
                                  <w:sz w:val="25"/>
                                </w:rPr>
                                <w:t xml:space="preserve"> </w:t>
                              </w:r>
                              <w:r>
                                <w:rPr>
                                  <w:sz w:val="25"/>
                                </w:rPr>
                                <w:t>most</w:t>
                              </w:r>
                              <w:r>
                                <w:rPr>
                                  <w:spacing w:val="-7"/>
                                  <w:sz w:val="25"/>
                                </w:rPr>
                                <w:t xml:space="preserve"> </w:t>
                              </w:r>
                              <w:r>
                                <w:rPr>
                                  <w:sz w:val="25"/>
                                </w:rPr>
                                <w:t>efficient</w:t>
                              </w:r>
                              <w:r>
                                <w:rPr>
                                  <w:spacing w:val="-7"/>
                                  <w:sz w:val="25"/>
                                </w:rPr>
                                <w:t xml:space="preserve"> </w:t>
                              </w:r>
                              <w:r>
                                <w:rPr>
                                  <w:spacing w:val="-5"/>
                                  <w:sz w:val="25"/>
                                </w:rPr>
                                <w:t>one</w:t>
                              </w:r>
                            </w:p>
                            <w:p>
                              <w:pPr>
                                <w:spacing w:before="1"/>
                                <w:ind w:left="113" w:right="0" w:firstLine="0"/>
                                <w:jc w:val="left"/>
                                <w:rPr>
                                  <w:sz w:val="25"/>
                                </w:rPr>
                              </w:pPr>
                              <w:r>
                                <w:rPr>
                                  <w:b/>
                                  <w:sz w:val="25"/>
                                </w:rPr>
                                <w:t>void</w:t>
                              </w:r>
                              <w:r>
                                <w:rPr>
                                  <w:b/>
                                  <w:spacing w:val="-8"/>
                                  <w:sz w:val="25"/>
                                </w:rPr>
                                <w:t xml:space="preserve"> </w:t>
                              </w:r>
                              <w:r>
                                <w:rPr>
                                  <w:sz w:val="25"/>
                                </w:rPr>
                                <w:t>my_strcpy(</w:t>
                              </w:r>
                              <w:r>
                                <w:rPr>
                                  <w:b/>
                                  <w:sz w:val="25"/>
                                </w:rPr>
                                <w:t>char</w:t>
                              </w:r>
                              <w:r>
                                <w:rPr>
                                  <w:b/>
                                  <w:spacing w:val="-8"/>
                                  <w:sz w:val="25"/>
                                </w:rPr>
                                <w:t xml:space="preserve"> </w:t>
                              </w:r>
                              <w:r>
                                <w:rPr>
                                  <w:b/>
                                  <w:sz w:val="25"/>
                                </w:rPr>
                                <w:t>*</w:t>
                              </w:r>
                              <w:r>
                                <w:rPr>
                                  <w:sz w:val="25"/>
                                </w:rPr>
                                <w:t>dest,</w:t>
                              </w:r>
                              <w:r>
                                <w:rPr>
                                  <w:spacing w:val="-9"/>
                                  <w:sz w:val="25"/>
                                </w:rPr>
                                <w:t xml:space="preserve"> </w:t>
                              </w:r>
                              <w:r>
                                <w:rPr>
                                  <w:b/>
                                  <w:sz w:val="25"/>
                                </w:rPr>
                                <w:t>char</w:t>
                              </w:r>
                              <w:r>
                                <w:rPr>
                                  <w:b/>
                                  <w:spacing w:val="-8"/>
                                  <w:sz w:val="25"/>
                                </w:rPr>
                                <w:t xml:space="preserve"> </w:t>
                              </w:r>
                              <w:r>
                                <w:rPr>
                                  <w:spacing w:val="-2"/>
                                  <w:sz w:val="25"/>
                                </w:rPr>
                                <w:t>*src)</w:t>
                              </w:r>
                            </w:p>
                            <w:p>
                              <w:pPr>
                                <w:spacing w:before="0"/>
                                <w:ind w:left="113" w:right="0" w:firstLine="0"/>
                                <w:jc w:val="left"/>
                                <w:rPr>
                                  <w:b/>
                                  <w:sz w:val="25"/>
                                </w:rPr>
                              </w:pPr>
                              <w:r>
                                <w:rPr>
                                  <w:b/>
                                  <w:spacing w:val="-10"/>
                                  <w:sz w:val="25"/>
                                </w:rPr>
                                <w:t>{</w:t>
                              </w:r>
                            </w:p>
                            <w:p>
                              <w:pPr>
                                <w:spacing w:before="1"/>
                                <w:ind w:left="833" w:right="0" w:firstLine="0"/>
                                <w:jc w:val="left"/>
                                <w:rPr>
                                  <w:sz w:val="25"/>
                                </w:rPr>
                              </w:pPr>
                              <w:r>
                                <w:rPr>
                                  <w:sz w:val="25"/>
                                </w:rPr>
                                <w:t>while</w:t>
                              </w:r>
                              <w:r>
                                <w:rPr>
                                  <w:spacing w:val="-6"/>
                                  <w:sz w:val="25"/>
                                </w:rPr>
                                <w:t xml:space="preserve"> </w:t>
                              </w:r>
                              <w:r>
                                <w:rPr>
                                  <w:sz w:val="25"/>
                                </w:rPr>
                                <w:t>(*dest++</w:t>
                              </w:r>
                              <w:r>
                                <w:rPr>
                                  <w:spacing w:val="-6"/>
                                  <w:sz w:val="25"/>
                                </w:rPr>
                                <w:t xml:space="preserve"> </w:t>
                              </w:r>
                              <w:r>
                                <w:rPr>
                                  <w:sz w:val="25"/>
                                </w:rPr>
                                <w:t>=</w:t>
                              </w:r>
                              <w:r>
                                <w:rPr>
                                  <w:spacing w:val="-5"/>
                                  <w:sz w:val="25"/>
                                </w:rPr>
                                <w:t xml:space="preserve"> </w:t>
                              </w:r>
                              <w:r>
                                <w:rPr>
                                  <w:spacing w:val="-2"/>
                                  <w:sz w:val="25"/>
                                </w:rPr>
                                <w:t>*src++)</w:t>
                              </w:r>
                            </w:p>
                            <w:p>
                              <w:pPr>
                                <w:spacing w:before="0"/>
                                <w:ind w:left="1553" w:right="0" w:firstLine="0"/>
                                <w:jc w:val="left"/>
                                <w:rPr>
                                  <w:b/>
                                  <w:sz w:val="25"/>
                                </w:rPr>
                              </w:pPr>
                              <w:r>
                                <w:rPr>
                                  <w:b/>
                                  <w:spacing w:val="-10"/>
                                  <w:sz w:val="25"/>
                                </w:rPr>
                                <w:t>;</w:t>
                              </w:r>
                            </w:p>
                            <w:p>
                              <w:pPr>
                                <w:spacing w:before="1"/>
                                <w:ind w:left="113" w:right="0" w:firstLine="0"/>
                                <w:jc w:val="left"/>
                                <w:rPr>
                                  <w:b/>
                                  <w:sz w:val="25"/>
                                </w:rPr>
                              </w:pPr>
                              <w:r>
                                <w:rPr>
                                  <w:b/>
                                  <w:spacing w:val="-10"/>
                                  <w:sz w:val="25"/>
                                </w:rPr>
                                <w:t>}</w:t>
                              </w:r>
                            </w:p>
                          </w:txbxContent>
                        </wps:txbx>
                        <wps:bodyPr wrap="square" lIns="0" tIns="0" rIns="0" bIns="0" rtlCol="0">
                          <a:noAutofit/>
                        </wps:bodyPr>
                      </wps:wsp>
                    </wpg:wgp>
                  </a:graphicData>
                </a:graphic>
              </wp:anchor>
            </w:drawing>
          </mc:Choice>
          <mc:Fallback>
            <w:pict>
              <v:group id="_x0000_s1026" o:spid="_x0000_s1026" o:spt="203" style="position:absolute;left:0pt;margin-left:300.3pt;margin-top:-7.15pt;height:225.35pt;width:205.05pt;mso-position-horizontal-relative:page;z-index:251741184;mso-width-relative:page;mso-height-relative:page;" coordsize="2604135,2861945" o:gfxdata="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GZZy1raAAAADAEA&#10;AA8AAAAAAAAAAQAgAAAAIgAAAGRycy9kb3ducmV2LnhtbFBLAQIUABQAAAAIAIdO4kDkH86I/AIA&#10;APsJAAAOAAAAAAAAAAEAIAAAACkBAABkcnMvZTJvRG9jLnhtbFBLBQYAAAAABgAGAFkBAACXBgAA&#10;AAA=&#10;">
                <o:lock v:ext="edit" aspectratio="f"/>
                <v:shape id="Graphic 555" o:spid="_x0000_s1026" o:spt="100" style="position:absolute;left:9525;top:0;height:2861945;width:1270;" filled="f" stroked="t" coordsize="1,2861945" o:gfxdata="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9m6vvQAA&#10;ANwAAAAPAAAAAAAAAAEAIAAAACIAAABkcnMvZG93bnJldi54bWxQSwECFAAUAAAACACHTuJAMy8F&#10;njsAAAA5AAAAEAAAAAAAAAABACAAAAAMAQAAZHJzL3NoYXBleG1sLnhtbFBLBQYAAAAABgAGAFsB&#10;AAC2AwAAAAA=&#10;" path="m0,0l1,2861945e">
                  <v:fill on="f" focussize="0,0"/>
                  <v:stroke weight="1.5pt" color="#FF00FF" joinstyle="round"/>
                  <v:imagedata o:title=""/>
                  <o:lock v:ext="edit" aspectratio="f"/>
                  <v:textbox inset="0mm,0mm,0mm,0mm"/>
                </v:shape>
                <v:shape id="Graphic 556" o:spid="_x0000_s1026" o:spt="100" style="position:absolute;left:9525;top:1687512;height:1270;width:2594610;" filled="f" stroked="t" coordsize="2594610,1" o:gfxdata="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Axga/&#10;AAAA3AAAAA8AAAAAAAAAAQAgAAAAIgAAAGRycy9kb3ducmV2LnhtbFBLAQIUABQAAAAIAIdO4kAz&#10;LwWeOwAAADkAAAAQAAAAAAAAAAEAIAAAAA4BAABkcnMvc2hhcGV4bWwueG1sUEsFBgAAAAAGAAYA&#10;WwEAALgDAAAAAA==&#10;" path="m0,0l2594610,1e">
                  <v:fill on="f" focussize="0,0"/>
                  <v:stroke weight="1.5pt" color="#FF00FF" joinstyle="round"/>
                  <v:imagedata o:title=""/>
                  <o:lock v:ext="edit" aspectratio="f"/>
                  <v:textbox inset="0mm,0mm,0mm,0mm"/>
                </v:shape>
                <v:shape id="Textbox 557" o:spid="_x0000_s1026" o:spt="202" type="#_x0000_t202" style="position:absolute;left:0;top:0;height:2861945;width:2604135;" filled="f" stroked="f" coordsize="21600,21600" o:gfxdata="UEsDBAoAAAAAAIdO4kAAAAAAAAAAAAAAAAAEAAAAZHJzL1BLAwQUAAAACACHTuJAIFVNEr8AAADc&#10;AAAADwAAAGRycy9kb3ducmV2LnhtbEWPT2sCMRTE70K/Q3gFb5ooaO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VTR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19"/>
                          <w:ind w:left="113" w:right="0" w:firstLine="0"/>
                          <w:jc w:val="left"/>
                          <w:rPr>
                            <w:sz w:val="25"/>
                          </w:rPr>
                        </w:pPr>
                        <w:r>
                          <w:rPr>
                            <w:b/>
                            <w:sz w:val="25"/>
                          </w:rPr>
                          <w:t>void</w:t>
                        </w:r>
                        <w:r>
                          <w:rPr>
                            <w:b/>
                            <w:spacing w:val="-8"/>
                            <w:sz w:val="25"/>
                          </w:rPr>
                          <w:t xml:space="preserve"> </w:t>
                        </w:r>
                        <w:r>
                          <w:rPr>
                            <w:sz w:val="25"/>
                          </w:rPr>
                          <w:t>my_strcpy(</w:t>
                        </w:r>
                        <w:r>
                          <w:rPr>
                            <w:b/>
                            <w:sz w:val="25"/>
                          </w:rPr>
                          <w:t>char</w:t>
                        </w:r>
                        <w:r>
                          <w:rPr>
                            <w:b/>
                            <w:spacing w:val="-8"/>
                            <w:sz w:val="25"/>
                          </w:rPr>
                          <w:t xml:space="preserve"> </w:t>
                        </w:r>
                        <w:r>
                          <w:rPr>
                            <w:b/>
                            <w:sz w:val="25"/>
                          </w:rPr>
                          <w:t>*</w:t>
                        </w:r>
                        <w:r>
                          <w:rPr>
                            <w:sz w:val="25"/>
                          </w:rPr>
                          <w:t>dest,</w:t>
                        </w:r>
                        <w:r>
                          <w:rPr>
                            <w:spacing w:val="-9"/>
                            <w:sz w:val="25"/>
                          </w:rPr>
                          <w:t xml:space="preserve"> </w:t>
                        </w:r>
                        <w:r>
                          <w:rPr>
                            <w:b/>
                            <w:sz w:val="25"/>
                          </w:rPr>
                          <w:t>char</w:t>
                        </w:r>
                        <w:r>
                          <w:rPr>
                            <w:b/>
                            <w:spacing w:val="-8"/>
                            <w:sz w:val="25"/>
                          </w:rPr>
                          <w:t xml:space="preserve"> </w:t>
                        </w:r>
                        <w:r>
                          <w:rPr>
                            <w:spacing w:val="-2"/>
                            <w:sz w:val="25"/>
                          </w:rPr>
                          <w:t>*src)</w:t>
                        </w:r>
                      </w:p>
                      <w:p>
                        <w:pPr>
                          <w:spacing w:before="1"/>
                          <w:ind w:left="113" w:right="0" w:firstLine="0"/>
                          <w:jc w:val="left"/>
                          <w:rPr>
                            <w:b/>
                            <w:sz w:val="25"/>
                          </w:rPr>
                        </w:pPr>
                        <w:r>
                          <w:rPr>
                            <w:b/>
                            <w:spacing w:val="-10"/>
                            <w:sz w:val="25"/>
                          </w:rPr>
                          <w:t>{</w:t>
                        </w:r>
                      </w:p>
                      <w:p>
                        <w:pPr>
                          <w:spacing w:before="0"/>
                          <w:ind w:left="833" w:right="0" w:firstLine="0"/>
                          <w:jc w:val="left"/>
                          <w:rPr>
                            <w:sz w:val="25"/>
                          </w:rPr>
                        </w:pPr>
                        <w:r>
                          <w:rPr>
                            <w:color w:val="FF00FF"/>
                            <w:sz w:val="25"/>
                          </w:rPr>
                          <w:t>/*</w:t>
                        </w:r>
                        <w:r>
                          <w:rPr>
                            <w:color w:val="FF00FF"/>
                            <w:spacing w:val="-4"/>
                            <w:sz w:val="25"/>
                          </w:rPr>
                          <w:t xml:space="preserve"> </w:t>
                        </w:r>
                        <w:r>
                          <w:rPr>
                            <w:color w:val="FF00FF"/>
                            <w:sz w:val="25"/>
                          </w:rPr>
                          <w:t>copy</w:t>
                        </w:r>
                        <w:r>
                          <w:rPr>
                            <w:color w:val="FF00FF"/>
                            <w:spacing w:val="-4"/>
                            <w:sz w:val="25"/>
                          </w:rPr>
                          <w:t xml:space="preserve"> </w:t>
                        </w:r>
                        <w:r>
                          <w:rPr>
                            <w:color w:val="FF00FF"/>
                            <w:sz w:val="25"/>
                          </w:rPr>
                          <w:t>the</w:t>
                        </w:r>
                        <w:r>
                          <w:rPr>
                            <w:color w:val="FF00FF"/>
                            <w:spacing w:val="-4"/>
                            <w:sz w:val="25"/>
                          </w:rPr>
                          <w:t xml:space="preserve"> </w:t>
                        </w:r>
                        <w:r>
                          <w:rPr>
                            <w:color w:val="FF00FF"/>
                            <w:sz w:val="25"/>
                          </w:rPr>
                          <w:t>string</w:t>
                        </w:r>
                        <w:r>
                          <w:rPr>
                            <w:color w:val="FF00FF"/>
                            <w:spacing w:val="-4"/>
                            <w:sz w:val="25"/>
                          </w:rPr>
                          <w:t xml:space="preserve"> </w:t>
                        </w:r>
                        <w:r>
                          <w:rPr>
                            <w:color w:val="FF00FF"/>
                            <w:spacing w:val="-5"/>
                            <w:sz w:val="25"/>
                          </w:rPr>
                          <w:t>*/</w:t>
                        </w:r>
                      </w:p>
                      <w:p>
                        <w:pPr>
                          <w:spacing w:before="1"/>
                          <w:ind w:left="833" w:right="0" w:firstLine="0"/>
                          <w:jc w:val="left"/>
                          <w:rPr>
                            <w:sz w:val="25"/>
                          </w:rPr>
                        </w:pPr>
                        <w:r>
                          <w:rPr>
                            <w:b/>
                            <w:sz w:val="25"/>
                          </w:rPr>
                          <w:t>while</w:t>
                        </w:r>
                        <w:r>
                          <w:rPr>
                            <w:b/>
                            <w:spacing w:val="-4"/>
                            <w:sz w:val="25"/>
                          </w:rPr>
                          <w:t xml:space="preserve"> </w:t>
                        </w:r>
                        <w:r>
                          <w:rPr>
                            <w:sz w:val="25"/>
                          </w:rPr>
                          <w:t>(</w:t>
                        </w:r>
                        <w:r>
                          <w:rPr>
                            <w:spacing w:val="-3"/>
                            <w:sz w:val="25"/>
                          </w:rPr>
                          <w:t xml:space="preserve"> </w:t>
                        </w:r>
                        <w:r>
                          <w:rPr>
                            <w:sz w:val="25"/>
                          </w:rPr>
                          <w:t>*src</w:t>
                        </w:r>
                        <w:r>
                          <w:rPr>
                            <w:spacing w:val="-3"/>
                            <w:sz w:val="25"/>
                          </w:rPr>
                          <w:t xml:space="preserve"> </w:t>
                        </w:r>
                        <w:r>
                          <w:rPr>
                            <w:sz w:val="25"/>
                          </w:rPr>
                          <w:t>!=</w:t>
                        </w:r>
                        <w:r>
                          <w:rPr>
                            <w:spacing w:val="-3"/>
                            <w:sz w:val="25"/>
                          </w:rPr>
                          <w:t xml:space="preserve"> </w:t>
                        </w:r>
                        <w:r>
                          <w:rPr>
                            <w:spacing w:val="-2"/>
                            <w:sz w:val="25"/>
                          </w:rPr>
                          <w:t>‘\0’)</w:t>
                        </w:r>
                      </w:p>
                      <w:p>
                        <w:pPr>
                          <w:spacing w:before="0"/>
                          <w:ind w:left="850" w:right="0" w:firstLine="0"/>
                          <w:jc w:val="center"/>
                          <w:rPr>
                            <w:sz w:val="25"/>
                          </w:rPr>
                        </w:pPr>
                        <w:r>
                          <w:rPr>
                            <w:sz w:val="25"/>
                          </w:rPr>
                          <w:t>*dest++</w:t>
                        </w:r>
                        <w:r>
                          <w:rPr>
                            <w:spacing w:val="-6"/>
                            <w:sz w:val="25"/>
                          </w:rPr>
                          <w:t xml:space="preserve"> </w:t>
                        </w:r>
                        <w:r>
                          <w:rPr>
                            <w:sz w:val="25"/>
                          </w:rPr>
                          <w:t>=</w:t>
                        </w:r>
                        <w:r>
                          <w:rPr>
                            <w:spacing w:val="-5"/>
                            <w:sz w:val="25"/>
                          </w:rPr>
                          <w:t xml:space="preserve"> </w:t>
                        </w:r>
                        <w:r>
                          <w:rPr>
                            <w:spacing w:val="-2"/>
                            <w:sz w:val="25"/>
                          </w:rPr>
                          <w:t>*src++;</w:t>
                        </w:r>
                      </w:p>
                      <w:p>
                        <w:pPr>
                          <w:spacing w:before="126"/>
                          <w:ind w:left="772" w:right="0" w:firstLine="0"/>
                          <w:jc w:val="center"/>
                          <w:rPr>
                            <w:sz w:val="25"/>
                          </w:rPr>
                        </w:pPr>
                        <w:r>
                          <w:rPr>
                            <w:color w:val="FF00FF"/>
                            <w:sz w:val="25"/>
                          </w:rPr>
                          <w:t>/*</w:t>
                        </w:r>
                        <w:r>
                          <w:rPr>
                            <w:color w:val="FF00FF"/>
                            <w:spacing w:val="-5"/>
                            <w:sz w:val="25"/>
                          </w:rPr>
                          <w:t xml:space="preserve"> </w:t>
                        </w:r>
                        <w:r>
                          <w:rPr>
                            <w:color w:val="FF00FF"/>
                            <w:sz w:val="25"/>
                          </w:rPr>
                          <w:t>attach</w:t>
                        </w:r>
                        <w:r>
                          <w:rPr>
                            <w:color w:val="FF00FF"/>
                            <w:spacing w:val="-4"/>
                            <w:sz w:val="25"/>
                          </w:rPr>
                          <w:t xml:space="preserve"> </w:t>
                        </w:r>
                        <w:r>
                          <w:rPr>
                            <w:color w:val="FF00FF"/>
                            <w:sz w:val="25"/>
                          </w:rPr>
                          <w:t>null</w:t>
                        </w:r>
                        <w:r>
                          <w:rPr>
                            <w:color w:val="FF00FF"/>
                            <w:spacing w:val="-5"/>
                            <w:sz w:val="25"/>
                          </w:rPr>
                          <w:t xml:space="preserve"> </w:t>
                        </w:r>
                        <w:r>
                          <w:rPr>
                            <w:color w:val="FF00FF"/>
                            <w:sz w:val="25"/>
                          </w:rPr>
                          <w:t>character</w:t>
                        </w:r>
                        <w:r>
                          <w:rPr>
                            <w:color w:val="FF00FF"/>
                            <w:spacing w:val="-4"/>
                            <w:sz w:val="25"/>
                          </w:rPr>
                          <w:t xml:space="preserve"> </w:t>
                        </w:r>
                        <w:r>
                          <w:rPr>
                            <w:color w:val="FF00FF"/>
                            <w:sz w:val="25"/>
                          </w:rPr>
                          <w:t>at</w:t>
                        </w:r>
                        <w:r>
                          <w:rPr>
                            <w:color w:val="FF00FF"/>
                            <w:spacing w:val="-4"/>
                            <w:sz w:val="25"/>
                          </w:rPr>
                          <w:t xml:space="preserve"> </w:t>
                        </w:r>
                        <w:r>
                          <w:rPr>
                            <w:color w:val="FF00FF"/>
                            <w:sz w:val="25"/>
                          </w:rPr>
                          <w:t>end</w:t>
                        </w:r>
                        <w:r>
                          <w:rPr>
                            <w:color w:val="FF00FF"/>
                            <w:spacing w:val="-5"/>
                            <w:sz w:val="25"/>
                          </w:rPr>
                          <w:t xml:space="preserve"> */</w:t>
                        </w:r>
                      </w:p>
                      <w:p>
                        <w:pPr>
                          <w:spacing w:before="0"/>
                          <w:ind w:left="772" w:right="1978" w:firstLine="0"/>
                          <w:jc w:val="center"/>
                          <w:rPr>
                            <w:sz w:val="25"/>
                          </w:rPr>
                        </w:pPr>
                        <w:r>
                          <w:rPr>
                            <w:sz w:val="25"/>
                          </w:rPr>
                          <w:t>*dest</w:t>
                        </w:r>
                        <w:r>
                          <w:rPr>
                            <w:spacing w:val="-5"/>
                            <w:sz w:val="25"/>
                          </w:rPr>
                          <w:t xml:space="preserve"> </w:t>
                        </w:r>
                        <w:r>
                          <w:rPr>
                            <w:sz w:val="25"/>
                          </w:rPr>
                          <w:t>=</w:t>
                        </w:r>
                        <w:r>
                          <w:rPr>
                            <w:spacing w:val="-3"/>
                            <w:sz w:val="25"/>
                          </w:rPr>
                          <w:t xml:space="preserve"> </w:t>
                        </w:r>
                        <w:r>
                          <w:rPr>
                            <w:spacing w:val="-2"/>
                            <w:sz w:val="25"/>
                          </w:rPr>
                          <w:t>‘\0’;</w:t>
                        </w:r>
                      </w:p>
                      <w:p>
                        <w:pPr>
                          <w:spacing w:before="1"/>
                          <w:ind w:left="0" w:right="3772" w:firstLine="0"/>
                          <w:jc w:val="center"/>
                          <w:rPr>
                            <w:b/>
                            <w:sz w:val="25"/>
                          </w:rPr>
                        </w:pPr>
                        <w:r>
                          <w:rPr>
                            <w:b/>
                            <w:spacing w:val="-10"/>
                            <w:sz w:val="25"/>
                          </w:rPr>
                          <w:t>}</w:t>
                        </w:r>
                      </w:p>
                      <w:p>
                        <w:pPr>
                          <w:spacing w:before="283"/>
                          <w:ind w:left="113" w:right="0" w:firstLine="0"/>
                          <w:jc w:val="left"/>
                          <w:rPr>
                            <w:sz w:val="25"/>
                          </w:rPr>
                        </w:pPr>
                        <w:r>
                          <w:rPr>
                            <w:b/>
                            <w:color w:val="FF00FF"/>
                            <w:sz w:val="25"/>
                          </w:rPr>
                          <w:t>Note:</w:t>
                        </w:r>
                        <w:r>
                          <w:rPr>
                            <w:b/>
                            <w:color w:val="FF00FF"/>
                            <w:spacing w:val="-7"/>
                            <w:sz w:val="25"/>
                          </w:rPr>
                          <w:t xml:space="preserve"> </w:t>
                        </w:r>
                        <w:r>
                          <w:rPr>
                            <w:sz w:val="25"/>
                          </w:rPr>
                          <w:t>Following</w:t>
                        </w:r>
                        <w:r>
                          <w:rPr>
                            <w:spacing w:val="-6"/>
                            <w:sz w:val="25"/>
                          </w:rPr>
                          <w:t xml:space="preserve"> </w:t>
                        </w:r>
                        <w:r>
                          <w:rPr>
                            <w:sz w:val="25"/>
                          </w:rPr>
                          <w:t>is</w:t>
                        </w:r>
                        <w:r>
                          <w:rPr>
                            <w:spacing w:val="-6"/>
                            <w:sz w:val="25"/>
                          </w:rPr>
                          <w:t xml:space="preserve"> </w:t>
                        </w:r>
                        <w:r>
                          <w:rPr>
                            <w:sz w:val="25"/>
                          </w:rPr>
                          <w:t>most</w:t>
                        </w:r>
                        <w:r>
                          <w:rPr>
                            <w:spacing w:val="-7"/>
                            <w:sz w:val="25"/>
                          </w:rPr>
                          <w:t xml:space="preserve"> </w:t>
                        </w:r>
                        <w:r>
                          <w:rPr>
                            <w:sz w:val="25"/>
                          </w:rPr>
                          <w:t>efficient</w:t>
                        </w:r>
                        <w:r>
                          <w:rPr>
                            <w:spacing w:val="-7"/>
                            <w:sz w:val="25"/>
                          </w:rPr>
                          <w:t xml:space="preserve"> </w:t>
                        </w:r>
                        <w:r>
                          <w:rPr>
                            <w:spacing w:val="-5"/>
                            <w:sz w:val="25"/>
                          </w:rPr>
                          <w:t>one</w:t>
                        </w:r>
                      </w:p>
                      <w:p>
                        <w:pPr>
                          <w:spacing w:before="1"/>
                          <w:ind w:left="113" w:right="0" w:firstLine="0"/>
                          <w:jc w:val="left"/>
                          <w:rPr>
                            <w:sz w:val="25"/>
                          </w:rPr>
                        </w:pPr>
                        <w:r>
                          <w:rPr>
                            <w:b/>
                            <w:sz w:val="25"/>
                          </w:rPr>
                          <w:t>void</w:t>
                        </w:r>
                        <w:r>
                          <w:rPr>
                            <w:b/>
                            <w:spacing w:val="-8"/>
                            <w:sz w:val="25"/>
                          </w:rPr>
                          <w:t xml:space="preserve"> </w:t>
                        </w:r>
                        <w:r>
                          <w:rPr>
                            <w:sz w:val="25"/>
                          </w:rPr>
                          <w:t>my_strcpy(</w:t>
                        </w:r>
                        <w:r>
                          <w:rPr>
                            <w:b/>
                            <w:sz w:val="25"/>
                          </w:rPr>
                          <w:t>char</w:t>
                        </w:r>
                        <w:r>
                          <w:rPr>
                            <w:b/>
                            <w:spacing w:val="-8"/>
                            <w:sz w:val="25"/>
                          </w:rPr>
                          <w:t xml:space="preserve"> </w:t>
                        </w:r>
                        <w:r>
                          <w:rPr>
                            <w:b/>
                            <w:sz w:val="25"/>
                          </w:rPr>
                          <w:t>*</w:t>
                        </w:r>
                        <w:r>
                          <w:rPr>
                            <w:sz w:val="25"/>
                          </w:rPr>
                          <w:t>dest,</w:t>
                        </w:r>
                        <w:r>
                          <w:rPr>
                            <w:spacing w:val="-9"/>
                            <w:sz w:val="25"/>
                          </w:rPr>
                          <w:t xml:space="preserve"> </w:t>
                        </w:r>
                        <w:r>
                          <w:rPr>
                            <w:b/>
                            <w:sz w:val="25"/>
                          </w:rPr>
                          <w:t>char</w:t>
                        </w:r>
                        <w:r>
                          <w:rPr>
                            <w:b/>
                            <w:spacing w:val="-8"/>
                            <w:sz w:val="25"/>
                          </w:rPr>
                          <w:t xml:space="preserve"> </w:t>
                        </w:r>
                        <w:r>
                          <w:rPr>
                            <w:spacing w:val="-2"/>
                            <w:sz w:val="25"/>
                          </w:rPr>
                          <w:t>*src)</w:t>
                        </w:r>
                      </w:p>
                      <w:p>
                        <w:pPr>
                          <w:spacing w:before="0"/>
                          <w:ind w:left="113" w:right="0" w:firstLine="0"/>
                          <w:jc w:val="left"/>
                          <w:rPr>
                            <w:b/>
                            <w:sz w:val="25"/>
                          </w:rPr>
                        </w:pPr>
                        <w:r>
                          <w:rPr>
                            <w:b/>
                            <w:spacing w:val="-10"/>
                            <w:sz w:val="25"/>
                          </w:rPr>
                          <w:t>{</w:t>
                        </w:r>
                      </w:p>
                      <w:p>
                        <w:pPr>
                          <w:spacing w:before="1"/>
                          <w:ind w:left="833" w:right="0" w:firstLine="0"/>
                          <w:jc w:val="left"/>
                          <w:rPr>
                            <w:sz w:val="25"/>
                          </w:rPr>
                        </w:pPr>
                        <w:r>
                          <w:rPr>
                            <w:sz w:val="25"/>
                          </w:rPr>
                          <w:t>while</w:t>
                        </w:r>
                        <w:r>
                          <w:rPr>
                            <w:spacing w:val="-6"/>
                            <w:sz w:val="25"/>
                          </w:rPr>
                          <w:t xml:space="preserve"> </w:t>
                        </w:r>
                        <w:r>
                          <w:rPr>
                            <w:sz w:val="25"/>
                          </w:rPr>
                          <w:t>(*dest++</w:t>
                        </w:r>
                        <w:r>
                          <w:rPr>
                            <w:spacing w:val="-6"/>
                            <w:sz w:val="25"/>
                          </w:rPr>
                          <w:t xml:space="preserve"> </w:t>
                        </w:r>
                        <w:r>
                          <w:rPr>
                            <w:sz w:val="25"/>
                          </w:rPr>
                          <w:t>=</w:t>
                        </w:r>
                        <w:r>
                          <w:rPr>
                            <w:spacing w:val="-5"/>
                            <w:sz w:val="25"/>
                          </w:rPr>
                          <w:t xml:space="preserve"> </w:t>
                        </w:r>
                        <w:r>
                          <w:rPr>
                            <w:spacing w:val="-2"/>
                            <w:sz w:val="25"/>
                          </w:rPr>
                          <w:t>*src++)</w:t>
                        </w:r>
                      </w:p>
                      <w:p>
                        <w:pPr>
                          <w:spacing w:before="0"/>
                          <w:ind w:left="1553" w:right="0" w:firstLine="0"/>
                          <w:jc w:val="left"/>
                          <w:rPr>
                            <w:b/>
                            <w:sz w:val="25"/>
                          </w:rPr>
                        </w:pPr>
                        <w:r>
                          <w:rPr>
                            <w:b/>
                            <w:spacing w:val="-10"/>
                            <w:sz w:val="25"/>
                          </w:rPr>
                          <w:t>;</w:t>
                        </w:r>
                      </w:p>
                      <w:p>
                        <w:pPr>
                          <w:spacing w:before="1"/>
                          <w:ind w:left="113" w:right="0" w:firstLine="0"/>
                          <w:jc w:val="left"/>
                          <w:rPr>
                            <w:b/>
                            <w:sz w:val="25"/>
                          </w:rPr>
                        </w:pPr>
                        <w:r>
                          <w:rPr>
                            <w:b/>
                            <w:spacing w:val="-10"/>
                            <w:sz w:val="25"/>
                          </w:rPr>
                          <w:t>}</w:t>
                        </w:r>
                      </w:p>
                    </w:txbxContent>
                  </v:textbox>
                </v:shape>
              </v:group>
            </w:pict>
          </mc:Fallback>
        </mc:AlternateContent>
      </w:r>
      <w:r>
        <w:rPr>
          <w:b/>
          <w:sz w:val="25"/>
        </w:rPr>
        <w:t>void</w:t>
      </w:r>
      <w:r>
        <w:rPr>
          <w:b/>
          <w:spacing w:val="-11"/>
          <w:sz w:val="25"/>
        </w:rPr>
        <w:t xml:space="preserve"> </w:t>
      </w:r>
      <w:r>
        <w:rPr>
          <w:sz w:val="25"/>
        </w:rPr>
        <w:t>my_strcpy(</w:t>
      </w:r>
      <w:r>
        <w:rPr>
          <w:b/>
          <w:sz w:val="25"/>
        </w:rPr>
        <w:t>char</w:t>
      </w:r>
      <w:r>
        <w:rPr>
          <w:b/>
          <w:spacing w:val="-8"/>
          <w:sz w:val="25"/>
        </w:rPr>
        <w:t xml:space="preserve"> </w:t>
      </w:r>
      <w:r>
        <w:rPr>
          <w:sz w:val="25"/>
        </w:rPr>
        <w:t>dest[],</w:t>
      </w:r>
      <w:r>
        <w:rPr>
          <w:spacing w:val="-8"/>
          <w:sz w:val="25"/>
        </w:rPr>
        <w:t xml:space="preserve"> </w:t>
      </w:r>
      <w:r>
        <w:rPr>
          <w:b/>
          <w:sz w:val="25"/>
        </w:rPr>
        <w:t>char</w:t>
      </w:r>
      <w:r>
        <w:rPr>
          <w:b/>
          <w:spacing w:val="-8"/>
          <w:sz w:val="25"/>
        </w:rPr>
        <w:t xml:space="preserve"> </w:t>
      </w:r>
      <w:r>
        <w:rPr>
          <w:spacing w:val="-2"/>
          <w:sz w:val="25"/>
        </w:rPr>
        <w:t>src[])</w:t>
      </w:r>
    </w:p>
    <w:p>
      <w:pPr>
        <w:spacing w:before="1"/>
        <w:ind w:left="68" w:right="0" w:firstLine="0"/>
        <w:jc w:val="left"/>
        <w:rPr>
          <w:b/>
          <w:sz w:val="25"/>
        </w:rPr>
      </w:pPr>
      <w:r>
        <w:rPr>
          <w:b/>
          <w:spacing w:val="-10"/>
          <w:sz w:val="25"/>
        </w:rPr>
        <w:t>{</w:t>
      </w:r>
    </w:p>
    <w:p>
      <w:pPr>
        <w:tabs>
          <w:tab w:val="left" w:pos="1508"/>
        </w:tabs>
        <w:spacing w:before="0" w:line="283" w:lineRule="exact"/>
        <w:ind w:left="788" w:right="0" w:firstLine="0"/>
        <w:jc w:val="left"/>
        <w:rPr>
          <w:sz w:val="25"/>
        </w:rPr>
      </w:pPr>
      <w:r>
        <w:rPr>
          <w:b/>
          <w:spacing w:val="-5"/>
          <w:sz w:val="25"/>
        </w:rPr>
        <w:t>int</w:t>
      </w:r>
      <w:r>
        <w:rPr>
          <w:b/>
          <w:sz w:val="25"/>
        </w:rPr>
        <w:tab/>
      </w:r>
      <w:r>
        <w:rPr>
          <w:sz w:val="25"/>
        </w:rPr>
        <w:t>i</w:t>
      </w:r>
      <w:r>
        <w:rPr>
          <w:spacing w:val="-2"/>
          <w:sz w:val="25"/>
        </w:rPr>
        <w:t xml:space="preserve"> </w:t>
      </w:r>
      <w:r>
        <w:rPr>
          <w:sz w:val="25"/>
        </w:rPr>
        <w:t>=</w:t>
      </w:r>
      <w:r>
        <w:rPr>
          <w:spacing w:val="-1"/>
          <w:sz w:val="25"/>
        </w:rPr>
        <w:t xml:space="preserve"> </w:t>
      </w:r>
      <w:r>
        <w:rPr>
          <w:spacing w:val="-7"/>
          <w:sz w:val="25"/>
        </w:rPr>
        <w:t>0;</w:t>
      </w:r>
    </w:p>
    <w:p>
      <w:pPr>
        <w:pStyle w:val="6"/>
        <w:spacing w:before="1"/>
      </w:pPr>
    </w:p>
    <w:p>
      <w:pPr>
        <w:pStyle w:val="6"/>
        <w:ind w:left="788"/>
      </w:pPr>
      <w:r>
        <w:rPr>
          <w:color w:val="FF00FF"/>
        </w:rPr>
        <w:t>/*</w:t>
      </w:r>
      <w:r>
        <w:rPr>
          <w:color w:val="FF00FF"/>
          <w:spacing w:val="-5"/>
        </w:rPr>
        <w:t xml:space="preserve"> </w:t>
      </w:r>
      <w:r>
        <w:rPr>
          <w:color w:val="FF00FF"/>
        </w:rPr>
        <w:t>Copy</w:t>
      </w:r>
      <w:r>
        <w:rPr>
          <w:color w:val="FF00FF"/>
          <w:spacing w:val="-4"/>
        </w:rPr>
        <w:t xml:space="preserve"> </w:t>
      </w:r>
      <w:r>
        <w:rPr>
          <w:color w:val="FF00FF"/>
        </w:rPr>
        <w:t>the</w:t>
      </w:r>
      <w:r>
        <w:rPr>
          <w:color w:val="FF00FF"/>
          <w:spacing w:val="-4"/>
        </w:rPr>
        <w:t xml:space="preserve"> </w:t>
      </w:r>
      <w:r>
        <w:rPr>
          <w:color w:val="FF00FF"/>
        </w:rPr>
        <w:t>string</w:t>
      </w:r>
      <w:r>
        <w:rPr>
          <w:color w:val="FF00FF"/>
          <w:spacing w:val="-4"/>
        </w:rPr>
        <w:t xml:space="preserve"> </w:t>
      </w:r>
      <w:r>
        <w:rPr>
          <w:color w:val="FF00FF"/>
          <w:spacing w:val="-5"/>
        </w:rPr>
        <w:t>*/</w:t>
      </w:r>
    </w:p>
    <w:p>
      <w:pPr>
        <w:spacing w:before="0"/>
        <w:ind w:left="788" w:right="0" w:firstLine="0"/>
        <w:jc w:val="left"/>
        <w:rPr>
          <w:sz w:val="25"/>
        </w:rPr>
      </w:pPr>
      <w:r>
        <w:rPr>
          <w:b/>
          <w:sz w:val="25"/>
        </w:rPr>
        <w:t>while</w:t>
      </w:r>
      <w:r>
        <w:rPr>
          <w:b/>
          <w:spacing w:val="-5"/>
          <w:sz w:val="25"/>
        </w:rPr>
        <w:t xml:space="preserve"> </w:t>
      </w:r>
      <w:r>
        <w:rPr>
          <w:sz w:val="25"/>
        </w:rPr>
        <w:t>(src[i]</w:t>
      </w:r>
      <w:r>
        <w:rPr>
          <w:spacing w:val="-5"/>
          <w:sz w:val="25"/>
        </w:rPr>
        <w:t xml:space="preserve"> </w:t>
      </w:r>
      <w:r>
        <w:rPr>
          <w:sz w:val="25"/>
        </w:rPr>
        <w:t>!=</w:t>
      </w:r>
      <w:r>
        <w:rPr>
          <w:spacing w:val="-5"/>
          <w:sz w:val="25"/>
        </w:rPr>
        <w:t xml:space="preserve"> </w:t>
      </w:r>
      <w:r>
        <w:rPr>
          <w:spacing w:val="-2"/>
          <w:sz w:val="25"/>
        </w:rPr>
        <w:t>‘\0’)</w:t>
      </w:r>
    </w:p>
    <w:p>
      <w:pPr>
        <w:spacing w:before="1"/>
        <w:ind w:left="788" w:right="0" w:firstLine="0"/>
        <w:jc w:val="left"/>
        <w:rPr>
          <w:b/>
          <w:sz w:val="25"/>
        </w:rPr>
      </w:pPr>
      <w:r>
        <w:rPr>
          <w:b/>
          <w:spacing w:val="-10"/>
          <w:sz w:val="25"/>
        </w:rPr>
        <w:t>{</w:t>
      </w:r>
    </w:p>
    <w:p>
      <w:pPr>
        <w:pStyle w:val="6"/>
        <w:ind w:left="1508" w:right="6089"/>
      </w:pPr>
      <w:r>
        <w:t>dest[i]</w:t>
      </w:r>
      <w:r>
        <w:rPr>
          <w:spacing w:val="-16"/>
        </w:rPr>
        <w:t xml:space="preserve"> </w:t>
      </w:r>
      <w:r>
        <w:t>=</w:t>
      </w:r>
      <w:r>
        <w:rPr>
          <w:spacing w:val="-16"/>
        </w:rPr>
        <w:t xml:space="preserve"> </w:t>
      </w:r>
      <w:r>
        <w:t xml:space="preserve">src[i]; </w:t>
      </w:r>
      <w:r>
        <w:rPr>
          <w:spacing w:val="-4"/>
        </w:rPr>
        <w:t>i++;</w:t>
      </w:r>
    </w:p>
    <w:p>
      <w:pPr>
        <w:spacing w:before="1"/>
        <w:ind w:left="788" w:right="0" w:firstLine="0"/>
        <w:jc w:val="left"/>
        <w:rPr>
          <w:b/>
          <w:sz w:val="25"/>
        </w:rPr>
      </w:pPr>
      <w:r>
        <w:rPr>
          <w:b/>
          <w:spacing w:val="-10"/>
          <w:sz w:val="25"/>
        </w:rPr>
        <w:t>}</w:t>
      </w:r>
    </w:p>
    <w:p>
      <w:pPr>
        <w:pStyle w:val="6"/>
        <w:spacing w:before="4"/>
        <w:rPr>
          <w:b/>
        </w:rPr>
      </w:pPr>
    </w:p>
    <w:p>
      <w:pPr>
        <w:pStyle w:val="6"/>
        <w:spacing w:line="237" w:lineRule="auto"/>
        <w:ind w:left="788" w:right="4611"/>
      </w:pPr>
      <w:r>
        <w:rPr>
          <w:color w:val="FF00FF"/>
        </w:rPr>
        <w:t>/*</w:t>
      </w:r>
      <w:r>
        <w:rPr>
          <w:color w:val="FF00FF"/>
          <w:spacing w:val="-6"/>
        </w:rPr>
        <w:t xml:space="preserve"> </w:t>
      </w:r>
      <w:r>
        <w:rPr>
          <w:color w:val="FF00FF"/>
        </w:rPr>
        <w:t>Attach</w:t>
      </w:r>
      <w:r>
        <w:rPr>
          <w:color w:val="FF00FF"/>
          <w:spacing w:val="-6"/>
        </w:rPr>
        <w:t xml:space="preserve"> </w:t>
      </w:r>
      <w:r>
        <w:rPr>
          <w:color w:val="FF00FF"/>
        </w:rPr>
        <w:t>null</w:t>
      </w:r>
      <w:r>
        <w:rPr>
          <w:color w:val="FF00FF"/>
          <w:spacing w:val="-6"/>
        </w:rPr>
        <w:t xml:space="preserve"> </w:t>
      </w:r>
      <w:r>
        <w:rPr>
          <w:color w:val="FF00FF"/>
        </w:rPr>
        <w:t>character</w:t>
      </w:r>
      <w:r>
        <w:rPr>
          <w:color w:val="FF00FF"/>
          <w:spacing w:val="-6"/>
        </w:rPr>
        <w:t xml:space="preserve"> </w:t>
      </w:r>
      <w:r>
        <w:rPr>
          <w:color w:val="FF00FF"/>
        </w:rPr>
        <w:t>at</w:t>
      </w:r>
      <w:r>
        <w:rPr>
          <w:color w:val="FF00FF"/>
          <w:spacing w:val="-6"/>
        </w:rPr>
        <w:t xml:space="preserve"> </w:t>
      </w:r>
      <w:r>
        <w:rPr>
          <w:color w:val="FF00FF"/>
        </w:rPr>
        <w:t>the</w:t>
      </w:r>
      <w:r>
        <w:rPr>
          <w:color w:val="FF00FF"/>
          <w:spacing w:val="-6"/>
        </w:rPr>
        <w:t xml:space="preserve"> </w:t>
      </w:r>
      <w:r>
        <w:rPr>
          <w:color w:val="FF00FF"/>
        </w:rPr>
        <w:t>end</w:t>
      </w:r>
      <w:r>
        <w:rPr>
          <w:color w:val="FF00FF"/>
          <w:spacing w:val="-6"/>
        </w:rPr>
        <w:t xml:space="preserve"> </w:t>
      </w:r>
      <w:r>
        <w:rPr>
          <w:color w:val="FF00FF"/>
        </w:rPr>
        <w:t xml:space="preserve">*/ </w:t>
      </w:r>
      <w:r>
        <w:t>dest[i] = ‘\0’;</w:t>
      </w:r>
    </w:p>
    <w:p>
      <w:pPr>
        <w:spacing w:before="0" w:line="287" w:lineRule="exact"/>
        <w:ind w:left="68" w:right="0" w:firstLine="0"/>
        <w:jc w:val="left"/>
        <w:rPr>
          <w:b/>
          <w:sz w:val="25"/>
        </w:rPr>
      </w:pPr>
      <w:r>
        <w:rPr>
          <w:b/>
          <w:spacing w:val="-10"/>
          <w:sz w:val="25"/>
        </w:rPr>
        <w:t>}</w:t>
      </w:r>
    </w:p>
    <w:p>
      <w:pPr>
        <w:spacing w:after="0" w:line="287" w:lineRule="exact"/>
        <w:jc w:val="left"/>
        <w:rPr>
          <w:b/>
          <w:sz w:val="25"/>
        </w:rPr>
        <w:sectPr>
          <w:type w:val="continuous"/>
          <w:pgSz w:w="11910" w:h="16840"/>
          <w:pgMar w:top="1420" w:right="1133" w:bottom="280" w:left="1559" w:header="1884" w:footer="0" w:gutter="0"/>
          <w:cols w:space="720" w:num="1"/>
        </w:sectPr>
      </w:pPr>
    </w:p>
    <w:p>
      <w:pPr>
        <w:pStyle w:val="6"/>
        <w:spacing w:before="54"/>
        <w:ind w:left="68" w:right="444"/>
        <w:jc w:val="both"/>
      </w:pPr>
      <w:r>
        <w:rPr>
          <w:b/>
          <w:color w:val="FF00FF"/>
        </w:rPr>
        <w:t>Note:</w:t>
      </w:r>
      <w:r>
        <w:rPr>
          <w:b/>
          <w:color w:val="FF00FF"/>
          <w:spacing w:val="-2"/>
        </w:rPr>
        <w:t xml:space="preserve"> </w:t>
      </w:r>
      <w:r>
        <w:t>Observe</w:t>
      </w:r>
      <w:r>
        <w:rPr>
          <w:spacing w:val="-2"/>
        </w:rPr>
        <w:t xml:space="preserve"> </w:t>
      </w:r>
      <w:r>
        <w:t>the</w:t>
      </w:r>
      <w:r>
        <w:rPr>
          <w:spacing w:val="-2"/>
        </w:rPr>
        <w:t xml:space="preserve"> </w:t>
      </w:r>
      <w:r>
        <w:rPr>
          <w:color w:val="FF00FF"/>
        </w:rPr>
        <w:t>null</w:t>
      </w:r>
      <w:r>
        <w:rPr>
          <w:color w:val="FF00FF"/>
          <w:spacing w:val="-2"/>
        </w:rPr>
        <w:t xml:space="preserve"> </w:t>
      </w:r>
      <w:r>
        <w:rPr>
          <w:color w:val="FF00FF"/>
        </w:rPr>
        <w:t>statement</w:t>
      </w:r>
      <w:r>
        <w:rPr>
          <w:color w:val="FF00FF"/>
          <w:spacing w:val="-2"/>
        </w:rPr>
        <w:t xml:space="preserve"> </w:t>
      </w:r>
      <w:r>
        <w:rPr>
          <w:color w:val="FF00FF"/>
        </w:rPr>
        <w:t>“;”</w:t>
      </w:r>
      <w:r>
        <w:rPr>
          <w:color w:val="FF00FF"/>
          <w:spacing w:val="-2"/>
        </w:rPr>
        <w:t xml:space="preserve"> </w:t>
      </w:r>
      <w:r>
        <w:t>in</w:t>
      </w:r>
      <w:r>
        <w:rPr>
          <w:spacing w:val="-2"/>
        </w:rPr>
        <w:t xml:space="preserve"> </w:t>
      </w:r>
      <w:r>
        <w:t>the</w:t>
      </w:r>
      <w:r>
        <w:rPr>
          <w:spacing w:val="-2"/>
        </w:rPr>
        <w:t xml:space="preserve"> </w:t>
      </w:r>
      <w:r>
        <w:t>third</w:t>
      </w:r>
      <w:r>
        <w:rPr>
          <w:spacing w:val="-2"/>
        </w:rPr>
        <w:t xml:space="preserve"> </w:t>
      </w:r>
      <w:r>
        <w:t>version</w:t>
      </w:r>
      <w:r>
        <w:rPr>
          <w:spacing w:val="-2"/>
        </w:rPr>
        <w:t xml:space="preserve"> </w:t>
      </w:r>
      <w:r>
        <w:t>of</w:t>
      </w:r>
      <w:r>
        <w:rPr>
          <w:spacing w:val="-1"/>
        </w:rPr>
        <w:t xml:space="preserve"> </w:t>
      </w:r>
      <w:r>
        <w:rPr>
          <w:b/>
          <w:i/>
        </w:rPr>
        <w:t>my_strcpy</w:t>
      </w:r>
      <w:r>
        <w:t>.</w:t>
      </w:r>
      <w:r>
        <w:rPr>
          <w:spacing w:val="-2"/>
        </w:rPr>
        <w:t xml:space="preserve"> </w:t>
      </w:r>
      <w:r>
        <w:t>It</w:t>
      </w:r>
      <w:r>
        <w:rPr>
          <w:spacing w:val="-2"/>
        </w:rPr>
        <w:t xml:space="preserve"> </w:t>
      </w:r>
      <w:r>
        <w:t>does</w:t>
      </w:r>
      <w:r>
        <w:rPr>
          <w:spacing w:val="-2"/>
        </w:rPr>
        <w:t xml:space="preserve"> </w:t>
      </w:r>
      <w:r>
        <w:t xml:space="preserve">nothing. The condition in the while loop i.e., </w:t>
      </w:r>
      <w:r>
        <w:rPr>
          <w:b/>
        </w:rPr>
        <w:t xml:space="preserve">*dest++ = *src++ </w:t>
      </w:r>
      <w:r>
        <w:t>is repeatedly executed and</w:t>
      </w:r>
      <w:r>
        <w:rPr>
          <w:spacing w:val="80"/>
        </w:rPr>
        <w:t xml:space="preserve"> </w:t>
      </w:r>
      <w:r>
        <w:t>each character of the source is copied into destination including ‘\0’. Once ‘\0’ is reached, the condition fails and control comes out of the loop. The complete program which uses the user defined function is shown below:</w:t>
      </w:r>
    </w:p>
    <w:p>
      <w:pPr>
        <w:pStyle w:val="6"/>
        <w:spacing w:before="8"/>
        <w:rPr>
          <w:sz w:val="15"/>
        </w:rPr>
      </w:pPr>
      <w:r>
        <w:rPr>
          <w:sz w:val="15"/>
        </w:rPr>
        <mc:AlternateContent>
          <mc:Choice Requires="wps">
            <w:drawing>
              <wp:anchor distT="0" distB="0" distL="0" distR="0" simplePos="0" relativeHeight="251848704" behindDoc="1" locked="0" layoutInCell="1" allowOverlap="1">
                <wp:simplePos x="0" y="0"/>
                <wp:positionH relativeFrom="page">
                  <wp:posOffset>1051560</wp:posOffset>
                </wp:positionH>
                <wp:positionV relativeFrom="paragraph">
                  <wp:posOffset>130175</wp:posOffset>
                </wp:positionV>
                <wp:extent cx="5461635" cy="1270"/>
                <wp:effectExtent l="0" t="0" r="0" b="0"/>
                <wp:wrapTopAndBottom/>
                <wp:docPr id="558" name="Graphic 558"/>
                <wp:cNvGraphicFramePr/>
                <a:graphic xmlns:a="http://schemas.openxmlformats.org/drawingml/2006/main">
                  <a:graphicData uri="http://schemas.microsoft.com/office/word/2010/wordprocessingShape">
                    <wps:wsp>
                      <wps:cNvSpPr/>
                      <wps:spPr>
                        <a:xfrm>
                          <a:off x="0" y="0"/>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58" o:spid="_x0000_s1026" o:spt="100" style="position:absolute;left:0pt;margin-left:82.8pt;margin-top:10.25pt;height:0.1pt;width:430.05pt;mso-position-horizontal-relative:page;mso-wrap-distance-bottom:0pt;mso-wrap-distance-top:0pt;z-index:-251467776;mso-width-relative:page;mso-height-relative:page;" filled="f" stroked="t" coordsize="5461635,1" o:gfxdata="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RIC6a2AAAAAoBAAAPAAAA&#10;AAAAAAEAIAAAACIAAABkcnMvZG93bnJldi54bWxQSwECFAAUAAAACACHTuJAgXimXhUCAAB/BAAA&#10;DgAAAAAAAAABACAAAAAnAQAAZHJzL2Uyb0RvYy54bWxQSwUGAAAAAAYABgBZAQAArgUAAAAA&#10;" path="m0,0l5461635,1e">
                <v:fill on="f" focussize="0,0"/>
                <v:stroke weight="1.5pt" color="#FF00FF" joinstyle="round"/>
                <v:imagedata o:title=""/>
                <o:lock v:ext="edit" aspectratio="f"/>
                <v:textbox inset="0mm,0mm,0mm,0mm"/>
                <w10:wrap type="topAndBottom"/>
              </v:shape>
            </w:pict>
          </mc:Fallback>
        </mc:AlternateContent>
      </w:r>
    </w:p>
    <w:p>
      <w:pPr>
        <w:spacing w:before="66" w:line="364" w:lineRule="auto"/>
        <w:ind w:left="68" w:right="1504" w:firstLine="0"/>
        <w:jc w:val="left"/>
        <w:rPr>
          <w:sz w:val="25"/>
        </w:rPr>
      </w:pPr>
      <w:r>
        <w:rPr>
          <w:b/>
          <w:color w:val="FF00FF"/>
          <w:sz w:val="25"/>
        </w:rPr>
        <w:t>Example</w:t>
      </w:r>
      <w:r>
        <w:rPr>
          <w:b/>
          <w:color w:val="FF00FF"/>
          <w:spacing w:val="-6"/>
          <w:sz w:val="25"/>
        </w:rPr>
        <w:t xml:space="preserve"> </w:t>
      </w:r>
      <w:r>
        <w:rPr>
          <w:b/>
          <w:color w:val="FF00FF"/>
          <w:sz w:val="25"/>
        </w:rPr>
        <w:t>12.28:</w:t>
      </w:r>
      <w:r>
        <w:rPr>
          <w:b/>
          <w:color w:val="FF00FF"/>
          <w:spacing w:val="-5"/>
          <w:sz w:val="25"/>
        </w:rPr>
        <w:t xml:space="preserve"> </w:t>
      </w:r>
      <w:r>
        <w:rPr>
          <w:sz w:val="25"/>
        </w:rPr>
        <w:t>Program</w:t>
      </w:r>
      <w:r>
        <w:rPr>
          <w:spacing w:val="-5"/>
          <w:sz w:val="25"/>
        </w:rPr>
        <w:t xml:space="preserve"> </w:t>
      </w:r>
      <w:r>
        <w:rPr>
          <w:sz w:val="25"/>
        </w:rPr>
        <w:t>using</w:t>
      </w:r>
      <w:r>
        <w:rPr>
          <w:spacing w:val="-5"/>
          <w:sz w:val="25"/>
        </w:rPr>
        <w:t xml:space="preserve"> </w:t>
      </w:r>
      <w:r>
        <w:rPr>
          <w:sz w:val="25"/>
        </w:rPr>
        <w:t>the</w:t>
      </w:r>
      <w:r>
        <w:rPr>
          <w:spacing w:val="-5"/>
          <w:sz w:val="25"/>
        </w:rPr>
        <w:t xml:space="preserve"> </w:t>
      </w:r>
      <w:r>
        <w:rPr>
          <w:sz w:val="25"/>
        </w:rPr>
        <w:t>user-defined</w:t>
      </w:r>
      <w:r>
        <w:rPr>
          <w:spacing w:val="-5"/>
          <w:sz w:val="25"/>
        </w:rPr>
        <w:t xml:space="preserve"> </w:t>
      </w:r>
      <w:r>
        <w:rPr>
          <w:sz w:val="25"/>
        </w:rPr>
        <w:t>function</w:t>
      </w:r>
      <w:r>
        <w:rPr>
          <w:spacing w:val="-5"/>
          <w:sz w:val="25"/>
        </w:rPr>
        <w:t xml:space="preserve"> </w:t>
      </w:r>
      <w:r>
        <w:rPr>
          <w:sz w:val="25"/>
        </w:rPr>
        <w:t>my_strcpy() #</w:t>
      </w:r>
      <w:r>
        <w:rPr>
          <w:b/>
          <w:sz w:val="25"/>
        </w:rPr>
        <w:t xml:space="preserve">include </w:t>
      </w:r>
      <w:r>
        <w:rPr>
          <w:sz w:val="25"/>
        </w:rPr>
        <w:t>&lt;stdio.h&gt;</w:t>
      </w:r>
    </w:p>
    <w:p>
      <w:pPr>
        <w:spacing w:before="0" w:line="287" w:lineRule="exact"/>
        <w:ind w:left="68" w:right="0" w:firstLine="0"/>
        <w:jc w:val="left"/>
        <w:rPr>
          <w:sz w:val="25"/>
        </w:rPr>
      </w:pPr>
      <w:r>
        <w:rPr>
          <w:sz w:val="25"/>
        </w:rPr>
        <mc:AlternateContent>
          <mc:Choice Requires="wps">
            <w:drawing>
              <wp:anchor distT="0" distB="0" distL="0" distR="0" simplePos="0" relativeHeight="251742208" behindDoc="0" locked="0" layoutInCell="1" allowOverlap="1">
                <wp:simplePos x="0" y="0"/>
                <wp:positionH relativeFrom="page">
                  <wp:posOffset>1051560</wp:posOffset>
                </wp:positionH>
                <wp:positionV relativeFrom="paragraph">
                  <wp:posOffset>-304800</wp:posOffset>
                </wp:positionV>
                <wp:extent cx="5461635" cy="1270"/>
                <wp:effectExtent l="0" t="0" r="0" b="0"/>
                <wp:wrapNone/>
                <wp:docPr id="559" name="Graphic 559"/>
                <wp:cNvGraphicFramePr/>
                <a:graphic xmlns:a="http://schemas.openxmlformats.org/drawingml/2006/main">
                  <a:graphicData uri="http://schemas.microsoft.com/office/word/2010/wordprocessingShape">
                    <wps:wsp>
                      <wps:cNvSpPr/>
                      <wps:spPr>
                        <a:xfrm>
                          <a:off x="0" y="0"/>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59" o:spid="_x0000_s1026" o:spt="100" style="position:absolute;left:0pt;margin-left:82.8pt;margin-top:-24pt;height:0.1pt;width:430.05pt;mso-position-horizontal-relative:page;z-index:251742208;mso-width-relative:page;mso-height-relative:page;" filled="f" stroked="t" coordsize="5461635,1" o:gfxdata="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pbhLraAAAADAEAAA8A&#10;AAAAAAAAAQAgAAAAIgAAAGRycy9kb3ducmV2LnhtbFBLAQIUABQAAAAIAIdO4kDE8RdSFQIAAH8E&#10;AAAOAAAAAAAAAAEAIAAAACkBAABkcnMvZTJvRG9jLnhtbFBLBQYAAAAABgAGAFkBAACwBQAAAAA=&#10;" path="m0,0l5461635,1e">
                <v:fill on="f" focussize="0,0"/>
                <v:stroke weight="1.5pt" color="#FF00FF" joinstyle="round"/>
                <v:imagedata o:title=""/>
                <o:lock v:ext="edit" aspectratio="f"/>
                <v:textbox inset="0mm,0mm,0mm,0mm"/>
              </v:shape>
            </w:pict>
          </mc:Fallback>
        </mc:AlternateContent>
      </w:r>
      <w:r>
        <w:rPr>
          <w:color w:val="FF00FF"/>
          <w:sz w:val="25"/>
        </w:rPr>
        <w:t>/*</w:t>
      </w:r>
      <w:r>
        <w:rPr>
          <w:color w:val="FF00FF"/>
          <w:spacing w:val="-6"/>
          <w:sz w:val="25"/>
        </w:rPr>
        <w:t xml:space="preserve"> </w:t>
      </w:r>
      <w:r>
        <w:rPr>
          <w:color w:val="FF00FF"/>
          <w:sz w:val="25"/>
        </w:rPr>
        <w:t>Include:</w:t>
      </w:r>
      <w:r>
        <w:rPr>
          <w:color w:val="FF00FF"/>
          <w:spacing w:val="-6"/>
          <w:sz w:val="25"/>
        </w:rPr>
        <w:t xml:space="preserve"> </w:t>
      </w:r>
      <w:r>
        <w:rPr>
          <w:b/>
          <w:sz w:val="25"/>
        </w:rPr>
        <w:t>Example</w:t>
      </w:r>
      <w:r>
        <w:rPr>
          <w:b/>
          <w:spacing w:val="-6"/>
          <w:sz w:val="25"/>
        </w:rPr>
        <w:t xml:space="preserve"> </w:t>
      </w:r>
      <w:r>
        <w:rPr>
          <w:b/>
          <w:sz w:val="25"/>
        </w:rPr>
        <w:t>12.27</w:t>
      </w:r>
      <w:r>
        <w:rPr>
          <w:b/>
          <w:spacing w:val="-6"/>
          <w:sz w:val="25"/>
        </w:rPr>
        <w:t xml:space="preserve"> </w:t>
      </w:r>
      <w:r>
        <w:rPr>
          <w:color w:val="FF00FF"/>
          <w:sz w:val="25"/>
        </w:rPr>
        <w:t>to</w:t>
      </w:r>
      <w:r>
        <w:rPr>
          <w:color w:val="FF00FF"/>
          <w:spacing w:val="-6"/>
          <w:sz w:val="25"/>
        </w:rPr>
        <w:t xml:space="preserve"> </w:t>
      </w:r>
      <w:r>
        <w:rPr>
          <w:color w:val="FF00FF"/>
          <w:sz w:val="25"/>
        </w:rPr>
        <w:t>compute</w:t>
      </w:r>
      <w:r>
        <w:rPr>
          <w:color w:val="FF00FF"/>
          <w:spacing w:val="-5"/>
          <w:sz w:val="25"/>
        </w:rPr>
        <w:t xml:space="preserve"> </w:t>
      </w:r>
      <w:r>
        <w:rPr>
          <w:color w:val="FF00FF"/>
          <w:sz w:val="25"/>
        </w:rPr>
        <w:t>the</w:t>
      </w:r>
      <w:r>
        <w:rPr>
          <w:color w:val="FF00FF"/>
          <w:spacing w:val="-6"/>
          <w:sz w:val="25"/>
        </w:rPr>
        <w:t xml:space="preserve"> </w:t>
      </w:r>
      <w:r>
        <w:rPr>
          <w:color w:val="FF00FF"/>
          <w:sz w:val="25"/>
        </w:rPr>
        <w:t>length</w:t>
      </w:r>
      <w:r>
        <w:rPr>
          <w:color w:val="FF00FF"/>
          <w:spacing w:val="-6"/>
          <w:sz w:val="25"/>
        </w:rPr>
        <w:t xml:space="preserve"> </w:t>
      </w:r>
      <w:r>
        <w:rPr>
          <w:color w:val="FF00FF"/>
          <w:spacing w:val="-5"/>
          <w:sz w:val="25"/>
        </w:rPr>
        <w:t>*/</w:t>
      </w:r>
    </w:p>
    <w:p>
      <w:pPr>
        <w:spacing w:before="150"/>
        <w:ind w:left="68" w:right="0" w:firstLine="0"/>
        <w:jc w:val="left"/>
        <w:rPr>
          <w:sz w:val="25"/>
        </w:rPr>
      </w:pPr>
      <w:r>
        <w:rPr>
          <w:b/>
          <w:sz w:val="25"/>
        </w:rPr>
        <w:t>void</w:t>
      </w:r>
      <w:r>
        <w:rPr>
          <w:b/>
          <w:spacing w:val="-5"/>
          <w:sz w:val="25"/>
        </w:rPr>
        <w:t xml:space="preserve"> </w:t>
      </w:r>
      <w:r>
        <w:rPr>
          <w:spacing w:val="-2"/>
          <w:sz w:val="25"/>
        </w:rPr>
        <w:t>main()</w:t>
      </w:r>
    </w:p>
    <w:p>
      <w:pPr>
        <w:spacing w:before="0"/>
        <w:ind w:left="68" w:right="0" w:firstLine="0"/>
        <w:jc w:val="left"/>
        <w:rPr>
          <w:b/>
          <w:sz w:val="25"/>
        </w:rPr>
      </w:pPr>
      <w:r>
        <w:rPr>
          <w:b/>
          <w:spacing w:val="-10"/>
          <w:sz w:val="25"/>
        </w:rPr>
        <w:t>{</w:t>
      </w:r>
    </w:p>
    <w:p>
      <w:pPr>
        <w:spacing w:after="0"/>
        <w:jc w:val="left"/>
        <w:rPr>
          <w:b/>
          <w:sz w:val="25"/>
        </w:rPr>
        <w:sectPr>
          <w:pgSz w:w="11910" w:h="16840"/>
          <w:pgMar w:top="2240" w:right="1133" w:bottom="280" w:left="1559" w:header="1880" w:footer="0" w:gutter="0"/>
          <w:cols w:space="720" w:num="1"/>
        </w:sectPr>
      </w:pPr>
    </w:p>
    <w:p>
      <w:pPr>
        <w:spacing w:before="1"/>
        <w:ind w:left="788" w:right="0" w:firstLine="0"/>
        <w:jc w:val="left"/>
        <w:rPr>
          <w:sz w:val="25"/>
        </w:rPr>
      </w:pPr>
      <w:r>
        <w:rPr>
          <w:b/>
          <w:sz w:val="25"/>
        </w:rPr>
        <w:t>char</w:t>
      </w:r>
      <w:r>
        <w:rPr>
          <w:b/>
          <w:spacing w:val="-5"/>
          <w:sz w:val="25"/>
        </w:rPr>
        <w:t xml:space="preserve"> </w:t>
      </w:r>
      <w:r>
        <w:rPr>
          <w:sz w:val="25"/>
        </w:rPr>
        <w:t>src[20],</w:t>
      </w:r>
      <w:r>
        <w:rPr>
          <w:spacing w:val="54"/>
          <w:sz w:val="25"/>
        </w:rPr>
        <w:t xml:space="preserve"> </w:t>
      </w:r>
      <w:r>
        <w:rPr>
          <w:spacing w:val="-2"/>
          <w:sz w:val="25"/>
        </w:rPr>
        <w:t>dest[20];</w:t>
      </w:r>
    </w:p>
    <w:p>
      <w:pPr>
        <w:spacing w:before="173"/>
        <w:ind w:left="788" w:right="0" w:firstLine="0"/>
        <w:jc w:val="left"/>
        <w:rPr>
          <w:sz w:val="25"/>
        </w:rPr>
      </w:pPr>
      <w:r>
        <w:rPr>
          <w:b/>
          <w:sz w:val="25"/>
        </w:rPr>
        <w:t>printf</w:t>
      </w:r>
      <w:r>
        <w:rPr>
          <w:sz w:val="25"/>
        </w:rPr>
        <w:t>("Enter</w:t>
      </w:r>
      <w:r>
        <w:rPr>
          <w:spacing w:val="-9"/>
          <w:sz w:val="25"/>
        </w:rPr>
        <w:t xml:space="preserve"> </w:t>
      </w:r>
      <w:r>
        <w:rPr>
          <w:sz w:val="25"/>
        </w:rPr>
        <w:t>the</w:t>
      </w:r>
      <w:r>
        <w:rPr>
          <w:spacing w:val="-9"/>
          <w:sz w:val="25"/>
        </w:rPr>
        <w:t xml:space="preserve"> </w:t>
      </w:r>
      <w:r>
        <w:rPr>
          <w:spacing w:val="-2"/>
          <w:sz w:val="25"/>
        </w:rPr>
        <w:t>string\n");</w:t>
      </w:r>
    </w:p>
    <w:p>
      <w:pPr>
        <w:pStyle w:val="6"/>
        <w:spacing w:line="384" w:lineRule="auto"/>
        <w:ind w:left="788" w:right="1335"/>
      </w:pPr>
      <w:r>
        <w:rPr>
          <w:b/>
          <w:spacing w:val="-2"/>
        </w:rPr>
        <w:t>gets</w:t>
      </w:r>
      <w:r>
        <w:rPr>
          <w:spacing w:val="-2"/>
        </w:rPr>
        <w:t xml:space="preserve">(src); </w:t>
      </w:r>
      <w:r>
        <w:t>my_strcpy(dest,</w:t>
      </w:r>
      <w:r>
        <w:rPr>
          <w:spacing w:val="-16"/>
        </w:rPr>
        <w:t xml:space="preserve"> </w:t>
      </w:r>
      <w:r>
        <w:t>src);</w:t>
      </w:r>
    </w:p>
    <w:p>
      <w:pPr>
        <w:pStyle w:val="6"/>
        <w:spacing w:before="2" w:line="285" w:lineRule="exact"/>
        <w:ind w:left="788"/>
      </w:pPr>
      <w:r>
        <w:rPr>
          <w:b/>
        </w:rPr>
        <w:t>printf</w:t>
      </w:r>
      <w:r>
        <w:t>("Dest</w:t>
      </w:r>
      <w:r>
        <w:rPr>
          <w:spacing w:val="-8"/>
        </w:rPr>
        <w:t xml:space="preserve"> </w:t>
      </w:r>
      <w:r>
        <w:t>string</w:t>
      </w:r>
      <w:r>
        <w:rPr>
          <w:spacing w:val="-7"/>
        </w:rPr>
        <w:t xml:space="preserve"> </w:t>
      </w:r>
      <w:r>
        <w:t>=</w:t>
      </w:r>
      <w:r>
        <w:rPr>
          <w:spacing w:val="-8"/>
        </w:rPr>
        <w:t xml:space="preserve"> </w:t>
      </w:r>
      <w:r>
        <w:t>%s\n",</w:t>
      </w:r>
      <w:r>
        <w:rPr>
          <w:spacing w:val="-7"/>
        </w:rPr>
        <w:t xml:space="preserve"> </w:t>
      </w:r>
      <w:r>
        <w:rPr>
          <w:spacing w:val="-2"/>
        </w:rPr>
        <w:t>dest);</w:t>
      </w:r>
    </w:p>
    <w:p>
      <w:pPr>
        <w:spacing w:before="0" w:line="285" w:lineRule="exact"/>
        <w:ind w:left="68" w:right="0" w:firstLine="0"/>
        <w:jc w:val="left"/>
        <w:rPr>
          <w:b/>
          <w:sz w:val="25"/>
        </w:rPr>
      </w:pPr>
      <w:r>
        <w:rPr>
          <w:b/>
          <w:spacing w:val="-10"/>
          <w:sz w:val="25"/>
        </w:rPr>
        <w:t>}</w:t>
      </w:r>
    </w:p>
    <w:p>
      <w:pPr>
        <w:spacing w:before="1"/>
        <w:ind w:left="68" w:right="0" w:firstLine="0"/>
        <w:jc w:val="left"/>
        <w:rPr>
          <w:b/>
          <w:sz w:val="25"/>
        </w:rPr>
      </w:pPr>
      <w:r>
        <w:br w:type="column"/>
      </w:r>
      <w:r>
        <w:rPr>
          <w:b/>
          <w:color w:val="FF00FF"/>
          <w:spacing w:val="-2"/>
          <w:sz w:val="25"/>
        </w:rPr>
        <w:t>TRACING</w:t>
      </w:r>
    </w:p>
    <w:p>
      <w:pPr>
        <w:pStyle w:val="6"/>
        <w:spacing w:before="173"/>
        <w:ind w:left="600" w:right="1886"/>
      </w:pPr>
      <w:r>
        <w:t>Enter</w:t>
      </w:r>
      <w:r>
        <w:rPr>
          <w:spacing w:val="-16"/>
        </w:rPr>
        <w:t xml:space="preserve"> </w:t>
      </w:r>
      <w:r>
        <w:t>the</w:t>
      </w:r>
      <w:r>
        <w:rPr>
          <w:spacing w:val="-16"/>
        </w:rPr>
        <w:t xml:space="preserve"> </w:t>
      </w:r>
      <w:r>
        <w:t xml:space="preserve">string </w:t>
      </w:r>
      <w:r>
        <w:rPr>
          <w:spacing w:val="-4"/>
        </w:rPr>
        <w:t>RAMA</w:t>
      </w:r>
    </w:p>
    <w:p>
      <w:pPr>
        <w:pStyle w:val="6"/>
        <w:spacing w:before="174" w:line="384" w:lineRule="auto"/>
        <w:ind w:left="600" w:right="2002"/>
      </w:pPr>
      <w:r>
        <w:t>dest = “RAMA” Dest</w:t>
      </w:r>
      <w:r>
        <w:rPr>
          <w:spacing w:val="-13"/>
        </w:rPr>
        <w:t xml:space="preserve"> </w:t>
      </w:r>
      <w:r>
        <w:t>string</w:t>
      </w:r>
      <w:r>
        <w:rPr>
          <w:spacing w:val="-13"/>
        </w:rPr>
        <w:t xml:space="preserve"> </w:t>
      </w:r>
      <w:r>
        <w:t>=</w:t>
      </w:r>
      <w:r>
        <w:rPr>
          <w:spacing w:val="-13"/>
        </w:rPr>
        <w:t xml:space="preserve"> </w:t>
      </w:r>
      <w:r>
        <w:t>RAMA</w:t>
      </w:r>
    </w:p>
    <w:p>
      <w:pPr>
        <w:pStyle w:val="6"/>
        <w:spacing w:after="0" w:line="384" w:lineRule="auto"/>
        <w:sectPr>
          <w:type w:val="continuous"/>
          <w:pgSz w:w="11910" w:h="16840"/>
          <w:pgMar w:top="1420" w:right="1133" w:bottom="280" w:left="1559" w:header="1880" w:footer="0" w:gutter="0"/>
          <w:cols w:equalWidth="0" w:num="2">
            <w:col w:w="4238" w:space="270"/>
            <w:col w:w="4710"/>
          </w:cols>
        </w:sectPr>
      </w:pPr>
    </w:p>
    <w:p>
      <w:pPr>
        <w:pStyle w:val="2"/>
        <w:numPr>
          <w:ilvl w:val="2"/>
          <w:numId w:val="24"/>
        </w:numPr>
        <w:tabs>
          <w:tab w:val="left" w:pos="904"/>
        </w:tabs>
        <w:spacing w:before="217" w:after="0" w:line="240" w:lineRule="auto"/>
        <w:ind w:left="904" w:right="0" w:hanging="836"/>
        <w:jc w:val="left"/>
        <w:rPr>
          <w:color w:val="FF00FF"/>
        </w:rPr>
      </w:pPr>
      <w:r>
        <mc:AlternateContent>
          <mc:Choice Requires="wps">
            <w:drawing>
              <wp:anchor distT="0" distB="0" distL="0" distR="0" simplePos="0" relativeHeight="251792384" behindDoc="1" locked="0" layoutInCell="1" allowOverlap="1">
                <wp:simplePos x="0" y="0"/>
                <wp:positionH relativeFrom="page">
                  <wp:posOffset>3813175</wp:posOffset>
                </wp:positionH>
                <wp:positionV relativeFrom="paragraph">
                  <wp:posOffset>-1402715</wp:posOffset>
                </wp:positionV>
                <wp:extent cx="1270" cy="1876425"/>
                <wp:effectExtent l="0" t="0" r="0" b="0"/>
                <wp:wrapNone/>
                <wp:docPr id="560" name="Graphic 560"/>
                <wp:cNvGraphicFramePr/>
                <a:graphic xmlns:a="http://schemas.openxmlformats.org/drawingml/2006/main">
                  <a:graphicData uri="http://schemas.microsoft.com/office/word/2010/wordprocessingShape">
                    <wps:wsp>
                      <wps:cNvSpPr/>
                      <wps:spPr>
                        <a:xfrm>
                          <a:off x="0" y="0"/>
                          <a:ext cx="1270" cy="1876425"/>
                        </a:xfrm>
                        <a:custGeom>
                          <a:avLst/>
                          <a:gdLst/>
                          <a:ahLst/>
                          <a:cxnLst/>
                          <a:rect l="l" t="t" r="r" b="b"/>
                          <a:pathLst>
                            <a:path h="1876425">
                              <a:moveTo>
                                <a:pt x="0" y="0"/>
                              </a:moveTo>
                              <a:lnTo>
                                <a:pt x="1" y="1876425"/>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60" o:spid="_x0000_s1026" o:spt="100" style="position:absolute;left:0pt;margin-left:300.25pt;margin-top:-110.45pt;height:147.75pt;width:0.1pt;mso-position-horizontal-relative:page;z-index:-251524096;mso-width-relative:page;mso-height-relative:page;" filled="f" stroked="t" coordsize="1,1876425" o:gfxdata="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B177doAAAALAQAADwAA&#10;AAAAAAABACAAAAAiAAAAZHJzL2Rvd25yZXYueG1sUEsBAhQAFAAAAAgAh07iQFiBJsMUAgAAfwQA&#10;AA4AAAAAAAAAAQAgAAAAKQEAAGRycy9lMm9Eb2MueG1sUEsFBgAAAAAGAAYAWQEAAK8FAAAAAA==&#10;" path="m0,0l1,1876425e">
                <v:fill on="f" focussize="0,0"/>
                <v:stroke weight="1.5pt" color="#FF00FF" joinstyle="round"/>
                <v:imagedata o:title=""/>
                <o:lock v:ext="edit" aspectratio="f"/>
                <v:textbox inset="0mm,0mm,0mm,0mm"/>
              </v:shape>
            </w:pict>
          </mc:Fallback>
        </mc:AlternateContent>
      </w:r>
      <w:r>
        <w:rPr>
          <w:color w:val="FF00FF"/>
        </w:rPr>
        <w:t>strcmp(s1,</w:t>
      </w:r>
      <w:r>
        <w:rPr>
          <w:color w:val="FF00FF"/>
          <w:spacing w:val="-6"/>
        </w:rPr>
        <w:t xml:space="preserve"> </w:t>
      </w:r>
      <w:r>
        <w:rPr>
          <w:color w:val="FF00FF"/>
        </w:rPr>
        <w:t>s2)</w:t>
      </w:r>
      <w:r>
        <w:rPr>
          <w:color w:val="FF00FF"/>
          <w:spacing w:val="-5"/>
        </w:rPr>
        <w:t xml:space="preserve"> </w:t>
      </w:r>
      <w:r>
        <w:rPr>
          <w:color w:val="FF00FF"/>
        </w:rPr>
        <w:t>–</w:t>
      </w:r>
      <w:r>
        <w:rPr>
          <w:color w:val="FF00FF"/>
          <w:spacing w:val="-6"/>
        </w:rPr>
        <w:t xml:space="preserve"> </w:t>
      </w:r>
      <w:r>
        <w:rPr>
          <w:b w:val="0"/>
          <w:color w:val="FF00FF"/>
          <w:sz w:val="26"/>
          <w:u w:val="single" w:color="FF00FF"/>
        </w:rPr>
        <w:t>str</w:t>
      </w:r>
      <w:r>
        <w:rPr>
          <w:color w:val="FF00FF"/>
        </w:rPr>
        <w:t>ing</w:t>
      </w:r>
      <w:r>
        <w:rPr>
          <w:color w:val="FF00FF"/>
          <w:spacing w:val="-5"/>
        </w:rPr>
        <w:t xml:space="preserve"> </w:t>
      </w:r>
      <w:r>
        <w:rPr>
          <w:b w:val="0"/>
          <w:color w:val="FF00FF"/>
          <w:spacing w:val="-2"/>
          <w:sz w:val="26"/>
          <w:u w:val="single" w:color="FF00FF"/>
        </w:rPr>
        <w:t>c</w:t>
      </w:r>
      <w:r>
        <w:rPr>
          <w:color w:val="FF00FF"/>
          <w:spacing w:val="-2"/>
        </w:rPr>
        <w:t>o</w:t>
      </w:r>
      <w:r>
        <w:rPr>
          <w:b w:val="0"/>
          <w:color w:val="FF00FF"/>
          <w:spacing w:val="-2"/>
          <w:sz w:val="26"/>
          <w:u w:val="single" w:color="FF00FF"/>
        </w:rPr>
        <w:t>mp</w:t>
      </w:r>
      <w:r>
        <w:rPr>
          <w:color w:val="FF00FF"/>
          <w:spacing w:val="-2"/>
        </w:rPr>
        <w:t>are</w:t>
      </w:r>
    </w:p>
    <w:p>
      <w:pPr>
        <w:pStyle w:val="6"/>
        <w:spacing w:before="186"/>
        <w:ind w:left="68" w:right="504"/>
        <w:jc w:val="both"/>
      </w:pPr>
      <w:r>
        <w:t xml:space="preserve">This function is used to compare two strings. The design details are given in section 10.5.7, example 10.25. The function using arrays and pointers are given side by side </w:t>
      </w:r>
      <w:r>
        <w:rPr>
          <w:spacing w:val="-2"/>
        </w:rPr>
        <w:t>below:</w:t>
      </w:r>
    </w:p>
    <w:p>
      <w:pPr>
        <w:pStyle w:val="6"/>
        <w:spacing w:before="10"/>
        <w:rPr>
          <w:sz w:val="15"/>
        </w:rPr>
      </w:pPr>
      <w:r>
        <w:rPr>
          <w:sz w:val="15"/>
        </w:rPr>
        <mc:AlternateContent>
          <mc:Choice Requires="wps">
            <w:drawing>
              <wp:anchor distT="0" distB="0" distL="0" distR="0" simplePos="0" relativeHeight="251848704" behindDoc="1" locked="0" layoutInCell="1" allowOverlap="1">
                <wp:simplePos x="0" y="0"/>
                <wp:positionH relativeFrom="page">
                  <wp:posOffset>1051560</wp:posOffset>
                </wp:positionH>
                <wp:positionV relativeFrom="paragraph">
                  <wp:posOffset>131445</wp:posOffset>
                </wp:positionV>
                <wp:extent cx="5461635" cy="1270"/>
                <wp:effectExtent l="0" t="0" r="0" b="0"/>
                <wp:wrapTopAndBottom/>
                <wp:docPr id="561" name="Graphic 561"/>
                <wp:cNvGraphicFramePr/>
                <a:graphic xmlns:a="http://schemas.openxmlformats.org/drawingml/2006/main">
                  <a:graphicData uri="http://schemas.microsoft.com/office/word/2010/wordprocessingShape">
                    <wps:wsp>
                      <wps:cNvSpPr/>
                      <wps:spPr>
                        <a:xfrm>
                          <a:off x="0" y="0"/>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61" o:spid="_x0000_s1026" o:spt="100" style="position:absolute;left:0pt;margin-left:82.8pt;margin-top:10.35pt;height:0.1pt;width:430.05pt;mso-position-horizontal-relative:page;mso-wrap-distance-bottom:0pt;mso-wrap-distance-top:0pt;z-index:-251467776;mso-width-relative:page;mso-height-relative:page;" filled="f" stroked="t" coordsize="5461635,1" o:gfxdata="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4HsLU2AAAAAoBAAAPAAAA&#10;AAAAAAEAIAAAACIAAABkcnMvZG93bnJldi54bWxQSwECFAAUAAAACACHTuJAVrZVPBUCAAB/BAAA&#10;DgAAAAAAAAABACAAAAAnAQAAZHJzL2Uyb0RvYy54bWxQSwUGAAAAAAYABgBZAQAArgUAAAAA&#10;" path="m0,0l5461635,1e">
                <v:fill on="f" focussize="0,0"/>
                <v:stroke weight="1.5pt" color="#FF00FF" joinstyle="round"/>
                <v:imagedata o:title=""/>
                <o:lock v:ext="edit" aspectratio="f"/>
                <v:textbox inset="0mm,0mm,0mm,0mm"/>
                <w10:wrap type="topAndBottom"/>
              </v:shape>
            </w:pict>
          </mc:Fallback>
        </mc:AlternateContent>
      </w:r>
    </w:p>
    <w:p>
      <w:pPr>
        <w:spacing w:before="68"/>
        <w:ind w:left="68" w:right="0" w:firstLine="0"/>
        <w:jc w:val="both"/>
        <w:rPr>
          <w:sz w:val="25"/>
        </w:rPr>
      </w:pPr>
      <w:r>
        <w:rPr>
          <w:b/>
          <w:color w:val="FF00FF"/>
          <w:sz w:val="25"/>
        </w:rPr>
        <w:t>Example</w:t>
      </w:r>
      <w:r>
        <w:rPr>
          <w:b/>
          <w:color w:val="FF00FF"/>
          <w:spacing w:val="-8"/>
          <w:sz w:val="25"/>
        </w:rPr>
        <w:t xml:space="preserve"> </w:t>
      </w:r>
      <w:r>
        <w:rPr>
          <w:b/>
          <w:color w:val="FF00FF"/>
          <w:sz w:val="25"/>
        </w:rPr>
        <w:t>12.29:</w:t>
      </w:r>
      <w:r>
        <w:rPr>
          <w:b/>
          <w:color w:val="FF00FF"/>
          <w:spacing w:val="-6"/>
          <w:sz w:val="25"/>
        </w:rPr>
        <w:t xml:space="preserve"> </w:t>
      </w:r>
      <w:r>
        <w:rPr>
          <w:sz w:val="25"/>
        </w:rPr>
        <w:t>Function</w:t>
      </w:r>
      <w:r>
        <w:rPr>
          <w:spacing w:val="-7"/>
          <w:sz w:val="25"/>
        </w:rPr>
        <w:t xml:space="preserve"> </w:t>
      </w:r>
      <w:r>
        <w:rPr>
          <w:sz w:val="25"/>
        </w:rPr>
        <w:t>to</w:t>
      </w:r>
      <w:r>
        <w:rPr>
          <w:spacing w:val="-7"/>
          <w:sz w:val="25"/>
        </w:rPr>
        <w:t xml:space="preserve"> </w:t>
      </w:r>
      <w:r>
        <w:rPr>
          <w:sz w:val="25"/>
        </w:rPr>
        <w:t>compute</w:t>
      </w:r>
      <w:r>
        <w:rPr>
          <w:spacing w:val="-6"/>
          <w:sz w:val="25"/>
        </w:rPr>
        <w:t xml:space="preserve"> </w:t>
      </w:r>
      <w:r>
        <w:rPr>
          <w:sz w:val="25"/>
        </w:rPr>
        <w:t>two</w:t>
      </w:r>
      <w:r>
        <w:rPr>
          <w:spacing w:val="-7"/>
          <w:sz w:val="25"/>
        </w:rPr>
        <w:t xml:space="preserve"> </w:t>
      </w:r>
      <w:r>
        <w:rPr>
          <w:spacing w:val="-2"/>
          <w:sz w:val="25"/>
        </w:rPr>
        <w:t>strings.</w:t>
      </w:r>
    </w:p>
    <w:p>
      <w:pPr>
        <w:pStyle w:val="6"/>
        <w:spacing w:before="6"/>
        <w:rPr>
          <w:sz w:val="10"/>
        </w:rPr>
      </w:pPr>
      <w:r>
        <w:rPr>
          <w:sz w:val="10"/>
        </w:rPr>
        <mc:AlternateContent>
          <mc:Choice Requires="wps">
            <w:drawing>
              <wp:anchor distT="0" distB="0" distL="0" distR="0" simplePos="0" relativeHeight="251849728" behindDoc="1" locked="0" layoutInCell="1" allowOverlap="1">
                <wp:simplePos x="0" y="0"/>
                <wp:positionH relativeFrom="page">
                  <wp:posOffset>1051560</wp:posOffset>
                </wp:positionH>
                <wp:positionV relativeFrom="paragraph">
                  <wp:posOffset>91440</wp:posOffset>
                </wp:positionV>
                <wp:extent cx="5461635" cy="1270"/>
                <wp:effectExtent l="0" t="0" r="0" b="0"/>
                <wp:wrapTopAndBottom/>
                <wp:docPr id="562" name="Graphic 562"/>
                <wp:cNvGraphicFramePr/>
                <a:graphic xmlns:a="http://schemas.openxmlformats.org/drawingml/2006/main">
                  <a:graphicData uri="http://schemas.microsoft.com/office/word/2010/wordprocessingShape">
                    <wps:wsp>
                      <wps:cNvSpPr/>
                      <wps:spPr>
                        <a:xfrm>
                          <a:off x="0" y="0"/>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62" o:spid="_x0000_s1026" o:spt="100" style="position:absolute;left:0pt;margin-left:82.8pt;margin-top:7.2pt;height:0.1pt;width:430.05pt;mso-position-horizontal-relative:page;mso-wrap-distance-bottom:0pt;mso-wrap-distance-top:0pt;z-index:-251466752;mso-width-relative:page;mso-height-relative:page;" filled="f" stroked="t" coordsize="5461635,1" o:gfxdata="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kcNkAAAAKAQAADwAA&#10;AAAAAAABACAAAAAiAAAAZHJzL2Rvd25yZXYueG1sUEsBAhQAFAAAAAgAh07iQJkthykVAgAAfwQA&#10;AA4AAAAAAAAAAQAgAAAAKAEAAGRycy9lMm9Eb2MueG1sUEsFBgAAAAAGAAYAWQEAAK8FAAAAAA==&#10;" path="m0,0l5461635,1e">
                <v:fill on="f" focussize="0,0"/>
                <v:stroke weight="1.5pt" color="#FF00FF" joinstyle="round"/>
                <v:imagedata o:title=""/>
                <o:lock v:ext="edit" aspectratio="f"/>
                <v:textbox inset="0mm,0mm,0mm,0mm"/>
                <w10:wrap type="topAndBottom"/>
              </v:shape>
            </w:pict>
          </mc:Fallback>
        </mc:AlternateContent>
      </w:r>
    </w:p>
    <w:p>
      <w:pPr>
        <w:tabs>
          <w:tab w:val="left" w:pos="5108"/>
        </w:tabs>
        <w:spacing w:before="0"/>
        <w:ind w:left="1318" w:right="0" w:firstLine="0"/>
        <w:jc w:val="left"/>
        <w:rPr>
          <w:b/>
          <w:sz w:val="25"/>
        </w:rPr>
      </w:pPr>
      <w:r>
        <w:rPr>
          <w:b/>
          <w:color w:val="FF00FF"/>
          <w:sz w:val="25"/>
          <w:u w:val="thick" w:color="FF00FF"/>
        </w:rPr>
        <w:t>Using</w:t>
      </w:r>
      <w:r>
        <w:rPr>
          <w:b/>
          <w:color w:val="FF00FF"/>
          <w:spacing w:val="-8"/>
          <w:sz w:val="25"/>
          <w:u w:val="thick" w:color="FF00FF"/>
        </w:rPr>
        <w:t xml:space="preserve"> </w:t>
      </w:r>
      <w:r>
        <w:rPr>
          <w:b/>
          <w:color w:val="FF00FF"/>
          <w:spacing w:val="-2"/>
          <w:sz w:val="25"/>
          <w:u w:val="thick" w:color="FF00FF"/>
        </w:rPr>
        <w:t>arrays</w:t>
      </w:r>
      <w:r>
        <w:rPr>
          <w:b/>
          <w:color w:val="FF00FF"/>
          <w:sz w:val="25"/>
        </w:rPr>
        <w:tab/>
      </w:r>
      <w:r>
        <w:rPr>
          <w:b/>
          <w:color w:val="FF00FF"/>
          <w:sz w:val="25"/>
          <w:u w:val="thick" w:color="FF00FF"/>
        </w:rPr>
        <w:t>Using</w:t>
      </w:r>
      <w:r>
        <w:rPr>
          <w:b/>
          <w:color w:val="FF00FF"/>
          <w:spacing w:val="-8"/>
          <w:sz w:val="25"/>
          <w:u w:val="thick" w:color="FF00FF"/>
        </w:rPr>
        <w:t xml:space="preserve"> </w:t>
      </w:r>
      <w:r>
        <w:rPr>
          <w:b/>
          <w:color w:val="FF00FF"/>
          <w:spacing w:val="-2"/>
          <w:sz w:val="25"/>
          <w:u w:val="thick" w:color="FF00FF"/>
        </w:rPr>
        <w:t>Pointers</w:t>
      </w:r>
    </w:p>
    <w:p>
      <w:pPr>
        <w:spacing w:after="0"/>
        <w:jc w:val="left"/>
        <w:rPr>
          <w:b/>
          <w:sz w:val="25"/>
        </w:rPr>
        <w:sectPr>
          <w:type w:val="continuous"/>
          <w:pgSz w:w="11910" w:h="16840"/>
          <w:pgMar w:top="1420" w:right="1133" w:bottom="280" w:left="1559" w:header="1880" w:footer="0" w:gutter="0"/>
          <w:cols w:space="720" w:num="1"/>
        </w:sectPr>
      </w:pPr>
    </w:p>
    <w:p>
      <w:pPr>
        <w:pStyle w:val="6"/>
        <w:spacing w:line="278" w:lineRule="exact"/>
        <w:ind w:left="68"/>
      </w:pPr>
      <w:r>
        <w:rPr>
          <w:b/>
        </w:rPr>
        <w:t>int</w:t>
      </w:r>
      <w:r>
        <w:rPr>
          <w:b/>
          <w:spacing w:val="-5"/>
        </w:rPr>
        <w:t xml:space="preserve"> </w:t>
      </w:r>
      <w:r>
        <w:t>my_strcmp(char</w:t>
      </w:r>
      <w:r>
        <w:rPr>
          <w:spacing w:val="51"/>
        </w:rPr>
        <w:t xml:space="preserve"> </w:t>
      </w:r>
      <w:r>
        <w:t>s1[],</w:t>
      </w:r>
      <w:r>
        <w:rPr>
          <w:spacing w:val="-4"/>
        </w:rPr>
        <w:t xml:space="preserve"> </w:t>
      </w:r>
      <w:r>
        <w:t>char</w:t>
      </w:r>
      <w:r>
        <w:rPr>
          <w:spacing w:val="51"/>
        </w:rPr>
        <w:t xml:space="preserve"> </w:t>
      </w:r>
      <w:r>
        <w:rPr>
          <w:spacing w:val="-2"/>
        </w:rPr>
        <w:t>s2[])</w:t>
      </w:r>
    </w:p>
    <w:p>
      <w:pPr>
        <w:spacing w:before="0"/>
        <w:ind w:left="68" w:right="0" w:firstLine="0"/>
        <w:jc w:val="left"/>
        <w:rPr>
          <w:b/>
          <w:sz w:val="25"/>
        </w:rPr>
      </w:pPr>
      <w:r>
        <w:rPr>
          <w:b/>
          <w:spacing w:val="-10"/>
          <w:sz w:val="25"/>
        </w:rPr>
        <w:t>{</w:t>
      </w:r>
    </w:p>
    <w:p>
      <w:pPr>
        <w:spacing w:before="1"/>
        <w:ind w:left="788" w:right="0" w:firstLine="0"/>
        <w:jc w:val="left"/>
        <w:rPr>
          <w:sz w:val="25"/>
        </w:rPr>
      </w:pPr>
      <w:r>
        <w:rPr>
          <w:b/>
          <w:sz w:val="25"/>
        </w:rPr>
        <w:t>int</w:t>
      </w:r>
      <w:r>
        <w:rPr>
          <w:b/>
          <w:spacing w:val="59"/>
          <w:sz w:val="25"/>
        </w:rPr>
        <w:t xml:space="preserve"> </w:t>
      </w:r>
      <w:r>
        <w:rPr>
          <w:spacing w:val="-5"/>
          <w:sz w:val="25"/>
        </w:rPr>
        <w:t>i;</w:t>
      </w:r>
    </w:p>
    <w:p>
      <w:pPr>
        <w:pStyle w:val="6"/>
        <w:spacing w:before="192"/>
        <w:ind w:left="788"/>
      </w:pPr>
      <w:r>
        <w:t>i</w:t>
      </w:r>
      <w:r>
        <w:rPr>
          <w:spacing w:val="-2"/>
        </w:rPr>
        <w:t xml:space="preserve"> </w:t>
      </w:r>
      <w:r>
        <w:t>=</w:t>
      </w:r>
      <w:r>
        <w:rPr>
          <w:spacing w:val="-1"/>
        </w:rPr>
        <w:t xml:space="preserve"> </w:t>
      </w:r>
      <w:r>
        <w:rPr>
          <w:spacing w:val="-5"/>
        </w:rPr>
        <w:t>0;</w:t>
      </w:r>
    </w:p>
    <w:p>
      <w:pPr>
        <w:spacing w:before="1"/>
        <w:ind w:left="788" w:right="0" w:firstLine="0"/>
        <w:jc w:val="left"/>
        <w:rPr>
          <w:sz w:val="25"/>
        </w:rPr>
      </w:pPr>
      <w:r>
        <w:rPr>
          <w:b/>
          <w:sz w:val="25"/>
        </w:rPr>
        <w:t>while</w:t>
      </w:r>
      <w:r>
        <w:rPr>
          <w:b/>
          <w:spacing w:val="-5"/>
          <w:sz w:val="25"/>
        </w:rPr>
        <w:t xml:space="preserve"> </w:t>
      </w:r>
      <w:r>
        <w:rPr>
          <w:sz w:val="25"/>
        </w:rPr>
        <w:t>(s1[i]</w:t>
      </w:r>
      <w:r>
        <w:rPr>
          <w:spacing w:val="-5"/>
          <w:sz w:val="25"/>
        </w:rPr>
        <w:t xml:space="preserve"> </w:t>
      </w:r>
      <w:r>
        <w:rPr>
          <w:sz w:val="25"/>
        </w:rPr>
        <w:t>==</w:t>
      </w:r>
      <w:r>
        <w:rPr>
          <w:spacing w:val="-4"/>
          <w:sz w:val="25"/>
        </w:rPr>
        <w:t xml:space="preserve"> </w:t>
      </w:r>
      <w:r>
        <w:rPr>
          <w:spacing w:val="-2"/>
          <w:sz w:val="25"/>
        </w:rPr>
        <w:t>s2[i])</w:t>
      </w:r>
    </w:p>
    <w:p>
      <w:pPr>
        <w:spacing w:before="0"/>
        <w:ind w:left="788" w:right="0" w:firstLine="0"/>
        <w:jc w:val="left"/>
        <w:rPr>
          <w:b/>
          <w:sz w:val="25"/>
        </w:rPr>
      </w:pPr>
      <w:r>
        <w:rPr>
          <w:b/>
          <w:spacing w:val="-10"/>
          <w:sz w:val="25"/>
        </w:rPr>
        <w:t>{</w:t>
      </w:r>
    </w:p>
    <w:p>
      <w:pPr>
        <w:spacing w:before="1"/>
        <w:ind w:left="1508" w:right="0" w:firstLine="0"/>
        <w:jc w:val="left"/>
        <w:rPr>
          <w:sz w:val="25"/>
        </w:rPr>
      </w:pPr>
      <w:r>
        <w:rPr>
          <w:b/>
          <w:sz w:val="25"/>
        </w:rPr>
        <w:t>if</w:t>
      </w:r>
      <w:r>
        <w:rPr>
          <w:b/>
          <w:spacing w:val="-4"/>
          <w:sz w:val="25"/>
        </w:rPr>
        <w:t xml:space="preserve"> </w:t>
      </w:r>
      <w:r>
        <w:rPr>
          <w:sz w:val="25"/>
        </w:rPr>
        <w:t>(s1[i]</w:t>
      </w:r>
      <w:r>
        <w:rPr>
          <w:spacing w:val="-4"/>
          <w:sz w:val="25"/>
        </w:rPr>
        <w:t xml:space="preserve"> </w:t>
      </w:r>
      <w:r>
        <w:rPr>
          <w:sz w:val="25"/>
        </w:rPr>
        <w:t>==</w:t>
      </w:r>
      <w:r>
        <w:rPr>
          <w:spacing w:val="-3"/>
          <w:sz w:val="25"/>
        </w:rPr>
        <w:t xml:space="preserve"> </w:t>
      </w:r>
      <w:r>
        <w:rPr>
          <w:sz w:val="25"/>
        </w:rPr>
        <w:t>‘\0’)</w:t>
      </w:r>
      <w:r>
        <w:rPr>
          <w:spacing w:val="-4"/>
          <w:sz w:val="25"/>
        </w:rPr>
        <w:t xml:space="preserve"> </w:t>
      </w:r>
      <w:r>
        <w:rPr>
          <w:b/>
          <w:spacing w:val="-2"/>
          <w:sz w:val="25"/>
        </w:rPr>
        <w:t>break</w:t>
      </w:r>
      <w:r>
        <w:rPr>
          <w:spacing w:val="-2"/>
          <w:sz w:val="25"/>
        </w:rPr>
        <w:t>;</w:t>
      </w:r>
    </w:p>
    <w:p>
      <w:pPr>
        <w:pStyle w:val="6"/>
        <w:spacing w:before="197" w:line="285" w:lineRule="exact"/>
        <w:ind w:left="1508"/>
      </w:pPr>
      <w:r>
        <w:rPr>
          <w:spacing w:val="-5"/>
        </w:rPr>
        <w:t>i++</w:t>
      </w:r>
    </w:p>
    <w:p>
      <w:pPr>
        <w:spacing w:before="0" w:line="285" w:lineRule="exact"/>
        <w:ind w:left="788" w:right="0" w:firstLine="0"/>
        <w:jc w:val="left"/>
        <w:rPr>
          <w:b/>
          <w:sz w:val="25"/>
        </w:rPr>
      </w:pPr>
      <w:r>
        <w:rPr>
          <w:b/>
          <w:spacing w:val="-10"/>
          <w:sz w:val="25"/>
        </w:rPr>
        <w:t>}</w:t>
      </w:r>
    </w:p>
    <w:p>
      <w:pPr>
        <w:pStyle w:val="6"/>
        <w:spacing w:before="14"/>
        <w:ind w:left="68"/>
      </w:pPr>
      <w:r>
        <w:br w:type="column"/>
      </w:r>
      <w:r>
        <w:rPr>
          <w:b/>
        </w:rPr>
        <w:t>int</w:t>
      </w:r>
      <w:r>
        <w:rPr>
          <w:b/>
          <w:spacing w:val="-7"/>
        </w:rPr>
        <w:t xml:space="preserve"> </w:t>
      </w:r>
      <w:r>
        <w:t>my_stcmp(char</w:t>
      </w:r>
      <w:r>
        <w:rPr>
          <w:spacing w:val="-7"/>
        </w:rPr>
        <w:t xml:space="preserve"> </w:t>
      </w:r>
      <w:r>
        <w:t>*s1,</w:t>
      </w:r>
      <w:r>
        <w:rPr>
          <w:spacing w:val="-7"/>
        </w:rPr>
        <w:t xml:space="preserve"> </w:t>
      </w:r>
      <w:r>
        <w:t>char</w:t>
      </w:r>
      <w:r>
        <w:rPr>
          <w:spacing w:val="-6"/>
        </w:rPr>
        <w:t xml:space="preserve"> </w:t>
      </w:r>
      <w:r>
        <w:rPr>
          <w:spacing w:val="-4"/>
        </w:rPr>
        <w:t>*s2)</w:t>
      </w:r>
    </w:p>
    <w:p>
      <w:pPr>
        <w:spacing w:before="0"/>
        <w:ind w:left="68" w:right="0" w:firstLine="0"/>
        <w:jc w:val="left"/>
        <w:rPr>
          <w:b/>
          <w:sz w:val="25"/>
        </w:rPr>
      </w:pPr>
      <w:r>
        <w:rPr>
          <w:b/>
          <w:sz w:val="25"/>
        </w:rPr>
        <mc:AlternateContent>
          <mc:Choice Requires="wps">
            <w:drawing>
              <wp:anchor distT="0" distB="0" distL="0" distR="0" simplePos="0" relativeHeight="251743232" behindDoc="0" locked="0" layoutInCell="1" allowOverlap="1">
                <wp:simplePos x="0" y="0"/>
                <wp:positionH relativeFrom="page">
                  <wp:posOffset>3636645</wp:posOffset>
                </wp:positionH>
                <wp:positionV relativeFrom="paragraph">
                  <wp:posOffset>-180975</wp:posOffset>
                </wp:positionV>
                <wp:extent cx="1270" cy="2367915"/>
                <wp:effectExtent l="0" t="0" r="0" b="0"/>
                <wp:wrapNone/>
                <wp:docPr id="563" name="Graphic 563"/>
                <wp:cNvGraphicFramePr/>
                <a:graphic xmlns:a="http://schemas.openxmlformats.org/drawingml/2006/main">
                  <a:graphicData uri="http://schemas.microsoft.com/office/word/2010/wordprocessingShape">
                    <wps:wsp>
                      <wps:cNvSpPr/>
                      <wps:spPr>
                        <a:xfrm>
                          <a:off x="0" y="0"/>
                          <a:ext cx="1270" cy="2367915"/>
                        </a:xfrm>
                        <a:custGeom>
                          <a:avLst/>
                          <a:gdLst/>
                          <a:ahLst/>
                          <a:cxnLst/>
                          <a:rect l="l" t="t" r="r" b="b"/>
                          <a:pathLst>
                            <a:path h="2367915">
                              <a:moveTo>
                                <a:pt x="0" y="0"/>
                              </a:moveTo>
                              <a:lnTo>
                                <a:pt x="1" y="2367915"/>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63" o:spid="_x0000_s1026" o:spt="100" style="position:absolute;left:0pt;margin-left:286.35pt;margin-top:-14.25pt;height:186.45pt;width:0.1pt;mso-position-horizontal-relative:page;z-index:251743232;mso-width-relative:page;mso-height-relative:page;" filled="f" stroked="t" coordsize="1,2367915" o:gfxdata="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gns+D2wAAAAsBAAAP&#10;AAAAAAAAAAEAIAAAACIAAABkcnMvZG93bnJldi54bWxQSwECFAAUAAAACACHTuJAuZEn3BUCAAB/&#10;BAAADgAAAAAAAAABACAAAAAqAQAAZHJzL2Uyb0RvYy54bWxQSwUGAAAAAAYABgBZAQAAsQUAAAAA&#10;" path="m0,0l1,2367915e">
                <v:fill on="f" focussize="0,0"/>
                <v:stroke weight="1.5pt" color="#FF00FF" joinstyle="round"/>
                <v:imagedata o:title=""/>
                <o:lock v:ext="edit" aspectratio="f"/>
                <v:textbox inset="0mm,0mm,0mm,0mm"/>
              </v:shape>
            </w:pict>
          </mc:Fallback>
        </mc:AlternateContent>
      </w:r>
      <w:r>
        <w:rPr>
          <w:b/>
          <w:spacing w:val="-10"/>
          <w:sz w:val="25"/>
        </w:rPr>
        <w:t>{</w:t>
      </w:r>
    </w:p>
    <w:p>
      <w:pPr>
        <w:pStyle w:val="6"/>
        <w:rPr>
          <w:b/>
        </w:rPr>
      </w:pPr>
    </w:p>
    <w:p>
      <w:pPr>
        <w:pStyle w:val="6"/>
        <w:spacing w:before="2"/>
        <w:rPr>
          <w:b/>
        </w:rPr>
      </w:pPr>
    </w:p>
    <w:p>
      <w:pPr>
        <w:spacing w:before="0"/>
        <w:ind w:left="788" w:right="0" w:firstLine="0"/>
        <w:jc w:val="left"/>
        <w:rPr>
          <w:sz w:val="25"/>
        </w:rPr>
      </w:pPr>
      <w:r>
        <w:rPr>
          <w:b/>
          <w:sz w:val="25"/>
        </w:rPr>
        <w:t>while</w:t>
      </w:r>
      <w:r>
        <w:rPr>
          <w:b/>
          <w:spacing w:val="-5"/>
          <w:sz w:val="25"/>
        </w:rPr>
        <w:t xml:space="preserve"> </w:t>
      </w:r>
      <w:r>
        <w:rPr>
          <w:sz w:val="25"/>
        </w:rPr>
        <w:t>(*s1</w:t>
      </w:r>
      <w:r>
        <w:rPr>
          <w:spacing w:val="-4"/>
          <w:sz w:val="25"/>
        </w:rPr>
        <w:t xml:space="preserve"> </w:t>
      </w:r>
      <w:r>
        <w:rPr>
          <w:sz w:val="25"/>
        </w:rPr>
        <w:t>==</w:t>
      </w:r>
      <w:r>
        <w:rPr>
          <w:spacing w:val="-4"/>
          <w:sz w:val="25"/>
        </w:rPr>
        <w:t xml:space="preserve"> *s2)</w:t>
      </w:r>
    </w:p>
    <w:p>
      <w:pPr>
        <w:spacing w:before="0"/>
        <w:ind w:left="788" w:right="0" w:firstLine="0"/>
        <w:jc w:val="left"/>
        <w:rPr>
          <w:b/>
          <w:sz w:val="25"/>
        </w:rPr>
      </w:pPr>
      <w:r>
        <w:rPr>
          <w:b/>
          <w:spacing w:val="-10"/>
          <w:sz w:val="25"/>
        </w:rPr>
        <w:t>{</w:t>
      </w:r>
    </w:p>
    <w:p>
      <w:pPr>
        <w:spacing w:before="1"/>
        <w:ind w:left="1508" w:right="0" w:firstLine="0"/>
        <w:jc w:val="left"/>
        <w:rPr>
          <w:sz w:val="25"/>
        </w:rPr>
      </w:pPr>
      <w:r>
        <w:rPr>
          <w:b/>
          <w:sz w:val="25"/>
        </w:rPr>
        <w:t>if</w:t>
      </w:r>
      <w:r>
        <w:rPr>
          <w:b/>
          <w:spacing w:val="-4"/>
          <w:sz w:val="25"/>
        </w:rPr>
        <w:t xml:space="preserve"> </w:t>
      </w:r>
      <w:r>
        <w:rPr>
          <w:sz w:val="25"/>
        </w:rPr>
        <w:t>(*s1</w:t>
      </w:r>
      <w:r>
        <w:rPr>
          <w:spacing w:val="-3"/>
          <w:sz w:val="25"/>
        </w:rPr>
        <w:t xml:space="preserve"> </w:t>
      </w:r>
      <w:r>
        <w:rPr>
          <w:sz w:val="25"/>
        </w:rPr>
        <w:t>==</w:t>
      </w:r>
      <w:r>
        <w:rPr>
          <w:spacing w:val="-3"/>
          <w:sz w:val="25"/>
        </w:rPr>
        <w:t xml:space="preserve"> </w:t>
      </w:r>
      <w:r>
        <w:rPr>
          <w:sz w:val="25"/>
        </w:rPr>
        <w:t>‘\0’)</w:t>
      </w:r>
      <w:r>
        <w:rPr>
          <w:spacing w:val="-4"/>
          <w:sz w:val="25"/>
        </w:rPr>
        <w:t xml:space="preserve"> </w:t>
      </w:r>
      <w:r>
        <w:rPr>
          <w:b/>
          <w:spacing w:val="-2"/>
          <w:sz w:val="25"/>
        </w:rPr>
        <w:t>break</w:t>
      </w:r>
      <w:r>
        <w:rPr>
          <w:spacing w:val="-2"/>
          <w:sz w:val="25"/>
        </w:rPr>
        <w:t>;</w:t>
      </w:r>
    </w:p>
    <w:p>
      <w:pPr>
        <w:pStyle w:val="6"/>
        <w:spacing w:before="284"/>
        <w:ind w:left="1508"/>
      </w:pPr>
      <w:r>
        <w:t>s1++,</w:t>
      </w:r>
      <w:r>
        <w:rPr>
          <w:spacing w:val="-6"/>
        </w:rPr>
        <w:t xml:space="preserve"> </w:t>
      </w:r>
      <w:r>
        <w:rPr>
          <w:spacing w:val="-2"/>
        </w:rPr>
        <w:t>s2++;</w:t>
      </w:r>
    </w:p>
    <w:p>
      <w:pPr>
        <w:spacing w:before="0"/>
        <w:ind w:left="788" w:right="0" w:firstLine="0"/>
        <w:jc w:val="left"/>
        <w:rPr>
          <w:b/>
          <w:sz w:val="25"/>
        </w:rPr>
      </w:pPr>
      <w:r>
        <w:rPr>
          <w:b/>
          <w:spacing w:val="-10"/>
          <w:sz w:val="25"/>
        </w:rPr>
        <w:t>}</w:t>
      </w:r>
    </w:p>
    <w:p>
      <w:pPr>
        <w:spacing w:after="0"/>
        <w:jc w:val="left"/>
        <w:rPr>
          <w:b/>
          <w:sz w:val="25"/>
        </w:rPr>
        <w:sectPr>
          <w:type w:val="continuous"/>
          <w:pgSz w:w="11910" w:h="16840"/>
          <w:pgMar w:top="1420" w:right="1133" w:bottom="280" w:left="1559" w:header="1880" w:footer="0" w:gutter="0"/>
          <w:cols w:equalWidth="0" w:num="2">
            <w:col w:w="3873" w:space="615"/>
            <w:col w:w="4730"/>
          </w:cols>
        </w:sectPr>
      </w:pPr>
    </w:p>
    <w:p>
      <w:pPr>
        <w:spacing w:before="154" w:line="285" w:lineRule="exact"/>
        <w:ind w:left="788" w:right="0" w:firstLine="0"/>
        <w:jc w:val="left"/>
        <w:rPr>
          <w:sz w:val="25"/>
        </w:rPr>
      </w:pPr>
      <w:r>
        <w:rPr>
          <w:b/>
          <w:sz w:val="25"/>
        </w:rPr>
        <w:t>return</w:t>
      </w:r>
      <w:r>
        <w:rPr>
          <w:b/>
          <w:spacing w:val="-5"/>
          <w:sz w:val="25"/>
        </w:rPr>
        <w:t xml:space="preserve"> </w:t>
      </w:r>
      <w:r>
        <w:rPr>
          <w:sz w:val="25"/>
        </w:rPr>
        <w:t>s1[i]</w:t>
      </w:r>
      <w:r>
        <w:rPr>
          <w:spacing w:val="-4"/>
          <w:sz w:val="25"/>
        </w:rPr>
        <w:t xml:space="preserve"> </w:t>
      </w:r>
      <w:r>
        <w:rPr>
          <w:sz w:val="25"/>
        </w:rPr>
        <w:t>–</w:t>
      </w:r>
      <w:r>
        <w:rPr>
          <w:spacing w:val="-4"/>
          <w:sz w:val="25"/>
        </w:rPr>
        <w:t xml:space="preserve"> </w:t>
      </w:r>
      <w:r>
        <w:rPr>
          <w:spacing w:val="-2"/>
          <w:sz w:val="25"/>
        </w:rPr>
        <w:t>s2[i];</w:t>
      </w:r>
    </w:p>
    <w:p>
      <w:pPr>
        <w:spacing w:before="0" w:line="285" w:lineRule="exact"/>
        <w:ind w:left="68" w:right="0" w:firstLine="0"/>
        <w:jc w:val="left"/>
        <w:rPr>
          <w:b/>
          <w:sz w:val="25"/>
        </w:rPr>
      </w:pPr>
      <w:r>
        <w:rPr>
          <w:b/>
          <w:spacing w:val="-10"/>
          <w:sz w:val="25"/>
        </w:rPr>
        <w:t>}</w:t>
      </w:r>
    </w:p>
    <w:p>
      <w:pPr>
        <w:spacing w:before="212"/>
        <w:ind w:left="788" w:right="0" w:firstLine="0"/>
        <w:jc w:val="left"/>
        <w:rPr>
          <w:sz w:val="25"/>
        </w:rPr>
      </w:pPr>
      <w:r>
        <w:br w:type="column"/>
      </w:r>
      <w:r>
        <w:rPr>
          <w:b/>
          <w:sz w:val="25"/>
        </w:rPr>
        <w:t>return</w:t>
      </w:r>
      <w:r>
        <w:rPr>
          <w:b/>
          <w:spacing w:val="-4"/>
          <w:sz w:val="25"/>
        </w:rPr>
        <w:t xml:space="preserve"> </w:t>
      </w:r>
      <w:r>
        <w:rPr>
          <w:sz w:val="25"/>
        </w:rPr>
        <w:t>*s1</w:t>
      </w:r>
      <w:r>
        <w:rPr>
          <w:spacing w:val="-4"/>
          <w:sz w:val="25"/>
        </w:rPr>
        <w:t xml:space="preserve"> </w:t>
      </w:r>
      <w:r>
        <w:rPr>
          <w:sz w:val="25"/>
        </w:rPr>
        <w:t>-</w:t>
      </w:r>
      <w:r>
        <w:rPr>
          <w:spacing w:val="-4"/>
          <w:sz w:val="25"/>
        </w:rPr>
        <w:t xml:space="preserve"> *s2;</w:t>
      </w:r>
    </w:p>
    <w:p>
      <w:pPr>
        <w:spacing w:before="0"/>
        <w:ind w:left="68" w:right="0" w:firstLine="0"/>
        <w:jc w:val="left"/>
        <w:rPr>
          <w:b/>
          <w:sz w:val="25"/>
        </w:rPr>
      </w:pPr>
      <w:r>
        <w:rPr>
          <w:b/>
          <w:spacing w:val="-10"/>
          <w:sz w:val="25"/>
        </w:rPr>
        <w:t>}</w:t>
      </w:r>
    </w:p>
    <w:p>
      <w:pPr>
        <w:spacing w:after="0"/>
        <w:jc w:val="left"/>
        <w:rPr>
          <w:b/>
          <w:sz w:val="25"/>
        </w:rPr>
        <w:sectPr>
          <w:type w:val="continuous"/>
          <w:pgSz w:w="11910" w:h="16840"/>
          <w:pgMar w:top="1420" w:right="1133" w:bottom="280" w:left="1559" w:header="1880" w:footer="0" w:gutter="0"/>
          <w:cols w:equalWidth="0" w:num="2">
            <w:col w:w="2782" w:space="1706"/>
            <w:col w:w="4730"/>
          </w:cols>
        </w:sectPr>
      </w:pPr>
    </w:p>
    <w:p>
      <w:pPr>
        <w:pStyle w:val="6"/>
        <w:spacing w:before="54" w:line="286" w:lineRule="exact"/>
        <w:ind w:left="68"/>
      </w:pPr>
      <w:r>
        <w:t>The</w:t>
      </w:r>
      <w:r>
        <w:rPr>
          <w:spacing w:val="-6"/>
        </w:rPr>
        <w:t xml:space="preserve"> </w:t>
      </w:r>
      <w:r>
        <w:t>above</w:t>
      </w:r>
      <w:r>
        <w:rPr>
          <w:spacing w:val="-5"/>
        </w:rPr>
        <w:t xml:space="preserve"> </w:t>
      </w:r>
      <w:r>
        <w:t>function</w:t>
      </w:r>
      <w:r>
        <w:rPr>
          <w:spacing w:val="-6"/>
        </w:rPr>
        <w:t xml:space="preserve"> </w:t>
      </w:r>
      <w:r>
        <w:t>returns</w:t>
      </w:r>
      <w:r>
        <w:rPr>
          <w:spacing w:val="-5"/>
        </w:rPr>
        <w:t xml:space="preserve"> </w:t>
      </w:r>
      <w:r>
        <w:t>one</w:t>
      </w:r>
      <w:r>
        <w:rPr>
          <w:spacing w:val="-6"/>
        </w:rPr>
        <w:t xml:space="preserve"> </w:t>
      </w:r>
      <w:r>
        <w:t>of</w:t>
      </w:r>
      <w:r>
        <w:rPr>
          <w:spacing w:val="-6"/>
        </w:rPr>
        <w:t xml:space="preserve"> </w:t>
      </w:r>
      <w:r>
        <w:t>the</w:t>
      </w:r>
      <w:r>
        <w:rPr>
          <w:spacing w:val="-6"/>
        </w:rPr>
        <w:t xml:space="preserve"> </w:t>
      </w:r>
      <w:r>
        <w:t>following</w:t>
      </w:r>
      <w:r>
        <w:rPr>
          <w:spacing w:val="-5"/>
        </w:rPr>
        <w:t xml:space="preserve"> </w:t>
      </w:r>
      <w:r>
        <w:rPr>
          <w:spacing w:val="-2"/>
        </w:rPr>
        <w:t>values:</w:t>
      </w:r>
    </w:p>
    <w:p>
      <w:pPr>
        <w:pStyle w:val="8"/>
        <w:numPr>
          <w:ilvl w:val="0"/>
          <w:numId w:val="31"/>
        </w:numPr>
        <w:tabs>
          <w:tab w:val="left" w:pos="787"/>
          <w:tab w:val="left" w:pos="2228"/>
        </w:tabs>
        <w:spacing w:before="0" w:after="0" w:line="305" w:lineRule="exact"/>
        <w:ind w:left="787" w:right="0" w:hanging="359"/>
        <w:jc w:val="left"/>
        <w:rPr>
          <w:b/>
          <w:sz w:val="25"/>
        </w:rPr>
      </w:pPr>
      <w:r>
        <w:rPr>
          <w:spacing w:val="-4"/>
          <w:sz w:val="25"/>
        </w:rPr>
        <w:t>zero</w:t>
      </w:r>
      <w:r>
        <w:rPr>
          <w:sz w:val="25"/>
        </w:rPr>
        <w:tab/>
      </w:r>
      <w:r>
        <w:rPr>
          <w:sz w:val="25"/>
        </w:rPr>
        <w:t>if</w:t>
      </w:r>
      <w:r>
        <w:rPr>
          <w:spacing w:val="-2"/>
          <w:sz w:val="25"/>
        </w:rPr>
        <w:t xml:space="preserve"> </w:t>
      </w:r>
      <w:r>
        <w:rPr>
          <w:b/>
          <w:sz w:val="25"/>
        </w:rPr>
        <w:t>s1</w:t>
      </w:r>
      <w:r>
        <w:rPr>
          <w:b/>
          <w:spacing w:val="-2"/>
          <w:sz w:val="25"/>
        </w:rPr>
        <w:t xml:space="preserve"> </w:t>
      </w:r>
      <w:r>
        <w:rPr>
          <w:sz w:val="25"/>
        </w:rPr>
        <w:t>=</w:t>
      </w:r>
      <w:r>
        <w:rPr>
          <w:spacing w:val="-2"/>
          <w:sz w:val="25"/>
        </w:rPr>
        <w:t xml:space="preserve"> </w:t>
      </w:r>
      <w:r>
        <w:rPr>
          <w:b/>
          <w:spacing w:val="-5"/>
          <w:sz w:val="25"/>
        </w:rPr>
        <w:t>s2</w:t>
      </w:r>
    </w:p>
    <w:p>
      <w:pPr>
        <w:pStyle w:val="8"/>
        <w:numPr>
          <w:ilvl w:val="0"/>
          <w:numId w:val="31"/>
        </w:numPr>
        <w:tabs>
          <w:tab w:val="left" w:pos="787"/>
          <w:tab w:val="left" w:pos="2228"/>
        </w:tabs>
        <w:spacing w:before="1" w:after="0" w:line="240" w:lineRule="auto"/>
        <w:ind w:left="787" w:right="0" w:hanging="359"/>
        <w:jc w:val="left"/>
        <w:rPr>
          <w:b/>
          <w:sz w:val="25"/>
        </w:rPr>
      </w:pPr>
      <w:r>
        <w:rPr>
          <w:spacing w:val="-2"/>
          <w:sz w:val="25"/>
        </w:rPr>
        <w:t>positive</w:t>
      </w:r>
      <w:r>
        <w:rPr>
          <w:sz w:val="25"/>
        </w:rPr>
        <w:tab/>
      </w:r>
      <w:r>
        <w:rPr>
          <w:sz w:val="25"/>
        </w:rPr>
        <w:t>if</w:t>
      </w:r>
      <w:r>
        <w:rPr>
          <w:spacing w:val="-2"/>
          <w:sz w:val="25"/>
        </w:rPr>
        <w:t xml:space="preserve"> </w:t>
      </w:r>
      <w:r>
        <w:rPr>
          <w:b/>
          <w:sz w:val="25"/>
        </w:rPr>
        <w:t>s1</w:t>
      </w:r>
      <w:r>
        <w:rPr>
          <w:b/>
          <w:spacing w:val="-2"/>
          <w:sz w:val="25"/>
        </w:rPr>
        <w:t xml:space="preserve"> </w:t>
      </w:r>
      <w:r>
        <w:rPr>
          <w:sz w:val="25"/>
        </w:rPr>
        <w:t>&gt;</w:t>
      </w:r>
      <w:r>
        <w:rPr>
          <w:spacing w:val="-2"/>
          <w:sz w:val="25"/>
        </w:rPr>
        <w:t xml:space="preserve"> </w:t>
      </w:r>
      <w:r>
        <w:rPr>
          <w:b/>
          <w:spacing w:val="-5"/>
          <w:sz w:val="25"/>
        </w:rPr>
        <w:t>s2</w:t>
      </w:r>
    </w:p>
    <w:p>
      <w:pPr>
        <w:pStyle w:val="8"/>
        <w:numPr>
          <w:ilvl w:val="0"/>
          <w:numId w:val="31"/>
        </w:numPr>
        <w:tabs>
          <w:tab w:val="left" w:pos="787"/>
          <w:tab w:val="left" w:pos="2228"/>
        </w:tabs>
        <w:spacing w:before="1" w:after="0" w:line="240" w:lineRule="auto"/>
        <w:ind w:left="787" w:right="0" w:hanging="359"/>
        <w:jc w:val="left"/>
        <w:rPr>
          <w:b/>
          <w:sz w:val="25"/>
        </w:rPr>
      </w:pPr>
      <w:r>
        <w:rPr>
          <w:spacing w:val="-2"/>
          <w:sz w:val="25"/>
        </w:rPr>
        <w:t>negative</w:t>
      </w:r>
      <w:r>
        <w:rPr>
          <w:sz w:val="25"/>
        </w:rPr>
        <w:tab/>
      </w:r>
      <w:r>
        <w:rPr>
          <w:sz w:val="25"/>
        </w:rPr>
        <w:t>if</w:t>
      </w:r>
      <w:r>
        <w:rPr>
          <w:spacing w:val="-2"/>
          <w:sz w:val="25"/>
        </w:rPr>
        <w:t xml:space="preserve"> </w:t>
      </w:r>
      <w:r>
        <w:rPr>
          <w:b/>
          <w:sz w:val="25"/>
        </w:rPr>
        <w:t>s1</w:t>
      </w:r>
      <w:r>
        <w:rPr>
          <w:b/>
          <w:spacing w:val="-2"/>
          <w:sz w:val="25"/>
        </w:rPr>
        <w:t xml:space="preserve"> </w:t>
      </w:r>
      <w:r>
        <w:rPr>
          <w:sz w:val="25"/>
        </w:rPr>
        <w:t>&lt;</w:t>
      </w:r>
      <w:r>
        <w:rPr>
          <w:spacing w:val="-2"/>
          <w:sz w:val="25"/>
        </w:rPr>
        <w:t xml:space="preserve"> </w:t>
      </w:r>
      <w:r>
        <w:rPr>
          <w:b/>
          <w:spacing w:val="-5"/>
          <w:sz w:val="25"/>
        </w:rPr>
        <w:t>s2</w:t>
      </w:r>
    </w:p>
    <w:p>
      <w:pPr>
        <w:pStyle w:val="6"/>
        <w:spacing w:before="216"/>
        <w:ind w:left="68"/>
      </w:pPr>
      <w:r>
        <w:t>The</w:t>
      </w:r>
      <w:r>
        <w:rPr>
          <w:spacing w:val="-7"/>
        </w:rPr>
        <w:t xml:space="preserve"> </w:t>
      </w:r>
      <w:r>
        <w:t>complete</w:t>
      </w:r>
      <w:r>
        <w:rPr>
          <w:spacing w:val="-6"/>
        </w:rPr>
        <w:t xml:space="preserve"> </w:t>
      </w:r>
      <w:r>
        <w:t>program</w:t>
      </w:r>
      <w:r>
        <w:rPr>
          <w:spacing w:val="-6"/>
        </w:rPr>
        <w:t xml:space="preserve"> </w:t>
      </w:r>
      <w:r>
        <w:t>showing</w:t>
      </w:r>
      <w:r>
        <w:rPr>
          <w:spacing w:val="-6"/>
        </w:rPr>
        <w:t xml:space="preserve"> </w:t>
      </w:r>
      <w:r>
        <w:t>the</w:t>
      </w:r>
      <w:r>
        <w:rPr>
          <w:spacing w:val="-6"/>
        </w:rPr>
        <w:t xml:space="preserve"> </w:t>
      </w:r>
      <w:r>
        <w:t>usage</w:t>
      </w:r>
      <w:r>
        <w:rPr>
          <w:spacing w:val="-6"/>
        </w:rPr>
        <w:t xml:space="preserve"> </w:t>
      </w:r>
      <w:r>
        <w:t>of</w:t>
      </w:r>
      <w:r>
        <w:rPr>
          <w:spacing w:val="-7"/>
        </w:rPr>
        <w:t xml:space="preserve"> </w:t>
      </w:r>
      <w:r>
        <w:rPr>
          <w:b/>
          <w:i/>
        </w:rPr>
        <w:t>my_strcmp</w:t>
      </w:r>
      <w:r>
        <w:rPr>
          <w:b/>
          <w:i/>
          <w:spacing w:val="-6"/>
        </w:rPr>
        <w:t xml:space="preserve"> </w:t>
      </w:r>
      <w:r>
        <w:t>is</w:t>
      </w:r>
      <w:r>
        <w:rPr>
          <w:spacing w:val="-6"/>
        </w:rPr>
        <w:t xml:space="preserve"> </w:t>
      </w:r>
      <w:r>
        <w:t>shown</w:t>
      </w:r>
      <w:r>
        <w:rPr>
          <w:spacing w:val="-6"/>
        </w:rPr>
        <w:t xml:space="preserve"> </w:t>
      </w:r>
      <w:r>
        <w:rPr>
          <w:spacing w:val="-2"/>
        </w:rPr>
        <w:t>below:</w:t>
      </w:r>
    </w:p>
    <w:p>
      <w:pPr>
        <w:pStyle w:val="6"/>
        <w:spacing w:before="1"/>
        <w:rPr>
          <w:sz w:val="16"/>
        </w:rPr>
      </w:pPr>
      <w:r>
        <w:rPr>
          <w:sz w:val="16"/>
        </w:rPr>
        <mc:AlternateContent>
          <mc:Choice Requires="wps">
            <w:drawing>
              <wp:anchor distT="0" distB="0" distL="0" distR="0" simplePos="0" relativeHeight="251850752" behindDoc="1" locked="0" layoutInCell="1" allowOverlap="1">
                <wp:simplePos x="0" y="0"/>
                <wp:positionH relativeFrom="page">
                  <wp:posOffset>1056005</wp:posOffset>
                </wp:positionH>
                <wp:positionV relativeFrom="paragraph">
                  <wp:posOffset>132715</wp:posOffset>
                </wp:positionV>
                <wp:extent cx="5461635" cy="1270"/>
                <wp:effectExtent l="0" t="0" r="0" b="0"/>
                <wp:wrapTopAndBottom/>
                <wp:docPr id="564" name="Graphic 564"/>
                <wp:cNvGraphicFramePr/>
                <a:graphic xmlns:a="http://schemas.openxmlformats.org/drawingml/2006/main">
                  <a:graphicData uri="http://schemas.microsoft.com/office/word/2010/wordprocessingShape">
                    <wps:wsp>
                      <wps:cNvSpPr/>
                      <wps:spPr>
                        <a:xfrm>
                          <a:off x="0" y="0"/>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564" o:spid="_x0000_s1026" o:spt="100" style="position:absolute;left:0pt;margin-left:83.15pt;margin-top:10.45pt;height:0.1pt;width:430.05pt;mso-position-horizontal-relative:page;mso-wrap-distance-bottom:0pt;mso-wrap-distance-top:0pt;z-index:-251465728;mso-width-relative:page;mso-height-relative:page;" filled="f" stroked="t" coordsize="5461635,1" o:gfxdata="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4todkAAAAKAQAADwAA&#10;AAAAAAABACAAAAAiAAAAZHJzL2Rvd25yZXYueG1sUEsBAhQAFAAAAAgAh07iQAcaIgIVAgAAfwQA&#10;AA4AAAAAAAAAAQAgAAAAKAEAAGRycy9lMm9Eb2MueG1sUEsFBgAAAAAGAAYAWQEAAK8FAAAAAA==&#10;" path="m0,0l5461635,1e">
                <v:fill on="f" focussize="0,0"/>
                <v:stroke weight="1.5pt" color="#FF00FF" joinstyle="round"/>
                <v:imagedata o:title=""/>
                <o:lock v:ext="edit" aspectratio="f"/>
                <v:textbox inset="0mm,0mm,0mm,0mm"/>
                <w10:wrap type="topAndBottom"/>
              </v:shape>
            </w:pict>
          </mc:Fallback>
        </mc:AlternateContent>
      </w:r>
    </w:p>
    <w:p>
      <w:pPr>
        <w:spacing w:before="64" w:after="64"/>
        <w:ind w:left="68" w:right="0" w:firstLine="0"/>
        <w:jc w:val="left"/>
        <w:rPr>
          <w:b/>
          <w:i/>
          <w:sz w:val="25"/>
        </w:rPr>
      </w:pPr>
      <w:r>
        <w:rPr>
          <w:b/>
          <w:color w:val="FF00FF"/>
          <w:sz w:val="25"/>
        </w:rPr>
        <w:t>Example</w:t>
      </w:r>
      <w:r>
        <w:rPr>
          <w:b/>
          <w:color w:val="FF00FF"/>
          <w:spacing w:val="-7"/>
          <w:sz w:val="25"/>
        </w:rPr>
        <w:t xml:space="preserve"> </w:t>
      </w:r>
      <w:r>
        <w:rPr>
          <w:b/>
          <w:color w:val="FF00FF"/>
          <w:sz w:val="25"/>
        </w:rPr>
        <w:t>12.30:</w:t>
      </w:r>
      <w:r>
        <w:rPr>
          <w:b/>
          <w:color w:val="FF00FF"/>
          <w:spacing w:val="-6"/>
          <w:sz w:val="25"/>
        </w:rPr>
        <w:t xml:space="preserve"> </w:t>
      </w:r>
      <w:r>
        <w:rPr>
          <w:sz w:val="25"/>
        </w:rPr>
        <w:t>C</w:t>
      </w:r>
      <w:r>
        <w:rPr>
          <w:spacing w:val="-6"/>
          <w:sz w:val="25"/>
        </w:rPr>
        <w:t xml:space="preserve"> </w:t>
      </w:r>
      <w:r>
        <w:rPr>
          <w:sz w:val="25"/>
        </w:rPr>
        <w:t>program</w:t>
      </w:r>
      <w:r>
        <w:rPr>
          <w:spacing w:val="-6"/>
          <w:sz w:val="25"/>
        </w:rPr>
        <w:t xml:space="preserve"> </w:t>
      </w:r>
      <w:r>
        <w:rPr>
          <w:sz w:val="25"/>
        </w:rPr>
        <w:t>showing</w:t>
      </w:r>
      <w:r>
        <w:rPr>
          <w:spacing w:val="-6"/>
          <w:sz w:val="25"/>
        </w:rPr>
        <w:t xml:space="preserve"> </w:t>
      </w:r>
      <w:r>
        <w:rPr>
          <w:sz w:val="25"/>
        </w:rPr>
        <w:t>the</w:t>
      </w:r>
      <w:r>
        <w:rPr>
          <w:spacing w:val="-6"/>
          <w:sz w:val="25"/>
        </w:rPr>
        <w:t xml:space="preserve"> </w:t>
      </w:r>
      <w:r>
        <w:rPr>
          <w:sz w:val="25"/>
        </w:rPr>
        <w:t>usage</w:t>
      </w:r>
      <w:r>
        <w:rPr>
          <w:spacing w:val="-6"/>
          <w:sz w:val="25"/>
        </w:rPr>
        <w:t xml:space="preserve"> </w:t>
      </w:r>
      <w:r>
        <w:rPr>
          <w:sz w:val="25"/>
        </w:rPr>
        <w:t>of</w:t>
      </w:r>
      <w:r>
        <w:rPr>
          <w:spacing w:val="-7"/>
          <w:sz w:val="25"/>
        </w:rPr>
        <w:t xml:space="preserve"> </w:t>
      </w:r>
      <w:r>
        <w:rPr>
          <w:b/>
          <w:i/>
          <w:spacing w:val="-2"/>
          <w:sz w:val="25"/>
        </w:rPr>
        <w:t>my_strcmp</w:t>
      </w:r>
    </w:p>
    <w:p>
      <w:pPr>
        <w:pStyle w:val="6"/>
        <w:spacing w:line="20" w:lineRule="exact"/>
        <w:ind w:left="104"/>
        <w:rPr>
          <w:sz w:val="2"/>
        </w:rPr>
      </w:pPr>
      <w:r>
        <w:rPr>
          <w:sz w:val="2"/>
        </w:rPr>
        <mc:AlternateContent>
          <mc:Choice Requires="wpg">
            <w:drawing>
              <wp:inline distT="0" distB="0" distL="0" distR="0">
                <wp:extent cx="5461635" cy="19050"/>
                <wp:effectExtent l="19050" t="0" r="5714" b="9525"/>
                <wp:docPr id="565" name="Group 565"/>
                <wp:cNvGraphicFramePr/>
                <a:graphic xmlns:a="http://schemas.openxmlformats.org/drawingml/2006/main">
                  <a:graphicData uri="http://schemas.microsoft.com/office/word/2010/wordprocessingGroup">
                    <wpg:wgp>
                      <wpg:cNvGrpSpPr/>
                      <wpg:grpSpPr>
                        <a:xfrm>
                          <a:off x="0" y="0"/>
                          <a:ext cx="5461635" cy="19050"/>
                          <a:chOff x="0" y="0"/>
                          <a:chExt cx="5461635" cy="19050"/>
                        </a:xfrm>
                      </wpg:grpSpPr>
                      <wps:wsp>
                        <wps:cNvPr id="566" name="Graphic 566"/>
                        <wps:cNvSpPr/>
                        <wps:spPr>
                          <a:xfrm>
                            <a:off x="0" y="9525"/>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1.5pt;width:430.05pt;" coordsize="5461635,19050" o:gfxdata="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CP2cF1AAAAAMBAAAPAAAAAAAAAAEAIAAAACIAAABkcnMvZG93bnJldi54bWxQSwECFAAUAAAA&#10;CACHTuJAHchlfWQCAACyBQAADgAAAAAAAAABACAAAAAjAQAAZHJzL2Uyb0RvYy54bWxQSwUGAAAA&#10;AAYABgBZAQAA+QUAAAAA&#10;">
                <o:lock v:ext="edit" aspectratio="f"/>
                <v:shape id="Graphic 566" o:spid="_x0000_s1026" o:spt="100" style="position:absolute;left:0;top:9525;height:1270;width:5461635;" filled="f" stroked="t" coordsize="5461635,1" o:gfxdata="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i3yI&#10;wAAAANwAAAAPAAAAAAAAAAEAIAAAACIAAABkcnMvZG93bnJldi54bWxQSwECFAAUAAAACACHTuJA&#10;My8FnjsAAAA5AAAAEAAAAAAAAAABACAAAAAPAQAAZHJzL3NoYXBleG1sLnhtbFBLBQYAAAAABgAG&#10;AFsBAAC5AwAAAAA=&#10;" path="m0,0l5461635,1e">
                  <v:fill on="f" focussize="0,0"/>
                  <v:stroke weight="1.5pt" color="#FF00FF" joinstyle="round"/>
                  <v:imagedata o:title=""/>
                  <o:lock v:ext="edit" aspectratio="f"/>
                  <v:textbox inset="0mm,0mm,0mm,0mm"/>
                </v:shape>
                <w10:wrap type="none"/>
                <w10:anchorlock/>
              </v:group>
            </w:pict>
          </mc:Fallback>
        </mc:AlternateContent>
      </w:r>
    </w:p>
    <w:p>
      <w:pPr>
        <w:pStyle w:val="6"/>
        <w:spacing w:before="66"/>
        <w:ind w:left="68"/>
      </w:pPr>
      <w:r>
        <w:t>#include</w:t>
      </w:r>
      <w:r>
        <w:rPr>
          <w:spacing w:val="-9"/>
        </w:rPr>
        <w:t xml:space="preserve"> </w:t>
      </w:r>
      <w:r>
        <w:rPr>
          <w:spacing w:val="-2"/>
        </w:rPr>
        <w:t>&lt;stdio.h&gt;</w:t>
      </w:r>
    </w:p>
    <w:p>
      <w:pPr>
        <w:spacing w:before="101"/>
        <w:ind w:left="68" w:right="0" w:firstLine="0"/>
        <w:jc w:val="left"/>
        <w:rPr>
          <w:sz w:val="25"/>
        </w:rPr>
      </w:pPr>
      <w:r>
        <w:rPr>
          <w:color w:val="FF00FF"/>
          <w:sz w:val="25"/>
        </w:rPr>
        <w:t>/*</w:t>
      </w:r>
      <w:r>
        <w:rPr>
          <w:color w:val="FF00FF"/>
          <w:spacing w:val="-8"/>
          <w:sz w:val="25"/>
        </w:rPr>
        <w:t xml:space="preserve"> </w:t>
      </w:r>
      <w:r>
        <w:rPr>
          <w:color w:val="FF00FF"/>
          <w:sz w:val="25"/>
        </w:rPr>
        <w:t>Include:</w:t>
      </w:r>
      <w:r>
        <w:rPr>
          <w:color w:val="FF00FF"/>
          <w:spacing w:val="-8"/>
          <w:sz w:val="25"/>
        </w:rPr>
        <w:t xml:space="preserve"> </w:t>
      </w:r>
      <w:r>
        <w:rPr>
          <w:b/>
          <w:sz w:val="25"/>
        </w:rPr>
        <w:t>example</w:t>
      </w:r>
      <w:r>
        <w:rPr>
          <w:b/>
          <w:spacing w:val="-7"/>
          <w:sz w:val="25"/>
        </w:rPr>
        <w:t xml:space="preserve"> </w:t>
      </w:r>
      <w:r>
        <w:rPr>
          <w:b/>
          <w:sz w:val="25"/>
        </w:rPr>
        <w:t>12.29</w:t>
      </w:r>
      <w:r>
        <w:rPr>
          <w:color w:val="FF00FF"/>
          <w:sz w:val="25"/>
        </w:rPr>
        <w:t>:</w:t>
      </w:r>
      <w:r>
        <w:rPr>
          <w:color w:val="FF00FF"/>
          <w:spacing w:val="-8"/>
          <w:sz w:val="25"/>
        </w:rPr>
        <w:t xml:space="preserve"> </w:t>
      </w:r>
      <w:r>
        <w:rPr>
          <w:color w:val="FF00FF"/>
          <w:sz w:val="25"/>
        </w:rPr>
        <w:t>Function</w:t>
      </w:r>
      <w:r>
        <w:rPr>
          <w:color w:val="FF00FF"/>
          <w:spacing w:val="-7"/>
          <w:sz w:val="25"/>
        </w:rPr>
        <w:t xml:space="preserve"> </w:t>
      </w:r>
      <w:r>
        <w:rPr>
          <w:color w:val="FF00FF"/>
          <w:sz w:val="25"/>
        </w:rPr>
        <w:t>my_strcmp</w:t>
      </w:r>
      <w:r>
        <w:rPr>
          <w:color w:val="FF00FF"/>
          <w:spacing w:val="-8"/>
          <w:sz w:val="25"/>
        </w:rPr>
        <w:t xml:space="preserve"> </w:t>
      </w:r>
      <w:r>
        <w:rPr>
          <w:color w:val="FF00FF"/>
          <w:spacing w:val="-5"/>
          <w:sz w:val="25"/>
        </w:rPr>
        <w:t>*/</w:t>
      </w:r>
    </w:p>
    <w:p>
      <w:pPr>
        <w:spacing w:before="106"/>
        <w:ind w:left="68" w:right="0" w:firstLine="0"/>
        <w:jc w:val="left"/>
        <w:rPr>
          <w:sz w:val="25"/>
        </w:rPr>
      </w:pPr>
      <w:r>
        <w:rPr>
          <w:b/>
          <w:sz w:val="25"/>
        </w:rPr>
        <w:t>void</w:t>
      </w:r>
      <w:r>
        <w:rPr>
          <w:b/>
          <w:spacing w:val="-5"/>
          <w:sz w:val="25"/>
        </w:rPr>
        <w:t xml:space="preserve"> </w:t>
      </w:r>
      <w:r>
        <w:rPr>
          <w:spacing w:val="-2"/>
          <w:sz w:val="25"/>
        </w:rPr>
        <w:t>main()</w:t>
      </w:r>
    </w:p>
    <w:p>
      <w:pPr>
        <w:spacing w:before="1"/>
        <w:ind w:left="68" w:right="0" w:firstLine="0"/>
        <w:jc w:val="left"/>
        <w:rPr>
          <w:b/>
          <w:sz w:val="25"/>
        </w:rPr>
      </w:pPr>
      <w:r>
        <w:rPr>
          <w:b/>
          <w:spacing w:val="-10"/>
          <w:sz w:val="25"/>
        </w:rPr>
        <w:t>{</w:t>
      </w:r>
    </w:p>
    <w:p>
      <w:pPr>
        <w:spacing w:before="0"/>
        <w:ind w:left="788" w:right="0" w:firstLine="0"/>
        <w:jc w:val="left"/>
        <w:rPr>
          <w:sz w:val="25"/>
        </w:rPr>
      </w:pPr>
      <w:r>
        <w:rPr>
          <w:b/>
          <w:sz w:val="25"/>
        </w:rPr>
        <w:t>char</w:t>
      </w:r>
      <w:r>
        <w:rPr>
          <w:b/>
          <w:spacing w:val="-4"/>
          <w:sz w:val="25"/>
        </w:rPr>
        <w:t xml:space="preserve"> </w:t>
      </w:r>
      <w:r>
        <w:rPr>
          <w:sz w:val="25"/>
        </w:rPr>
        <w:t>s1[]</w:t>
      </w:r>
      <w:r>
        <w:rPr>
          <w:spacing w:val="-3"/>
          <w:sz w:val="25"/>
        </w:rPr>
        <w:t xml:space="preserve"> </w:t>
      </w:r>
      <w:r>
        <w:rPr>
          <w:sz w:val="25"/>
        </w:rPr>
        <w:t>=</w:t>
      </w:r>
      <w:r>
        <w:rPr>
          <w:spacing w:val="-4"/>
          <w:sz w:val="25"/>
        </w:rPr>
        <w:t xml:space="preserve"> </w:t>
      </w:r>
      <w:r>
        <w:rPr>
          <w:spacing w:val="-2"/>
          <w:sz w:val="25"/>
        </w:rPr>
        <w:t>"RAMA";</w:t>
      </w:r>
    </w:p>
    <w:p>
      <w:pPr>
        <w:spacing w:before="1" w:line="285" w:lineRule="exact"/>
        <w:ind w:left="788" w:right="0" w:firstLine="0"/>
        <w:jc w:val="left"/>
        <w:rPr>
          <w:sz w:val="25"/>
        </w:rPr>
      </w:pPr>
      <w:r>
        <w:rPr>
          <w:b/>
          <w:sz w:val="25"/>
        </w:rPr>
        <w:t>char</w:t>
      </w:r>
      <w:r>
        <w:rPr>
          <w:b/>
          <w:spacing w:val="-4"/>
          <w:sz w:val="25"/>
        </w:rPr>
        <w:t xml:space="preserve"> </w:t>
      </w:r>
      <w:r>
        <w:rPr>
          <w:sz w:val="25"/>
        </w:rPr>
        <w:t>s2[]</w:t>
      </w:r>
      <w:r>
        <w:rPr>
          <w:spacing w:val="-3"/>
          <w:sz w:val="25"/>
        </w:rPr>
        <w:t xml:space="preserve"> </w:t>
      </w:r>
      <w:r>
        <w:rPr>
          <w:sz w:val="25"/>
        </w:rPr>
        <w:t>=</w:t>
      </w:r>
      <w:r>
        <w:rPr>
          <w:spacing w:val="-4"/>
          <w:sz w:val="25"/>
        </w:rPr>
        <w:t xml:space="preserve"> </w:t>
      </w:r>
      <w:r>
        <w:rPr>
          <w:spacing w:val="-2"/>
          <w:sz w:val="25"/>
        </w:rPr>
        <w:t>"KRISHNA";</w:t>
      </w:r>
    </w:p>
    <w:p>
      <w:pPr>
        <w:tabs>
          <w:tab w:val="left" w:pos="1570"/>
        </w:tabs>
        <w:spacing w:before="0" w:line="285" w:lineRule="exact"/>
        <w:ind w:left="788" w:right="0" w:firstLine="0"/>
        <w:jc w:val="left"/>
        <w:rPr>
          <w:sz w:val="25"/>
        </w:rPr>
      </w:pPr>
      <w:r>
        <w:rPr>
          <w:b/>
          <w:spacing w:val="-5"/>
          <w:sz w:val="25"/>
        </w:rPr>
        <w:t>int</w:t>
      </w:r>
      <w:r>
        <w:rPr>
          <w:b/>
          <w:sz w:val="25"/>
        </w:rPr>
        <w:tab/>
      </w:r>
      <w:r>
        <w:rPr>
          <w:spacing w:val="-2"/>
          <w:sz w:val="25"/>
        </w:rPr>
        <w:t>difference;</w:t>
      </w:r>
    </w:p>
    <w:p>
      <w:pPr>
        <w:pStyle w:val="6"/>
        <w:spacing w:before="149"/>
        <w:ind w:left="788"/>
      </w:pPr>
      <w:r>
        <w:t>difference</w:t>
      </w:r>
      <w:r>
        <w:rPr>
          <w:spacing w:val="-9"/>
        </w:rPr>
        <w:t xml:space="preserve"> </w:t>
      </w:r>
      <w:r>
        <w:t>=</w:t>
      </w:r>
      <w:r>
        <w:rPr>
          <w:spacing w:val="-9"/>
        </w:rPr>
        <w:t xml:space="preserve"> </w:t>
      </w:r>
      <w:r>
        <w:t>my_strcmp(s1,</w:t>
      </w:r>
      <w:r>
        <w:rPr>
          <w:spacing w:val="-9"/>
        </w:rPr>
        <w:t xml:space="preserve"> </w:t>
      </w:r>
      <w:r>
        <w:rPr>
          <w:spacing w:val="-4"/>
        </w:rPr>
        <w:t>s2);</w:t>
      </w:r>
    </w:p>
    <w:p>
      <w:pPr>
        <w:pStyle w:val="6"/>
        <w:spacing w:before="154" w:line="285" w:lineRule="exact"/>
        <w:ind w:left="788"/>
      </w:pPr>
      <w:r>
        <w:rPr>
          <w:b/>
        </w:rPr>
        <w:t>if</w:t>
      </w:r>
      <w:r>
        <w:rPr>
          <w:b/>
          <w:spacing w:val="-6"/>
        </w:rPr>
        <w:t xml:space="preserve"> </w:t>
      </w:r>
      <w:r>
        <w:t>(difference</w:t>
      </w:r>
      <w:r>
        <w:rPr>
          <w:spacing w:val="-5"/>
        </w:rPr>
        <w:t xml:space="preserve"> </w:t>
      </w:r>
      <w:r>
        <w:t>==</w:t>
      </w:r>
      <w:r>
        <w:rPr>
          <w:spacing w:val="-5"/>
        </w:rPr>
        <w:t xml:space="preserve"> 0)</w:t>
      </w:r>
    </w:p>
    <w:p>
      <w:pPr>
        <w:pStyle w:val="6"/>
        <w:spacing w:line="285" w:lineRule="exact"/>
        <w:ind w:left="1508"/>
      </w:pPr>
      <w:r>
        <w:rPr>
          <w:b/>
        </w:rPr>
        <w:t>printf</w:t>
      </w:r>
      <w:r>
        <w:t>("String</w:t>
      </w:r>
      <w:r>
        <w:rPr>
          <w:spacing w:val="-7"/>
        </w:rPr>
        <w:t xml:space="preserve"> </w:t>
      </w:r>
      <w:r>
        <w:t>s1</w:t>
      </w:r>
      <w:r>
        <w:rPr>
          <w:spacing w:val="-6"/>
        </w:rPr>
        <w:t xml:space="preserve"> </w:t>
      </w:r>
      <w:r>
        <w:t>=</w:t>
      </w:r>
      <w:r>
        <w:rPr>
          <w:spacing w:val="-6"/>
        </w:rPr>
        <w:t xml:space="preserve"> </w:t>
      </w:r>
      <w:r>
        <w:t>string</w:t>
      </w:r>
      <w:r>
        <w:rPr>
          <w:spacing w:val="-6"/>
        </w:rPr>
        <w:t xml:space="preserve"> </w:t>
      </w:r>
      <w:r>
        <w:rPr>
          <w:spacing w:val="-2"/>
        </w:rPr>
        <w:t>s2\n");</w:t>
      </w:r>
    </w:p>
    <w:p>
      <w:pPr>
        <w:spacing w:before="1"/>
        <w:ind w:left="788" w:right="0" w:firstLine="0"/>
        <w:jc w:val="left"/>
        <w:rPr>
          <w:sz w:val="25"/>
        </w:rPr>
      </w:pPr>
      <w:r>
        <w:rPr>
          <w:b/>
          <w:sz w:val="25"/>
        </w:rPr>
        <w:t>else</w:t>
      </w:r>
      <w:r>
        <w:rPr>
          <w:b/>
          <w:spacing w:val="-6"/>
          <w:sz w:val="25"/>
        </w:rPr>
        <w:t xml:space="preserve"> </w:t>
      </w:r>
      <w:r>
        <w:rPr>
          <w:b/>
          <w:sz w:val="25"/>
        </w:rPr>
        <w:t>if</w:t>
      </w:r>
      <w:r>
        <w:rPr>
          <w:b/>
          <w:spacing w:val="-5"/>
          <w:sz w:val="25"/>
        </w:rPr>
        <w:t xml:space="preserve"> </w:t>
      </w:r>
      <w:r>
        <w:rPr>
          <w:sz w:val="25"/>
        </w:rPr>
        <w:t>(difference</w:t>
      </w:r>
      <w:r>
        <w:rPr>
          <w:spacing w:val="-6"/>
          <w:sz w:val="25"/>
        </w:rPr>
        <w:t xml:space="preserve"> </w:t>
      </w:r>
      <w:r>
        <w:rPr>
          <w:spacing w:val="-5"/>
          <w:sz w:val="25"/>
        </w:rPr>
        <w:t>&gt;0)</w:t>
      </w:r>
    </w:p>
    <w:p>
      <w:pPr>
        <w:pStyle w:val="6"/>
        <w:ind w:left="1508"/>
      </w:pPr>
      <w:r>
        <w:rPr>
          <w:b/>
        </w:rPr>
        <w:t>printf</w:t>
      </w:r>
      <w:r>
        <w:t>("String</w:t>
      </w:r>
      <w:r>
        <w:rPr>
          <w:spacing w:val="-7"/>
        </w:rPr>
        <w:t xml:space="preserve"> </w:t>
      </w:r>
      <w:r>
        <w:t>s1</w:t>
      </w:r>
      <w:r>
        <w:rPr>
          <w:spacing w:val="-6"/>
        </w:rPr>
        <w:t xml:space="preserve"> </w:t>
      </w:r>
      <w:r>
        <w:t>&gt;</w:t>
      </w:r>
      <w:r>
        <w:rPr>
          <w:spacing w:val="-6"/>
        </w:rPr>
        <w:t xml:space="preserve"> </w:t>
      </w:r>
      <w:r>
        <w:t>string</w:t>
      </w:r>
      <w:r>
        <w:rPr>
          <w:spacing w:val="-6"/>
        </w:rPr>
        <w:t xml:space="preserve"> </w:t>
      </w:r>
      <w:r>
        <w:rPr>
          <w:spacing w:val="-2"/>
        </w:rPr>
        <w:t>s2\n");</w:t>
      </w:r>
    </w:p>
    <w:p>
      <w:pPr>
        <w:spacing w:before="1"/>
        <w:ind w:left="788" w:right="0" w:firstLine="0"/>
        <w:jc w:val="left"/>
        <w:rPr>
          <w:b/>
          <w:sz w:val="25"/>
        </w:rPr>
      </w:pPr>
      <w:r>
        <w:rPr>
          <w:b/>
          <w:spacing w:val="-4"/>
          <w:sz w:val="25"/>
        </w:rPr>
        <w:t>else</w:t>
      </w:r>
    </w:p>
    <w:p>
      <w:pPr>
        <w:pStyle w:val="6"/>
        <w:ind w:left="1508"/>
      </w:pPr>
      <w:r>
        <w:rPr>
          <w:b/>
        </w:rPr>
        <w:t>printf</w:t>
      </w:r>
      <w:r>
        <w:t>("String</w:t>
      </w:r>
      <w:r>
        <w:rPr>
          <w:spacing w:val="-7"/>
        </w:rPr>
        <w:t xml:space="preserve"> </w:t>
      </w:r>
      <w:r>
        <w:t>s1</w:t>
      </w:r>
      <w:r>
        <w:rPr>
          <w:spacing w:val="-6"/>
        </w:rPr>
        <w:t xml:space="preserve"> </w:t>
      </w:r>
      <w:r>
        <w:t>&lt;</w:t>
      </w:r>
      <w:r>
        <w:rPr>
          <w:spacing w:val="-6"/>
        </w:rPr>
        <w:t xml:space="preserve"> </w:t>
      </w:r>
      <w:r>
        <w:t>string</w:t>
      </w:r>
      <w:r>
        <w:rPr>
          <w:spacing w:val="-6"/>
        </w:rPr>
        <w:t xml:space="preserve"> </w:t>
      </w:r>
      <w:r>
        <w:rPr>
          <w:spacing w:val="-2"/>
        </w:rPr>
        <w:t>s2\n");</w:t>
      </w:r>
    </w:p>
    <w:p>
      <w:pPr>
        <w:spacing w:before="1"/>
        <w:ind w:left="68" w:right="0" w:firstLine="0"/>
        <w:jc w:val="left"/>
        <w:rPr>
          <w:b/>
          <w:sz w:val="25"/>
        </w:rPr>
      </w:pPr>
      <w:r>
        <w:rPr>
          <w:b/>
          <w:spacing w:val="-10"/>
          <w:sz w:val="25"/>
        </w:rPr>
        <w:t>}</w:t>
      </w:r>
    </w:p>
    <w:p>
      <w:pPr>
        <w:pStyle w:val="3"/>
        <w:numPr>
          <w:ilvl w:val="1"/>
          <w:numId w:val="24"/>
        </w:numPr>
        <w:tabs>
          <w:tab w:val="left" w:pos="586"/>
        </w:tabs>
        <w:spacing w:before="236" w:after="0" w:line="240" w:lineRule="auto"/>
        <w:ind w:left="586" w:right="0" w:hanging="518"/>
        <w:jc w:val="left"/>
        <w:rPr>
          <w:color w:val="FF00FF"/>
        </w:rPr>
      </w:pPr>
      <w:r>
        <w:rPr>
          <w:color w:val="FF00FF"/>
        </w:rPr>
        <w:t>Understanding</w:t>
      </w:r>
      <w:r>
        <w:rPr>
          <w:color w:val="FF00FF"/>
          <w:spacing w:val="-13"/>
        </w:rPr>
        <w:t xml:space="preserve"> </w:t>
      </w:r>
      <w:r>
        <w:rPr>
          <w:color w:val="FF00FF"/>
        </w:rPr>
        <w:t>complex</w:t>
      </w:r>
      <w:r>
        <w:rPr>
          <w:color w:val="FF00FF"/>
          <w:spacing w:val="-13"/>
        </w:rPr>
        <w:t xml:space="preserve"> </w:t>
      </w:r>
      <w:r>
        <w:rPr>
          <w:color w:val="FF00FF"/>
          <w:spacing w:val="-2"/>
        </w:rPr>
        <w:t>declarations</w:t>
      </w:r>
    </w:p>
    <w:p>
      <w:pPr>
        <w:pStyle w:val="6"/>
        <w:spacing w:before="159" w:line="237" w:lineRule="auto"/>
        <w:ind w:left="68" w:right="506"/>
        <w:jc w:val="both"/>
      </w:pPr>
      <w:r>
        <w:t>Note that it is very difficult to interpret and</w:t>
      </w:r>
      <w:r>
        <w:rPr>
          <w:spacing w:val="40"/>
        </w:rPr>
        <w:t xml:space="preserve"> </w:t>
      </w:r>
      <w:r>
        <w:t xml:space="preserve">understand the declarations especially related to pointers. To read and understand the complicated declarations, we can follow the right-left rule. Now, let us see </w:t>
      </w:r>
      <w:r>
        <w:rPr>
          <w:color w:val="FF00FF"/>
        </w:rPr>
        <w:t>“What is right-left rule?”</w:t>
      </w:r>
    </w:p>
    <w:p>
      <w:pPr>
        <w:spacing w:before="176"/>
        <w:ind w:left="68" w:right="0" w:firstLine="0"/>
        <w:jc w:val="both"/>
        <w:rPr>
          <w:sz w:val="25"/>
        </w:rPr>
      </w:pPr>
      <w:r>
        <w:rPr>
          <w:b/>
          <w:color w:val="FF00FF"/>
          <w:sz w:val="25"/>
        </w:rPr>
        <w:t>Definition:</w:t>
      </w:r>
      <w:r>
        <w:rPr>
          <w:b/>
          <w:color w:val="FF00FF"/>
          <w:spacing w:val="-6"/>
          <w:sz w:val="25"/>
        </w:rPr>
        <w:t xml:space="preserve"> </w:t>
      </w:r>
      <w:r>
        <w:rPr>
          <w:sz w:val="25"/>
        </w:rPr>
        <w:t>The</w:t>
      </w:r>
      <w:r>
        <w:rPr>
          <w:spacing w:val="-5"/>
          <w:sz w:val="25"/>
        </w:rPr>
        <w:t xml:space="preserve"> </w:t>
      </w:r>
      <w:r>
        <w:rPr>
          <w:sz w:val="25"/>
        </w:rPr>
        <w:t>right-left</w:t>
      </w:r>
      <w:r>
        <w:rPr>
          <w:spacing w:val="-5"/>
          <w:sz w:val="25"/>
        </w:rPr>
        <w:t xml:space="preserve"> </w:t>
      </w:r>
      <w:r>
        <w:rPr>
          <w:sz w:val="25"/>
        </w:rPr>
        <w:t>rule</w:t>
      </w:r>
      <w:r>
        <w:rPr>
          <w:spacing w:val="-5"/>
          <w:sz w:val="25"/>
        </w:rPr>
        <w:t xml:space="preserve"> </w:t>
      </w:r>
      <w:r>
        <w:rPr>
          <w:sz w:val="25"/>
        </w:rPr>
        <w:t>can</w:t>
      </w:r>
      <w:r>
        <w:rPr>
          <w:spacing w:val="-6"/>
          <w:sz w:val="25"/>
        </w:rPr>
        <w:t xml:space="preserve"> </w:t>
      </w:r>
      <w:r>
        <w:rPr>
          <w:sz w:val="25"/>
        </w:rPr>
        <w:t>be</w:t>
      </w:r>
      <w:r>
        <w:rPr>
          <w:spacing w:val="-5"/>
          <w:sz w:val="25"/>
        </w:rPr>
        <w:t xml:space="preserve"> </w:t>
      </w:r>
      <w:r>
        <w:rPr>
          <w:sz w:val="25"/>
        </w:rPr>
        <w:t>stated</w:t>
      </w:r>
      <w:r>
        <w:rPr>
          <w:spacing w:val="-5"/>
          <w:sz w:val="25"/>
        </w:rPr>
        <w:t xml:space="preserve"> </w:t>
      </w:r>
      <w:r>
        <w:rPr>
          <w:sz w:val="25"/>
        </w:rPr>
        <w:t>as</w:t>
      </w:r>
      <w:r>
        <w:rPr>
          <w:spacing w:val="-5"/>
          <w:sz w:val="25"/>
        </w:rPr>
        <w:t xml:space="preserve"> </w:t>
      </w:r>
      <w:r>
        <w:rPr>
          <w:spacing w:val="-2"/>
          <w:sz w:val="25"/>
        </w:rPr>
        <w:t>follows:</w:t>
      </w:r>
    </w:p>
    <w:p>
      <w:pPr>
        <w:pStyle w:val="8"/>
        <w:numPr>
          <w:ilvl w:val="0"/>
          <w:numId w:val="32"/>
        </w:numPr>
        <w:tabs>
          <w:tab w:val="left" w:pos="427"/>
        </w:tabs>
        <w:spacing w:before="2" w:after="0" w:line="240" w:lineRule="auto"/>
        <w:ind w:left="427" w:right="0" w:hanging="359"/>
        <w:jc w:val="left"/>
        <w:rPr>
          <w:sz w:val="25"/>
        </w:rPr>
      </w:pPr>
      <w:r>
        <w:rPr>
          <w:sz w:val="25"/>
        </w:rPr>
        <mc:AlternateContent>
          <mc:Choice Requires="wpg">
            <w:drawing>
              <wp:anchor distT="0" distB="0" distL="0" distR="0" simplePos="0" relativeHeight="251744256" behindDoc="0" locked="0" layoutInCell="1" allowOverlap="1">
                <wp:simplePos x="0" y="0"/>
                <wp:positionH relativeFrom="page">
                  <wp:posOffset>3889375</wp:posOffset>
                </wp:positionH>
                <wp:positionV relativeFrom="paragraph">
                  <wp:posOffset>40640</wp:posOffset>
                </wp:positionV>
                <wp:extent cx="2753995" cy="1505585"/>
                <wp:effectExtent l="0" t="0" r="0" b="0"/>
                <wp:wrapNone/>
                <wp:docPr id="567" name="Group 567"/>
                <wp:cNvGraphicFramePr/>
                <a:graphic xmlns:a="http://schemas.openxmlformats.org/drawingml/2006/main">
                  <a:graphicData uri="http://schemas.microsoft.com/office/word/2010/wordprocessingGroup">
                    <wpg:wgp>
                      <wpg:cNvGrpSpPr/>
                      <wpg:grpSpPr>
                        <a:xfrm>
                          <a:off x="0" y="0"/>
                          <a:ext cx="2753995" cy="1505585"/>
                          <a:chOff x="0" y="0"/>
                          <a:chExt cx="2753995" cy="1505585"/>
                        </a:xfrm>
                      </wpg:grpSpPr>
                      <pic:pic xmlns:pic="http://schemas.openxmlformats.org/drawingml/2006/picture">
                        <pic:nvPicPr>
                          <pic:cNvPr id="568" name="Image 568"/>
                          <pic:cNvPicPr/>
                        </pic:nvPicPr>
                        <pic:blipFill>
                          <a:blip r:embed="rId117" cstate="print"/>
                          <a:stretch>
                            <a:fillRect/>
                          </a:stretch>
                        </pic:blipFill>
                        <pic:spPr>
                          <a:xfrm>
                            <a:off x="1290253" y="810036"/>
                            <a:ext cx="85229" cy="228664"/>
                          </a:xfrm>
                          <a:prstGeom prst="rect">
                            <a:avLst/>
                          </a:prstGeom>
                        </pic:spPr>
                      </pic:pic>
                      <wps:wsp>
                        <wps:cNvPr id="569" name="Graphic 569"/>
                        <wps:cNvSpPr/>
                        <wps:spPr>
                          <a:xfrm>
                            <a:off x="1862456" y="467201"/>
                            <a:ext cx="176530" cy="342900"/>
                          </a:xfrm>
                          <a:custGeom>
                            <a:avLst/>
                            <a:gdLst/>
                            <a:ahLst/>
                            <a:cxnLst/>
                            <a:rect l="l" t="t" r="r" b="b"/>
                            <a:pathLst>
                              <a:path w="176530" h="342900">
                                <a:moveTo>
                                  <a:pt x="0" y="0"/>
                                </a:moveTo>
                                <a:lnTo>
                                  <a:pt x="176530" y="0"/>
                                </a:lnTo>
                                <a:lnTo>
                                  <a:pt x="176530" y="342900"/>
                                </a:lnTo>
                                <a:lnTo>
                                  <a:pt x="0" y="342900"/>
                                </a:lnTo>
                                <a:lnTo>
                                  <a:pt x="0" y="0"/>
                                </a:lnTo>
                                <a:close/>
                              </a:path>
                            </a:pathLst>
                          </a:custGeom>
                          <a:ln w="19050">
                            <a:solidFill>
                              <a:srgbClr val="000000"/>
                            </a:solidFill>
                            <a:prstDash val="solid"/>
                          </a:ln>
                        </wps:spPr>
                        <wps:bodyPr wrap="square" lIns="0" tIns="0" rIns="0" bIns="0" rtlCol="0">
                          <a:noAutofit/>
                        </wps:bodyPr>
                      </wps:wsp>
                      <wps:wsp>
                        <wps:cNvPr id="570" name="Graphic 570"/>
                        <wps:cNvSpPr/>
                        <wps:spPr>
                          <a:xfrm>
                            <a:off x="2214881" y="467201"/>
                            <a:ext cx="176530" cy="342900"/>
                          </a:xfrm>
                          <a:custGeom>
                            <a:avLst/>
                            <a:gdLst/>
                            <a:ahLst/>
                            <a:cxnLst/>
                            <a:rect l="l" t="t" r="r" b="b"/>
                            <a:pathLst>
                              <a:path w="176530" h="342900">
                                <a:moveTo>
                                  <a:pt x="0" y="0"/>
                                </a:moveTo>
                                <a:lnTo>
                                  <a:pt x="176530" y="0"/>
                                </a:lnTo>
                                <a:lnTo>
                                  <a:pt x="176530" y="342900"/>
                                </a:lnTo>
                                <a:lnTo>
                                  <a:pt x="0" y="342900"/>
                                </a:lnTo>
                                <a:lnTo>
                                  <a:pt x="0" y="0"/>
                                </a:lnTo>
                                <a:close/>
                              </a:path>
                            </a:pathLst>
                          </a:custGeom>
                          <a:ln w="19050">
                            <a:solidFill>
                              <a:srgbClr val="000000"/>
                            </a:solidFill>
                            <a:prstDash val="solid"/>
                          </a:ln>
                        </wps:spPr>
                        <wps:bodyPr wrap="square" lIns="0" tIns="0" rIns="0" bIns="0" rtlCol="0">
                          <a:noAutofit/>
                        </wps:bodyPr>
                      </wps:wsp>
                      <wps:wsp>
                        <wps:cNvPr id="571" name="Graphic 571"/>
                        <wps:cNvSpPr/>
                        <wps:spPr>
                          <a:xfrm>
                            <a:off x="2567941" y="467201"/>
                            <a:ext cx="176530" cy="342900"/>
                          </a:xfrm>
                          <a:custGeom>
                            <a:avLst/>
                            <a:gdLst/>
                            <a:ahLst/>
                            <a:cxnLst/>
                            <a:rect l="l" t="t" r="r" b="b"/>
                            <a:pathLst>
                              <a:path w="176530" h="342900">
                                <a:moveTo>
                                  <a:pt x="0" y="0"/>
                                </a:moveTo>
                                <a:lnTo>
                                  <a:pt x="176530" y="0"/>
                                </a:lnTo>
                                <a:lnTo>
                                  <a:pt x="176530" y="342900"/>
                                </a:lnTo>
                                <a:lnTo>
                                  <a:pt x="0" y="342900"/>
                                </a:lnTo>
                                <a:lnTo>
                                  <a:pt x="0" y="0"/>
                                </a:lnTo>
                                <a:close/>
                              </a:path>
                            </a:pathLst>
                          </a:custGeom>
                          <a:ln w="19050">
                            <a:solidFill>
                              <a:srgbClr val="000000"/>
                            </a:solidFill>
                            <a:prstDash val="solid"/>
                          </a:ln>
                        </wps:spPr>
                        <wps:bodyPr wrap="square" lIns="0" tIns="0" rIns="0" bIns="0" rtlCol="0">
                          <a:noAutofit/>
                        </wps:bodyPr>
                      </wps:wsp>
                      <wps:wsp>
                        <wps:cNvPr id="572" name="Graphic 572"/>
                        <wps:cNvSpPr/>
                        <wps:spPr>
                          <a:xfrm>
                            <a:off x="9525" y="467201"/>
                            <a:ext cx="176530" cy="342900"/>
                          </a:xfrm>
                          <a:custGeom>
                            <a:avLst/>
                            <a:gdLst/>
                            <a:ahLst/>
                            <a:cxnLst/>
                            <a:rect l="l" t="t" r="r" b="b"/>
                            <a:pathLst>
                              <a:path w="176530" h="342900">
                                <a:moveTo>
                                  <a:pt x="0" y="0"/>
                                </a:moveTo>
                                <a:lnTo>
                                  <a:pt x="176530" y="0"/>
                                </a:lnTo>
                                <a:lnTo>
                                  <a:pt x="176530" y="342900"/>
                                </a:lnTo>
                                <a:lnTo>
                                  <a:pt x="0" y="342900"/>
                                </a:lnTo>
                                <a:lnTo>
                                  <a:pt x="0" y="0"/>
                                </a:lnTo>
                                <a:close/>
                              </a:path>
                            </a:pathLst>
                          </a:custGeom>
                          <a:ln w="19050">
                            <a:solidFill>
                              <a:srgbClr val="000000"/>
                            </a:solidFill>
                            <a:prstDash val="solid"/>
                          </a:ln>
                        </wps:spPr>
                        <wps:bodyPr wrap="square" lIns="0" tIns="0" rIns="0" bIns="0" rtlCol="0">
                          <a:noAutofit/>
                        </wps:bodyPr>
                      </wps:wsp>
                      <wps:wsp>
                        <wps:cNvPr id="573" name="Graphic 573"/>
                        <wps:cNvSpPr/>
                        <wps:spPr>
                          <a:xfrm>
                            <a:off x="362586" y="467201"/>
                            <a:ext cx="176530" cy="342900"/>
                          </a:xfrm>
                          <a:custGeom>
                            <a:avLst/>
                            <a:gdLst/>
                            <a:ahLst/>
                            <a:cxnLst/>
                            <a:rect l="l" t="t" r="r" b="b"/>
                            <a:pathLst>
                              <a:path w="176530" h="342900">
                                <a:moveTo>
                                  <a:pt x="0" y="0"/>
                                </a:moveTo>
                                <a:lnTo>
                                  <a:pt x="176530" y="0"/>
                                </a:lnTo>
                                <a:lnTo>
                                  <a:pt x="176530" y="342900"/>
                                </a:lnTo>
                                <a:lnTo>
                                  <a:pt x="0" y="342900"/>
                                </a:lnTo>
                                <a:lnTo>
                                  <a:pt x="0" y="0"/>
                                </a:lnTo>
                                <a:close/>
                              </a:path>
                            </a:pathLst>
                          </a:custGeom>
                          <a:ln w="19050">
                            <a:solidFill>
                              <a:srgbClr val="000000"/>
                            </a:solidFill>
                            <a:prstDash val="solid"/>
                          </a:ln>
                        </wps:spPr>
                        <wps:bodyPr wrap="square" lIns="0" tIns="0" rIns="0" bIns="0" rtlCol="0">
                          <a:noAutofit/>
                        </wps:bodyPr>
                      </wps:wsp>
                      <wps:wsp>
                        <wps:cNvPr id="574" name="Graphic 574"/>
                        <wps:cNvSpPr/>
                        <wps:spPr>
                          <a:xfrm>
                            <a:off x="715011" y="467201"/>
                            <a:ext cx="176530" cy="342900"/>
                          </a:xfrm>
                          <a:custGeom>
                            <a:avLst/>
                            <a:gdLst/>
                            <a:ahLst/>
                            <a:cxnLst/>
                            <a:rect l="l" t="t" r="r" b="b"/>
                            <a:pathLst>
                              <a:path w="176530" h="342900">
                                <a:moveTo>
                                  <a:pt x="0" y="0"/>
                                </a:moveTo>
                                <a:lnTo>
                                  <a:pt x="176530" y="0"/>
                                </a:lnTo>
                                <a:lnTo>
                                  <a:pt x="176530" y="342900"/>
                                </a:lnTo>
                                <a:lnTo>
                                  <a:pt x="0" y="342900"/>
                                </a:lnTo>
                                <a:lnTo>
                                  <a:pt x="0" y="0"/>
                                </a:lnTo>
                                <a:close/>
                              </a:path>
                            </a:pathLst>
                          </a:custGeom>
                          <a:ln w="19050">
                            <a:solidFill>
                              <a:srgbClr val="000000"/>
                            </a:solidFill>
                            <a:prstDash val="solid"/>
                          </a:ln>
                        </wps:spPr>
                        <wps:bodyPr wrap="square" lIns="0" tIns="0" rIns="0" bIns="0" rtlCol="0">
                          <a:noAutofit/>
                        </wps:bodyPr>
                      </wps:wsp>
                      <wps:wsp>
                        <wps:cNvPr id="575" name="Graphic 575"/>
                        <wps:cNvSpPr/>
                        <wps:spPr>
                          <a:xfrm>
                            <a:off x="1332866" y="240666"/>
                            <a:ext cx="1270" cy="228600"/>
                          </a:xfrm>
                          <a:custGeom>
                            <a:avLst/>
                            <a:gdLst/>
                            <a:ahLst/>
                            <a:cxnLst/>
                            <a:rect l="l" t="t" r="r" b="b"/>
                            <a:pathLst>
                              <a:path h="228600">
                                <a:moveTo>
                                  <a:pt x="0" y="228600"/>
                                </a:moveTo>
                                <a:lnTo>
                                  <a:pt x="1" y="0"/>
                                </a:lnTo>
                              </a:path>
                            </a:pathLst>
                          </a:custGeom>
                          <a:ln w="19050">
                            <a:solidFill>
                              <a:srgbClr val="000000"/>
                            </a:solidFill>
                            <a:prstDash val="solid"/>
                          </a:ln>
                        </wps:spPr>
                        <wps:bodyPr wrap="square" lIns="0" tIns="0" rIns="0" bIns="0" rtlCol="0">
                          <a:noAutofit/>
                        </wps:bodyPr>
                      </wps:wsp>
                      <wps:wsp>
                        <wps:cNvPr id="576" name="Graphic 576"/>
                        <wps:cNvSpPr/>
                        <wps:spPr>
                          <a:xfrm>
                            <a:off x="1332866" y="238125"/>
                            <a:ext cx="617855" cy="1270"/>
                          </a:xfrm>
                          <a:custGeom>
                            <a:avLst/>
                            <a:gdLst/>
                            <a:ahLst/>
                            <a:cxnLst/>
                            <a:rect l="l" t="t" r="r" b="b"/>
                            <a:pathLst>
                              <a:path w="617855">
                                <a:moveTo>
                                  <a:pt x="0" y="0"/>
                                </a:moveTo>
                                <a:lnTo>
                                  <a:pt x="617855" y="1"/>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577" name="Image 577"/>
                          <pic:cNvPicPr/>
                        </pic:nvPicPr>
                        <pic:blipFill>
                          <a:blip r:embed="rId103" cstate="print"/>
                          <a:stretch>
                            <a:fillRect/>
                          </a:stretch>
                        </pic:blipFill>
                        <pic:spPr>
                          <a:xfrm>
                            <a:off x="1908106" y="238126"/>
                            <a:ext cx="85230" cy="228663"/>
                          </a:xfrm>
                          <a:prstGeom prst="rect">
                            <a:avLst/>
                          </a:prstGeom>
                        </pic:spPr>
                      </pic:pic>
                      <wps:wsp>
                        <wps:cNvPr id="578" name="Graphic 578"/>
                        <wps:cNvSpPr/>
                        <wps:spPr>
                          <a:xfrm>
                            <a:off x="803275" y="1267301"/>
                            <a:ext cx="1147445" cy="1270"/>
                          </a:xfrm>
                          <a:custGeom>
                            <a:avLst/>
                            <a:gdLst/>
                            <a:ahLst/>
                            <a:cxnLst/>
                            <a:rect l="l" t="t" r="r" b="b"/>
                            <a:pathLst>
                              <a:path w="1147445">
                                <a:moveTo>
                                  <a:pt x="0" y="0"/>
                                </a:moveTo>
                                <a:lnTo>
                                  <a:pt x="1147445" y="1"/>
                                </a:lnTo>
                              </a:path>
                            </a:pathLst>
                          </a:custGeom>
                          <a:ln w="19050">
                            <a:solidFill>
                              <a:srgbClr val="000000"/>
                            </a:solidFill>
                            <a:prstDash val="solid"/>
                          </a:ln>
                        </wps:spPr>
                        <wps:bodyPr wrap="square" lIns="0" tIns="0" rIns="0" bIns="0" rtlCol="0">
                          <a:noAutofit/>
                        </wps:bodyPr>
                      </wps:wsp>
                      <wps:wsp>
                        <wps:cNvPr id="579" name="Graphic 579"/>
                        <wps:cNvSpPr/>
                        <wps:spPr>
                          <a:xfrm>
                            <a:off x="1950721" y="810101"/>
                            <a:ext cx="1270" cy="457200"/>
                          </a:xfrm>
                          <a:custGeom>
                            <a:avLst/>
                            <a:gdLst/>
                            <a:ahLst/>
                            <a:cxnLst/>
                            <a:rect l="l" t="t" r="r" b="b"/>
                            <a:pathLst>
                              <a:path h="457200">
                                <a:moveTo>
                                  <a:pt x="0" y="0"/>
                                </a:moveTo>
                                <a:lnTo>
                                  <a:pt x="1" y="457200"/>
                                </a:lnTo>
                              </a:path>
                            </a:pathLst>
                          </a:custGeom>
                          <a:ln w="19050">
                            <a:solidFill>
                              <a:srgbClr val="000000"/>
                            </a:solidFill>
                            <a:prstDash val="solid"/>
                          </a:ln>
                        </wps:spPr>
                        <wps:bodyPr wrap="square" lIns="0" tIns="0" rIns="0" bIns="0" rtlCol="0">
                          <a:noAutofit/>
                        </wps:bodyPr>
                      </wps:wsp>
                      <wps:wsp>
                        <wps:cNvPr id="580" name="Graphic 580"/>
                        <wps:cNvSpPr/>
                        <wps:spPr>
                          <a:xfrm>
                            <a:off x="747947" y="810056"/>
                            <a:ext cx="111125" cy="457834"/>
                          </a:xfrm>
                          <a:custGeom>
                            <a:avLst/>
                            <a:gdLst/>
                            <a:ahLst/>
                            <a:cxnLst/>
                            <a:rect l="l" t="t" r="r" b="b"/>
                            <a:pathLst>
                              <a:path w="111125" h="457834">
                                <a:moveTo>
                                  <a:pt x="55327" y="37806"/>
                                </a:moveTo>
                                <a:lnTo>
                                  <a:pt x="45802" y="54135"/>
                                </a:lnTo>
                                <a:lnTo>
                                  <a:pt x="45803" y="457244"/>
                                </a:lnTo>
                                <a:lnTo>
                                  <a:pt x="64853" y="457244"/>
                                </a:lnTo>
                                <a:lnTo>
                                  <a:pt x="64852" y="54135"/>
                                </a:lnTo>
                                <a:lnTo>
                                  <a:pt x="55327" y="37806"/>
                                </a:lnTo>
                                <a:close/>
                              </a:path>
                              <a:path w="111125" h="457834">
                                <a:moveTo>
                                  <a:pt x="55327" y="0"/>
                                </a:moveTo>
                                <a:lnTo>
                                  <a:pt x="0" y="94848"/>
                                </a:lnTo>
                                <a:lnTo>
                                  <a:pt x="1534" y="100680"/>
                                </a:lnTo>
                                <a:lnTo>
                                  <a:pt x="10622" y="105981"/>
                                </a:lnTo>
                                <a:lnTo>
                                  <a:pt x="16454" y="104447"/>
                                </a:lnTo>
                                <a:lnTo>
                                  <a:pt x="45802" y="54135"/>
                                </a:lnTo>
                                <a:lnTo>
                                  <a:pt x="45802" y="18902"/>
                                </a:lnTo>
                                <a:lnTo>
                                  <a:pt x="66354" y="18902"/>
                                </a:lnTo>
                                <a:lnTo>
                                  <a:pt x="55327" y="0"/>
                                </a:lnTo>
                                <a:close/>
                              </a:path>
                              <a:path w="111125" h="457834">
                                <a:moveTo>
                                  <a:pt x="66354" y="18902"/>
                                </a:moveTo>
                                <a:lnTo>
                                  <a:pt x="64852" y="18902"/>
                                </a:lnTo>
                                <a:lnTo>
                                  <a:pt x="64852" y="54135"/>
                                </a:lnTo>
                                <a:lnTo>
                                  <a:pt x="94200" y="104447"/>
                                </a:lnTo>
                                <a:lnTo>
                                  <a:pt x="100032" y="105981"/>
                                </a:lnTo>
                                <a:lnTo>
                                  <a:pt x="109120" y="100680"/>
                                </a:lnTo>
                                <a:lnTo>
                                  <a:pt x="110656" y="94848"/>
                                </a:lnTo>
                                <a:lnTo>
                                  <a:pt x="66354" y="18902"/>
                                </a:lnTo>
                                <a:close/>
                              </a:path>
                              <a:path w="111125" h="457834">
                                <a:moveTo>
                                  <a:pt x="64852" y="18902"/>
                                </a:moveTo>
                                <a:lnTo>
                                  <a:pt x="45802" y="18902"/>
                                </a:lnTo>
                                <a:lnTo>
                                  <a:pt x="45802" y="54135"/>
                                </a:lnTo>
                                <a:lnTo>
                                  <a:pt x="55327" y="37806"/>
                                </a:lnTo>
                                <a:lnTo>
                                  <a:pt x="47100" y="23703"/>
                                </a:lnTo>
                                <a:lnTo>
                                  <a:pt x="64852" y="23703"/>
                                </a:lnTo>
                                <a:lnTo>
                                  <a:pt x="64852" y="18902"/>
                                </a:lnTo>
                                <a:close/>
                              </a:path>
                              <a:path w="111125" h="457834">
                                <a:moveTo>
                                  <a:pt x="64852" y="23703"/>
                                </a:moveTo>
                                <a:lnTo>
                                  <a:pt x="63554" y="23703"/>
                                </a:lnTo>
                                <a:lnTo>
                                  <a:pt x="55327" y="37806"/>
                                </a:lnTo>
                                <a:lnTo>
                                  <a:pt x="64852" y="54135"/>
                                </a:lnTo>
                                <a:lnTo>
                                  <a:pt x="64852" y="23703"/>
                                </a:lnTo>
                                <a:close/>
                              </a:path>
                              <a:path w="111125" h="457834">
                                <a:moveTo>
                                  <a:pt x="63554" y="23703"/>
                                </a:moveTo>
                                <a:lnTo>
                                  <a:pt x="47100" y="23703"/>
                                </a:lnTo>
                                <a:lnTo>
                                  <a:pt x="55327" y="37806"/>
                                </a:lnTo>
                                <a:lnTo>
                                  <a:pt x="63554" y="23703"/>
                                </a:lnTo>
                                <a:close/>
                              </a:path>
                            </a:pathLst>
                          </a:custGeom>
                          <a:solidFill>
                            <a:srgbClr val="000000"/>
                          </a:solidFill>
                        </wps:spPr>
                        <wps:bodyPr wrap="square" lIns="0" tIns="0" rIns="0" bIns="0" rtlCol="0">
                          <a:noAutofit/>
                        </wps:bodyPr>
                      </wps:wsp>
                      <wps:wsp>
                        <wps:cNvPr id="581" name="Graphic 581"/>
                        <wps:cNvSpPr/>
                        <wps:spPr>
                          <a:xfrm>
                            <a:off x="803275" y="123825"/>
                            <a:ext cx="1499870" cy="342900"/>
                          </a:xfrm>
                          <a:custGeom>
                            <a:avLst/>
                            <a:gdLst/>
                            <a:ahLst/>
                            <a:cxnLst/>
                            <a:rect l="l" t="t" r="r" b="b"/>
                            <a:pathLst>
                              <a:path w="1499870" h="342900">
                                <a:moveTo>
                                  <a:pt x="0" y="0"/>
                                </a:moveTo>
                                <a:lnTo>
                                  <a:pt x="1" y="342900"/>
                                </a:lnTo>
                              </a:path>
                              <a:path w="1499870" h="342900">
                                <a:moveTo>
                                  <a:pt x="0" y="0"/>
                                </a:moveTo>
                                <a:lnTo>
                                  <a:pt x="1499870" y="1"/>
                                </a:lnTo>
                              </a:path>
                            </a:pathLst>
                          </a:custGeom>
                          <a:ln w="19050">
                            <a:solidFill>
                              <a:srgbClr val="000000"/>
                            </a:solidFill>
                            <a:prstDash val="solid"/>
                          </a:ln>
                        </wps:spPr>
                        <wps:bodyPr wrap="square" lIns="0" tIns="0" rIns="0" bIns="0" rtlCol="0">
                          <a:noAutofit/>
                        </wps:bodyPr>
                      </wps:wsp>
                      <wps:wsp>
                        <wps:cNvPr id="582" name="Graphic 582"/>
                        <wps:cNvSpPr/>
                        <wps:spPr>
                          <a:xfrm>
                            <a:off x="2260531" y="123825"/>
                            <a:ext cx="85725" cy="343535"/>
                          </a:xfrm>
                          <a:custGeom>
                            <a:avLst/>
                            <a:gdLst/>
                            <a:ahLst/>
                            <a:cxnLst/>
                            <a:rect l="l" t="t" r="r" b="b"/>
                            <a:pathLst>
                              <a:path w="85725" h="343535">
                                <a:moveTo>
                                  <a:pt x="10278" y="263328"/>
                                </a:moveTo>
                                <a:lnTo>
                                  <a:pt x="1356" y="268904"/>
                                </a:lnTo>
                                <a:lnTo>
                                  <a:pt x="0" y="274781"/>
                                </a:lnTo>
                                <a:lnTo>
                                  <a:pt x="42614" y="342964"/>
                                </a:lnTo>
                                <a:lnTo>
                                  <a:pt x="53846" y="324994"/>
                                </a:lnTo>
                                <a:lnTo>
                                  <a:pt x="33089" y="324994"/>
                                </a:lnTo>
                                <a:lnTo>
                                  <a:pt x="33089" y="291782"/>
                                </a:lnTo>
                                <a:lnTo>
                                  <a:pt x="16154" y="264684"/>
                                </a:lnTo>
                                <a:lnTo>
                                  <a:pt x="10278" y="263328"/>
                                </a:lnTo>
                                <a:close/>
                              </a:path>
                              <a:path w="85725" h="343535">
                                <a:moveTo>
                                  <a:pt x="33090" y="291782"/>
                                </a:moveTo>
                                <a:lnTo>
                                  <a:pt x="33089" y="324994"/>
                                </a:lnTo>
                                <a:lnTo>
                                  <a:pt x="52139" y="324994"/>
                                </a:lnTo>
                                <a:lnTo>
                                  <a:pt x="52139" y="319944"/>
                                </a:lnTo>
                                <a:lnTo>
                                  <a:pt x="34537" y="319944"/>
                                </a:lnTo>
                                <a:lnTo>
                                  <a:pt x="42614" y="307021"/>
                                </a:lnTo>
                                <a:lnTo>
                                  <a:pt x="33090" y="291782"/>
                                </a:lnTo>
                                <a:close/>
                              </a:path>
                              <a:path w="85725" h="343535">
                                <a:moveTo>
                                  <a:pt x="74952" y="263328"/>
                                </a:moveTo>
                                <a:lnTo>
                                  <a:pt x="69076" y="264684"/>
                                </a:lnTo>
                                <a:lnTo>
                                  <a:pt x="52139" y="291782"/>
                                </a:lnTo>
                                <a:lnTo>
                                  <a:pt x="52139" y="324994"/>
                                </a:lnTo>
                                <a:lnTo>
                                  <a:pt x="53846" y="324994"/>
                                </a:lnTo>
                                <a:lnTo>
                                  <a:pt x="85230" y="274781"/>
                                </a:lnTo>
                                <a:lnTo>
                                  <a:pt x="83874" y="268904"/>
                                </a:lnTo>
                                <a:lnTo>
                                  <a:pt x="74952" y="263328"/>
                                </a:lnTo>
                                <a:close/>
                              </a:path>
                              <a:path w="85725" h="343535">
                                <a:moveTo>
                                  <a:pt x="42614" y="307021"/>
                                </a:moveTo>
                                <a:lnTo>
                                  <a:pt x="34537" y="319944"/>
                                </a:lnTo>
                                <a:lnTo>
                                  <a:pt x="50692" y="319944"/>
                                </a:lnTo>
                                <a:lnTo>
                                  <a:pt x="42614" y="307021"/>
                                </a:lnTo>
                                <a:close/>
                              </a:path>
                              <a:path w="85725" h="343535">
                                <a:moveTo>
                                  <a:pt x="52139" y="291782"/>
                                </a:moveTo>
                                <a:lnTo>
                                  <a:pt x="42614" y="307021"/>
                                </a:lnTo>
                                <a:lnTo>
                                  <a:pt x="50692" y="319944"/>
                                </a:lnTo>
                                <a:lnTo>
                                  <a:pt x="52139" y="319944"/>
                                </a:lnTo>
                                <a:lnTo>
                                  <a:pt x="52139" y="291782"/>
                                </a:lnTo>
                                <a:close/>
                              </a:path>
                              <a:path w="85725" h="343535">
                                <a:moveTo>
                                  <a:pt x="52139" y="0"/>
                                </a:moveTo>
                                <a:lnTo>
                                  <a:pt x="33089" y="0"/>
                                </a:lnTo>
                                <a:lnTo>
                                  <a:pt x="33090" y="291782"/>
                                </a:lnTo>
                                <a:lnTo>
                                  <a:pt x="42614" y="307021"/>
                                </a:lnTo>
                                <a:lnTo>
                                  <a:pt x="52139" y="291782"/>
                                </a:lnTo>
                                <a:lnTo>
                                  <a:pt x="52139" y="0"/>
                                </a:lnTo>
                                <a:close/>
                              </a:path>
                            </a:pathLst>
                          </a:custGeom>
                          <a:solidFill>
                            <a:srgbClr val="000000"/>
                          </a:solidFill>
                        </wps:spPr>
                        <wps:bodyPr wrap="square" lIns="0" tIns="0" rIns="0" bIns="0" rtlCol="0">
                          <a:noAutofit/>
                        </wps:bodyPr>
                      </wps:wsp>
                      <wps:wsp>
                        <wps:cNvPr id="583" name="Graphic 583"/>
                        <wps:cNvSpPr/>
                        <wps:spPr>
                          <a:xfrm>
                            <a:off x="450850" y="1381601"/>
                            <a:ext cx="1852295" cy="1270"/>
                          </a:xfrm>
                          <a:custGeom>
                            <a:avLst/>
                            <a:gdLst/>
                            <a:ahLst/>
                            <a:cxnLst/>
                            <a:rect l="l" t="t" r="r" b="b"/>
                            <a:pathLst>
                              <a:path w="1852295">
                                <a:moveTo>
                                  <a:pt x="0" y="0"/>
                                </a:moveTo>
                                <a:lnTo>
                                  <a:pt x="1852295" y="1"/>
                                </a:lnTo>
                              </a:path>
                            </a:pathLst>
                          </a:custGeom>
                          <a:ln w="19050">
                            <a:solidFill>
                              <a:srgbClr val="000000"/>
                            </a:solidFill>
                            <a:prstDash val="solid"/>
                          </a:ln>
                        </wps:spPr>
                        <wps:bodyPr wrap="square" lIns="0" tIns="0" rIns="0" bIns="0" rtlCol="0">
                          <a:noAutofit/>
                        </wps:bodyPr>
                      </wps:wsp>
                      <wps:wsp>
                        <wps:cNvPr id="584" name="Graphic 584"/>
                        <wps:cNvSpPr/>
                        <wps:spPr>
                          <a:xfrm>
                            <a:off x="2303146" y="810101"/>
                            <a:ext cx="1270" cy="571500"/>
                          </a:xfrm>
                          <a:custGeom>
                            <a:avLst/>
                            <a:gdLst/>
                            <a:ahLst/>
                            <a:cxnLst/>
                            <a:rect l="l" t="t" r="r" b="b"/>
                            <a:pathLst>
                              <a:path h="571500">
                                <a:moveTo>
                                  <a:pt x="0" y="0"/>
                                </a:moveTo>
                                <a:lnTo>
                                  <a:pt x="1" y="571500"/>
                                </a:lnTo>
                              </a:path>
                            </a:pathLst>
                          </a:custGeom>
                          <a:ln w="19050">
                            <a:solidFill>
                              <a:srgbClr val="000000"/>
                            </a:solidFill>
                            <a:prstDash val="solid"/>
                          </a:ln>
                        </wps:spPr>
                        <wps:bodyPr wrap="square" lIns="0" tIns="0" rIns="0" bIns="0" rtlCol="0">
                          <a:noAutofit/>
                        </wps:bodyPr>
                      </wps:wsp>
                      <wps:wsp>
                        <wps:cNvPr id="585" name="Graphic 585"/>
                        <wps:cNvSpPr/>
                        <wps:spPr>
                          <a:xfrm>
                            <a:off x="395522" y="810056"/>
                            <a:ext cx="111125" cy="572135"/>
                          </a:xfrm>
                          <a:custGeom>
                            <a:avLst/>
                            <a:gdLst/>
                            <a:ahLst/>
                            <a:cxnLst/>
                            <a:rect l="l" t="t" r="r" b="b"/>
                            <a:pathLst>
                              <a:path w="111125" h="572135">
                                <a:moveTo>
                                  <a:pt x="55327" y="37806"/>
                                </a:moveTo>
                                <a:lnTo>
                                  <a:pt x="45802" y="54135"/>
                                </a:lnTo>
                                <a:lnTo>
                                  <a:pt x="45803" y="571544"/>
                                </a:lnTo>
                                <a:lnTo>
                                  <a:pt x="64853" y="571544"/>
                                </a:lnTo>
                                <a:lnTo>
                                  <a:pt x="64852" y="54135"/>
                                </a:lnTo>
                                <a:lnTo>
                                  <a:pt x="55327" y="37806"/>
                                </a:lnTo>
                                <a:close/>
                              </a:path>
                              <a:path w="111125" h="572135">
                                <a:moveTo>
                                  <a:pt x="55327" y="0"/>
                                </a:moveTo>
                                <a:lnTo>
                                  <a:pt x="0" y="94848"/>
                                </a:lnTo>
                                <a:lnTo>
                                  <a:pt x="1534" y="100680"/>
                                </a:lnTo>
                                <a:lnTo>
                                  <a:pt x="10622" y="105981"/>
                                </a:lnTo>
                                <a:lnTo>
                                  <a:pt x="16454" y="104447"/>
                                </a:lnTo>
                                <a:lnTo>
                                  <a:pt x="45802" y="54135"/>
                                </a:lnTo>
                                <a:lnTo>
                                  <a:pt x="45802" y="18903"/>
                                </a:lnTo>
                                <a:lnTo>
                                  <a:pt x="66354" y="18903"/>
                                </a:lnTo>
                                <a:lnTo>
                                  <a:pt x="55327" y="0"/>
                                </a:lnTo>
                                <a:close/>
                              </a:path>
                              <a:path w="111125" h="572135">
                                <a:moveTo>
                                  <a:pt x="66354" y="18903"/>
                                </a:moveTo>
                                <a:lnTo>
                                  <a:pt x="64852" y="18903"/>
                                </a:lnTo>
                                <a:lnTo>
                                  <a:pt x="64852" y="54135"/>
                                </a:lnTo>
                                <a:lnTo>
                                  <a:pt x="94200" y="104447"/>
                                </a:lnTo>
                                <a:lnTo>
                                  <a:pt x="100032" y="105981"/>
                                </a:lnTo>
                                <a:lnTo>
                                  <a:pt x="109120" y="100680"/>
                                </a:lnTo>
                                <a:lnTo>
                                  <a:pt x="110656" y="94848"/>
                                </a:lnTo>
                                <a:lnTo>
                                  <a:pt x="66354" y="18903"/>
                                </a:lnTo>
                                <a:close/>
                              </a:path>
                              <a:path w="111125" h="572135">
                                <a:moveTo>
                                  <a:pt x="64852" y="18903"/>
                                </a:moveTo>
                                <a:lnTo>
                                  <a:pt x="45802" y="18903"/>
                                </a:lnTo>
                                <a:lnTo>
                                  <a:pt x="45802" y="54135"/>
                                </a:lnTo>
                                <a:lnTo>
                                  <a:pt x="55327" y="37806"/>
                                </a:lnTo>
                                <a:lnTo>
                                  <a:pt x="47100" y="23703"/>
                                </a:lnTo>
                                <a:lnTo>
                                  <a:pt x="64852" y="23703"/>
                                </a:lnTo>
                                <a:lnTo>
                                  <a:pt x="64852" y="18903"/>
                                </a:lnTo>
                                <a:close/>
                              </a:path>
                              <a:path w="111125" h="572135">
                                <a:moveTo>
                                  <a:pt x="64852" y="23703"/>
                                </a:moveTo>
                                <a:lnTo>
                                  <a:pt x="63554" y="23703"/>
                                </a:lnTo>
                                <a:lnTo>
                                  <a:pt x="55327" y="37806"/>
                                </a:lnTo>
                                <a:lnTo>
                                  <a:pt x="64852" y="54135"/>
                                </a:lnTo>
                                <a:lnTo>
                                  <a:pt x="64852" y="23703"/>
                                </a:lnTo>
                                <a:close/>
                              </a:path>
                              <a:path w="111125" h="572135">
                                <a:moveTo>
                                  <a:pt x="63554" y="23703"/>
                                </a:moveTo>
                                <a:lnTo>
                                  <a:pt x="47100" y="23703"/>
                                </a:lnTo>
                                <a:lnTo>
                                  <a:pt x="55327" y="37806"/>
                                </a:lnTo>
                                <a:lnTo>
                                  <a:pt x="63554" y="23703"/>
                                </a:lnTo>
                                <a:close/>
                              </a:path>
                            </a:pathLst>
                          </a:custGeom>
                          <a:solidFill>
                            <a:srgbClr val="000000"/>
                          </a:solidFill>
                        </wps:spPr>
                        <wps:bodyPr wrap="square" lIns="0" tIns="0" rIns="0" bIns="0" rtlCol="0">
                          <a:noAutofit/>
                        </wps:bodyPr>
                      </wps:wsp>
                      <wps:wsp>
                        <wps:cNvPr id="586" name="Graphic 586"/>
                        <wps:cNvSpPr/>
                        <wps:spPr>
                          <a:xfrm>
                            <a:off x="450850" y="9525"/>
                            <a:ext cx="2205355" cy="457200"/>
                          </a:xfrm>
                          <a:custGeom>
                            <a:avLst/>
                            <a:gdLst/>
                            <a:ahLst/>
                            <a:cxnLst/>
                            <a:rect l="l" t="t" r="r" b="b"/>
                            <a:pathLst>
                              <a:path w="2205355" h="457200">
                                <a:moveTo>
                                  <a:pt x="0" y="0"/>
                                </a:moveTo>
                                <a:lnTo>
                                  <a:pt x="1" y="457200"/>
                                </a:lnTo>
                              </a:path>
                              <a:path w="2205355" h="457200">
                                <a:moveTo>
                                  <a:pt x="0" y="0"/>
                                </a:moveTo>
                                <a:lnTo>
                                  <a:pt x="2205355" y="1"/>
                                </a:lnTo>
                              </a:path>
                            </a:pathLst>
                          </a:custGeom>
                          <a:ln w="19050">
                            <a:solidFill>
                              <a:srgbClr val="000000"/>
                            </a:solidFill>
                            <a:prstDash val="solid"/>
                          </a:ln>
                        </wps:spPr>
                        <wps:bodyPr wrap="square" lIns="0" tIns="0" rIns="0" bIns="0" rtlCol="0">
                          <a:noAutofit/>
                        </wps:bodyPr>
                      </wps:wsp>
                      <wps:wsp>
                        <wps:cNvPr id="587" name="Graphic 587"/>
                        <wps:cNvSpPr/>
                        <wps:spPr>
                          <a:xfrm>
                            <a:off x="2613592" y="9525"/>
                            <a:ext cx="85725" cy="457834"/>
                          </a:xfrm>
                          <a:custGeom>
                            <a:avLst/>
                            <a:gdLst/>
                            <a:ahLst/>
                            <a:cxnLst/>
                            <a:rect l="l" t="t" r="r" b="b"/>
                            <a:pathLst>
                              <a:path w="85725" h="457834">
                                <a:moveTo>
                                  <a:pt x="10278" y="377628"/>
                                </a:moveTo>
                                <a:lnTo>
                                  <a:pt x="1356" y="383204"/>
                                </a:lnTo>
                                <a:lnTo>
                                  <a:pt x="0" y="389081"/>
                                </a:lnTo>
                                <a:lnTo>
                                  <a:pt x="42614" y="457264"/>
                                </a:lnTo>
                                <a:lnTo>
                                  <a:pt x="53846" y="439294"/>
                                </a:lnTo>
                                <a:lnTo>
                                  <a:pt x="33089" y="439294"/>
                                </a:lnTo>
                                <a:lnTo>
                                  <a:pt x="33089" y="406082"/>
                                </a:lnTo>
                                <a:lnTo>
                                  <a:pt x="16154" y="378984"/>
                                </a:lnTo>
                                <a:lnTo>
                                  <a:pt x="10278" y="377628"/>
                                </a:lnTo>
                                <a:close/>
                              </a:path>
                              <a:path w="85725" h="457834">
                                <a:moveTo>
                                  <a:pt x="33090" y="406082"/>
                                </a:moveTo>
                                <a:lnTo>
                                  <a:pt x="33089" y="439294"/>
                                </a:lnTo>
                                <a:lnTo>
                                  <a:pt x="52139" y="439294"/>
                                </a:lnTo>
                                <a:lnTo>
                                  <a:pt x="52139" y="434244"/>
                                </a:lnTo>
                                <a:lnTo>
                                  <a:pt x="34537" y="434244"/>
                                </a:lnTo>
                                <a:lnTo>
                                  <a:pt x="42614" y="421321"/>
                                </a:lnTo>
                                <a:lnTo>
                                  <a:pt x="33090" y="406082"/>
                                </a:lnTo>
                                <a:close/>
                              </a:path>
                              <a:path w="85725" h="457834">
                                <a:moveTo>
                                  <a:pt x="74952" y="377628"/>
                                </a:moveTo>
                                <a:lnTo>
                                  <a:pt x="69076" y="378984"/>
                                </a:lnTo>
                                <a:lnTo>
                                  <a:pt x="52139" y="406082"/>
                                </a:lnTo>
                                <a:lnTo>
                                  <a:pt x="52139" y="439294"/>
                                </a:lnTo>
                                <a:lnTo>
                                  <a:pt x="53846" y="439294"/>
                                </a:lnTo>
                                <a:lnTo>
                                  <a:pt x="85230" y="389081"/>
                                </a:lnTo>
                                <a:lnTo>
                                  <a:pt x="83874" y="383204"/>
                                </a:lnTo>
                                <a:lnTo>
                                  <a:pt x="74952" y="377628"/>
                                </a:lnTo>
                                <a:close/>
                              </a:path>
                              <a:path w="85725" h="457834">
                                <a:moveTo>
                                  <a:pt x="42614" y="421321"/>
                                </a:moveTo>
                                <a:lnTo>
                                  <a:pt x="34537" y="434244"/>
                                </a:lnTo>
                                <a:lnTo>
                                  <a:pt x="50692" y="434244"/>
                                </a:lnTo>
                                <a:lnTo>
                                  <a:pt x="42614" y="421321"/>
                                </a:lnTo>
                                <a:close/>
                              </a:path>
                              <a:path w="85725" h="457834">
                                <a:moveTo>
                                  <a:pt x="52139" y="406082"/>
                                </a:moveTo>
                                <a:lnTo>
                                  <a:pt x="42614" y="421321"/>
                                </a:lnTo>
                                <a:lnTo>
                                  <a:pt x="50692" y="434244"/>
                                </a:lnTo>
                                <a:lnTo>
                                  <a:pt x="52139" y="434244"/>
                                </a:lnTo>
                                <a:lnTo>
                                  <a:pt x="52139" y="406082"/>
                                </a:lnTo>
                                <a:close/>
                              </a:path>
                              <a:path w="85725" h="457834">
                                <a:moveTo>
                                  <a:pt x="52139" y="0"/>
                                </a:moveTo>
                                <a:lnTo>
                                  <a:pt x="33089" y="0"/>
                                </a:lnTo>
                                <a:lnTo>
                                  <a:pt x="33090" y="406082"/>
                                </a:lnTo>
                                <a:lnTo>
                                  <a:pt x="42614" y="421321"/>
                                </a:lnTo>
                                <a:lnTo>
                                  <a:pt x="52139" y="406082"/>
                                </a:lnTo>
                                <a:lnTo>
                                  <a:pt x="52139" y="0"/>
                                </a:lnTo>
                                <a:close/>
                              </a:path>
                            </a:pathLst>
                          </a:custGeom>
                          <a:solidFill>
                            <a:srgbClr val="000000"/>
                          </a:solidFill>
                        </wps:spPr>
                        <wps:bodyPr wrap="square" lIns="0" tIns="0" rIns="0" bIns="0" rtlCol="0">
                          <a:noAutofit/>
                        </wps:bodyPr>
                      </wps:wsp>
                      <wps:wsp>
                        <wps:cNvPr id="588" name="Graphic 588"/>
                        <wps:cNvSpPr/>
                        <wps:spPr>
                          <a:xfrm>
                            <a:off x="2656207" y="810101"/>
                            <a:ext cx="1270" cy="685800"/>
                          </a:xfrm>
                          <a:custGeom>
                            <a:avLst/>
                            <a:gdLst/>
                            <a:ahLst/>
                            <a:cxnLst/>
                            <a:rect l="l" t="t" r="r" b="b"/>
                            <a:pathLst>
                              <a:path h="685800">
                                <a:moveTo>
                                  <a:pt x="0" y="0"/>
                                </a:moveTo>
                                <a:lnTo>
                                  <a:pt x="1" y="685800"/>
                                </a:lnTo>
                              </a:path>
                            </a:pathLst>
                          </a:custGeom>
                          <a:ln w="19050">
                            <a:solidFill>
                              <a:srgbClr val="000000"/>
                            </a:solidFill>
                            <a:prstDash val="solid"/>
                          </a:ln>
                        </wps:spPr>
                        <wps:bodyPr wrap="square" lIns="0" tIns="0" rIns="0" bIns="0" rtlCol="0">
                          <a:noAutofit/>
                        </wps:bodyPr>
                      </wps:wsp>
                      <wps:wsp>
                        <wps:cNvPr id="589" name="Graphic 589"/>
                        <wps:cNvSpPr/>
                        <wps:spPr>
                          <a:xfrm>
                            <a:off x="97791" y="1495901"/>
                            <a:ext cx="2558415" cy="1270"/>
                          </a:xfrm>
                          <a:custGeom>
                            <a:avLst/>
                            <a:gdLst/>
                            <a:ahLst/>
                            <a:cxnLst/>
                            <a:rect l="l" t="t" r="r" b="b"/>
                            <a:pathLst>
                              <a:path w="2558415">
                                <a:moveTo>
                                  <a:pt x="0" y="0"/>
                                </a:moveTo>
                                <a:lnTo>
                                  <a:pt x="2558415" y="1"/>
                                </a:lnTo>
                              </a:path>
                            </a:pathLst>
                          </a:custGeom>
                          <a:ln w="19050">
                            <a:solidFill>
                              <a:srgbClr val="000000"/>
                            </a:solidFill>
                            <a:prstDash val="solid"/>
                          </a:ln>
                        </wps:spPr>
                        <wps:bodyPr wrap="square" lIns="0" tIns="0" rIns="0" bIns="0" rtlCol="0">
                          <a:noAutofit/>
                        </wps:bodyPr>
                      </wps:wsp>
                      <wps:wsp>
                        <wps:cNvPr id="590" name="Graphic 590"/>
                        <wps:cNvSpPr/>
                        <wps:spPr>
                          <a:xfrm>
                            <a:off x="42463" y="810056"/>
                            <a:ext cx="111125" cy="686435"/>
                          </a:xfrm>
                          <a:custGeom>
                            <a:avLst/>
                            <a:gdLst/>
                            <a:ahLst/>
                            <a:cxnLst/>
                            <a:rect l="l" t="t" r="r" b="b"/>
                            <a:pathLst>
                              <a:path w="111125" h="686435">
                                <a:moveTo>
                                  <a:pt x="55328" y="37807"/>
                                </a:moveTo>
                                <a:lnTo>
                                  <a:pt x="45802" y="54137"/>
                                </a:lnTo>
                                <a:lnTo>
                                  <a:pt x="45803" y="685844"/>
                                </a:lnTo>
                                <a:lnTo>
                                  <a:pt x="64853" y="685844"/>
                                </a:lnTo>
                                <a:lnTo>
                                  <a:pt x="64852" y="54137"/>
                                </a:lnTo>
                                <a:lnTo>
                                  <a:pt x="55328" y="37807"/>
                                </a:lnTo>
                                <a:close/>
                              </a:path>
                              <a:path w="111125" h="686435">
                                <a:moveTo>
                                  <a:pt x="55327" y="0"/>
                                </a:moveTo>
                                <a:lnTo>
                                  <a:pt x="0" y="94848"/>
                                </a:lnTo>
                                <a:lnTo>
                                  <a:pt x="1535" y="100680"/>
                                </a:lnTo>
                                <a:lnTo>
                                  <a:pt x="10622" y="105981"/>
                                </a:lnTo>
                                <a:lnTo>
                                  <a:pt x="16455" y="104447"/>
                                </a:lnTo>
                                <a:lnTo>
                                  <a:pt x="45802" y="54137"/>
                                </a:lnTo>
                                <a:lnTo>
                                  <a:pt x="45802" y="18902"/>
                                </a:lnTo>
                                <a:lnTo>
                                  <a:pt x="66354" y="18902"/>
                                </a:lnTo>
                                <a:lnTo>
                                  <a:pt x="55327" y="0"/>
                                </a:lnTo>
                                <a:close/>
                              </a:path>
                              <a:path w="111125" h="686435">
                                <a:moveTo>
                                  <a:pt x="66354" y="18902"/>
                                </a:moveTo>
                                <a:lnTo>
                                  <a:pt x="64852" y="18902"/>
                                </a:lnTo>
                                <a:lnTo>
                                  <a:pt x="64853" y="54137"/>
                                </a:lnTo>
                                <a:lnTo>
                                  <a:pt x="94200" y="104447"/>
                                </a:lnTo>
                                <a:lnTo>
                                  <a:pt x="100034" y="105981"/>
                                </a:lnTo>
                                <a:lnTo>
                                  <a:pt x="109120" y="100680"/>
                                </a:lnTo>
                                <a:lnTo>
                                  <a:pt x="110656" y="94848"/>
                                </a:lnTo>
                                <a:lnTo>
                                  <a:pt x="66354" y="18902"/>
                                </a:lnTo>
                                <a:close/>
                              </a:path>
                              <a:path w="111125" h="686435">
                                <a:moveTo>
                                  <a:pt x="64852" y="18902"/>
                                </a:moveTo>
                                <a:lnTo>
                                  <a:pt x="45802" y="18902"/>
                                </a:lnTo>
                                <a:lnTo>
                                  <a:pt x="45802" y="54137"/>
                                </a:lnTo>
                                <a:lnTo>
                                  <a:pt x="55328" y="37807"/>
                                </a:lnTo>
                                <a:lnTo>
                                  <a:pt x="47100" y="23703"/>
                                </a:lnTo>
                                <a:lnTo>
                                  <a:pt x="64852" y="23703"/>
                                </a:lnTo>
                                <a:lnTo>
                                  <a:pt x="64852" y="18902"/>
                                </a:lnTo>
                                <a:close/>
                              </a:path>
                              <a:path w="111125" h="686435">
                                <a:moveTo>
                                  <a:pt x="64852" y="23703"/>
                                </a:moveTo>
                                <a:lnTo>
                                  <a:pt x="63555" y="23703"/>
                                </a:lnTo>
                                <a:lnTo>
                                  <a:pt x="55328" y="37807"/>
                                </a:lnTo>
                                <a:lnTo>
                                  <a:pt x="64853" y="54137"/>
                                </a:lnTo>
                                <a:lnTo>
                                  <a:pt x="64852" y="23703"/>
                                </a:lnTo>
                                <a:close/>
                              </a:path>
                              <a:path w="111125" h="686435">
                                <a:moveTo>
                                  <a:pt x="63555" y="23703"/>
                                </a:moveTo>
                                <a:lnTo>
                                  <a:pt x="47100" y="23703"/>
                                </a:lnTo>
                                <a:lnTo>
                                  <a:pt x="55328" y="37807"/>
                                </a:lnTo>
                                <a:lnTo>
                                  <a:pt x="63555" y="23703"/>
                                </a:lnTo>
                                <a:close/>
                              </a:path>
                            </a:pathLst>
                          </a:custGeom>
                          <a:solidFill>
                            <a:srgbClr val="000000"/>
                          </a:solidFill>
                        </wps:spPr>
                        <wps:bodyPr wrap="square" lIns="0" tIns="0" rIns="0" bIns="0" rtlCol="0">
                          <a:noAutofit/>
                        </wps:bodyPr>
                      </wps:wsp>
                      <wps:wsp>
                        <wps:cNvPr id="591" name="Textbox 591"/>
                        <wps:cNvSpPr txBox="1"/>
                        <wps:spPr>
                          <a:xfrm>
                            <a:off x="1158113" y="1024020"/>
                            <a:ext cx="330200" cy="175895"/>
                          </a:xfrm>
                          <a:prstGeom prst="rect">
                            <a:avLst/>
                          </a:prstGeom>
                        </wps:spPr>
                        <wps:txbx>
                          <w:txbxContent>
                            <w:p>
                              <w:pPr>
                                <w:spacing w:before="0" w:line="276" w:lineRule="exact"/>
                                <w:ind w:left="0" w:right="0" w:firstLine="0"/>
                                <w:jc w:val="left"/>
                                <w:rPr>
                                  <w:b/>
                                  <w:sz w:val="25"/>
                                </w:rPr>
                              </w:pPr>
                              <w:r>
                                <w:rPr>
                                  <w:b/>
                                  <w:spacing w:val="-2"/>
                                  <w:sz w:val="25"/>
                                </w:rPr>
                                <w:t>start</w:t>
                              </w:r>
                            </w:p>
                          </w:txbxContent>
                        </wps:txbx>
                        <wps:bodyPr wrap="square" lIns="0" tIns="0" rIns="0" bIns="0" rtlCol="0">
                          <a:noAutofit/>
                        </wps:bodyPr>
                      </wps:wsp>
                      <wps:wsp>
                        <wps:cNvPr id="592" name="Textbox 592"/>
                        <wps:cNvSpPr txBox="1"/>
                        <wps:spPr>
                          <a:xfrm>
                            <a:off x="12064" y="252876"/>
                            <a:ext cx="259715" cy="175895"/>
                          </a:xfrm>
                          <a:prstGeom prst="rect">
                            <a:avLst/>
                          </a:prstGeom>
                        </wps:spPr>
                        <wps:txbx>
                          <w:txbxContent>
                            <w:p>
                              <w:pPr>
                                <w:spacing w:before="0" w:line="276" w:lineRule="exact"/>
                                <w:ind w:left="0" w:right="0" w:firstLine="0"/>
                                <w:jc w:val="left"/>
                                <w:rPr>
                                  <w:b/>
                                  <w:sz w:val="25"/>
                                </w:rPr>
                              </w:pPr>
                              <w:r>
                                <w:rPr>
                                  <w:b/>
                                  <w:spacing w:val="-5"/>
                                  <w:sz w:val="25"/>
                                </w:rPr>
                                <w:t>end</w:t>
                              </w:r>
                            </w:p>
                          </w:txbxContent>
                        </wps:txbx>
                        <wps:bodyPr wrap="square" lIns="0" tIns="0" rIns="0" bIns="0" rtlCol="0">
                          <a:noAutofit/>
                        </wps:bodyPr>
                      </wps:wsp>
                      <wps:wsp>
                        <wps:cNvPr id="593" name="Textbox 593"/>
                        <wps:cNvSpPr txBox="1"/>
                        <wps:spPr>
                          <a:xfrm>
                            <a:off x="1068071" y="467201"/>
                            <a:ext cx="617855" cy="342900"/>
                          </a:xfrm>
                          <a:prstGeom prst="rect">
                            <a:avLst/>
                          </a:prstGeom>
                          <a:ln w="19050">
                            <a:solidFill>
                              <a:srgbClr val="000000"/>
                            </a:solidFill>
                            <a:prstDash val="solid"/>
                          </a:ln>
                        </wps:spPr>
                        <wps:txbx>
                          <w:txbxContent>
                            <w:p>
                              <w:pPr>
                                <w:spacing w:before="101"/>
                                <w:ind w:left="30" w:right="0" w:firstLine="0"/>
                                <w:jc w:val="left"/>
                                <w:rPr>
                                  <w:sz w:val="23"/>
                                </w:rPr>
                              </w:pPr>
                              <w:r>
                                <w:rPr>
                                  <w:spacing w:val="-2"/>
                                  <w:sz w:val="23"/>
                                </w:rPr>
                                <w:t>identifier</w:t>
                              </w:r>
                            </w:p>
                          </w:txbxContent>
                        </wps:txbx>
                        <wps:bodyPr wrap="square" lIns="0" tIns="0" rIns="0" bIns="0" rtlCol="0">
                          <a:noAutofit/>
                        </wps:bodyPr>
                      </wps:wsp>
                    </wpg:wgp>
                  </a:graphicData>
                </a:graphic>
              </wp:anchor>
            </w:drawing>
          </mc:Choice>
          <mc:Fallback>
            <w:pict>
              <v:group id="_x0000_s1026" o:spid="_x0000_s1026" o:spt="203" style="position:absolute;left:0pt;margin-left:306.25pt;margin-top:3.2pt;height:118.55pt;width:216.85pt;mso-position-horizontal-relative:page;z-index:251744256;mso-width-relative:page;mso-height-relative:page;" coordsize="2753995,1505585" o:gfxdata="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">
                <o:lock v:ext="edit" aspectratio="f"/>
                <v:shape id="Image 568" o:spid="_x0000_s1026" o:spt="75" type="#_x0000_t75" style="position:absolute;left:1290253;top:810036;height:228664;width:85229;" filled="f" o:preferrelative="t" stroked="f" coordsize="21600,21600" o:gfxdata="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ZEhG8AAAA&#10;3AAAAA8AAAAAAAAAAQAgAAAAIgAAAGRycy9kb3ducmV2LnhtbFBLAQIUABQAAAAIAIdO4kAzLwWe&#10;OwAAADkAAAAQAAAAAAAAAAEAIAAAAAsBAABkcnMvc2hhcGV4bWwueG1sUEsFBgAAAAAGAAYAWwEA&#10;ALUDAAAAAA==&#10;">
                  <v:fill on="f" focussize="0,0"/>
                  <v:stroke on="f"/>
                  <v:imagedata r:id="rId117" o:title=""/>
                  <o:lock v:ext="edit" aspectratio="f"/>
                </v:shape>
                <v:shape id="Graphic 569" o:spid="_x0000_s1026" o:spt="100" style="position:absolute;left:1862456;top:467201;height:342900;width:176530;" filled="f" stroked="t" coordsize="176530,342900" o:gfxdata="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EW6LsAAADc&#10;AAAADwAAAAAAAAABACAAAAAiAAAAZHJzL2Rvd25yZXYueG1sUEsBAhQAFAAAAAgAh07iQDMvBZ47&#10;AAAAOQAAABAAAAAAAAAAAQAgAAAACgEAAGRycy9zaGFwZXhtbC54bWxQSwUGAAAAAAYABgBbAQAA&#10;tAMAAAAA&#10;" path="m0,0l176530,0,176530,342900,0,342900,0,0xe">
                  <v:fill on="f" focussize="0,0"/>
                  <v:stroke weight="1.5pt" color="#000000" joinstyle="round"/>
                  <v:imagedata o:title=""/>
                  <o:lock v:ext="edit" aspectratio="f"/>
                  <v:textbox inset="0mm,0mm,0mm,0mm"/>
                </v:shape>
                <v:shape id="Graphic 570" o:spid="_x0000_s1026" o:spt="100" style="position:absolute;left:2214881;top:467201;height:342900;width:176530;" filled="f" stroked="t" coordsize="176530,342900" o:gfxdata="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DIpqLgAAADcAAAA&#10;DwAAAAAAAAABACAAAAAiAAAAZHJzL2Rvd25yZXYueG1sUEsBAhQAFAAAAAgAh07iQDMvBZ47AAAA&#10;OQAAABAAAAAAAAAAAQAgAAAABwEAAGRycy9zaGFwZXhtbC54bWxQSwUGAAAAAAYABgBbAQAAsQMA&#10;AAAA&#10;" path="m0,0l176530,0,176530,342900,0,342900,0,0xe">
                  <v:fill on="f" focussize="0,0"/>
                  <v:stroke weight="1.5pt" color="#000000" joinstyle="round"/>
                  <v:imagedata o:title=""/>
                  <o:lock v:ext="edit" aspectratio="f"/>
                  <v:textbox inset="0mm,0mm,0mm,0mm"/>
                </v:shape>
                <v:shape id="Graphic 571" o:spid="_x0000_s1026" o:spt="100" style="position:absolute;left:2567941;top:467201;height:342900;width:176530;" filled="f" stroked="t" coordsize="176530,342900" o:gfxdata="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jDO8AAAA&#10;3AAAAA8AAAAAAAAAAQAgAAAAIgAAAGRycy9kb3ducmV2LnhtbFBLAQIUABQAAAAIAIdO4kAzLwWe&#10;OwAAADkAAAAQAAAAAAAAAAEAIAAAAAsBAABkcnMvc2hhcGV4bWwueG1sUEsFBgAAAAAGAAYAWwEA&#10;ALUDAAAAAA==&#10;" path="m0,0l176530,0,176530,342900,0,342900,0,0xe">
                  <v:fill on="f" focussize="0,0"/>
                  <v:stroke weight="1.5pt" color="#000000" joinstyle="round"/>
                  <v:imagedata o:title=""/>
                  <o:lock v:ext="edit" aspectratio="f"/>
                  <v:textbox inset="0mm,0mm,0mm,0mm"/>
                </v:shape>
                <v:shape id="Graphic 572" o:spid="_x0000_s1026" o:spt="100" style="position:absolute;left:9525;top:467201;height:342900;width:176530;" filled="f" stroked="t" coordsize="176530,342900" o:gfxdata="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sEkS8AAAA&#10;3AAAAA8AAAAAAAAAAQAgAAAAIgAAAGRycy9kb3ducmV2LnhtbFBLAQIUABQAAAAIAIdO4kAzLwWe&#10;OwAAADkAAAAQAAAAAAAAAAEAIAAAAAsBAABkcnMvc2hhcGV4bWwueG1sUEsFBgAAAAAGAAYAWwEA&#10;ALUDAAAAAA==&#10;" path="m0,0l176530,0,176530,342900,0,342900,0,0xe">
                  <v:fill on="f" focussize="0,0"/>
                  <v:stroke weight="1.5pt" color="#000000" joinstyle="round"/>
                  <v:imagedata o:title=""/>
                  <o:lock v:ext="edit" aspectratio="f"/>
                  <v:textbox inset="0mm,0mm,0mm,0mm"/>
                </v:shape>
                <v:shape id="Graphic 573" o:spid="_x0000_s1026" o:spt="100" style="position:absolute;left:362586;top:467201;height:342900;width:176530;" filled="f" stroked="t" coordsize="176530,342900" o:gfxdata="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OC337sAAADc&#10;AAAADwAAAAAAAAABACAAAAAiAAAAZHJzL2Rvd25yZXYueG1sUEsBAhQAFAAAAAgAh07iQDMvBZ47&#10;AAAAOQAAABAAAAAAAAAAAQAgAAAACgEAAGRycy9zaGFwZXhtbC54bWxQSwUGAAAAAAYABgBbAQAA&#10;tAMAAAAA&#10;" path="m0,0l176530,0,176530,342900,0,342900,0,0xe">
                  <v:fill on="f" focussize="0,0"/>
                  <v:stroke weight="1.5pt" color="#000000" joinstyle="round"/>
                  <v:imagedata o:title=""/>
                  <o:lock v:ext="edit" aspectratio="f"/>
                  <v:textbox inset="0mm,0mm,0mm,0mm"/>
                </v:shape>
                <v:shape id="Graphic 574" o:spid="_x0000_s1026" o:spt="100" style="position:absolute;left:715011;top:467201;height:342900;width:176530;" filled="f" stroked="t" coordsize="176530,342900" o:gfxdata="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wkvq7sAAADc&#10;AAAADwAAAAAAAAABACAAAAAiAAAAZHJzL2Rvd25yZXYueG1sUEsBAhQAFAAAAAgAh07iQDMvBZ47&#10;AAAAOQAAABAAAAAAAAAAAQAgAAAACgEAAGRycy9zaGFwZXhtbC54bWxQSwUGAAAAAAYABgBbAQAA&#10;tAMAAAAA&#10;" path="m0,0l176530,0,176530,342900,0,342900,0,0xe">
                  <v:fill on="f" focussize="0,0"/>
                  <v:stroke weight="1.5pt" color="#000000" joinstyle="round"/>
                  <v:imagedata o:title=""/>
                  <o:lock v:ext="edit" aspectratio="f"/>
                  <v:textbox inset="0mm,0mm,0mm,0mm"/>
                </v:shape>
                <v:shape id="Graphic 575" o:spid="_x0000_s1026" o:spt="100" style="position:absolute;left:1332866;top:240666;height:228600;width:1270;" filled="f" stroked="t" coordsize="1,228600" o:gfxdata="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x6+074A&#10;AADcAAAADwAAAAAAAAABACAAAAAiAAAAZHJzL2Rvd25yZXYueG1sUEsBAhQAFAAAAAgAh07iQDMv&#10;BZ47AAAAOQAAABAAAAAAAAAAAQAgAAAADQEAAGRycy9zaGFwZXhtbC54bWxQSwUGAAAAAAYABgBb&#10;AQAAtwMAAAAA&#10;" path="m0,228600l1,0e">
                  <v:fill on="f" focussize="0,0"/>
                  <v:stroke weight="1.5pt" color="#000000" joinstyle="round"/>
                  <v:imagedata o:title=""/>
                  <o:lock v:ext="edit" aspectratio="f"/>
                  <v:textbox inset="0mm,0mm,0mm,0mm"/>
                </v:shape>
                <v:shape id="Graphic 576" o:spid="_x0000_s1026" o:spt="100" style="position:absolute;left:1332866;top:238125;height:1270;width:617855;" filled="f" stroked="t" coordsize="617855,1" o:gfxdata="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Pc1L4A&#10;AADcAAAADwAAAAAAAAABACAAAAAiAAAAZHJzL2Rvd25yZXYueG1sUEsBAhQAFAAAAAgAh07iQDMv&#10;BZ47AAAAOQAAABAAAAAAAAAAAQAgAAAADQEAAGRycy9zaGFwZXhtbC54bWxQSwUGAAAAAAYABgBb&#10;AQAAtwMAAAAA&#10;" path="m0,0l617855,1e">
                  <v:fill on="f" focussize="0,0"/>
                  <v:stroke weight="1.5pt" color="#000000" joinstyle="round"/>
                  <v:imagedata o:title=""/>
                  <o:lock v:ext="edit" aspectratio="f"/>
                  <v:textbox inset="0mm,0mm,0mm,0mm"/>
                </v:shape>
                <v:shape id="Image 577" o:spid="_x0000_s1026" o:spt="75" type="#_x0000_t75" style="position:absolute;left:1908106;top:238126;height:228663;width:85230;" filled="f" o:preferrelative="t" stroked="f" coordsize="21600,21600" o:gfxdata="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5ReL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Graphic 578" o:spid="_x0000_s1026" o:spt="100" style="position:absolute;left:803275;top:1267301;height:1270;width:1147445;" filled="f" stroked="t" coordsize="1147445,1" o:gfxdata="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VIDoLsAAADc&#10;AAAADwAAAAAAAAABACAAAAAiAAAAZHJzL2Rvd25yZXYueG1sUEsBAhQAFAAAAAgAh07iQDMvBZ47&#10;AAAAOQAAABAAAAAAAAAAAQAgAAAACgEAAGRycy9zaGFwZXhtbC54bWxQSwUGAAAAAAYABgBbAQAA&#10;tAMAAAAA&#10;" path="m0,0l1147445,1e">
                  <v:fill on="f" focussize="0,0"/>
                  <v:stroke weight="1.5pt" color="#000000" joinstyle="round"/>
                  <v:imagedata o:title=""/>
                  <o:lock v:ext="edit" aspectratio="f"/>
                  <v:textbox inset="0mm,0mm,0mm,0mm"/>
                </v:shape>
                <v:shape id="Graphic 579" o:spid="_x0000_s1026" o:spt="100" style="position:absolute;left:1950721;top:810101;height:457200;width:1270;" filled="f" stroked="t" coordsize="1,457200" o:gfxdata="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l9NL4A&#10;AADcAAAADwAAAAAAAAABACAAAAAiAAAAZHJzL2Rvd25yZXYueG1sUEsBAhQAFAAAAAgAh07iQDMv&#10;BZ47AAAAOQAAABAAAAAAAAAAAQAgAAAADQEAAGRycy9zaGFwZXhtbC54bWxQSwUGAAAAAAYABgBb&#10;AQAAtwMAAAAA&#10;" path="m0,0l1,457200e">
                  <v:fill on="f" focussize="0,0"/>
                  <v:stroke weight="1.5pt" color="#000000" joinstyle="round"/>
                  <v:imagedata o:title=""/>
                  <o:lock v:ext="edit" aspectratio="f"/>
                  <v:textbox inset="0mm,0mm,0mm,0mm"/>
                </v:shape>
                <v:shape id="Graphic 580" o:spid="_x0000_s1026" o:spt="100" style="position:absolute;left:747947;top:810056;height:457834;width:111125;" fillcolor="#000000" filled="t" stroked="f" coordsize="111125,457834" o:gfxdata="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Ntu8AAAA&#10;3AAAAA8AAAAAAAAAAQAgAAAAIgAAAGRycy9kb3ducmV2LnhtbFBLAQIUABQAAAAIAIdO4kAzLwWe&#10;OwAAADkAAAAQAAAAAAAAAAEAIAAAAAsBAABkcnMvc2hhcGV4bWwueG1sUEsFBgAAAAAGAAYAWwEA&#10;ALUDAAAAAA==&#10;" path="m55327,37806l45802,54135,45803,457244,64853,457244,64852,54135,55327,37806xem55327,0l0,94848,1534,100680,10622,105981,16454,104447,45802,54135,45802,18902,66354,18902,55327,0xem66354,18902l64852,18902,64852,54135,94200,104447,100032,105981,109120,100680,110656,94848,66354,18902xem64852,18902l45802,18902,45802,54135,55327,37806,47100,23703,64852,23703,64852,18902xem64852,23703l63554,23703,55327,37806,64852,54135,64852,23703xem63554,23703l47100,23703,55327,37806,63554,23703xe">
                  <v:fill on="t" focussize="0,0"/>
                  <v:stroke on="f"/>
                  <v:imagedata o:title=""/>
                  <o:lock v:ext="edit" aspectratio="f"/>
                  <v:textbox inset="0mm,0mm,0mm,0mm"/>
                </v:shape>
                <v:shape id="Graphic 581" o:spid="_x0000_s1026" o:spt="100" style="position:absolute;left:803275;top:123825;height:342900;width:1499870;" filled="f" stroked="t" coordsize="1499870,342900" o:gfxdata="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IZ2tvQAA&#10;ANwAAAAPAAAAAAAAAAEAIAAAACIAAABkcnMvZG93bnJldi54bWxQSwECFAAUAAAACACHTuJAMy8F&#10;njsAAAA5AAAAEAAAAAAAAAABACAAAAAMAQAAZHJzL3NoYXBleG1sLnhtbFBLBQYAAAAABgAGAFsB&#10;AAC2AwAAAAA=&#10;" path="m0,0l1,342900em0,0l1499870,1e">
                  <v:fill on="f" focussize="0,0"/>
                  <v:stroke weight="1.5pt" color="#000000" joinstyle="round"/>
                  <v:imagedata o:title=""/>
                  <o:lock v:ext="edit" aspectratio="f"/>
                  <v:textbox inset="0mm,0mm,0mm,0mm"/>
                </v:shape>
                <v:shape id="Graphic 582" o:spid="_x0000_s1026" o:spt="100" style="position:absolute;left:2260531;top:123825;height:343535;width:85725;" fillcolor="#000000" filled="t" stroked="f" coordsize="85725,343535" o:gfxdata="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OCD8vQAA&#10;ANwAAAAPAAAAAAAAAAEAIAAAACIAAABkcnMvZG93bnJldi54bWxQSwECFAAUAAAACACHTuJAMy8F&#10;njsAAAA5AAAAEAAAAAAAAAABACAAAAAMAQAAZHJzL3NoYXBleG1sLnhtbFBLBQYAAAAABgAGAFsB&#10;AAC2AwAAAAA=&#10;" path="m10278,263328l1356,268904,0,274781,42614,342964,53846,324994,33089,324994,33089,291782,16154,264684,10278,263328xem33090,291782l33089,324994,52139,324994,52139,319944,34537,319944,42614,307021,33090,291782xem74952,263328l69076,264684,52139,291782,52139,324994,53846,324994,85230,274781,83874,268904,74952,263328xem42614,307021l34537,319944,50692,319944,42614,307021xem52139,291782l42614,307021,50692,319944,52139,319944,52139,291782xem52139,0l33089,0,33090,291782,42614,307021,52139,291782,52139,0xe">
                  <v:fill on="t" focussize="0,0"/>
                  <v:stroke on="f"/>
                  <v:imagedata o:title=""/>
                  <o:lock v:ext="edit" aspectratio="f"/>
                  <v:textbox inset="0mm,0mm,0mm,0mm"/>
                </v:shape>
                <v:shape id="Graphic 583" o:spid="_x0000_s1026" o:spt="100" style="position:absolute;left:450850;top:1381601;height:1270;width:1852295;" filled="f" stroked="t" coordsize="1852295,1" o:gfxdata="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kmhK/&#10;AAAA3AAAAA8AAAAAAAAAAQAgAAAAIgAAAGRycy9kb3ducmV2LnhtbFBLAQIUABQAAAAIAIdO4kAz&#10;LwWeOwAAADkAAAAQAAAAAAAAAAEAIAAAAA4BAABkcnMvc2hhcGV4bWwueG1sUEsFBgAAAAAGAAYA&#10;WwEAALgDAAAAAA==&#10;" path="m0,0l1852295,1e">
                  <v:fill on="f" focussize="0,0"/>
                  <v:stroke weight="1.5pt" color="#000000" joinstyle="round"/>
                  <v:imagedata o:title=""/>
                  <o:lock v:ext="edit" aspectratio="f"/>
                  <v:textbox inset="0mm,0mm,0mm,0mm"/>
                </v:shape>
                <v:shape id="Graphic 584" o:spid="_x0000_s1026" o:spt="100" style="position:absolute;left:2303146;top:810101;height:571500;width:1270;" filled="f" stroked="t" coordsize="1,571500" o:gfxdata="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8dArvQAA&#10;ANwAAAAPAAAAAAAAAAEAIAAAACIAAABkcnMvZG93bnJldi54bWxQSwECFAAUAAAACACHTuJAMy8F&#10;njsAAAA5AAAAEAAAAAAAAAABACAAAAAMAQAAZHJzL3NoYXBleG1sLnhtbFBLBQYAAAAABgAGAFsB&#10;AAC2AwAAAAA=&#10;" path="m0,0l1,571500e">
                  <v:fill on="f" focussize="0,0"/>
                  <v:stroke weight="1.5pt" color="#000000" joinstyle="round"/>
                  <v:imagedata o:title=""/>
                  <o:lock v:ext="edit" aspectratio="f"/>
                  <v:textbox inset="0mm,0mm,0mm,0mm"/>
                </v:shape>
                <v:shape id="Graphic 585" o:spid="_x0000_s1026" o:spt="100" style="position:absolute;left:395522;top:810056;height:572135;width:111125;" fillcolor="#000000" filled="t" stroked="f" coordsize="111125,572135" o:gfxdata="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fN8VvQAA&#10;ANwAAAAPAAAAAAAAAAEAIAAAACIAAABkcnMvZG93bnJldi54bWxQSwECFAAUAAAACACHTuJAMy8F&#10;njsAAAA5AAAAEAAAAAAAAAABACAAAAAMAQAAZHJzL3NoYXBleG1sLnhtbFBLBQYAAAAABgAGAFsB&#10;AAC2AwAAAAA=&#10;" path="m55327,37806l45802,54135,45803,571544,64853,571544,64852,54135,55327,37806xem55327,0l0,94848,1534,100680,10622,105981,16454,104447,45802,54135,45802,18903,66354,18903,55327,0xem66354,18903l64852,18903,64852,54135,94200,104447,100032,105981,109120,100680,110656,94848,66354,18903xem64852,18903l45802,18903,45802,54135,55327,37806,47100,23703,64852,23703,64852,18903xem64852,23703l63554,23703,55327,37806,64852,54135,64852,23703xem63554,23703l47100,23703,55327,37806,63554,23703xe">
                  <v:fill on="t" focussize="0,0"/>
                  <v:stroke on="f"/>
                  <v:imagedata o:title=""/>
                  <o:lock v:ext="edit" aspectratio="f"/>
                  <v:textbox inset="0mm,0mm,0mm,0mm"/>
                </v:shape>
                <v:shape id="Graphic 586" o:spid="_x0000_s1026" o:spt="100" style="position:absolute;left:450850;top:9525;height:457200;width:2205355;" filled="f" stroked="t" coordsize="2205355,457200" o:gfxdata="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XSE68AAAA&#10;3AAAAA8AAAAAAAAAAQAgAAAAIgAAAGRycy9kb3ducmV2LnhtbFBLAQIUABQAAAAIAIdO4kAzLwWe&#10;OwAAADkAAAAQAAAAAAAAAAEAIAAAAAsBAABkcnMvc2hhcGV4bWwueG1sUEsFBgAAAAAGAAYAWwEA&#10;ALUDAAAAAA==&#10;" path="m0,0l1,457200em0,0l2205355,1e">
                  <v:fill on="f" focussize="0,0"/>
                  <v:stroke weight="1.5pt" color="#000000" joinstyle="round"/>
                  <v:imagedata o:title=""/>
                  <o:lock v:ext="edit" aspectratio="f"/>
                  <v:textbox inset="0mm,0mm,0mm,0mm"/>
                </v:shape>
                <v:shape id="Graphic 587" o:spid="_x0000_s1026" o:spt="100" style="position:absolute;left:2613592;top:9525;height:457834;width:85725;" fillcolor="#000000" filled="t" stroked="f" coordsize="85725,457834" o:gfxdata="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Xja74A&#10;AADcAAAADwAAAAAAAAABACAAAAAiAAAAZHJzL2Rvd25yZXYueG1sUEsBAhQAFAAAAAgAh07iQDMv&#10;BZ47AAAAOQAAABAAAAAAAAAAAQAgAAAADQEAAGRycy9zaGFwZXhtbC54bWxQSwUGAAAAAAYABgBb&#10;AQAAtwMAAAAA&#10;" path="m10278,377628l1356,383204,0,389081,42614,457264,53846,439294,33089,439294,33089,406082,16154,378984,10278,377628xem33090,406082l33089,439294,52139,439294,52139,434244,34537,434244,42614,421321,33090,406082xem74952,377628l69076,378984,52139,406082,52139,439294,53846,439294,85230,389081,83874,383204,74952,377628xem42614,421321l34537,434244,50692,434244,42614,421321xem52139,406082l42614,421321,50692,434244,52139,434244,52139,406082xem52139,0l33089,0,33090,406082,42614,421321,52139,406082,52139,0xe">
                  <v:fill on="t" focussize="0,0"/>
                  <v:stroke on="f"/>
                  <v:imagedata o:title=""/>
                  <o:lock v:ext="edit" aspectratio="f"/>
                  <v:textbox inset="0mm,0mm,0mm,0mm"/>
                </v:shape>
                <v:shape id="Graphic 588" o:spid="_x0000_s1026" o:spt="100" style="position:absolute;left:2656207;top:810101;height:685800;width:1270;" filled="f" stroked="t" coordsize="1,685800" o:gfxdata="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5ny77sAAADc&#10;AAAADwAAAAAAAAABACAAAAAiAAAAZHJzL2Rvd25yZXYueG1sUEsBAhQAFAAAAAgAh07iQDMvBZ47&#10;AAAAOQAAABAAAAAAAAAAAQAgAAAACgEAAGRycy9zaGFwZXhtbC54bWxQSwUGAAAAAAYABgBbAQAA&#10;tAMAAAAA&#10;" path="m0,0l1,685800e">
                  <v:fill on="f" focussize="0,0"/>
                  <v:stroke weight="1.5pt" color="#000000" joinstyle="round"/>
                  <v:imagedata o:title=""/>
                  <o:lock v:ext="edit" aspectratio="f"/>
                  <v:textbox inset="0mm,0mm,0mm,0mm"/>
                </v:shape>
                <v:shape id="Graphic 589" o:spid="_x0000_s1026" o:spt="100" style="position:absolute;left:97791;top:1495901;height:1270;width:2558415;" filled="f" stroked="t" coordsize="2558415,1" o:gfxdata="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4kVG/&#10;AAAA3AAAAA8AAAAAAAAAAQAgAAAAIgAAAGRycy9kb3ducmV2LnhtbFBLAQIUABQAAAAIAIdO4kAz&#10;LwWeOwAAADkAAAAQAAAAAAAAAAEAIAAAAA4BAABkcnMvc2hhcGV4bWwueG1sUEsFBgAAAAAGAAYA&#10;WwEAALgDAAAAAA==&#10;" path="m0,0l2558415,1e">
                  <v:fill on="f" focussize="0,0"/>
                  <v:stroke weight="1.5pt" color="#000000" joinstyle="round"/>
                  <v:imagedata o:title=""/>
                  <o:lock v:ext="edit" aspectratio="f"/>
                  <v:textbox inset="0mm,0mm,0mm,0mm"/>
                </v:shape>
                <v:shape id="Graphic 590" o:spid="_x0000_s1026" o:spt="100" style="position:absolute;left:42463;top:810056;height:686435;width:111125;" fillcolor="#000000" filled="t" stroked="f" coordsize="111125,686435" o:gfxdata="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tL3ibsAAADc&#10;AAAADwAAAAAAAAABACAAAAAiAAAAZHJzL2Rvd25yZXYueG1sUEsBAhQAFAAAAAgAh07iQDMvBZ47&#10;AAAAOQAAABAAAAAAAAAAAQAgAAAACgEAAGRycy9zaGFwZXhtbC54bWxQSwUGAAAAAAYABgBbAQAA&#10;tAMAAAAA&#10;" path="m55328,37807l45802,54137,45803,685844,64853,685844,64852,54137,55328,37807xem55327,0l0,94848,1535,100680,10622,105981,16455,104447,45802,54137,45802,18902,66354,18902,55327,0xem66354,18902l64852,18902,64853,54137,94200,104447,100034,105981,109120,100680,110656,94848,66354,18902xem64852,18902l45802,18902,45802,54137,55328,37807,47100,23703,64852,23703,64852,18902xem64852,23703l63555,23703,55328,37807,64853,54137,64852,23703xem63555,23703l47100,23703,55328,37807,63555,23703xe">
                  <v:fill on="t" focussize="0,0"/>
                  <v:stroke on="f"/>
                  <v:imagedata o:title=""/>
                  <o:lock v:ext="edit" aspectratio="f"/>
                  <v:textbox inset="0mm,0mm,0mm,0mm"/>
                </v:shape>
                <v:shape id="Textbox 591" o:spid="_x0000_s1026" o:spt="202" type="#_x0000_t202" style="position:absolute;left:1158113;top:1024020;height:175895;width:330200;" filled="f" stroked="f" coordsize="21600,21600" o:gfxdata="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Jym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76" w:lineRule="exact"/>
                          <w:ind w:left="0" w:right="0" w:firstLine="0"/>
                          <w:jc w:val="left"/>
                          <w:rPr>
                            <w:b/>
                            <w:sz w:val="25"/>
                          </w:rPr>
                        </w:pPr>
                        <w:r>
                          <w:rPr>
                            <w:b/>
                            <w:spacing w:val="-2"/>
                            <w:sz w:val="25"/>
                          </w:rPr>
                          <w:t>start</w:t>
                        </w:r>
                      </w:p>
                    </w:txbxContent>
                  </v:textbox>
                </v:shape>
                <v:shape id="Textbox 592" o:spid="_x0000_s1026" o:spt="202" type="#_x0000_t202" style="position:absolute;left:12064;top:252876;height:175895;width:259715;" filled="f" stroked="f" coordsize="21600,21600" o:gfxdata="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bVB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76" w:lineRule="exact"/>
                          <w:ind w:left="0" w:right="0" w:firstLine="0"/>
                          <w:jc w:val="left"/>
                          <w:rPr>
                            <w:b/>
                            <w:sz w:val="25"/>
                          </w:rPr>
                        </w:pPr>
                        <w:r>
                          <w:rPr>
                            <w:b/>
                            <w:spacing w:val="-5"/>
                            <w:sz w:val="25"/>
                          </w:rPr>
                          <w:t>end</w:t>
                        </w:r>
                      </w:p>
                    </w:txbxContent>
                  </v:textbox>
                </v:shape>
                <v:shape id="Textbox 593" o:spid="_x0000_s1026" o:spt="202" type="#_x0000_t202" style="position:absolute;left:1068071;top:467201;height:342900;width:617855;" filled="f" stroked="t" coordsize="21600,21600" o:gfxdata="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HBmx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101"/>
                          <w:ind w:left="30" w:right="0" w:firstLine="0"/>
                          <w:jc w:val="left"/>
                          <w:rPr>
                            <w:sz w:val="23"/>
                          </w:rPr>
                        </w:pPr>
                        <w:r>
                          <w:rPr>
                            <w:spacing w:val="-2"/>
                            <w:sz w:val="23"/>
                          </w:rPr>
                          <w:t>identifier</w:t>
                        </w:r>
                      </w:p>
                    </w:txbxContent>
                  </v:textbox>
                </v:shape>
              </v:group>
            </w:pict>
          </mc:Fallback>
        </mc:AlternateContent>
      </w:r>
      <w:r>
        <w:rPr>
          <w:sz w:val="25"/>
        </w:rPr>
        <w:t>Start</w:t>
      </w:r>
      <w:r>
        <w:rPr>
          <w:spacing w:val="20"/>
          <w:sz w:val="25"/>
        </w:rPr>
        <w:t xml:space="preserve"> </w:t>
      </w:r>
      <w:r>
        <w:rPr>
          <w:sz w:val="25"/>
        </w:rPr>
        <w:t>with</w:t>
      </w:r>
      <w:r>
        <w:rPr>
          <w:spacing w:val="22"/>
          <w:sz w:val="25"/>
        </w:rPr>
        <w:t xml:space="preserve"> </w:t>
      </w:r>
      <w:r>
        <w:rPr>
          <w:sz w:val="25"/>
        </w:rPr>
        <w:t>the</w:t>
      </w:r>
      <w:r>
        <w:rPr>
          <w:spacing w:val="21"/>
          <w:sz w:val="25"/>
        </w:rPr>
        <w:t xml:space="preserve"> </w:t>
      </w:r>
      <w:r>
        <w:rPr>
          <w:sz w:val="25"/>
        </w:rPr>
        <w:t>identifier</w:t>
      </w:r>
      <w:r>
        <w:rPr>
          <w:spacing w:val="22"/>
          <w:sz w:val="25"/>
        </w:rPr>
        <w:t xml:space="preserve"> </w:t>
      </w:r>
      <w:r>
        <w:rPr>
          <w:sz w:val="25"/>
        </w:rPr>
        <w:t>in</w:t>
      </w:r>
      <w:r>
        <w:rPr>
          <w:spacing w:val="22"/>
          <w:sz w:val="25"/>
        </w:rPr>
        <w:t xml:space="preserve"> </w:t>
      </w:r>
      <w:r>
        <w:rPr>
          <w:sz w:val="25"/>
        </w:rPr>
        <w:t>the</w:t>
      </w:r>
      <w:r>
        <w:rPr>
          <w:spacing w:val="21"/>
          <w:sz w:val="25"/>
        </w:rPr>
        <w:t xml:space="preserve"> </w:t>
      </w:r>
      <w:r>
        <w:rPr>
          <w:spacing w:val="-2"/>
          <w:sz w:val="25"/>
        </w:rPr>
        <w:t>center</w:t>
      </w:r>
    </w:p>
    <w:p>
      <w:pPr>
        <w:pStyle w:val="6"/>
        <w:spacing w:line="286" w:lineRule="exact"/>
        <w:ind w:left="428"/>
        <w:jc w:val="both"/>
      </w:pPr>
      <w:r>
        <w:t>of</w:t>
      </w:r>
      <w:r>
        <w:rPr>
          <w:spacing w:val="-3"/>
        </w:rPr>
        <w:t xml:space="preserve"> </w:t>
      </w:r>
      <w:r>
        <w:rPr>
          <w:spacing w:val="-2"/>
        </w:rPr>
        <w:t>declaration</w:t>
      </w:r>
    </w:p>
    <w:p>
      <w:pPr>
        <w:pStyle w:val="8"/>
        <w:numPr>
          <w:ilvl w:val="0"/>
          <w:numId w:val="32"/>
        </w:numPr>
        <w:tabs>
          <w:tab w:val="left" w:pos="428"/>
        </w:tabs>
        <w:spacing w:before="0" w:after="0" w:line="240" w:lineRule="auto"/>
        <w:ind w:left="428" w:right="5005" w:hanging="360"/>
        <w:jc w:val="both"/>
        <w:rPr>
          <w:sz w:val="25"/>
        </w:rPr>
      </w:pPr>
      <w:r>
        <w:rPr>
          <w:sz w:val="25"/>
        </w:rPr>
        <w:t>Read the declarations in a spiral manner once going right and then</w:t>
      </w:r>
      <w:r>
        <w:rPr>
          <w:spacing w:val="40"/>
          <w:sz w:val="25"/>
        </w:rPr>
        <w:t xml:space="preserve"> </w:t>
      </w:r>
      <w:r>
        <w:rPr>
          <w:sz w:val="25"/>
        </w:rPr>
        <w:t>left, again right and left and so on till all entities are read i.e, right-left reading of each symbol is done alternatively spinally. This concept can be represented pictorially as shown on the right hand side.</w:t>
      </w:r>
    </w:p>
    <w:p>
      <w:pPr>
        <w:pStyle w:val="8"/>
        <w:spacing w:after="0" w:line="240" w:lineRule="auto"/>
        <w:jc w:val="both"/>
        <w:rPr>
          <w:sz w:val="25"/>
        </w:rPr>
        <w:sectPr>
          <w:pgSz w:w="11910" w:h="16840"/>
          <w:pgMar w:top="2240" w:right="1133" w:bottom="280" w:left="1559" w:header="1884" w:footer="0" w:gutter="0"/>
          <w:cols w:space="720" w:num="1"/>
        </w:sectPr>
      </w:pPr>
    </w:p>
    <w:p>
      <w:pPr>
        <w:pStyle w:val="6"/>
        <w:spacing w:before="54"/>
        <w:ind w:left="68"/>
      </w:pPr>
      <w:r>
        <w:rPr>
          <w:b/>
          <w:color w:val="FF00FF"/>
        </w:rPr>
        <w:t>Example</w:t>
      </w:r>
      <w:r>
        <w:rPr>
          <w:b/>
          <w:color w:val="FF00FF"/>
          <w:spacing w:val="-3"/>
        </w:rPr>
        <w:t xml:space="preserve"> </w:t>
      </w:r>
      <w:r>
        <w:rPr>
          <w:b/>
          <w:color w:val="FF00FF"/>
        </w:rPr>
        <w:t>12.31:</w:t>
      </w:r>
      <w:r>
        <w:rPr>
          <w:b/>
          <w:color w:val="FF00FF"/>
          <w:spacing w:val="-2"/>
        </w:rPr>
        <w:t xml:space="preserve"> </w:t>
      </w:r>
      <w:r>
        <w:t>Interpret</w:t>
      </w:r>
      <w:r>
        <w:rPr>
          <w:spacing w:val="-2"/>
        </w:rPr>
        <w:t xml:space="preserve"> </w:t>
      </w:r>
      <w:r>
        <w:t>the</w:t>
      </w:r>
      <w:r>
        <w:rPr>
          <w:spacing w:val="-2"/>
        </w:rPr>
        <w:t xml:space="preserve"> </w:t>
      </w:r>
      <w:r>
        <w:t>declaration:</w:t>
      </w:r>
      <w:r>
        <w:rPr>
          <w:spacing w:val="40"/>
        </w:rPr>
        <w:t xml:space="preserve"> </w:t>
      </w:r>
      <w:r>
        <w:rPr>
          <w:b/>
          <w:color w:val="FF00FF"/>
        </w:rPr>
        <w:t>int</w:t>
      </w:r>
      <w:r>
        <w:rPr>
          <w:b/>
          <w:color w:val="FF00FF"/>
          <w:spacing w:val="40"/>
        </w:rPr>
        <w:t xml:space="preserve"> </w:t>
      </w:r>
      <w:r>
        <w:rPr>
          <w:b/>
          <w:color w:val="FF00FF"/>
        </w:rPr>
        <w:t>x.</w:t>
      </w:r>
      <w:r>
        <w:rPr>
          <w:b/>
          <w:color w:val="FF00FF"/>
          <w:spacing w:val="40"/>
        </w:rPr>
        <w:t xml:space="preserve"> </w:t>
      </w:r>
      <w:r>
        <w:t>The</w:t>
      </w:r>
      <w:r>
        <w:rPr>
          <w:spacing w:val="40"/>
        </w:rPr>
        <w:t xml:space="preserve"> </w:t>
      </w:r>
      <w:r>
        <w:t>declaration</w:t>
      </w:r>
      <w:r>
        <w:rPr>
          <w:spacing w:val="40"/>
        </w:rPr>
        <w:t xml:space="preserve"> </w:t>
      </w:r>
      <w:r>
        <w:t>can</w:t>
      </w:r>
      <w:r>
        <w:rPr>
          <w:spacing w:val="40"/>
        </w:rPr>
        <w:t xml:space="preserve"> </w:t>
      </w:r>
      <w:r>
        <w:t>be</w:t>
      </w:r>
      <w:r>
        <w:rPr>
          <w:spacing w:val="40"/>
        </w:rPr>
        <w:t xml:space="preserve"> </w:t>
      </w:r>
      <w:r>
        <w:t>pictorially represented as shwon below:</w:t>
      </w:r>
    </w:p>
    <w:p>
      <w:pPr>
        <w:pStyle w:val="6"/>
        <w:spacing w:before="275"/>
        <w:ind w:left="3706" w:right="671"/>
      </w:pPr>
      <w:r>
        <mc:AlternateContent>
          <mc:Choice Requires="wpg">
            <w:drawing>
              <wp:anchor distT="0" distB="0" distL="0" distR="0" simplePos="0" relativeHeight="251745280" behindDoc="0" locked="0" layoutInCell="1" allowOverlap="1">
                <wp:simplePos x="0" y="0"/>
                <wp:positionH relativeFrom="page">
                  <wp:posOffset>1070610</wp:posOffset>
                </wp:positionH>
                <wp:positionV relativeFrom="paragraph">
                  <wp:posOffset>121285</wp:posOffset>
                </wp:positionV>
                <wp:extent cx="1847850" cy="1047750"/>
                <wp:effectExtent l="0" t="0" r="0" b="0"/>
                <wp:wrapNone/>
                <wp:docPr id="594" name="Group 594"/>
                <wp:cNvGraphicFramePr/>
                <a:graphic xmlns:a="http://schemas.openxmlformats.org/drawingml/2006/main">
                  <a:graphicData uri="http://schemas.microsoft.com/office/word/2010/wordprocessingGroup">
                    <wpg:wgp>
                      <wpg:cNvGrpSpPr/>
                      <wpg:grpSpPr>
                        <a:xfrm>
                          <a:off x="0" y="0"/>
                          <a:ext cx="1847850" cy="1047750"/>
                          <a:chOff x="0" y="0"/>
                          <a:chExt cx="1847850" cy="1047750"/>
                        </a:xfrm>
                      </wpg:grpSpPr>
                      <pic:pic xmlns:pic="http://schemas.openxmlformats.org/drawingml/2006/picture">
                        <pic:nvPicPr>
                          <pic:cNvPr id="595" name="Image 595"/>
                          <pic:cNvPicPr/>
                        </pic:nvPicPr>
                        <pic:blipFill>
                          <a:blip r:embed="rId113" cstate="print"/>
                          <a:stretch>
                            <a:fillRect/>
                          </a:stretch>
                        </pic:blipFill>
                        <pic:spPr>
                          <a:xfrm>
                            <a:off x="881310" y="580323"/>
                            <a:ext cx="85230" cy="228664"/>
                          </a:xfrm>
                          <a:prstGeom prst="rect">
                            <a:avLst/>
                          </a:prstGeom>
                        </pic:spPr>
                      </pic:pic>
                      <wps:wsp>
                        <wps:cNvPr id="596" name="Graphic 596"/>
                        <wps:cNvSpPr/>
                        <wps:spPr>
                          <a:xfrm>
                            <a:off x="1609725" y="238125"/>
                            <a:ext cx="228600" cy="342900"/>
                          </a:xfrm>
                          <a:custGeom>
                            <a:avLst/>
                            <a:gdLst/>
                            <a:ahLst/>
                            <a:cxnLst/>
                            <a:rect l="l" t="t" r="r" b="b"/>
                            <a:pathLst>
                              <a:path w="228600" h="342900">
                                <a:moveTo>
                                  <a:pt x="0" y="0"/>
                                </a:moveTo>
                                <a:lnTo>
                                  <a:pt x="228600" y="0"/>
                                </a:lnTo>
                                <a:lnTo>
                                  <a:pt x="2286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597" name="Graphic 597"/>
                        <wps:cNvSpPr/>
                        <wps:spPr>
                          <a:xfrm>
                            <a:off x="923925" y="12063"/>
                            <a:ext cx="1270" cy="228600"/>
                          </a:xfrm>
                          <a:custGeom>
                            <a:avLst/>
                            <a:gdLst/>
                            <a:ahLst/>
                            <a:cxnLst/>
                            <a:rect l="l" t="t" r="r" b="b"/>
                            <a:pathLst>
                              <a:path h="228600">
                                <a:moveTo>
                                  <a:pt x="0" y="228600"/>
                                </a:moveTo>
                                <a:lnTo>
                                  <a:pt x="1" y="0"/>
                                </a:lnTo>
                              </a:path>
                            </a:pathLst>
                          </a:custGeom>
                          <a:ln w="19050">
                            <a:solidFill>
                              <a:srgbClr val="000000"/>
                            </a:solidFill>
                            <a:prstDash val="solid"/>
                          </a:ln>
                        </wps:spPr>
                        <wps:bodyPr wrap="square" lIns="0" tIns="0" rIns="0" bIns="0" rtlCol="0">
                          <a:noAutofit/>
                        </wps:bodyPr>
                      </wps:wsp>
                      <wps:wsp>
                        <wps:cNvPr id="598" name="Graphic 598"/>
                        <wps:cNvSpPr/>
                        <wps:spPr>
                          <a:xfrm>
                            <a:off x="923925" y="9525"/>
                            <a:ext cx="800100" cy="1270"/>
                          </a:xfrm>
                          <a:custGeom>
                            <a:avLst/>
                            <a:gdLst/>
                            <a:ahLst/>
                            <a:cxnLst/>
                            <a:rect l="l" t="t" r="r" b="b"/>
                            <a:pathLst>
                              <a:path w="800100">
                                <a:moveTo>
                                  <a:pt x="0" y="0"/>
                                </a:moveTo>
                                <a:lnTo>
                                  <a:pt x="800100" y="1"/>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599" name="Image 599"/>
                          <pic:cNvPicPr/>
                        </pic:nvPicPr>
                        <pic:blipFill>
                          <a:blip r:embed="rId103" cstate="print"/>
                          <a:stretch>
                            <a:fillRect/>
                          </a:stretch>
                        </pic:blipFill>
                        <pic:spPr>
                          <a:xfrm>
                            <a:off x="1681410" y="9525"/>
                            <a:ext cx="85230" cy="228664"/>
                          </a:xfrm>
                          <a:prstGeom prst="rect">
                            <a:avLst/>
                          </a:prstGeom>
                        </pic:spPr>
                      </pic:pic>
                      <wps:wsp>
                        <wps:cNvPr id="600" name="Graphic 600"/>
                        <wps:cNvSpPr/>
                        <wps:spPr>
                          <a:xfrm>
                            <a:off x="238125" y="1038225"/>
                            <a:ext cx="1485900" cy="1270"/>
                          </a:xfrm>
                          <a:custGeom>
                            <a:avLst/>
                            <a:gdLst/>
                            <a:ahLst/>
                            <a:cxnLst/>
                            <a:rect l="l" t="t" r="r" b="b"/>
                            <a:pathLst>
                              <a:path w="1485900">
                                <a:moveTo>
                                  <a:pt x="0" y="0"/>
                                </a:moveTo>
                                <a:lnTo>
                                  <a:pt x="1485900" y="1"/>
                                </a:lnTo>
                              </a:path>
                            </a:pathLst>
                          </a:custGeom>
                          <a:ln w="19050">
                            <a:solidFill>
                              <a:srgbClr val="000000"/>
                            </a:solidFill>
                            <a:prstDash val="solid"/>
                          </a:ln>
                        </wps:spPr>
                        <wps:bodyPr wrap="square" lIns="0" tIns="0" rIns="0" bIns="0" rtlCol="0">
                          <a:noAutofit/>
                        </wps:bodyPr>
                      </wps:wsp>
                      <wps:wsp>
                        <wps:cNvPr id="601" name="Graphic 601"/>
                        <wps:cNvSpPr/>
                        <wps:spPr>
                          <a:xfrm>
                            <a:off x="1724025" y="580388"/>
                            <a:ext cx="1270" cy="457200"/>
                          </a:xfrm>
                          <a:custGeom>
                            <a:avLst/>
                            <a:gdLst/>
                            <a:ahLst/>
                            <a:cxnLst/>
                            <a:rect l="l" t="t" r="r" b="b"/>
                            <a:pathLst>
                              <a:path h="457200">
                                <a:moveTo>
                                  <a:pt x="0" y="0"/>
                                </a:moveTo>
                                <a:lnTo>
                                  <a:pt x="1" y="457200"/>
                                </a:lnTo>
                              </a:path>
                            </a:pathLst>
                          </a:custGeom>
                          <a:ln w="19050">
                            <a:solidFill>
                              <a:srgbClr val="000000"/>
                            </a:solidFill>
                            <a:prstDash val="solid"/>
                          </a:ln>
                        </wps:spPr>
                        <wps:bodyPr wrap="square" lIns="0" tIns="0" rIns="0" bIns="0" rtlCol="0">
                          <a:noAutofit/>
                        </wps:bodyPr>
                      </wps:wsp>
                      <wps:wsp>
                        <wps:cNvPr id="602" name="Graphic 602"/>
                        <wps:cNvSpPr/>
                        <wps:spPr>
                          <a:xfrm>
                            <a:off x="182797" y="580344"/>
                            <a:ext cx="111125" cy="457834"/>
                          </a:xfrm>
                          <a:custGeom>
                            <a:avLst/>
                            <a:gdLst/>
                            <a:ahLst/>
                            <a:cxnLst/>
                            <a:rect l="l" t="t" r="r" b="b"/>
                            <a:pathLst>
                              <a:path w="111125" h="457834">
                                <a:moveTo>
                                  <a:pt x="55327" y="37807"/>
                                </a:moveTo>
                                <a:lnTo>
                                  <a:pt x="45803" y="54137"/>
                                </a:lnTo>
                                <a:lnTo>
                                  <a:pt x="45804" y="457244"/>
                                </a:lnTo>
                                <a:lnTo>
                                  <a:pt x="64854" y="457244"/>
                                </a:lnTo>
                                <a:lnTo>
                                  <a:pt x="64853" y="54137"/>
                                </a:lnTo>
                                <a:lnTo>
                                  <a:pt x="55327" y="37807"/>
                                </a:lnTo>
                                <a:close/>
                              </a:path>
                              <a:path w="111125" h="457834">
                                <a:moveTo>
                                  <a:pt x="55328" y="0"/>
                                </a:moveTo>
                                <a:lnTo>
                                  <a:pt x="0" y="94848"/>
                                </a:lnTo>
                                <a:lnTo>
                                  <a:pt x="1534" y="100680"/>
                                </a:lnTo>
                                <a:lnTo>
                                  <a:pt x="10622" y="105981"/>
                                </a:lnTo>
                                <a:lnTo>
                                  <a:pt x="16455" y="104447"/>
                                </a:lnTo>
                                <a:lnTo>
                                  <a:pt x="45802" y="54137"/>
                                </a:lnTo>
                                <a:lnTo>
                                  <a:pt x="45803" y="18902"/>
                                </a:lnTo>
                                <a:lnTo>
                                  <a:pt x="66354" y="18902"/>
                                </a:lnTo>
                                <a:lnTo>
                                  <a:pt x="55328" y="0"/>
                                </a:lnTo>
                                <a:close/>
                              </a:path>
                              <a:path w="111125" h="457834">
                                <a:moveTo>
                                  <a:pt x="66354" y="18902"/>
                                </a:moveTo>
                                <a:lnTo>
                                  <a:pt x="64853" y="18902"/>
                                </a:lnTo>
                                <a:lnTo>
                                  <a:pt x="64853" y="54137"/>
                                </a:lnTo>
                                <a:lnTo>
                                  <a:pt x="94201" y="104447"/>
                                </a:lnTo>
                                <a:lnTo>
                                  <a:pt x="100033" y="105981"/>
                                </a:lnTo>
                                <a:lnTo>
                                  <a:pt x="109121" y="100680"/>
                                </a:lnTo>
                                <a:lnTo>
                                  <a:pt x="110655" y="94848"/>
                                </a:lnTo>
                                <a:lnTo>
                                  <a:pt x="66354" y="18902"/>
                                </a:lnTo>
                                <a:close/>
                              </a:path>
                              <a:path w="111125" h="457834">
                                <a:moveTo>
                                  <a:pt x="64853" y="18902"/>
                                </a:moveTo>
                                <a:lnTo>
                                  <a:pt x="45803" y="18902"/>
                                </a:lnTo>
                                <a:lnTo>
                                  <a:pt x="45803" y="54137"/>
                                </a:lnTo>
                                <a:lnTo>
                                  <a:pt x="55327" y="37807"/>
                                </a:lnTo>
                                <a:lnTo>
                                  <a:pt x="47099" y="23703"/>
                                </a:lnTo>
                                <a:lnTo>
                                  <a:pt x="64853" y="23703"/>
                                </a:lnTo>
                                <a:lnTo>
                                  <a:pt x="64853" y="18902"/>
                                </a:lnTo>
                                <a:close/>
                              </a:path>
                              <a:path w="111125" h="457834">
                                <a:moveTo>
                                  <a:pt x="64853" y="23703"/>
                                </a:moveTo>
                                <a:lnTo>
                                  <a:pt x="63555" y="23703"/>
                                </a:lnTo>
                                <a:lnTo>
                                  <a:pt x="55327" y="37807"/>
                                </a:lnTo>
                                <a:lnTo>
                                  <a:pt x="64853" y="54137"/>
                                </a:lnTo>
                                <a:lnTo>
                                  <a:pt x="64853" y="23703"/>
                                </a:lnTo>
                                <a:close/>
                              </a:path>
                              <a:path w="111125" h="457834">
                                <a:moveTo>
                                  <a:pt x="63555" y="23703"/>
                                </a:moveTo>
                                <a:lnTo>
                                  <a:pt x="47099" y="23703"/>
                                </a:lnTo>
                                <a:lnTo>
                                  <a:pt x="55327" y="37807"/>
                                </a:lnTo>
                                <a:lnTo>
                                  <a:pt x="63555" y="23703"/>
                                </a:lnTo>
                                <a:close/>
                              </a:path>
                            </a:pathLst>
                          </a:custGeom>
                          <a:solidFill>
                            <a:srgbClr val="000000"/>
                          </a:solidFill>
                        </wps:spPr>
                        <wps:bodyPr wrap="square" lIns="0" tIns="0" rIns="0" bIns="0" rtlCol="0">
                          <a:noAutofit/>
                        </wps:bodyPr>
                      </wps:wsp>
                      <wps:wsp>
                        <wps:cNvPr id="603" name="Textbox 603"/>
                        <wps:cNvSpPr txBox="1"/>
                        <wps:spPr>
                          <a:xfrm>
                            <a:off x="581025" y="238125"/>
                            <a:ext cx="800100" cy="342900"/>
                          </a:xfrm>
                          <a:prstGeom prst="rect">
                            <a:avLst/>
                          </a:prstGeom>
                          <a:ln w="19050">
                            <a:solidFill>
                              <a:srgbClr val="000000"/>
                            </a:solidFill>
                            <a:prstDash val="solid"/>
                          </a:ln>
                        </wps:spPr>
                        <wps:txbx>
                          <w:txbxContent>
                            <w:p>
                              <w:pPr>
                                <w:spacing w:before="73"/>
                                <w:ind w:left="4" w:right="4" w:firstLine="0"/>
                                <w:jc w:val="center"/>
                                <w:rPr>
                                  <w:b/>
                                  <w:sz w:val="25"/>
                                </w:rPr>
                              </w:pPr>
                              <w:r>
                                <w:rPr>
                                  <w:b/>
                                  <w:spacing w:val="-10"/>
                                  <w:sz w:val="25"/>
                                </w:rPr>
                                <w:t>x</w:t>
                              </w:r>
                            </w:p>
                          </w:txbxContent>
                        </wps:txbx>
                        <wps:bodyPr wrap="square" lIns="0" tIns="0" rIns="0" bIns="0" rtlCol="0">
                          <a:noAutofit/>
                        </wps:bodyPr>
                      </wps:wsp>
                      <wps:wsp>
                        <wps:cNvPr id="604" name="Textbox 604"/>
                        <wps:cNvSpPr txBox="1"/>
                        <wps:spPr>
                          <a:xfrm>
                            <a:off x="99819" y="63611"/>
                            <a:ext cx="259715" cy="175895"/>
                          </a:xfrm>
                          <a:prstGeom prst="rect">
                            <a:avLst/>
                          </a:prstGeom>
                        </wps:spPr>
                        <wps:txbx>
                          <w:txbxContent>
                            <w:p>
                              <w:pPr>
                                <w:spacing w:before="0" w:line="276" w:lineRule="exact"/>
                                <w:ind w:left="0" w:right="0" w:firstLine="0"/>
                                <w:jc w:val="left"/>
                                <w:rPr>
                                  <w:b/>
                                  <w:sz w:val="25"/>
                                </w:rPr>
                              </w:pPr>
                              <w:r>
                                <w:rPr>
                                  <w:b/>
                                  <w:color w:val="FF00FF"/>
                                  <w:spacing w:val="-5"/>
                                  <w:sz w:val="25"/>
                                </w:rPr>
                                <w:t>end</w:t>
                              </w:r>
                            </w:p>
                          </w:txbxContent>
                        </wps:txbx>
                        <wps:bodyPr wrap="square" lIns="0" tIns="0" rIns="0" bIns="0" rtlCol="0">
                          <a:noAutofit/>
                        </wps:bodyPr>
                      </wps:wsp>
                      <wps:wsp>
                        <wps:cNvPr id="605" name="Textbox 605"/>
                        <wps:cNvSpPr txBox="1"/>
                        <wps:spPr>
                          <a:xfrm>
                            <a:off x="1197101" y="5699"/>
                            <a:ext cx="325755" cy="175895"/>
                          </a:xfrm>
                          <a:prstGeom prst="rect">
                            <a:avLst/>
                          </a:prstGeom>
                        </wps:spPr>
                        <wps:txbx>
                          <w:txbxContent>
                            <w:p>
                              <w:pPr>
                                <w:spacing w:before="0" w:line="276" w:lineRule="exact"/>
                                <w:ind w:left="0" w:right="0" w:firstLine="0"/>
                                <w:jc w:val="left"/>
                                <w:rPr>
                                  <w:b/>
                                  <w:sz w:val="25"/>
                                </w:rPr>
                              </w:pPr>
                              <w:r>
                                <w:rPr>
                                  <w:b/>
                                  <w:sz w:val="25"/>
                                </w:rPr>
                                <w:t>is</w:t>
                              </w:r>
                              <w:r>
                                <w:rPr>
                                  <w:b/>
                                  <w:spacing w:val="-2"/>
                                  <w:sz w:val="25"/>
                                </w:rPr>
                                <w:t xml:space="preserve"> </w:t>
                              </w:r>
                              <w:r>
                                <w:rPr>
                                  <w:b/>
                                  <w:spacing w:val="-5"/>
                                  <w:sz w:val="25"/>
                                </w:rPr>
                                <w:t>an</w:t>
                              </w:r>
                            </w:p>
                          </w:txbxContent>
                        </wps:txbx>
                        <wps:bodyPr wrap="square" lIns="0" tIns="0" rIns="0" bIns="0" rtlCol="0">
                          <a:noAutofit/>
                        </wps:bodyPr>
                      </wps:wsp>
                      <wps:wsp>
                        <wps:cNvPr id="606" name="Textbox 606"/>
                        <wps:cNvSpPr txBox="1"/>
                        <wps:spPr>
                          <a:xfrm>
                            <a:off x="758188" y="785987"/>
                            <a:ext cx="330200" cy="175895"/>
                          </a:xfrm>
                          <a:prstGeom prst="rect">
                            <a:avLst/>
                          </a:prstGeom>
                        </wps:spPr>
                        <wps:txbx>
                          <w:txbxContent>
                            <w:p>
                              <w:pPr>
                                <w:spacing w:before="0" w:line="276" w:lineRule="exact"/>
                                <w:ind w:left="0" w:right="0" w:firstLine="0"/>
                                <w:jc w:val="left"/>
                                <w:rPr>
                                  <w:b/>
                                  <w:sz w:val="25"/>
                                </w:rPr>
                              </w:pPr>
                              <w:r>
                                <w:rPr>
                                  <w:b/>
                                  <w:color w:val="FF00FF"/>
                                  <w:spacing w:val="-2"/>
                                  <w:sz w:val="25"/>
                                </w:rPr>
                                <w:t>start</w:t>
                              </w:r>
                            </w:p>
                          </w:txbxContent>
                        </wps:txbx>
                        <wps:bodyPr wrap="square" lIns="0" tIns="0" rIns="0" bIns="0" rtlCol="0">
                          <a:noAutofit/>
                        </wps:bodyPr>
                      </wps:wsp>
                      <wps:wsp>
                        <wps:cNvPr id="607" name="Textbox 607"/>
                        <wps:cNvSpPr txBox="1"/>
                        <wps:spPr>
                          <a:xfrm>
                            <a:off x="9525" y="238125"/>
                            <a:ext cx="457200" cy="342900"/>
                          </a:xfrm>
                          <a:prstGeom prst="rect">
                            <a:avLst/>
                          </a:prstGeom>
                          <a:ln w="19050">
                            <a:solidFill>
                              <a:srgbClr val="000000"/>
                            </a:solidFill>
                            <a:prstDash val="solid"/>
                          </a:ln>
                        </wps:spPr>
                        <wps:txbx>
                          <w:txbxContent>
                            <w:p>
                              <w:pPr>
                                <w:spacing w:before="73"/>
                                <w:ind w:left="146" w:right="0" w:firstLine="0"/>
                                <w:jc w:val="left"/>
                                <w:rPr>
                                  <w:b/>
                                  <w:sz w:val="25"/>
                                </w:rPr>
                              </w:pPr>
                              <w:r>
                                <w:rPr>
                                  <w:b/>
                                  <w:spacing w:val="-5"/>
                                  <w:sz w:val="25"/>
                                </w:rPr>
                                <w:t>int</w:t>
                              </w:r>
                            </w:p>
                          </w:txbxContent>
                        </wps:txbx>
                        <wps:bodyPr wrap="square" lIns="0" tIns="0" rIns="0" bIns="0" rtlCol="0">
                          <a:noAutofit/>
                        </wps:bodyPr>
                      </wps:wsp>
                    </wpg:wgp>
                  </a:graphicData>
                </a:graphic>
              </wp:anchor>
            </w:drawing>
          </mc:Choice>
          <mc:Fallback>
            <w:pict>
              <v:group id="_x0000_s1026" o:spid="_x0000_s1026" o:spt="203" style="position:absolute;left:0pt;margin-left:84.3pt;margin-top:9.55pt;height:82.5pt;width:145.5pt;mso-position-horizontal-relative:page;z-index:251745280;mso-width-relative:page;mso-height-relative:page;" coordsize="1847850,1047750" o:gfxdata="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">
                <o:lock v:ext="edit" aspectratio="f"/>
                <v:shape id="Image 595" o:spid="_x0000_s1026" o:spt="75" type="#_x0000_t75" style="position:absolute;left:881310;top:580323;height:228664;width:85230;" filled="f" o:preferrelative="t" stroked="f" coordsize="21600,21600" o:gfxdata="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y3R7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Graphic 596" o:spid="_x0000_s1026" o:spt="100" style="position:absolute;left:1609725;top:238125;height:342900;width:228600;" filled="f" stroked="t" coordsize="228600,342900" o:gfxdata="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Hci2/&#10;AAAA3AAAAA8AAAAAAAAAAQAgAAAAIgAAAGRycy9kb3ducmV2LnhtbFBLAQIUABQAAAAIAIdO4kAz&#10;LwWeOwAAADkAAAAQAAAAAAAAAAEAIAAAAA4BAABkcnMvc2hhcGV4bWwueG1sUEsFBgAAAAAGAAYA&#10;WwEAALgDAAAAAA==&#10;" path="m0,0l228600,0,228600,342900,0,342900,0,0xe">
                  <v:fill on="f" focussize="0,0"/>
                  <v:stroke weight="1.5pt" color="#000000" joinstyle="round"/>
                  <v:imagedata o:title=""/>
                  <o:lock v:ext="edit" aspectratio="f"/>
                  <v:textbox inset="0mm,0mm,0mm,0mm"/>
                </v:shape>
                <v:shape id="Graphic 597" o:spid="_x0000_s1026" o:spt="100" style="position:absolute;left:923925;top:12063;height:228600;width:1270;" filled="f" stroked="t" coordsize="1,228600" o:gfxdata="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Ixjxb4A&#10;AADcAAAADwAAAAAAAAABACAAAAAiAAAAZHJzL2Rvd25yZXYueG1sUEsBAhQAFAAAAAgAh07iQDMv&#10;BZ47AAAAOQAAABAAAAAAAAAAAQAgAAAADQEAAGRycy9zaGFwZXhtbC54bWxQSwUGAAAAAAYABgBb&#10;AQAAtwMAAAAA&#10;" path="m0,228600l1,0e">
                  <v:fill on="f" focussize="0,0"/>
                  <v:stroke weight="1.5pt" color="#000000" joinstyle="round"/>
                  <v:imagedata o:title=""/>
                  <o:lock v:ext="edit" aspectratio="f"/>
                  <v:textbox inset="0mm,0mm,0mm,0mm"/>
                </v:shape>
                <v:shape id="Graphic 598" o:spid="_x0000_s1026" o:spt="100" style="position:absolute;left:923925;top:9525;height:1270;width:800100;" filled="f" stroked="t" coordsize="800100,1" o:gfxdata="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7F5ai5AAAA3AAA&#10;AA8AAAAAAAAAAQAgAAAAIgAAAGRycy9kb3ducmV2LnhtbFBLAQIUABQAAAAIAIdO4kAzLwWeOwAA&#10;ADkAAAAQAAAAAAAAAAEAIAAAAAgBAABkcnMvc2hhcGV4bWwueG1sUEsFBgAAAAAGAAYAWwEAALID&#10;AAAAAA==&#10;" path="m0,0l800100,1e">
                  <v:fill on="f" focussize="0,0"/>
                  <v:stroke weight="1.5pt" color="#000000" joinstyle="round"/>
                  <v:imagedata o:title=""/>
                  <o:lock v:ext="edit" aspectratio="f"/>
                  <v:textbox inset="0mm,0mm,0mm,0mm"/>
                </v:shape>
                <v:shape id="Image 599" o:spid="_x0000_s1026" o:spt="75" type="#_x0000_t75" style="position:absolute;left:1681410;top:9525;height:228664;width:85230;" filled="f" o:preferrelative="t" stroked="f" coordsize="21600,21600" o:gfxdata="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AYZr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Graphic 600" o:spid="_x0000_s1026" o:spt="100" style="position:absolute;left:238125;top:1038225;height:1270;width:1485900;" filled="f" stroked="t" coordsize="1485900,1" o:gfxdata="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F9Y7vQAA&#10;ANwAAAAPAAAAAAAAAAEAIAAAACIAAABkcnMvZG93bnJldi54bWxQSwECFAAUAAAACACHTuJAMy8F&#10;njsAAAA5AAAAEAAAAAAAAAABACAAAAAMAQAAZHJzL3NoYXBleG1sLnhtbFBLBQYAAAAABgAGAFsB&#10;AAC2AwAAAAA=&#10;" path="m0,0l1485900,1e">
                  <v:fill on="f" focussize="0,0"/>
                  <v:stroke weight="1.5pt" color="#000000" joinstyle="round"/>
                  <v:imagedata o:title=""/>
                  <o:lock v:ext="edit" aspectratio="f"/>
                  <v:textbox inset="0mm,0mm,0mm,0mm"/>
                </v:shape>
                <v:shape id="Graphic 601" o:spid="_x0000_s1026" o:spt="100" style="position:absolute;left:1724025;top:580388;height:457200;width:1270;" filled="f" stroked="t" coordsize="1,457200" o:gfxdata="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xjM74A&#10;AADcAAAADwAAAAAAAAABACAAAAAiAAAAZHJzL2Rvd25yZXYueG1sUEsBAhQAFAAAAAgAh07iQDMv&#10;BZ47AAAAOQAAABAAAAAAAAAAAQAgAAAADQEAAGRycy9zaGFwZXhtbC54bWxQSwUGAAAAAAYABgBb&#10;AQAAtwMAAAAA&#10;" path="m0,0l1,457200e">
                  <v:fill on="f" focussize="0,0"/>
                  <v:stroke weight="1.5pt" color="#000000" joinstyle="round"/>
                  <v:imagedata o:title=""/>
                  <o:lock v:ext="edit" aspectratio="f"/>
                  <v:textbox inset="0mm,0mm,0mm,0mm"/>
                </v:shape>
                <v:shape id="Graphic 602" o:spid="_x0000_s1026" o:spt="100" style="position:absolute;left:182797;top:580344;height:457834;width:111125;" fillcolor="#000000" filled="t" stroked="f" coordsize="111125,457834" o:gfxdata="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hvEb4A&#10;AADcAAAADwAAAAAAAAABACAAAAAiAAAAZHJzL2Rvd25yZXYueG1sUEsBAhQAFAAAAAgAh07iQDMv&#10;BZ47AAAAOQAAABAAAAAAAAAAAQAgAAAADQEAAGRycy9zaGFwZXhtbC54bWxQSwUGAAAAAAYABgBb&#10;AQAAtwMAAAAA&#10;" path="m55327,37807l45803,54137,45804,457244,64854,457244,64853,54137,55327,37807xem55328,0l0,94848,1534,100680,10622,105981,16455,104447,45802,54137,45803,18902,66354,18902,55328,0xem66354,18902l64853,18902,64853,54137,94201,104447,100033,105981,109121,100680,110655,94848,66354,18902xem64853,18902l45803,18902,45803,54137,55327,37807,47099,23703,64853,23703,64853,18902xem64853,23703l63555,23703,55327,37807,64853,54137,64853,23703xem63555,23703l47099,23703,55327,37807,63555,23703xe">
                  <v:fill on="t" focussize="0,0"/>
                  <v:stroke on="f"/>
                  <v:imagedata o:title=""/>
                  <o:lock v:ext="edit" aspectratio="f"/>
                  <v:textbox inset="0mm,0mm,0mm,0mm"/>
                </v:shape>
                <v:shape id="Textbox 603" o:spid="_x0000_s1026" o:spt="202" type="#_x0000_t202" style="position:absolute;left:581025;top:238125;height:342900;width:800100;" filled="f" stroked="t" coordsize="21600,21600" o:gfxdata="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PtSr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3"/>
                          <w:ind w:left="4" w:right="4" w:firstLine="0"/>
                          <w:jc w:val="center"/>
                          <w:rPr>
                            <w:b/>
                            <w:sz w:val="25"/>
                          </w:rPr>
                        </w:pPr>
                        <w:r>
                          <w:rPr>
                            <w:b/>
                            <w:spacing w:val="-10"/>
                            <w:sz w:val="25"/>
                          </w:rPr>
                          <w:t>x</w:t>
                        </w:r>
                      </w:p>
                    </w:txbxContent>
                  </v:textbox>
                </v:shape>
                <v:shape id="Textbox 604" o:spid="_x0000_s1026" o:spt="202" type="#_x0000_t202" style="position:absolute;left:99819;top:63611;height:175895;width:259715;" filled="f" stroked="f" coordsize="21600,21600" o:gfxdata="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GdB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76" w:lineRule="exact"/>
                          <w:ind w:left="0" w:right="0" w:firstLine="0"/>
                          <w:jc w:val="left"/>
                          <w:rPr>
                            <w:b/>
                            <w:sz w:val="25"/>
                          </w:rPr>
                        </w:pPr>
                        <w:r>
                          <w:rPr>
                            <w:b/>
                            <w:color w:val="FF00FF"/>
                            <w:spacing w:val="-5"/>
                            <w:sz w:val="25"/>
                          </w:rPr>
                          <w:t>end</w:t>
                        </w:r>
                      </w:p>
                    </w:txbxContent>
                  </v:textbox>
                </v:shape>
                <v:shape id="Textbox 605" o:spid="_x0000_s1026" o:spt="202" type="#_x0000_t202" style="position:absolute;left:1197101;top:5699;height:175895;width:325755;" filled="f" stroked="f" coordsize="21600,21600" o:gfxdata="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04n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76" w:lineRule="exact"/>
                          <w:ind w:left="0" w:right="0" w:firstLine="0"/>
                          <w:jc w:val="left"/>
                          <w:rPr>
                            <w:b/>
                            <w:sz w:val="25"/>
                          </w:rPr>
                        </w:pPr>
                        <w:r>
                          <w:rPr>
                            <w:b/>
                            <w:sz w:val="25"/>
                          </w:rPr>
                          <w:t>is</w:t>
                        </w:r>
                        <w:r>
                          <w:rPr>
                            <w:b/>
                            <w:spacing w:val="-2"/>
                            <w:sz w:val="25"/>
                          </w:rPr>
                          <w:t xml:space="preserve"> </w:t>
                        </w:r>
                        <w:r>
                          <w:rPr>
                            <w:b/>
                            <w:spacing w:val="-5"/>
                            <w:sz w:val="25"/>
                          </w:rPr>
                          <w:t>an</w:t>
                        </w:r>
                      </w:p>
                    </w:txbxContent>
                  </v:textbox>
                </v:shape>
                <v:shape id="Textbox 606" o:spid="_x0000_s1026" o:spt="202" type="#_x0000_t202" style="position:absolute;left:758188;top:785987;height:175895;width:330200;" filled="f" stroked="f" coordsize="21600,21600" o:gfxdata="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4+m6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76" w:lineRule="exact"/>
                          <w:ind w:left="0" w:right="0" w:firstLine="0"/>
                          <w:jc w:val="left"/>
                          <w:rPr>
                            <w:b/>
                            <w:sz w:val="25"/>
                          </w:rPr>
                        </w:pPr>
                        <w:r>
                          <w:rPr>
                            <w:b/>
                            <w:color w:val="FF00FF"/>
                            <w:spacing w:val="-2"/>
                            <w:sz w:val="25"/>
                          </w:rPr>
                          <w:t>start</w:t>
                        </w:r>
                      </w:p>
                    </w:txbxContent>
                  </v:textbox>
                </v:shape>
                <v:shape id="Textbox 607" o:spid="_x0000_s1026" o:spt="202" type="#_x0000_t202" style="position:absolute;left:9525;top:238125;height:342900;width:457200;" filled="f" stroked="t" coordsize="21600,21600" o:gfxdata="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COtJ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3"/>
                          <w:ind w:left="146" w:right="0" w:firstLine="0"/>
                          <w:jc w:val="left"/>
                          <w:rPr>
                            <w:b/>
                            <w:sz w:val="25"/>
                          </w:rPr>
                        </w:pPr>
                        <w:r>
                          <w:rPr>
                            <w:b/>
                            <w:spacing w:val="-5"/>
                            <w:sz w:val="25"/>
                          </w:rPr>
                          <w:t>int</w:t>
                        </w:r>
                      </w:p>
                    </w:txbxContent>
                  </v:textbox>
                </v:shape>
              </v:group>
            </w:pict>
          </mc:Fallback>
        </mc:AlternateContent>
      </w:r>
      <w:r>
        <w:rPr>
          <w:b/>
          <w:color w:val="FF00FF"/>
        </w:rPr>
        <w:t>Note:</w:t>
      </w:r>
      <w:r>
        <w:rPr>
          <w:b/>
          <w:color w:val="FF00FF"/>
          <w:spacing w:val="-5"/>
        </w:rPr>
        <w:t xml:space="preserve"> </w:t>
      </w:r>
      <w:r>
        <w:t>Read</w:t>
      </w:r>
      <w:r>
        <w:rPr>
          <w:spacing w:val="-5"/>
        </w:rPr>
        <w:t xml:space="preserve"> </w:t>
      </w:r>
      <w:r>
        <w:t>and</w:t>
      </w:r>
      <w:r>
        <w:rPr>
          <w:spacing w:val="-5"/>
        </w:rPr>
        <w:t xml:space="preserve"> </w:t>
      </w:r>
      <w:r>
        <w:t>interpret</w:t>
      </w:r>
      <w:r>
        <w:rPr>
          <w:spacing w:val="-5"/>
        </w:rPr>
        <w:t xml:space="preserve"> </w:t>
      </w:r>
      <w:r>
        <w:t>the</w:t>
      </w:r>
      <w:r>
        <w:rPr>
          <w:spacing w:val="-5"/>
        </w:rPr>
        <w:t xml:space="preserve"> </w:t>
      </w:r>
      <w:r>
        <w:t>entity</w:t>
      </w:r>
      <w:r>
        <w:rPr>
          <w:spacing w:val="-5"/>
        </w:rPr>
        <w:t xml:space="preserve"> </w:t>
      </w:r>
      <w:r>
        <w:t>in</w:t>
      </w:r>
      <w:r>
        <w:rPr>
          <w:spacing w:val="-5"/>
        </w:rPr>
        <w:t xml:space="preserve"> </w:t>
      </w:r>
      <w:r>
        <w:t>each</w:t>
      </w:r>
      <w:r>
        <w:rPr>
          <w:spacing w:val="-5"/>
        </w:rPr>
        <w:t xml:space="preserve"> </w:t>
      </w:r>
      <w:r>
        <w:t xml:space="preserve">box in the direction of the arrow mark along with </w:t>
      </w:r>
      <w:r>
        <w:rPr>
          <w:spacing w:val="-2"/>
        </w:rPr>
        <w:t>labels.</w:t>
      </w:r>
    </w:p>
    <w:p>
      <w:pPr>
        <w:pStyle w:val="6"/>
        <w:spacing w:before="2"/>
      </w:pPr>
    </w:p>
    <w:p>
      <w:pPr>
        <w:spacing w:before="0"/>
        <w:ind w:left="3706" w:right="0" w:firstLine="0"/>
        <w:jc w:val="left"/>
        <w:rPr>
          <w:b/>
          <w:sz w:val="25"/>
        </w:rPr>
      </w:pPr>
      <w:r>
        <w:rPr>
          <w:sz w:val="25"/>
        </w:rPr>
        <w:t>i.e.,</w:t>
      </w:r>
      <w:r>
        <w:rPr>
          <w:spacing w:val="-3"/>
          <w:sz w:val="25"/>
        </w:rPr>
        <w:t xml:space="preserve"> </w:t>
      </w:r>
      <w:r>
        <w:rPr>
          <w:b/>
          <w:sz w:val="25"/>
        </w:rPr>
        <w:t>x</w:t>
      </w:r>
      <w:r>
        <w:rPr>
          <w:b/>
          <w:spacing w:val="-3"/>
          <w:sz w:val="25"/>
        </w:rPr>
        <w:t xml:space="preserve"> </w:t>
      </w:r>
      <w:r>
        <w:rPr>
          <w:sz w:val="25"/>
        </w:rPr>
        <w:t>is</w:t>
      </w:r>
      <w:r>
        <w:rPr>
          <w:spacing w:val="-3"/>
          <w:sz w:val="25"/>
        </w:rPr>
        <w:t xml:space="preserve"> </w:t>
      </w:r>
      <w:r>
        <w:rPr>
          <w:sz w:val="25"/>
        </w:rPr>
        <w:t>an</w:t>
      </w:r>
      <w:r>
        <w:rPr>
          <w:spacing w:val="-3"/>
          <w:sz w:val="25"/>
        </w:rPr>
        <w:t xml:space="preserve"> </w:t>
      </w:r>
      <w:r>
        <w:rPr>
          <w:b/>
          <w:sz w:val="25"/>
        </w:rPr>
        <w:t>int</w:t>
      </w:r>
      <w:r>
        <w:rPr>
          <w:sz w:val="25"/>
        </w:rPr>
        <w:t>.</w:t>
      </w:r>
      <w:r>
        <w:rPr>
          <w:spacing w:val="-3"/>
          <w:sz w:val="25"/>
        </w:rPr>
        <w:t xml:space="preserve"> </w:t>
      </w:r>
      <w:r>
        <w:rPr>
          <w:sz w:val="25"/>
        </w:rPr>
        <w:t>In</w:t>
      </w:r>
      <w:r>
        <w:rPr>
          <w:spacing w:val="-3"/>
          <w:sz w:val="25"/>
        </w:rPr>
        <w:t xml:space="preserve"> </w:t>
      </w:r>
      <w:r>
        <w:rPr>
          <w:sz w:val="25"/>
        </w:rPr>
        <w:t>other</w:t>
      </w:r>
      <w:r>
        <w:rPr>
          <w:spacing w:val="-3"/>
          <w:sz w:val="25"/>
        </w:rPr>
        <w:t xml:space="preserve"> </w:t>
      </w:r>
      <w:r>
        <w:rPr>
          <w:sz w:val="25"/>
        </w:rPr>
        <w:t>words,</w:t>
      </w:r>
      <w:r>
        <w:rPr>
          <w:spacing w:val="-3"/>
          <w:sz w:val="25"/>
        </w:rPr>
        <w:t xml:space="preserve"> </w:t>
      </w:r>
      <w:r>
        <w:rPr>
          <w:b/>
          <w:color w:val="FF00FF"/>
          <w:sz w:val="25"/>
        </w:rPr>
        <w:t>x</w:t>
      </w:r>
      <w:r>
        <w:rPr>
          <w:b/>
          <w:color w:val="FF00FF"/>
          <w:spacing w:val="-3"/>
          <w:sz w:val="25"/>
        </w:rPr>
        <w:t xml:space="preserve"> </w:t>
      </w:r>
      <w:r>
        <w:rPr>
          <w:b/>
          <w:color w:val="FF00FF"/>
          <w:sz w:val="25"/>
        </w:rPr>
        <w:t>is</w:t>
      </w:r>
      <w:r>
        <w:rPr>
          <w:b/>
          <w:color w:val="FF00FF"/>
          <w:spacing w:val="-3"/>
          <w:sz w:val="25"/>
        </w:rPr>
        <w:t xml:space="preserve"> </w:t>
      </w:r>
      <w:r>
        <w:rPr>
          <w:b/>
          <w:color w:val="FF00FF"/>
          <w:sz w:val="25"/>
        </w:rPr>
        <w:t>an</w:t>
      </w:r>
      <w:r>
        <w:rPr>
          <w:b/>
          <w:color w:val="FF00FF"/>
          <w:spacing w:val="-3"/>
          <w:sz w:val="25"/>
        </w:rPr>
        <w:t xml:space="preserve"> </w:t>
      </w:r>
      <w:r>
        <w:rPr>
          <w:b/>
          <w:color w:val="FF00FF"/>
          <w:spacing w:val="-2"/>
          <w:sz w:val="25"/>
        </w:rPr>
        <w:t>integer</w:t>
      </w:r>
    </w:p>
    <w:p>
      <w:pPr>
        <w:pStyle w:val="6"/>
        <w:spacing w:before="11"/>
        <w:rPr>
          <w:b/>
        </w:rPr>
      </w:pPr>
    </w:p>
    <w:p>
      <w:pPr>
        <w:spacing w:before="0"/>
        <w:ind w:left="68" w:right="0" w:firstLine="0"/>
        <w:jc w:val="left"/>
        <w:rPr>
          <w:sz w:val="25"/>
        </w:rPr>
      </w:pPr>
      <w:r>
        <w:rPr>
          <w:b/>
          <w:color w:val="FF00FF"/>
          <w:sz w:val="25"/>
        </w:rPr>
        <w:t xml:space="preserve">Example 12.32: </w:t>
      </w:r>
      <w:r>
        <w:rPr>
          <w:sz w:val="25"/>
        </w:rPr>
        <w:t>Interpret the declaration:</w:t>
      </w:r>
      <w:r>
        <w:rPr>
          <w:spacing w:val="80"/>
          <w:sz w:val="25"/>
        </w:rPr>
        <w:t xml:space="preserve"> </w:t>
      </w:r>
      <w:r>
        <w:rPr>
          <w:b/>
          <w:color w:val="FF00FF"/>
          <w:sz w:val="25"/>
        </w:rPr>
        <w:t xml:space="preserve">int *p. </w:t>
      </w:r>
      <w:r>
        <w:rPr>
          <w:sz w:val="25"/>
        </w:rPr>
        <w:t>The declaration can be pictorially represented as shwon below:</w:t>
      </w:r>
    </w:p>
    <w:p>
      <w:pPr>
        <w:spacing w:before="20" w:line="203" w:lineRule="exact"/>
        <w:ind w:left="2324" w:right="0" w:firstLine="0"/>
        <w:jc w:val="left"/>
        <w:rPr>
          <w:b/>
          <w:sz w:val="25"/>
        </w:rPr>
      </w:pPr>
      <w:r>
        <w:rPr>
          <w:b/>
          <w:sz w:val="25"/>
        </w:rPr>
        <mc:AlternateContent>
          <mc:Choice Requires="wps">
            <w:drawing>
              <wp:anchor distT="0" distB="0" distL="0" distR="0" simplePos="0" relativeHeight="251794432" behindDoc="1" locked="0" layoutInCell="1" allowOverlap="1">
                <wp:simplePos x="0" y="0"/>
                <wp:positionH relativeFrom="page">
                  <wp:posOffset>4166235</wp:posOffset>
                </wp:positionH>
                <wp:positionV relativeFrom="paragraph">
                  <wp:posOffset>88265</wp:posOffset>
                </wp:positionV>
                <wp:extent cx="2286000" cy="1485900"/>
                <wp:effectExtent l="0" t="0" r="0" b="0"/>
                <wp:wrapNone/>
                <wp:docPr id="608" name="Graphic 608"/>
                <wp:cNvGraphicFramePr/>
                <a:graphic xmlns:a="http://schemas.openxmlformats.org/drawingml/2006/main">
                  <a:graphicData uri="http://schemas.microsoft.com/office/word/2010/wordprocessingShape">
                    <wps:wsp>
                      <wps:cNvSpPr/>
                      <wps:spPr>
                        <a:xfrm>
                          <a:off x="0" y="0"/>
                          <a:ext cx="2286000" cy="1485900"/>
                        </a:xfrm>
                        <a:custGeom>
                          <a:avLst/>
                          <a:gdLst/>
                          <a:ahLst/>
                          <a:cxnLst/>
                          <a:rect l="l" t="t" r="r" b="b"/>
                          <a:pathLst>
                            <a:path w="2286000" h="1485900">
                              <a:moveTo>
                                <a:pt x="2286000" y="0"/>
                              </a:moveTo>
                              <a:lnTo>
                                <a:pt x="0" y="0"/>
                              </a:lnTo>
                              <a:lnTo>
                                <a:pt x="0" y="1485899"/>
                              </a:lnTo>
                              <a:lnTo>
                                <a:pt x="2286000" y="1485899"/>
                              </a:lnTo>
                              <a:lnTo>
                                <a:pt x="2286000" y="0"/>
                              </a:lnTo>
                              <a:close/>
                            </a:path>
                          </a:pathLst>
                        </a:custGeom>
                        <a:solidFill>
                          <a:srgbClr val="FFFFFF"/>
                        </a:solidFill>
                      </wps:spPr>
                      <wps:bodyPr wrap="square" lIns="0" tIns="0" rIns="0" bIns="0" rtlCol="0">
                        <a:noAutofit/>
                      </wps:bodyPr>
                    </wps:wsp>
                  </a:graphicData>
                </a:graphic>
              </wp:anchor>
            </w:drawing>
          </mc:Choice>
          <mc:Fallback>
            <w:pict>
              <v:shape id="Graphic 608" o:spid="_x0000_s1026" o:spt="100" style="position:absolute;left:0pt;margin-left:328.05pt;margin-top:6.95pt;height:117pt;width:180pt;mso-position-horizontal-relative:page;z-index:-251522048;mso-width-relative:page;mso-height-relative:page;" fillcolor="#FFFFFF" filled="t" stroked="f" coordsize="2286000,1485900" o:gfxdata="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4N&#10;rSHaAAAACwEAAA8AAAAAAAAAAQAgAAAAIgAAAGRycy9kb3ducmV2LnhtbFBLAQIUABQAAAAIAIdO&#10;4kDM9BpWIQIAAOwEAAAOAAAAAAAAAAEAIAAAACkBAABkcnMvZTJvRG9jLnhtbFBLBQYAAAAABgAG&#10;AFkBAAC8BQAAAAA=&#10;" path="m2286000,0l0,0,0,1485899,2286000,1485899,2286000,0xe">
                <v:fill on="t" focussize="0,0"/>
                <v:stroke on="f"/>
                <v:imagedata o:title=""/>
                <o:lock v:ext="edit" aspectratio="f"/>
                <v:textbox inset="0mm,0mm,0mm,0mm"/>
              </v:shape>
            </w:pict>
          </mc:Fallback>
        </mc:AlternateContent>
      </w:r>
      <w:r>
        <w:rPr>
          <w:b/>
          <w:spacing w:val="-5"/>
          <w:sz w:val="25"/>
        </w:rPr>
        <w:t>to</w:t>
      </w:r>
    </w:p>
    <w:p>
      <w:pPr>
        <w:pStyle w:val="6"/>
        <w:ind w:left="5146" w:right="871"/>
      </w:pPr>
      <w:r>
        <mc:AlternateContent>
          <mc:Choice Requires="wpg">
            <w:drawing>
              <wp:anchor distT="0" distB="0" distL="0" distR="0" simplePos="0" relativeHeight="251746304" behindDoc="0" locked="0" layoutInCell="1" allowOverlap="1">
                <wp:simplePos x="0" y="0"/>
                <wp:positionH relativeFrom="page">
                  <wp:posOffset>1070610</wp:posOffset>
                </wp:positionH>
                <wp:positionV relativeFrom="paragraph">
                  <wp:posOffset>45720</wp:posOffset>
                </wp:positionV>
                <wp:extent cx="2762250" cy="1277620"/>
                <wp:effectExtent l="0" t="0" r="0" b="0"/>
                <wp:wrapNone/>
                <wp:docPr id="609" name="Group 609"/>
                <wp:cNvGraphicFramePr/>
                <a:graphic xmlns:a="http://schemas.openxmlformats.org/drawingml/2006/main">
                  <a:graphicData uri="http://schemas.microsoft.com/office/word/2010/wordprocessingGroup">
                    <wpg:wgp>
                      <wpg:cNvGrpSpPr/>
                      <wpg:grpSpPr>
                        <a:xfrm>
                          <a:off x="0" y="0"/>
                          <a:ext cx="2762250" cy="1277620"/>
                          <a:chOff x="0" y="0"/>
                          <a:chExt cx="2762250" cy="1277620"/>
                        </a:xfrm>
                      </wpg:grpSpPr>
                      <wps:wsp>
                        <wps:cNvPr id="610" name="Graphic 610"/>
                        <wps:cNvSpPr/>
                        <wps:spPr>
                          <a:xfrm>
                            <a:off x="1038225" y="352425"/>
                            <a:ext cx="800100" cy="342900"/>
                          </a:xfrm>
                          <a:custGeom>
                            <a:avLst/>
                            <a:gdLst/>
                            <a:ahLst/>
                            <a:cxnLst/>
                            <a:rect l="l" t="t" r="r" b="b"/>
                            <a:pathLst>
                              <a:path w="800100" h="342900">
                                <a:moveTo>
                                  <a:pt x="0" y="0"/>
                                </a:moveTo>
                                <a:lnTo>
                                  <a:pt x="800100" y="0"/>
                                </a:lnTo>
                                <a:lnTo>
                                  <a:pt x="800100" y="342900"/>
                                </a:lnTo>
                                <a:lnTo>
                                  <a:pt x="0" y="342900"/>
                                </a:lnTo>
                                <a:lnTo>
                                  <a:pt x="0" y="0"/>
                                </a:lnTo>
                                <a:close/>
                              </a:path>
                            </a:pathLst>
                          </a:custGeom>
                          <a:ln w="19050">
                            <a:solidFill>
                              <a:srgbClr val="000000"/>
                            </a:solidFill>
                            <a:prstDash val="solid"/>
                          </a:ln>
                        </wps:spPr>
                        <wps:bodyPr wrap="square" lIns="0" tIns="0" rIns="0" bIns="0" rtlCol="0">
                          <a:noAutofit/>
                        </wps:bodyPr>
                      </wps:wsp>
                      <pic:pic xmlns:pic="http://schemas.openxmlformats.org/drawingml/2006/picture">
                        <pic:nvPicPr>
                          <pic:cNvPr id="611" name="Image 611"/>
                          <pic:cNvPicPr/>
                        </pic:nvPicPr>
                        <pic:blipFill>
                          <a:blip r:embed="rId113" cstate="print"/>
                          <a:stretch>
                            <a:fillRect/>
                          </a:stretch>
                        </pic:blipFill>
                        <pic:spPr>
                          <a:xfrm>
                            <a:off x="1386135" y="695260"/>
                            <a:ext cx="85230" cy="228664"/>
                          </a:xfrm>
                          <a:prstGeom prst="rect">
                            <a:avLst/>
                          </a:prstGeom>
                        </pic:spPr>
                      </pic:pic>
                      <wps:wsp>
                        <wps:cNvPr id="612" name="Graphic 612"/>
                        <wps:cNvSpPr/>
                        <wps:spPr>
                          <a:xfrm>
                            <a:off x="2524125" y="352425"/>
                            <a:ext cx="228600" cy="342900"/>
                          </a:xfrm>
                          <a:custGeom>
                            <a:avLst/>
                            <a:gdLst/>
                            <a:ahLst/>
                            <a:cxnLst/>
                            <a:rect l="l" t="t" r="r" b="b"/>
                            <a:pathLst>
                              <a:path w="228600" h="342900">
                                <a:moveTo>
                                  <a:pt x="0" y="0"/>
                                </a:moveTo>
                                <a:lnTo>
                                  <a:pt x="228600" y="0"/>
                                </a:lnTo>
                                <a:lnTo>
                                  <a:pt x="2286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613" name="Graphic 613"/>
                        <wps:cNvSpPr/>
                        <wps:spPr>
                          <a:xfrm>
                            <a:off x="581025" y="352425"/>
                            <a:ext cx="228600" cy="342900"/>
                          </a:xfrm>
                          <a:custGeom>
                            <a:avLst/>
                            <a:gdLst/>
                            <a:ahLst/>
                            <a:cxnLst/>
                            <a:rect l="l" t="t" r="r" b="b"/>
                            <a:pathLst>
                              <a:path w="228600" h="342900">
                                <a:moveTo>
                                  <a:pt x="0" y="0"/>
                                </a:moveTo>
                                <a:lnTo>
                                  <a:pt x="228600" y="0"/>
                                </a:lnTo>
                                <a:lnTo>
                                  <a:pt x="2286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614" name="Graphic 614"/>
                        <wps:cNvSpPr/>
                        <wps:spPr>
                          <a:xfrm>
                            <a:off x="1381125" y="126363"/>
                            <a:ext cx="1270" cy="228600"/>
                          </a:xfrm>
                          <a:custGeom>
                            <a:avLst/>
                            <a:gdLst/>
                            <a:ahLst/>
                            <a:cxnLst/>
                            <a:rect l="l" t="t" r="r" b="b"/>
                            <a:pathLst>
                              <a:path h="228600">
                                <a:moveTo>
                                  <a:pt x="0" y="228600"/>
                                </a:moveTo>
                                <a:lnTo>
                                  <a:pt x="1" y="0"/>
                                </a:lnTo>
                              </a:path>
                            </a:pathLst>
                          </a:custGeom>
                          <a:ln w="19050">
                            <a:solidFill>
                              <a:srgbClr val="000000"/>
                            </a:solidFill>
                            <a:prstDash val="solid"/>
                          </a:ln>
                        </wps:spPr>
                        <wps:bodyPr wrap="square" lIns="0" tIns="0" rIns="0" bIns="0" rtlCol="0">
                          <a:noAutofit/>
                        </wps:bodyPr>
                      </wps:wsp>
                      <wps:wsp>
                        <wps:cNvPr id="615" name="Graphic 615"/>
                        <wps:cNvSpPr/>
                        <wps:spPr>
                          <a:xfrm>
                            <a:off x="1381125" y="123825"/>
                            <a:ext cx="800100" cy="1270"/>
                          </a:xfrm>
                          <a:custGeom>
                            <a:avLst/>
                            <a:gdLst/>
                            <a:ahLst/>
                            <a:cxnLst/>
                            <a:rect l="l" t="t" r="r" b="b"/>
                            <a:pathLst>
                              <a:path w="800100">
                                <a:moveTo>
                                  <a:pt x="0" y="0"/>
                                </a:moveTo>
                                <a:lnTo>
                                  <a:pt x="800100" y="1"/>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616" name="Image 616"/>
                          <pic:cNvPicPr/>
                        </pic:nvPicPr>
                        <pic:blipFill>
                          <a:blip r:embed="rId103" cstate="print"/>
                          <a:stretch>
                            <a:fillRect/>
                          </a:stretch>
                        </pic:blipFill>
                        <pic:spPr>
                          <a:xfrm>
                            <a:off x="2138610" y="123825"/>
                            <a:ext cx="85230" cy="228664"/>
                          </a:xfrm>
                          <a:prstGeom prst="rect">
                            <a:avLst/>
                          </a:prstGeom>
                        </pic:spPr>
                      </pic:pic>
                      <wps:wsp>
                        <wps:cNvPr id="617" name="Graphic 617"/>
                        <wps:cNvSpPr/>
                        <wps:spPr>
                          <a:xfrm>
                            <a:off x="639996" y="695280"/>
                            <a:ext cx="111125" cy="457834"/>
                          </a:xfrm>
                          <a:custGeom>
                            <a:avLst/>
                            <a:gdLst/>
                            <a:ahLst/>
                            <a:cxnLst/>
                            <a:rect l="l" t="t" r="r" b="b"/>
                            <a:pathLst>
                              <a:path w="111125" h="457834">
                                <a:moveTo>
                                  <a:pt x="55328" y="37807"/>
                                </a:moveTo>
                                <a:lnTo>
                                  <a:pt x="45803" y="54136"/>
                                </a:lnTo>
                                <a:lnTo>
                                  <a:pt x="45803" y="457244"/>
                                </a:lnTo>
                                <a:lnTo>
                                  <a:pt x="64853" y="457244"/>
                                </a:lnTo>
                                <a:lnTo>
                                  <a:pt x="64853" y="54136"/>
                                </a:lnTo>
                                <a:lnTo>
                                  <a:pt x="55328" y="37807"/>
                                </a:lnTo>
                                <a:close/>
                              </a:path>
                              <a:path w="111125" h="457834">
                                <a:moveTo>
                                  <a:pt x="55328" y="0"/>
                                </a:moveTo>
                                <a:lnTo>
                                  <a:pt x="0" y="94848"/>
                                </a:lnTo>
                                <a:lnTo>
                                  <a:pt x="1535" y="100680"/>
                                </a:lnTo>
                                <a:lnTo>
                                  <a:pt x="10623" y="105982"/>
                                </a:lnTo>
                                <a:lnTo>
                                  <a:pt x="16455" y="104447"/>
                                </a:lnTo>
                                <a:lnTo>
                                  <a:pt x="45803" y="54136"/>
                                </a:lnTo>
                                <a:lnTo>
                                  <a:pt x="45803" y="18903"/>
                                </a:lnTo>
                                <a:lnTo>
                                  <a:pt x="66355" y="18903"/>
                                </a:lnTo>
                                <a:lnTo>
                                  <a:pt x="55328" y="0"/>
                                </a:lnTo>
                                <a:close/>
                              </a:path>
                              <a:path w="111125" h="457834">
                                <a:moveTo>
                                  <a:pt x="66355" y="18903"/>
                                </a:moveTo>
                                <a:lnTo>
                                  <a:pt x="64853" y="18903"/>
                                </a:lnTo>
                                <a:lnTo>
                                  <a:pt x="64853" y="54136"/>
                                </a:lnTo>
                                <a:lnTo>
                                  <a:pt x="94202" y="104447"/>
                                </a:lnTo>
                                <a:lnTo>
                                  <a:pt x="100038" y="105982"/>
                                </a:lnTo>
                                <a:lnTo>
                                  <a:pt x="109122" y="100680"/>
                                </a:lnTo>
                                <a:lnTo>
                                  <a:pt x="110656" y="94848"/>
                                </a:lnTo>
                                <a:lnTo>
                                  <a:pt x="66355" y="18903"/>
                                </a:lnTo>
                                <a:close/>
                              </a:path>
                              <a:path w="111125" h="457834">
                                <a:moveTo>
                                  <a:pt x="64853" y="18903"/>
                                </a:moveTo>
                                <a:lnTo>
                                  <a:pt x="45803" y="18903"/>
                                </a:lnTo>
                                <a:lnTo>
                                  <a:pt x="45803" y="54136"/>
                                </a:lnTo>
                                <a:lnTo>
                                  <a:pt x="55328" y="37807"/>
                                </a:lnTo>
                                <a:lnTo>
                                  <a:pt x="47100" y="23703"/>
                                </a:lnTo>
                                <a:lnTo>
                                  <a:pt x="64853" y="23703"/>
                                </a:lnTo>
                                <a:lnTo>
                                  <a:pt x="64853" y="18903"/>
                                </a:lnTo>
                                <a:close/>
                              </a:path>
                              <a:path w="111125" h="457834">
                                <a:moveTo>
                                  <a:pt x="64853" y="23703"/>
                                </a:moveTo>
                                <a:lnTo>
                                  <a:pt x="63555" y="23703"/>
                                </a:lnTo>
                                <a:lnTo>
                                  <a:pt x="55328" y="37807"/>
                                </a:lnTo>
                                <a:lnTo>
                                  <a:pt x="64853" y="54136"/>
                                </a:lnTo>
                                <a:lnTo>
                                  <a:pt x="64853" y="23703"/>
                                </a:lnTo>
                                <a:close/>
                              </a:path>
                              <a:path w="111125" h="457834">
                                <a:moveTo>
                                  <a:pt x="63555" y="23703"/>
                                </a:moveTo>
                                <a:lnTo>
                                  <a:pt x="47100" y="23703"/>
                                </a:lnTo>
                                <a:lnTo>
                                  <a:pt x="55328" y="37807"/>
                                </a:lnTo>
                                <a:lnTo>
                                  <a:pt x="63555" y="23703"/>
                                </a:lnTo>
                                <a:close/>
                              </a:path>
                            </a:pathLst>
                          </a:custGeom>
                          <a:solidFill>
                            <a:srgbClr val="000000"/>
                          </a:solidFill>
                        </wps:spPr>
                        <wps:bodyPr wrap="square" lIns="0" tIns="0" rIns="0" bIns="0" rtlCol="0">
                          <a:noAutofit/>
                        </wps:bodyPr>
                      </wps:wsp>
                      <wps:wsp>
                        <wps:cNvPr id="618" name="Graphic 618"/>
                        <wps:cNvSpPr/>
                        <wps:spPr>
                          <a:xfrm>
                            <a:off x="695325" y="9525"/>
                            <a:ext cx="1943100" cy="342900"/>
                          </a:xfrm>
                          <a:custGeom>
                            <a:avLst/>
                            <a:gdLst/>
                            <a:ahLst/>
                            <a:cxnLst/>
                            <a:rect l="l" t="t" r="r" b="b"/>
                            <a:pathLst>
                              <a:path w="1943100" h="342900">
                                <a:moveTo>
                                  <a:pt x="0" y="0"/>
                                </a:moveTo>
                                <a:lnTo>
                                  <a:pt x="1" y="342900"/>
                                </a:lnTo>
                              </a:path>
                              <a:path w="1943100" h="342900">
                                <a:moveTo>
                                  <a:pt x="0" y="0"/>
                                </a:moveTo>
                                <a:lnTo>
                                  <a:pt x="1943100" y="1"/>
                                </a:lnTo>
                              </a:path>
                            </a:pathLst>
                          </a:custGeom>
                          <a:ln w="19050">
                            <a:solidFill>
                              <a:srgbClr val="000000"/>
                            </a:solidFill>
                            <a:prstDash val="solid"/>
                          </a:ln>
                        </wps:spPr>
                        <wps:bodyPr wrap="square" lIns="0" tIns="0" rIns="0" bIns="0" rtlCol="0">
                          <a:noAutofit/>
                        </wps:bodyPr>
                      </wps:wsp>
                      <wps:wsp>
                        <wps:cNvPr id="619" name="Graphic 619"/>
                        <wps:cNvSpPr/>
                        <wps:spPr>
                          <a:xfrm>
                            <a:off x="2595810" y="9525"/>
                            <a:ext cx="85725" cy="343535"/>
                          </a:xfrm>
                          <a:custGeom>
                            <a:avLst/>
                            <a:gdLst/>
                            <a:ahLst/>
                            <a:cxnLst/>
                            <a:rect l="l" t="t" r="r" b="b"/>
                            <a:pathLst>
                              <a:path w="85725" h="343535">
                                <a:moveTo>
                                  <a:pt x="10278" y="263328"/>
                                </a:moveTo>
                                <a:lnTo>
                                  <a:pt x="1356" y="268903"/>
                                </a:lnTo>
                                <a:lnTo>
                                  <a:pt x="0" y="274781"/>
                                </a:lnTo>
                                <a:lnTo>
                                  <a:pt x="42616" y="342964"/>
                                </a:lnTo>
                                <a:lnTo>
                                  <a:pt x="53848" y="324992"/>
                                </a:lnTo>
                                <a:lnTo>
                                  <a:pt x="33091" y="324992"/>
                                </a:lnTo>
                                <a:lnTo>
                                  <a:pt x="33090" y="291782"/>
                                </a:lnTo>
                                <a:lnTo>
                                  <a:pt x="16154" y="264684"/>
                                </a:lnTo>
                                <a:lnTo>
                                  <a:pt x="10278" y="263328"/>
                                </a:lnTo>
                                <a:close/>
                              </a:path>
                              <a:path w="85725" h="343535">
                                <a:moveTo>
                                  <a:pt x="33090" y="291782"/>
                                </a:moveTo>
                                <a:lnTo>
                                  <a:pt x="33091" y="324992"/>
                                </a:lnTo>
                                <a:lnTo>
                                  <a:pt x="52141" y="324992"/>
                                </a:lnTo>
                                <a:lnTo>
                                  <a:pt x="52141" y="319944"/>
                                </a:lnTo>
                                <a:lnTo>
                                  <a:pt x="34538" y="319944"/>
                                </a:lnTo>
                                <a:lnTo>
                                  <a:pt x="42615" y="307021"/>
                                </a:lnTo>
                                <a:lnTo>
                                  <a:pt x="33090" y="291782"/>
                                </a:lnTo>
                                <a:close/>
                              </a:path>
                              <a:path w="85725" h="343535">
                                <a:moveTo>
                                  <a:pt x="74952" y="263328"/>
                                </a:moveTo>
                                <a:lnTo>
                                  <a:pt x="69075" y="264684"/>
                                </a:lnTo>
                                <a:lnTo>
                                  <a:pt x="52140" y="291782"/>
                                </a:lnTo>
                                <a:lnTo>
                                  <a:pt x="52141" y="324992"/>
                                </a:lnTo>
                                <a:lnTo>
                                  <a:pt x="53848" y="324992"/>
                                </a:lnTo>
                                <a:lnTo>
                                  <a:pt x="85230" y="274781"/>
                                </a:lnTo>
                                <a:lnTo>
                                  <a:pt x="83874" y="268903"/>
                                </a:lnTo>
                                <a:lnTo>
                                  <a:pt x="74952" y="263328"/>
                                </a:lnTo>
                                <a:close/>
                              </a:path>
                              <a:path w="85725" h="343535">
                                <a:moveTo>
                                  <a:pt x="42615" y="307021"/>
                                </a:moveTo>
                                <a:lnTo>
                                  <a:pt x="34538" y="319944"/>
                                </a:lnTo>
                                <a:lnTo>
                                  <a:pt x="50693" y="319944"/>
                                </a:lnTo>
                                <a:lnTo>
                                  <a:pt x="42615" y="307021"/>
                                </a:lnTo>
                                <a:close/>
                              </a:path>
                              <a:path w="85725" h="343535">
                                <a:moveTo>
                                  <a:pt x="52140" y="291782"/>
                                </a:moveTo>
                                <a:lnTo>
                                  <a:pt x="42615" y="307021"/>
                                </a:lnTo>
                                <a:lnTo>
                                  <a:pt x="50693" y="319944"/>
                                </a:lnTo>
                                <a:lnTo>
                                  <a:pt x="52141" y="319944"/>
                                </a:lnTo>
                                <a:lnTo>
                                  <a:pt x="52140" y="291782"/>
                                </a:lnTo>
                                <a:close/>
                              </a:path>
                              <a:path w="85725" h="343535">
                                <a:moveTo>
                                  <a:pt x="52139" y="0"/>
                                </a:moveTo>
                                <a:lnTo>
                                  <a:pt x="33089" y="0"/>
                                </a:lnTo>
                                <a:lnTo>
                                  <a:pt x="33090" y="291782"/>
                                </a:lnTo>
                                <a:lnTo>
                                  <a:pt x="42615" y="307021"/>
                                </a:lnTo>
                                <a:lnTo>
                                  <a:pt x="52140" y="291782"/>
                                </a:lnTo>
                                <a:lnTo>
                                  <a:pt x="52139" y="0"/>
                                </a:lnTo>
                                <a:close/>
                              </a:path>
                            </a:pathLst>
                          </a:custGeom>
                          <a:solidFill>
                            <a:srgbClr val="000000"/>
                          </a:solidFill>
                        </wps:spPr>
                        <wps:bodyPr wrap="square" lIns="0" tIns="0" rIns="0" bIns="0" rtlCol="0">
                          <a:noAutofit/>
                        </wps:bodyPr>
                      </wps:wsp>
                      <wps:wsp>
                        <wps:cNvPr id="620" name="Graphic 620"/>
                        <wps:cNvSpPr/>
                        <wps:spPr>
                          <a:xfrm>
                            <a:off x="238125" y="1267777"/>
                            <a:ext cx="2400300" cy="1270"/>
                          </a:xfrm>
                          <a:custGeom>
                            <a:avLst/>
                            <a:gdLst/>
                            <a:ahLst/>
                            <a:cxnLst/>
                            <a:rect l="l" t="t" r="r" b="b"/>
                            <a:pathLst>
                              <a:path w="2400300">
                                <a:moveTo>
                                  <a:pt x="0" y="0"/>
                                </a:moveTo>
                                <a:lnTo>
                                  <a:pt x="2400300" y="1"/>
                                </a:lnTo>
                              </a:path>
                            </a:pathLst>
                          </a:custGeom>
                          <a:ln w="19050">
                            <a:solidFill>
                              <a:srgbClr val="000000"/>
                            </a:solidFill>
                            <a:prstDash val="solid"/>
                          </a:ln>
                        </wps:spPr>
                        <wps:bodyPr wrap="square" lIns="0" tIns="0" rIns="0" bIns="0" rtlCol="0">
                          <a:noAutofit/>
                        </wps:bodyPr>
                      </wps:wsp>
                      <wps:wsp>
                        <wps:cNvPr id="621" name="Graphic 621"/>
                        <wps:cNvSpPr/>
                        <wps:spPr>
                          <a:xfrm>
                            <a:off x="2638425" y="695325"/>
                            <a:ext cx="1270" cy="571500"/>
                          </a:xfrm>
                          <a:custGeom>
                            <a:avLst/>
                            <a:gdLst/>
                            <a:ahLst/>
                            <a:cxnLst/>
                            <a:rect l="l" t="t" r="r" b="b"/>
                            <a:pathLst>
                              <a:path h="571500">
                                <a:moveTo>
                                  <a:pt x="0" y="0"/>
                                </a:moveTo>
                                <a:lnTo>
                                  <a:pt x="1" y="571500"/>
                                </a:lnTo>
                              </a:path>
                            </a:pathLst>
                          </a:custGeom>
                          <a:ln w="19050">
                            <a:solidFill>
                              <a:srgbClr val="000000"/>
                            </a:solidFill>
                            <a:prstDash val="solid"/>
                          </a:ln>
                        </wps:spPr>
                        <wps:bodyPr wrap="square" lIns="0" tIns="0" rIns="0" bIns="0" rtlCol="0">
                          <a:noAutofit/>
                        </wps:bodyPr>
                      </wps:wsp>
                      <wps:wsp>
                        <wps:cNvPr id="622" name="Graphic 622"/>
                        <wps:cNvSpPr/>
                        <wps:spPr>
                          <a:xfrm>
                            <a:off x="182797" y="695280"/>
                            <a:ext cx="111125" cy="572135"/>
                          </a:xfrm>
                          <a:custGeom>
                            <a:avLst/>
                            <a:gdLst/>
                            <a:ahLst/>
                            <a:cxnLst/>
                            <a:rect l="l" t="t" r="r" b="b"/>
                            <a:pathLst>
                              <a:path w="111125" h="572135">
                                <a:moveTo>
                                  <a:pt x="55327" y="37807"/>
                                </a:moveTo>
                                <a:lnTo>
                                  <a:pt x="45803" y="54137"/>
                                </a:lnTo>
                                <a:lnTo>
                                  <a:pt x="45804" y="571544"/>
                                </a:lnTo>
                                <a:lnTo>
                                  <a:pt x="64854" y="571544"/>
                                </a:lnTo>
                                <a:lnTo>
                                  <a:pt x="64853" y="54137"/>
                                </a:lnTo>
                                <a:lnTo>
                                  <a:pt x="55327" y="37807"/>
                                </a:lnTo>
                                <a:close/>
                              </a:path>
                              <a:path w="111125" h="572135">
                                <a:moveTo>
                                  <a:pt x="55328" y="0"/>
                                </a:moveTo>
                                <a:lnTo>
                                  <a:pt x="0" y="94848"/>
                                </a:lnTo>
                                <a:lnTo>
                                  <a:pt x="1534" y="100680"/>
                                </a:lnTo>
                                <a:lnTo>
                                  <a:pt x="10622" y="105982"/>
                                </a:lnTo>
                                <a:lnTo>
                                  <a:pt x="16455" y="104447"/>
                                </a:lnTo>
                                <a:lnTo>
                                  <a:pt x="45802" y="54137"/>
                                </a:lnTo>
                                <a:lnTo>
                                  <a:pt x="45803" y="18903"/>
                                </a:lnTo>
                                <a:lnTo>
                                  <a:pt x="66355" y="18903"/>
                                </a:lnTo>
                                <a:lnTo>
                                  <a:pt x="55328" y="0"/>
                                </a:lnTo>
                                <a:close/>
                              </a:path>
                              <a:path w="111125" h="572135">
                                <a:moveTo>
                                  <a:pt x="66355" y="18903"/>
                                </a:moveTo>
                                <a:lnTo>
                                  <a:pt x="64853" y="18903"/>
                                </a:lnTo>
                                <a:lnTo>
                                  <a:pt x="64853" y="54137"/>
                                </a:lnTo>
                                <a:lnTo>
                                  <a:pt x="94201" y="104447"/>
                                </a:lnTo>
                                <a:lnTo>
                                  <a:pt x="100038" y="105982"/>
                                </a:lnTo>
                                <a:lnTo>
                                  <a:pt x="109121" y="100680"/>
                                </a:lnTo>
                                <a:lnTo>
                                  <a:pt x="110655" y="94848"/>
                                </a:lnTo>
                                <a:lnTo>
                                  <a:pt x="66355" y="18903"/>
                                </a:lnTo>
                                <a:close/>
                              </a:path>
                              <a:path w="111125" h="572135">
                                <a:moveTo>
                                  <a:pt x="64853" y="18903"/>
                                </a:moveTo>
                                <a:lnTo>
                                  <a:pt x="45803" y="18903"/>
                                </a:lnTo>
                                <a:lnTo>
                                  <a:pt x="45803" y="54137"/>
                                </a:lnTo>
                                <a:lnTo>
                                  <a:pt x="55327" y="37807"/>
                                </a:lnTo>
                                <a:lnTo>
                                  <a:pt x="47099" y="23703"/>
                                </a:lnTo>
                                <a:lnTo>
                                  <a:pt x="64853" y="23703"/>
                                </a:lnTo>
                                <a:lnTo>
                                  <a:pt x="64853" y="18903"/>
                                </a:lnTo>
                                <a:close/>
                              </a:path>
                              <a:path w="111125" h="572135">
                                <a:moveTo>
                                  <a:pt x="64853" y="23703"/>
                                </a:moveTo>
                                <a:lnTo>
                                  <a:pt x="63555" y="23703"/>
                                </a:lnTo>
                                <a:lnTo>
                                  <a:pt x="55327" y="37807"/>
                                </a:lnTo>
                                <a:lnTo>
                                  <a:pt x="64853" y="54137"/>
                                </a:lnTo>
                                <a:lnTo>
                                  <a:pt x="64853" y="23703"/>
                                </a:lnTo>
                                <a:close/>
                              </a:path>
                              <a:path w="111125" h="572135">
                                <a:moveTo>
                                  <a:pt x="63555" y="23703"/>
                                </a:moveTo>
                                <a:lnTo>
                                  <a:pt x="47099" y="23703"/>
                                </a:lnTo>
                                <a:lnTo>
                                  <a:pt x="55327" y="37807"/>
                                </a:lnTo>
                                <a:lnTo>
                                  <a:pt x="63555" y="23703"/>
                                </a:lnTo>
                                <a:close/>
                              </a:path>
                            </a:pathLst>
                          </a:custGeom>
                          <a:solidFill>
                            <a:srgbClr val="000000"/>
                          </a:solidFill>
                        </wps:spPr>
                        <wps:bodyPr wrap="square" lIns="0" tIns="0" rIns="0" bIns="0" rtlCol="0">
                          <a:noAutofit/>
                        </wps:bodyPr>
                      </wps:wsp>
                      <wps:wsp>
                        <wps:cNvPr id="623" name="Textbox 623"/>
                        <wps:cNvSpPr txBox="1"/>
                        <wps:spPr>
                          <a:xfrm>
                            <a:off x="1028700" y="114300"/>
                            <a:ext cx="1195705" cy="590550"/>
                          </a:xfrm>
                          <a:prstGeom prst="rect">
                            <a:avLst/>
                          </a:prstGeom>
                        </wps:spPr>
                        <wps:txbx>
                          <w:txbxContent>
                            <w:p>
                              <w:pPr>
                                <w:spacing w:before="25"/>
                                <w:ind w:left="937" w:right="0" w:firstLine="0"/>
                                <w:jc w:val="left"/>
                                <w:rPr>
                                  <w:b/>
                                  <w:sz w:val="25"/>
                                </w:rPr>
                              </w:pPr>
                              <w:r>
                                <w:rPr>
                                  <w:b/>
                                  <w:sz w:val="25"/>
                                </w:rPr>
                                <w:t>is</w:t>
                              </w:r>
                              <w:r>
                                <w:rPr>
                                  <w:b/>
                                  <w:spacing w:val="-2"/>
                                  <w:sz w:val="25"/>
                                </w:rPr>
                                <w:t xml:space="preserve"> </w:t>
                              </w:r>
                              <w:r>
                                <w:rPr>
                                  <w:b/>
                                  <w:spacing w:val="-10"/>
                                  <w:sz w:val="25"/>
                                </w:rPr>
                                <w:t>a</w:t>
                              </w:r>
                            </w:p>
                          </w:txbxContent>
                        </wps:txbx>
                        <wps:bodyPr wrap="square" lIns="0" tIns="0" rIns="0" bIns="0" rtlCol="0">
                          <a:noAutofit/>
                        </wps:bodyPr>
                      </wps:wsp>
                      <wps:wsp>
                        <wps:cNvPr id="624" name="Textbox 624"/>
                        <wps:cNvSpPr txBox="1"/>
                        <wps:spPr>
                          <a:xfrm>
                            <a:off x="99819" y="140322"/>
                            <a:ext cx="259715" cy="175895"/>
                          </a:xfrm>
                          <a:prstGeom prst="rect">
                            <a:avLst/>
                          </a:prstGeom>
                        </wps:spPr>
                        <wps:txbx>
                          <w:txbxContent>
                            <w:p>
                              <w:pPr>
                                <w:spacing w:before="0" w:line="276" w:lineRule="exact"/>
                                <w:ind w:left="0" w:right="0" w:firstLine="0"/>
                                <w:jc w:val="left"/>
                                <w:rPr>
                                  <w:b/>
                                  <w:sz w:val="25"/>
                                </w:rPr>
                              </w:pPr>
                              <w:r>
                                <w:rPr>
                                  <w:b/>
                                  <w:color w:val="FF00FF"/>
                                  <w:spacing w:val="-5"/>
                                  <w:sz w:val="25"/>
                                </w:rPr>
                                <w:t>end</w:t>
                              </w:r>
                            </w:p>
                          </w:txbxContent>
                        </wps:txbx>
                        <wps:bodyPr wrap="square" lIns="0" tIns="0" rIns="0" bIns="0" rtlCol="0">
                          <a:noAutofit/>
                        </wps:bodyPr>
                      </wps:wsp>
                      <wps:wsp>
                        <wps:cNvPr id="625" name="Textbox 625"/>
                        <wps:cNvSpPr txBox="1"/>
                        <wps:spPr>
                          <a:xfrm>
                            <a:off x="9525" y="353059"/>
                            <a:ext cx="457200" cy="342900"/>
                          </a:xfrm>
                          <a:prstGeom prst="rect">
                            <a:avLst/>
                          </a:prstGeom>
                          <a:ln w="19050">
                            <a:solidFill>
                              <a:srgbClr val="000000"/>
                            </a:solidFill>
                            <a:prstDash val="solid"/>
                          </a:ln>
                        </wps:spPr>
                        <wps:txbx>
                          <w:txbxContent>
                            <w:p>
                              <w:pPr>
                                <w:spacing w:before="76"/>
                                <w:ind w:left="146" w:right="0" w:firstLine="0"/>
                                <w:jc w:val="left"/>
                                <w:rPr>
                                  <w:b/>
                                  <w:sz w:val="25"/>
                                </w:rPr>
                              </w:pPr>
                              <w:r>
                                <w:rPr>
                                  <w:b/>
                                  <w:spacing w:val="-5"/>
                                  <w:sz w:val="25"/>
                                </w:rPr>
                                <w:t>int</w:t>
                              </w:r>
                            </w:p>
                          </w:txbxContent>
                        </wps:txbx>
                        <wps:bodyPr wrap="square" lIns="0" tIns="0" rIns="0" bIns="0" rtlCol="0">
                          <a:noAutofit/>
                        </wps:bodyPr>
                      </wps:wsp>
                    </wpg:wgp>
                  </a:graphicData>
                </a:graphic>
              </wp:anchor>
            </w:drawing>
          </mc:Choice>
          <mc:Fallback>
            <w:pict>
              <v:group id="_x0000_s1026" o:spid="_x0000_s1026" o:spt="203" style="position:absolute;left:0pt;margin-left:84.3pt;margin-top:3.6pt;height:100.6pt;width:217.5pt;mso-position-horizontal-relative:page;z-index:251746304;mso-width-relative:page;mso-height-relative:page;" coordsize="2762250,1277620" o:gfxdata="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">
                <o:lock v:ext="edit" aspectratio="f"/>
                <v:shape id="Graphic 610" o:spid="_x0000_s1026" o:spt="100" style="position:absolute;left:1038225;top:352425;height:342900;width:800100;" filled="f" stroked="t" coordsize="800100,342900" o:gfxdata="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UIe87sAAADc&#10;AAAADwAAAAAAAAABACAAAAAiAAAAZHJzL2Rvd25yZXYueG1sUEsBAhQAFAAAAAgAh07iQDMvBZ47&#10;AAAAOQAAABAAAAAAAAAAAQAgAAAACgEAAGRycy9zaGFwZXhtbC54bWxQSwUGAAAAAAYABgBbAQAA&#10;tAMAAAAA&#10;" path="m0,0l800100,0,800100,342900,0,342900,0,0xe">
                  <v:fill on="f" focussize="0,0"/>
                  <v:stroke weight="1.5pt" color="#000000" joinstyle="round"/>
                  <v:imagedata o:title=""/>
                  <o:lock v:ext="edit" aspectratio="f"/>
                  <v:textbox inset="0mm,0mm,0mm,0mm"/>
                </v:shape>
                <v:shape id="Image 611" o:spid="_x0000_s1026" o:spt="75" type="#_x0000_t75" style="position:absolute;left:1386135;top:695260;height:228664;width:85230;" filled="f" o:preferrelative="t" stroked="f" coordsize="21600,21600" o:gfxdata="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HTYr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Graphic 612" o:spid="_x0000_s1026" o:spt="100" style="position:absolute;left:2524125;top:352425;height:342900;width:228600;" filled="f" stroked="t" coordsize="228600,342900" o:gfxdata="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oWCL4A&#10;AADcAAAADwAAAAAAAAABACAAAAAiAAAAZHJzL2Rvd25yZXYueG1sUEsBAhQAFAAAAAgAh07iQDMv&#10;BZ47AAAAOQAAABAAAAAAAAAAAQAgAAAADQEAAGRycy9zaGFwZXhtbC54bWxQSwUGAAAAAAYABgBb&#10;AQAAtwMAAAAA&#10;" path="m0,0l228600,0,228600,342900,0,342900,0,0xe">
                  <v:fill on="f" focussize="0,0"/>
                  <v:stroke weight="1.5pt" color="#000000" joinstyle="round"/>
                  <v:imagedata o:title=""/>
                  <o:lock v:ext="edit" aspectratio="f"/>
                  <v:textbox inset="0mm,0mm,0mm,0mm"/>
                </v:shape>
                <v:shape id="Graphic 613" o:spid="_x0000_s1026" o:spt="100" style="position:absolute;left:581025;top:352425;height:342900;width:228600;" filled="f" stroked="t" coordsize="228600,342900" o:gfxdata="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azk74A&#10;AADcAAAADwAAAAAAAAABACAAAAAiAAAAZHJzL2Rvd25yZXYueG1sUEsBAhQAFAAAAAgAh07iQDMv&#10;BZ47AAAAOQAAABAAAAAAAAAAAQAgAAAADQEAAGRycy9zaGFwZXhtbC54bWxQSwUGAAAAAAYABgBb&#10;AQAAtwMAAAAA&#10;" path="m0,0l228600,0,228600,342900,0,342900,0,0xe">
                  <v:fill on="f" focussize="0,0"/>
                  <v:stroke weight="1.5pt" color="#000000" joinstyle="round"/>
                  <v:imagedata o:title=""/>
                  <o:lock v:ext="edit" aspectratio="f"/>
                  <v:textbox inset="0mm,0mm,0mm,0mm"/>
                </v:shape>
                <v:shape id="Graphic 614" o:spid="_x0000_s1026" o:spt="100" style="position:absolute;left:1381125;top:126363;height:228600;width:1270;" filled="f" stroked="t" coordsize="1,228600" o:gfxdata="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iflL4A&#10;AADcAAAADwAAAAAAAAABACAAAAAiAAAAZHJzL2Rvd25yZXYueG1sUEsBAhQAFAAAAAgAh07iQDMv&#10;BZ47AAAAOQAAABAAAAAAAAAAAQAgAAAADQEAAGRycy9zaGFwZXhtbC54bWxQSwUGAAAAAAYABgBb&#10;AQAAtwMAAAAA&#10;" path="m0,228600l1,0e">
                  <v:fill on="f" focussize="0,0"/>
                  <v:stroke weight="1.5pt" color="#000000" joinstyle="round"/>
                  <v:imagedata o:title=""/>
                  <o:lock v:ext="edit" aspectratio="f"/>
                  <v:textbox inset="0mm,0mm,0mm,0mm"/>
                </v:shape>
                <v:shape id="Graphic 615" o:spid="_x0000_s1026" o:spt="100" style="position:absolute;left:1381125;top:123825;height:1270;width:800100;" filled="f" stroked="t" coordsize="800100,1" o:gfxdata="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MigQvQAA&#10;ANwAAAAPAAAAAAAAAAEAIAAAACIAAABkcnMvZG93bnJldi54bWxQSwECFAAUAAAACACHTuJAMy8F&#10;njsAAAA5AAAAEAAAAAAAAAABACAAAAAMAQAAZHJzL3NoYXBleG1sLnhtbFBLBQYAAAAABgAGAFsB&#10;AAC2AwAAAAA=&#10;" path="m0,0l800100,1e">
                  <v:fill on="f" focussize="0,0"/>
                  <v:stroke weight="1.5pt" color="#000000" joinstyle="round"/>
                  <v:imagedata o:title=""/>
                  <o:lock v:ext="edit" aspectratio="f"/>
                  <v:textbox inset="0mm,0mm,0mm,0mm"/>
                </v:shape>
                <v:shape id="Image 616" o:spid="_x0000_s1026" o:spt="75" type="#_x0000_t75" style="position:absolute;left:2138610;top:123825;height:228664;width:85230;" filled="f" o:preferrelative="t" stroked="f" coordsize="21600,21600" o:gfxdata="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aHA/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Graphic 617" o:spid="_x0000_s1026" o:spt="100" style="position:absolute;left:639996;top:695280;height:457834;width:111125;" fillcolor="#000000" filled="t" stroked="f" coordsize="111125,457834" o:gfxdata="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aVL4A&#10;AADcAAAADwAAAAAAAAABACAAAAAiAAAAZHJzL2Rvd25yZXYueG1sUEsBAhQAFAAAAAgAh07iQDMv&#10;BZ47AAAAOQAAABAAAAAAAAAAAQAgAAAADQEAAGRycy9zaGFwZXhtbC54bWxQSwUGAAAAAAYABgBb&#10;AQAAtwMAAAAA&#10;" path="m55328,37807l45803,54136,45803,457244,64853,457244,64853,54136,55328,37807xem55328,0l0,94848,1535,100680,10623,105982,16455,104447,45803,54136,45803,18903,66355,18903,55328,0xem66355,18903l64853,18903,64853,54136,94202,104447,100038,105982,109122,100680,110656,94848,66355,18903xem64853,18903l45803,18903,45803,54136,55328,37807,47100,23703,64853,23703,64853,18903xem64853,23703l63555,23703,55328,37807,64853,54136,64853,23703xem63555,23703l47100,23703,55328,37807,63555,23703xe">
                  <v:fill on="t" focussize="0,0"/>
                  <v:stroke on="f"/>
                  <v:imagedata o:title=""/>
                  <o:lock v:ext="edit" aspectratio="f"/>
                  <v:textbox inset="0mm,0mm,0mm,0mm"/>
                </v:shape>
                <v:shape id="Graphic 618" o:spid="_x0000_s1026" o:spt="100" style="position:absolute;left:695325;top:9525;height:342900;width:1943100;" filled="f" stroked="t" coordsize="1943100,342900" o:gfxdata="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wyJJrsAAADc&#10;AAAADwAAAAAAAAABACAAAAAiAAAAZHJzL2Rvd25yZXYueG1sUEsBAhQAFAAAAAgAh07iQDMvBZ47&#10;AAAAOQAAABAAAAAAAAAAAQAgAAAACgEAAGRycy9zaGFwZXhtbC54bWxQSwUGAAAAAAYABgBbAQAA&#10;tAMAAAAA&#10;" path="m0,0l1,342900em0,0l1943100,1e">
                  <v:fill on="f" focussize="0,0"/>
                  <v:stroke weight="1.5pt" color="#000000" joinstyle="round"/>
                  <v:imagedata o:title=""/>
                  <o:lock v:ext="edit" aspectratio="f"/>
                  <v:textbox inset="0mm,0mm,0mm,0mm"/>
                </v:shape>
                <v:shape id="Graphic 619" o:spid="_x0000_s1026" o:spt="100" style="position:absolute;left:2595810;top:9525;height:343535;width:85725;" fillcolor="#000000" filled="t" stroked="f" coordsize="85725,343535" o:gfxdata="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7NGdr4A&#10;AADcAAAADwAAAAAAAAABACAAAAAiAAAAZHJzL2Rvd25yZXYueG1sUEsBAhQAFAAAAAgAh07iQDMv&#10;BZ47AAAAOQAAABAAAAAAAAAAAQAgAAAADQEAAGRycy9zaGFwZXhtbC54bWxQSwUGAAAAAAYABgBb&#10;AQAAtwMAAAAA&#10;" path="m10278,263328l1356,268903,0,274781,42616,342964,53848,324992,33091,324992,33090,291782,16154,264684,10278,263328xem33090,291782l33091,324992,52141,324992,52141,319944,34538,319944,42615,307021,33090,291782xem74952,263328l69075,264684,52140,291782,52141,324992,53848,324992,85230,274781,83874,268903,74952,263328xem42615,307021l34538,319944,50693,319944,42615,307021xem52140,291782l42615,307021,50693,319944,52141,319944,52140,291782xem52139,0l33089,0,33090,291782,42615,307021,52140,291782,52139,0xe">
                  <v:fill on="t" focussize="0,0"/>
                  <v:stroke on="f"/>
                  <v:imagedata o:title=""/>
                  <o:lock v:ext="edit" aspectratio="f"/>
                  <v:textbox inset="0mm,0mm,0mm,0mm"/>
                </v:shape>
                <v:shape id="Graphic 620" o:spid="_x0000_s1026" o:spt="100" style="position:absolute;left:238125;top:1267777;height:1270;width:2400300;" filled="f" stroked="t" coordsize="2400300,1" o:gfxdata="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CZ/L7UAAADcAAAADwAA&#10;AAAAAAABACAAAAAiAAAAZHJzL2Rvd25yZXYueG1sUEsBAhQAFAAAAAgAh07iQDMvBZ47AAAAOQAA&#10;ABAAAAAAAAAAAQAgAAAABAEAAGRycy9zaGFwZXhtbC54bWxQSwUGAAAAAAYABgBbAQAArgMAAAAA&#10;" path="m0,0l2400300,1e">
                  <v:fill on="f" focussize="0,0"/>
                  <v:stroke weight="1.5pt" color="#000000" joinstyle="round"/>
                  <v:imagedata o:title=""/>
                  <o:lock v:ext="edit" aspectratio="f"/>
                  <v:textbox inset="0mm,0mm,0mm,0mm"/>
                </v:shape>
                <v:shape id="Graphic 621" o:spid="_x0000_s1026" o:spt="100" style="position:absolute;left:2638425;top:695325;height:571500;width:1270;" filled="f" stroked="t" coordsize="1,571500" o:gfxdata="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xU31vQAA&#10;ANwAAAAPAAAAAAAAAAEAIAAAACIAAABkcnMvZG93bnJldi54bWxQSwECFAAUAAAACACHTuJAMy8F&#10;njsAAAA5AAAAEAAAAAAAAAABACAAAAAMAQAAZHJzL3NoYXBleG1sLnhtbFBLBQYAAAAABgAGAFsB&#10;AAC2AwAAAAA=&#10;" path="m0,0l1,571500e">
                  <v:fill on="f" focussize="0,0"/>
                  <v:stroke weight="1.5pt" color="#000000" joinstyle="round"/>
                  <v:imagedata o:title=""/>
                  <o:lock v:ext="edit" aspectratio="f"/>
                  <v:textbox inset="0mm,0mm,0mm,0mm"/>
                </v:shape>
                <v:shape id="Graphic 622" o:spid="_x0000_s1026" o:spt="100" style="position:absolute;left:182797;top:695280;height:572135;width:111125;" fillcolor="#000000" filled="t" stroked="f" coordsize="111125,572135" o:gfxdata="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WeSe8AAAA&#10;3AAAAA8AAAAAAAAAAQAgAAAAIgAAAGRycy9kb3ducmV2LnhtbFBLAQIUABQAAAAIAIdO4kAzLwWe&#10;OwAAADkAAAAQAAAAAAAAAAEAIAAAAAsBAABkcnMvc2hhcGV4bWwueG1sUEsFBgAAAAAGAAYAWwEA&#10;ALUDAAAAAA==&#10;" path="m55327,37807l45803,54137,45804,571544,64854,571544,64853,54137,55327,37807xem55328,0l0,94848,1534,100680,10622,105982,16455,104447,45802,54137,45803,18903,66355,18903,55328,0xem66355,18903l64853,18903,64853,54137,94201,104447,100038,105982,109121,100680,110655,94848,66355,18903xem64853,18903l45803,18903,45803,54137,55327,37807,47099,23703,64853,23703,64853,18903xem64853,23703l63555,23703,55327,37807,64853,54137,64853,23703xem63555,23703l47099,23703,55327,37807,63555,23703xe">
                  <v:fill on="t" focussize="0,0"/>
                  <v:stroke on="f"/>
                  <v:imagedata o:title=""/>
                  <o:lock v:ext="edit" aspectratio="f"/>
                  <v:textbox inset="0mm,0mm,0mm,0mm"/>
                </v:shape>
                <v:shape id="Textbox 623" o:spid="_x0000_s1026" o:spt="202" type="#_x0000_t202" style="position:absolute;left:1028700;top:114300;height:590550;width:1195705;" filled="f" stroked="f" coordsize="21600,21600" o:gfxdata="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1ZE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25"/>
                          <w:ind w:left="937" w:right="0" w:firstLine="0"/>
                          <w:jc w:val="left"/>
                          <w:rPr>
                            <w:b/>
                            <w:sz w:val="25"/>
                          </w:rPr>
                        </w:pPr>
                        <w:r>
                          <w:rPr>
                            <w:b/>
                            <w:sz w:val="25"/>
                          </w:rPr>
                          <w:t>is</w:t>
                        </w:r>
                        <w:r>
                          <w:rPr>
                            <w:b/>
                            <w:spacing w:val="-2"/>
                            <w:sz w:val="25"/>
                          </w:rPr>
                          <w:t xml:space="preserve"> </w:t>
                        </w:r>
                        <w:r>
                          <w:rPr>
                            <w:b/>
                            <w:spacing w:val="-10"/>
                            <w:sz w:val="25"/>
                          </w:rPr>
                          <w:t>a</w:t>
                        </w:r>
                      </w:p>
                    </w:txbxContent>
                  </v:textbox>
                </v:shape>
                <v:shape id="Textbox 624" o:spid="_x0000_s1026" o:spt="202" type="#_x0000_t202" style="position:absolute;left:99819;top:140322;height:175895;width:259715;" filled="f" stroked="f" coordsize="21600,21600" o:gfxdata="UEsDBAoAAAAAAIdO4kAAAAAAAAAAAAAAAAAEAAAAZHJzL1BLAwQUAAAACACHTuJAU6TBZL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rLp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TBZ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76" w:lineRule="exact"/>
                          <w:ind w:left="0" w:right="0" w:firstLine="0"/>
                          <w:jc w:val="left"/>
                          <w:rPr>
                            <w:b/>
                            <w:sz w:val="25"/>
                          </w:rPr>
                        </w:pPr>
                        <w:r>
                          <w:rPr>
                            <w:b/>
                            <w:color w:val="FF00FF"/>
                            <w:spacing w:val="-5"/>
                            <w:sz w:val="25"/>
                          </w:rPr>
                          <w:t>end</w:t>
                        </w:r>
                      </w:p>
                    </w:txbxContent>
                  </v:textbox>
                </v:shape>
                <v:shape id="Textbox 625" o:spid="_x0000_s1026" o:spt="202" type="#_x0000_t202" style="position:absolute;left:9525;top:353059;height:342900;width:457200;" filled="f" stroked="t" coordsize="21600,21600" o:gfxdata="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OMxb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6"/>
                          <w:ind w:left="146" w:right="0" w:firstLine="0"/>
                          <w:jc w:val="left"/>
                          <w:rPr>
                            <w:b/>
                            <w:sz w:val="25"/>
                          </w:rPr>
                        </w:pPr>
                        <w:r>
                          <w:rPr>
                            <w:b/>
                            <w:spacing w:val="-5"/>
                            <w:sz w:val="25"/>
                          </w:rPr>
                          <w:t>int</w:t>
                        </w:r>
                      </w:p>
                    </w:txbxContent>
                  </v:textbox>
                </v:shape>
              </v:group>
            </w:pict>
          </mc:Fallback>
        </mc:AlternateContent>
      </w:r>
      <w:r>
        <mc:AlternateContent>
          <mc:Choice Requires="wps">
            <w:drawing>
              <wp:anchor distT="0" distB="0" distL="0" distR="0" simplePos="0" relativeHeight="251747328" behindDoc="0" locked="0" layoutInCell="1" allowOverlap="1">
                <wp:simplePos x="0" y="0"/>
                <wp:positionH relativeFrom="page">
                  <wp:posOffset>1718310</wp:posOffset>
                </wp:positionH>
                <wp:positionV relativeFrom="paragraph">
                  <wp:posOffset>388620</wp:posOffset>
                </wp:positionV>
                <wp:extent cx="1695450" cy="820420"/>
                <wp:effectExtent l="0" t="0" r="0" b="0"/>
                <wp:wrapNone/>
                <wp:docPr id="626" name="Textbox 626"/>
                <wp:cNvGraphicFramePr/>
                <a:graphic xmlns:a="http://schemas.openxmlformats.org/drawingml/2006/main">
                  <a:graphicData uri="http://schemas.microsoft.com/office/word/2010/wordprocessingShape">
                    <wps:wsp>
                      <wps:cNvSpPr txBox="1"/>
                      <wps:spPr>
                        <a:xfrm>
                          <a:off x="0" y="0"/>
                          <a:ext cx="1695450" cy="820419"/>
                        </a:xfrm>
                        <a:prstGeom prst="rect">
                          <a:avLst/>
                        </a:prstGeom>
                      </wps:spPr>
                      <wps:txbx>
                        <w:txbxContent>
                          <w:tbl>
                            <w:tblPr>
                              <w:tblStyle w:val="5"/>
                              <w:tblW w:w="0" w:type="auto"/>
                              <w:tblInd w:w="67"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160"/>
                              <w:gridCol w:w="180"/>
                              <w:gridCol w:w="18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2160" w:type="dxa"/>
                                  <w:tcBorders>
                                    <w:top w:val="nil"/>
                                    <w:left w:val="nil"/>
                                    <w:bottom w:val="nil"/>
                                  </w:tcBorders>
                                </w:tcPr>
                                <w:p>
                                  <w:pPr>
                                    <w:pStyle w:val="9"/>
                                    <w:tabs>
                                      <w:tab w:val="left" w:pos="1115"/>
                                    </w:tabs>
                                    <w:spacing w:before="72"/>
                                    <w:ind w:left="-7"/>
                                    <w:rPr>
                                      <w:b/>
                                      <w:sz w:val="25"/>
                                    </w:rPr>
                                  </w:pPr>
                                  <w:r>
                                    <w:rPr>
                                      <w:b/>
                                      <w:spacing w:val="-10"/>
                                      <w:sz w:val="25"/>
                                    </w:rPr>
                                    <w:t>*</w:t>
                                  </w:r>
                                  <w:r>
                                    <w:rPr>
                                      <w:b/>
                                      <w:sz w:val="25"/>
                                    </w:rPr>
                                    <w:tab/>
                                  </w:r>
                                  <w:r>
                                    <w:rPr>
                                      <w:b/>
                                      <w:spacing w:val="-10"/>
                                      <w:sz w:val="25"/>
                                    </w:rPr>
                                    <w:t>p</w:t>
                                  </w:r>
                                </w:p>
                              </w:tc>
                              <w:tc>
                                <w:tcPr>
                                  <w:tcW w:w="360" w:type="dxa"/>
                                  <w:gridSpan w:val="2"/>
                                </w:tcPr>
                                <w:p>
                                  <w:pPr>
                                    <w:pStyle w:val="9"/>
                                    <w:spacing w:before="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92" w:hRule="atLeast"/>
                              </w:trPr>
                              <w:tc>
                                <w:tcPr>
                                  <w:tcW w:w="2340" w:type="dxa"/>
                                  <w:gridSpan w:val="2"/>
                                  <w:tcBorders>
                                    <w:top w:val="nil"/>
                                    <w:left w:val="nil"/>
                                  </w:tcBorders>
                                </w:tcPr>
                                <w:p>
                                  <w:pPr>
                                    <w:pStyle w:val="9"/>
                                    <w:spacing w:before="12"/>
                                    <w:rPr>
                                      <w:sz w:val="25"/>
                                    </w:rPr>
                                  </w:pPr>
                                </w:p>
                                <w:p>
                                  <w:pPr>
                                    <w:pStyle w:val="9"/>
                                    <w:spacing w:before="0"/>
                                    <w:ind w:right="97"/>
                                    <w:jc w:val="center"/>
                                    <w:rPr>
                                      <w:b/>
                                      <w:sz w:val="25"/>
                                    </w:rPr>
                                  </w:pPr>
                                  <w:r>
                                    <w:rPr>
                                      <w:b/>
                                      <w:color w:val="FF00FF"/>
                                      <w:spacing w:val="-2"/>
                                      <w:sz w:val="25"/>
                                    </w:rPr>
                                    <w:t>start</w:t>
                                  </w:r>
                                </w:p>
                              </w:tc>
                              <w:tc>
                                <w:tcPr>
                                  <w:tcW w:w="180" w:type="dxa"/>
                                  <w:tcBorders>
                                    <w:bottom w:val="nil"/>
                                    <w:right w:val="nil"/>
                                  </w:tcBorders>
                                </w:tcPr>
                                <w:p>
                                  <w:pPr>
                                    <w:pStyle w:val="9"/>
                                    <w:spacing w:before="0"/>
                                    <w:rPr>
                                      <w:sz w:val="24"/>
                                    </w:rPr>
                                  </w:pPr>
                                </w:p>
                              </w:tc>
                            </w:tr>
                          </w:tbl>
                          <w:p>
                            <w:pPr>
                              <w:pStyle w:val="6"/>
                            </w:pPr>
                          </w:p>
                        </w:txbxContent>
                      </wps:txbx>
                      <wps:bodyPr wrap="square" lIns="0" tIns="0" rIns="0" bIns="0" rtlCol="0">
                        <a:noAutofit/>
                      </wps:bodyPr>
                    </wps:wsp>
                  </a:graphicData>
                </a:graphic>
              </wp:anchor>
            </w:drawing>
          </mc:Choice>
          <mc:Fallback>
            <w:pict>
              <v:shape id="Textbox 626" o:spid="_x0000_s1026" o:spt="202" type="#_x0000_t202" style="position:absolute;left:0pt;margin-left:135.3pt;margin-top:30.6pt;height:64.6pt;width:133.5pt;mso-position-horizontal-relative:page;z-index:251747328;mso-width-relative:page;mso-height-relative:page;" filled="f" stroked="f" coordsize="21600,21600" o:gfxdata="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HxBv3YAAAACgEAAA8AAAAAAAAAAQAgAAAAIgAAAGRycy9kb3ducmV2LnhtbFBLAQIUABQAAAAI&#10;AIdO4kDLQfj7tAEAAHgDAAAOAAAAAAAAAAEAIAAAACcBAABkcnMvZTJvRG9jLnhtbFBLBQYAAAAA&#10;BgAGAFkBAABNBQAAAAA=&#10;">
                <v:fill on="f" focussize="0,0"/>
                <v:stroke on="f"/>
                <v:imagedata o:title=""/>
                <o:lock v:ext="edit" aspectratio="f"/>
                <v:textbox inset="0mm,0mm,0mm,0mm">
                  <w:txbxContent>
                    <w:tbl>
                      <w:tblPr>
                        <w:tblStyle w:val="5"/>
                        <w:tblW w:w="0" w:type="auto"/>
                        <w:tblInd w:w="67"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160"/>
                        <w:gridCol w:w="180"/>
                        <w:gridCol w:w="18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2160" w:type="dxa"/>
                            <w:tcBorders>
                              <w:top w:val="nil"/>
                              <w:left w:val="nil"/>
                              <w:bottom w:val="nil"/>
                            </w:tcBorders>
                          </w:tcPr>
                          <w:p>
                            <w:pPr>
                              <w:pStyle w:val="9"/>
                              <w:tabs>
                                <w:tab w:val="left" w:pos="1115"/>
                              </w:tabs>
                              <w:spacing w:before="72"/>
                              <w:ind w:left="-7"/>
                              <w:rPr>
                                <w:b/>
                                <w:sz w:val="25"/>
                              </w:rPr>
                            </w:pPr>
                            <w:r>
                              <w:rPr>
                                <w:b/>
                                <w:spacing w:val="-10"/>
                                <w:sz w:val="25"/>
                              </w:rPr>
                              <w:t>*</w:t>
                            </w:r>
                            <w:r>
                              <w:rPr>
                                <w:b/>
                                <w:sz w:val="25"/>
                              </w:rPr>
                              <w:tab/>
                            </w:r>
                            <w:r>
                              <w:rPr>
                                <w:b/>
                                <w:spacing w:val="-10"/>
                                <w:sz w:val="25"/>
                              </w:rPr>
                              <w:t>p</w:t>
                            </w:r>
                          </w:p>
                        </w:tc>
                        <w:tc>
                          <w:tcPr>
                            <w:tcW w:w="360" w:type="dxa"/>
                            <w:gridSpan w:val="2"/>
                          </w:tcPr>
                          <w:p>
                            <w:pPr>
                              <w:pStyle w:val="9"/>
                              <w:spacing w:before="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92" w:hRule="atLeast"/>
                        </w:trPr>
                        <w:tc>
                          <w:tcPr>
                            <w:tcW w:w="2340" w:type="dxa"/>
                            <w:gridSpan w:val="2"/>
                            <w:tcBorders>
                              <w:top w:val="nil"/>
                              <w:left w:val="nil"/>
                            </w:tcBorders>
                          </w:tcPr>
                          <w:p>
                            <w:pPr>
                              <w:pStyle w:val="9"/>
                              <w:spacing w:before="12"/>
                              <w:rPr>
                                <w:sz w:val="25"/>
                              </w:rPr>
                            </w:pPr>
                          </w:p>
                          <w:p>
                            <w:pPr>
                              <w:pStyle w:val="9"/>
                              <w:spacing w:before="0"/>
                              <w:ind w:right="97"/>
                              <w:jc w:val="center"/>
                              <w:rPr>
                                <w:b/>
                                <w:sz w:val="25"/>
                              </w:rPr>
                            </w:pPr>
                            <w:r>
                              <w:rPr>
                                <w:b/>
                                <w:color w:val="FF00FF"/>
                                <w:spacing w:val="-2"/>
                                <w:sz w:val="25"/>
                              </w:rPr>
                              <w:t>start</w:t>
                            </w:r>
                          </w:p>
                        </w:tc>
                        <w:tc>
                          <w:tcPr>
                            <w:tcW w:w="180" w:type="dxa"/>
                            <w:tcBorders>
                              <w:bottom w:val="nil"/>
                              <w:right w:val="nil"/>
                            </w:tcBorders>
                          </w:tcPr>
                          <w:p>
                            <w:pPr>
                              <w:pStyle w:val="9"/>
                              <w:spacing w:before="0"/>
                              <w:rPr>
                                <w:sz w:val="24"/>
                              </w:rPr>
                            </w:pPr>
                          </w:p>
                        </w:tc>
                      </w:tr>
                    </w:tbl>
                    <w:p>
                      <w:pPr>
                        <w:pStyle w:val="6"/>
                      </w:pPr>
                    </w:p>
                  </w:txbxContent>
                </v:textbox>
              </v:shape>
            </w:pict>
          </mc:Fallback>
        </mc:AlternateContent>
      </w:r>
      <w:r>
        <w:t>Reading in the direction of arrow</w:t>
      </w:r>
      <w:r>
        <w:rPr>
          <w:spacing w:val="-8"/>
        </w:rPr>
        <w:t xml:space="preserve"> </w:t>
      </w:r>
      <w:r>
        <w:t>along</w:t>
      </w:r>
      <w:r>
        <w:rPr>
          <w:spacing w:val="-8"/>
        </w:rPr>
        <w:t xml:space="preserve"> </w:t>
      </w:r>
      <w:r>
        <w:t>with</w:t>
      </w:r>
      <w:r>
        <w:rPr>
          <w:spacing w:val="-8"/>
        </w:rPr>
        <w:t xml:space="preserve"> </w:t>
      </w:r>
      <w:r>
        <w:t>the</w:t>
      </w:r>
      <w:r>
        <w:rPr>
          <w:spacing w:val="-8"/>
        </w:rPr>
        <w:t xml:space="preserve"> </w:t>
      </w:r>
      <w:r>
        <w:t>labels</w:t>
      </w:r>
      <w:r>
        <w:rPr>
          <w:spacing w:val="-8"/>
        </w:rPr>
        <w:t xml:space="preserve"> </w:t>
      </w:r>
      <w:r>
        <w:t xml:space="preserve">we </w:t>
      </w:r>
      <w:r>
        <w:rPr>
          <w:spacing w:val="-2"/>
        </w:rPr>
        <w:t>have:</w:t>
      </w:r>
    </w:p>
    <w:p>
      <w:pPr>
        <w:spacing w:before="0"/>
        <w:ind w:left="5584" w:right="0" w:firstLine="0"/>
        <w:jc w:val="left"/>
        <w:rPr>
          <w:b/>
          <w:sz w:val="25"/>
        </w:rPr>
      </w:pPr>
      <w:r>
        <w:rPr>
          <w:b/>
          <w:sz w:val="25"/>
        </w:rPr>
        <w:t>p</w:t>
      </w:r>
      <w:r>
        <w:rPr>
          <w:b/>
          <w:spacing w:val="-2"/>
          <w:sz w:val="25"/>
        </w:rPr>
        <w:t xml:space="preserve"> </w:t>
      </w:r>
      <w:r>
        <w:rPr>
          <w:b/>
          <w:sz w:val="25"/>
        </w:rPr>
        <w:t>is</w:t>
      </w:r>
      <w:r>
        <w:rPr>
          <w:b/>
          <w:spacing w:val="-2"/>
          <w:sz w:val="25"/>
        </w:rPr>
        <w:t xml:space="preserve"> </w:t>
      </w:r>
      <w:r>
        <w:rPr>
          <w:b/>
          <w:sz w:val="25"/>
        </w:rPr>
        <w:t>a</w:t>
      </w:r>
      <w:r>
        <w:rPr>
          <w:b/>
          <w:spacing w:val="-1"/>
          <w:sz w:val="25"/>
        </w:rPr>
        <w:t xml:space="preserve"> </w:t>
      </w:r>
      <w:r>
        <w:rPr>
          <w:b/>
          <w:sz w:val="25"/>
        </w:rPr>
        <w:t>*</w:t>
      </w:r>
      <w:r>
        <w:rPr>
          <w:b/>
          <w:spacing w:val="-2"/>
          <w:sz w:val="25"/>
        </w:rPr>
        <w:t xml:space="preserve"> </w:t>
      </w:r>
      <w:r>
        <w:rPr>
          <w:b/>
          <w:sz w:val="25"/>
        </w:rPr>
        <w:t>to</w:t>
      </w:r>
      <w:r>
        <w:rPr>
          <w:b/>
          <w:spacing w:val="-1"/>
          <w:sz w:val="25"/>
        </w:rPr>
        <w:t xml:space="preserve"> </w:t>
      </w:r>
      <w:r>
        <w:rPr>
          <w:b/>
          <w:spacing w:val="-5"/>
          <w:sz w:val="25"/>
        </w:rPr>
        <w:t>int</w:t>
      </w:r>
    </w:p>
    <w:p>
      <w:pPr>
        <w:spacing w:before="0" w:line="237" w:lineRule="auto"/>
        <w:ind w:left="5146" w:right="555" w:firstLine="0"/>
        <w:jc w:val="left"/>
        <w:rPr>
          <w:sz w:val="25"/>
        </w:rPr>
      </w:pPr>
      <w:r>
        <w:rPr>
          <w:color w:val="FF00FF"/>
          <w:sz w:val="25"/>
        </w:rPr>
        <w:t>i.e.,</w:t>
      </w:r>
      <w:r>
        <w:rPr>
          <w:color w:val="FF00FF"/>
          <w:spacing w:val="-6"/>
          <w:sz w:val="25"/>
        </w:rPr>
        <w:t xml:space="preserve"> </w:t>
      </w:r>
      <w:r>
        <w:rPr>
          <w:b/>
          <w:color w:val="FF00FF"/>
          <w:sz w:val="25"/>
        </w:rPr>
        <w:t>p</w:t>
      </w:r>
      <w:r>
        <w:rPr>
          <w:b/>
          <w:color w:val="FF00FF"/>
          <w:spacing w:val="-6"/>
          <w:sz w:val="25"/>
        </w:rPr>
        <w:t xml:space="preserve"> </w:t>
      </w:r>
      <w:r>
        <w:rPr>
          <w:b/>
          <w:color w:val="FF00FF"/>
          <w:sz w:val="25"/>
        </w:rPr>
        <w:t>is</w:t>
      </w:r>
      <w:r>
        <w:rPr>
          <w:b/>
          <w:color w:val="FF00FF"/>
          <w:spacing w:val="-6"/>
          <w:sz w:val="25"/>
        </w:rPr>
        <w:t xml:space="preserve"> </w:t>
      </w:r>
      <w:r>
        <w:rPr>
          <w:b/>
          <w:color w:val="FF00FF"/>
          <w:sz w:val="25"/>
        </w:rPr>
        <w:t>a</w:t>
      </w:r>
      <w:r>
        <w:rPr>
          <w:b/>
          <w:color w:val="FF00FF"/>
          <w:spacing w:val="-6"/>
          <w:sz w:val="25"/>
        </w:rPr>
        <w:t xml:space="preserve"> </w:t>
      </w:r>
      <w:r>
        <w:rPr>
          <w:b/>
          <w:color w:val="FF00FF"/>
          <w:sz w:val="25"/>
        </w:rPr>
        <w:t>pointer</w:t>
      </w:r>
      <w:r>
        <w:rPr>
          <w:b/>
          <w:color w:val="FF00FF"/>
          <w:spacing w:val="-6"/>
          <w:sz w:val="25"/>
        </w:rPr>
        <w:t xml:space="preserve"> </w:t>
      </w:r>
      <w:r>
        <w:rPr>
          <w:b/>
          <w:color w:val="FF00FF"/>
          <w:sz w:val="25"/>
        </w:rPr>
        <w:t>to</w:t>
      </w:r>
      <w:r>
        <w:rPr>
          <w:b/>
          <w:color w:val="FF00FF"/>
          <w:spacing w:val="-6"/>
          <w:sz w:val="25"/>
        </w:rPr>
        <w:t xml:space="preserve"> </w:t>
      </w:r>
      <w:r>
        <w:rPr>
          <w:b/>
          <w:color w:val="FF00FF"/>
          <w:sz w:val="25"/>
        </w:rPr>
        <w:t>an</w:t>
      </w:r>
      <w:r>
        <w:rPr>
          <w:b/>
          <w:color w:val="FF00FF"/>
          <w:spacing w:val="-6"/>
          <w:sz w:val="25"/>
        </w:rPr>
        <w:t xml:space="preserve"> </w:t>
      </w:r>
      <w:r>
        <w:rPr>
          <w:b/>
          <w:color w:val="FF00FF"/>
          <w:sz w:val="25"/>
        </w:rPr>
        <w:t xml:space="preserve">integer </w:t>
      </w:r>
      <w:r>
        <w:rPr>
          <w:sz w:val="25"/>
        </w:rPr>
        <w:t xml:space="preserve">[By reading </w:t>
      </w:r>
      <w:r>
        <w:rPr>
          <w:b/>
          <w:sz w:val="25"/>
        </w:rPr>
        <w:t xml:space="preserve">* </w:t>
      </w:r>
      <w:r>
        <w:rPr>
          <w:sz w:val="25"/>
        </w:rPr>
        <w:t xml:space="preserve">as pointer, </w:t>
      </w:r>
      <w:r>
        <w:rPr>
          <w:b/>
          <w:sz w:val="25"/>
        </w:rPr>
        <w:t xml:space="preserve">int </w:t>
      </w:r>
      <w:r>
        <w:rPr>
          <w:sz w:val="25"/>
        </w:rPr>
        <w:t xml:space="preserve">as </w:t>
      </w:r>
      <w:r>
        <w:rPr>
          <w:spacing w:val="-2"/>
          <w:sz w:val="25"/>
        </w:rPr>
        <w:t>integer]</w:t>
      </w:r>
    </w:p>
    <w:p>
      <w:pPr>
        <w:tabs>
          <w:tab w:val="left" w:pos="4941"/>
        </w:tabs>
        <w:spacing w:before="222"/>
        <w:ind w:left="68" w:right="555" w:firstLine="0"/>
        <w:jc w:val="left"/>
        <w:rPr>
          <w:sz w:val="25"/>
        </w:rPr>
      </w:pPr>
      <w:r>
        <w:rPr>
          <w:b/>
          <w:color w:val="FF00FF"/>
          <w:sz w:val="25"/>
        </w:rPr>
        <w:t>Example</w:t>
      </w:r>
      <w:r>
        <w:rPr>
          <w:b/>
          <w:color w:val="FF00FF"/>
          <w:spacing w:val="80"/>
          <w:sz w:val="25"/>
        </w:rPr>
        <w:t xml:space="preserve"> </w:t>
      </w:r>
      <w:r>
        <w:rPr>
          <w:b/>
          <w:color w:val="FF00FF"/>
          <w:sz w:val="25"/>
        </w:rPr>
        <w:t>12.33:</w:t>
      </w:r>
      <w:r>
        <w:rPr>
          <w:b/>
          <w:color w:val="FF00FF"/>
          <w:spacing w:val="40"/>
          <w:sz w:val="25"/>
        </w:rPr>
        <w:t xml:space="preserve"> </w:t>
      </w:r>
      <w:r>
        <w:rPr>
          <w:sz w:val="25"/>
        </w:rPr>
        <w:t>Interpret</w:t>
      </w:r>
      <w:r>
        <w:rPr>
          <w:spacing w:val="40"/>
          <w:sz w:val="25"/>
        </w:rPr>
        <w:t xml:space="preserve"> </w:t>
      </w:r>
      <w:r>
        <w:rPr>
          <w:sz w:val="25"/>
        </w:rPr>
        <w:t>the</w:t>
      </w:r>
      <w:r>
        <w:rPr>
          <w:spacing w:val="40"/>
          <w:sz w:val="25"/>
        </w:rPr>
        <w:t xml:space="preserve"> </w:t>
      </w:r>
      <w:r>
        <w:rPr>
          <w:sz w:val="25"/>
        </w:rPr>
        <w:t>declaration:</w:t>
      </w:r>
      <w:r>
        <w:rPr>
          <w:sz w:val="25"/>
        </w:rPr>
        <w:tab/>
      </w:r>
      <w:r>
        <w:rPr>
          <w:b/>
          <w:color w:val="FF00FF"/>
          <w:sz w:val="25"/>
        </w:rPr>
        <w:t>int</w:t>
      </w:r>
      <w:r>
        <w:rPr>
          <w:b/>
          <w:color w:val="FF00FF"/>
          <w:spacing w:val="80"/>
          <w:sz w:val="25"/>
        </w:rPr>
        <w:t xml:space="preserve"> </w:t>
      </w:r>
      <w:r>
        <w:rPr>
          <w:b/>
          <w:color w:val="FF00FF"/>
          <w:sz w:val="25"/>
        </w:rPr>
        <w:t>a[10].</w:t>
      </w:r>
      <w:r>
        <w:rPr>
          <w:b/>
          <w:color w:val="FF00FF"/>
          <w:spacing w:val="80"/>
          <w:sz w:val="25"/>
        </w:rPr>
        <w:t xml:space="preserve"> </w:t>
      </w:r>
      <w:r>
        <w:rPr>
          <w:sz w:val="25"/>
        </w:rPr>
        <w:t>The</w:t>
      </w:r>
      <w:r>
        <w:rPr>
          <w:spacing w:val="40"/>
          <w:sz w:val="25"/>
        </w:rPr>
        <w:t xml:space="preserve"> </w:t>
      </w:r>
      <w:r>
        <w:rPr>
          <w:sz w:val="25"/>
        </w:rPr>
        <w:t>declaration</w:t>
      </w:r>
      <w:r>
        <w:rPr>
          <w:spacing w:val="40"/>
          <w:sz w:val="25"/>
        </w:rPr>
        <w:t xml:space="preserve"> </w:t>
      </w:r>
      <w:r>
        <w:rPr>
          <w:sz w:val="25"/>
        </w:rPr>
        <w:t>can</w:t>
      </w:r>
      <w:r>
        <w:rPr>
          <w:spacing w:val="40"/>
          <w:sz w:val="25"/>
        </w:rPr>
        <w:t xml:space="preserve"> </w:t>
      </w:r>
      <w:r>
        <w:rPr>
          <w:sz w:val="25"/>
        </w:rPr>
        <w:t>be pictorially represented as shwon below:</w:t>
      </w:r>
    </w:p>
    <w:p>
      <w:pPr>
        <w:spacing w:before="40" w:line="251" w:lineRule="exact"/>
        <w:ind w:left="1829" w:right="0" w:firstLine="0"/>
        <w:jc w:val="left"/>
        <w:rPr>
          <w:b/>
          <w:sz w:val="25"/>
        </w:rPr>
      </w:pPr>
      <w:r>
        <w:rPr>
          <w:b/>
          <w:sz w:val="25"/>
        </w:rPr>
        <mc:AlternateContent>
          <mc:Choice Requires="wps">
            <w:drawing>
              <wp:anchor distT="0" distB="0" distL="0" distR="0" simplePos="0" relativeHeight="251794432" behindDoc="1" locked="0" layoutInCell="1" allowOverlap="1">
                <wp:simplePos x="0" y="0"/>
                <wp:positionH relativeFrom="page">
                  <wp:posOffset>3709035</wp:posOffset>
                </wp:positionH>
                <wp:positionV relativeFrom="paragraph">
                  <wp:posOffset>132080</wp:posOffset>
                </wp:positionV>
                <wp:extent cx="2628900" cy="1257300"/>
                <wp:effectExtent l="0" t="0" r="0" b="0"/>
                <wp:wrapNone/>
                <wp:docPr id="627" name="Graphic 627"/>
                <wp:cNvGraphicFramePr/>
                <a:graphic xmlns:a="http://schemas.openxmlformats.org/drawingml/2006/main">
                  <a:graphicData uri="http://schemas.microsoft.com/office/word/2010/wordprocessingShape">
                    <wps:wsp>
                      <wps:cNvSpPr/>
                      <wps:spPr>
                        <a:xfrm>
                          <a:off x="0" y="0"/>
                          <a:ext cx="2628900" cy="1257300"/>
                        </a:xfrm>
                        <a:custGeom>
                          <a:avLst/>
                          <a:gdLst/>
                          <a:ahLst/>
                          <a:cxnLst/>
                          <a:rect l="l" t="t" r="r" b="b"/>
                          <a:pathLst>
                            <a:path w="2628900" h="1257300">
                              <a:moveTo>
                                <a:pt x="2628900" y="0"/>
                              </a:moveTo>
                              <a:lnTo>
                                <a:pt x="0" y="0"/>
                              </a:lnTo>
                              <a:lnTo>
                                <a:pt x="0" y="1257300"/>
                              </a:lnTo>
                              <a:lnTo>
                                <a:pt x="2628900" y="1257300"/>
                              </a:lnTo>
                              <a:lnTo>
                                <a:pt x="2628900" y="0"/>
                              </a:lnTo>
                              <a:close/>
                            </a:path>
                          </a:pathLst>
                        </a:custGeom>
                        <a:solidFill>
                          <a:srgbClr val="FFFFFF"/>
                        </a:solidFill>
                      </wps:spPr>
                      <wps:bodyPr wrap="square" lIns="0" tIns="0" rIns="0" bIns="0" rtlCol="0">
                        <a:noAutofit/>
                      </wps:bodyPr>
                    </wps:wsp>
                  </a:graphicData>
                </a:graphic>
              </wp:anchor>
            </w:drawing>
          </mc:Choice>
          <mc:Fallback>
            <w:pict>
              <v:shape id="Graphic 627" o:spid="_x0000_s1026" o:spt="100" style="position:absolute;left:0pt;margin-left:292.05pt;margin-top:10.4pt;height:99pt;width:207pt;mso-position-horizontal-relative:page;z-index:-251522048;mso-width-relative:page;mso-height-relative:page;" fillcolor="#FFFFFF" filled="t" stroked="f" coordsize="2628900,1257300" o:gfxdata="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RdtNrUAAAACgEA&#10;AA8AAAAAAAAAAQAgAAAAIgAAAGRycy9kb3ducmV2LnhtbFBLAQIUABQAAAAIAIdO4kDRCjpmHgIA&#10;AOwEAAAOAAAAAAAAAAEAIAAAACMBAABkcnMvZTJvRG9jLnhtbFBLBQYAAAAABgAGAFkBAACzBQAA&#10;AAA=&#10;" path="m2628900,0l0,0,0,1257300,2628900,1257300,2628900,0xe">
                <v:fill on="t" focussize="0,0"/>
                <v:stroke on="f"/>
                <v:imagedata o:title=""/>
                <o:lock v:ext="edit" aspectratio="f"/>
                <v:textbox inset="0mm,0mm,0mm,0mm"/>
              </v:shape>
            </w:pict>
          </mc:Fallback>
        </mc:AlternateContent>
      </w:r>
      <w:r>
        <w:rPr>
          <w:b/>
          <w:sz w:val="25"/>
        </w:rPr>
        <w:t>is</w:t>
      </w:r>
      <w:r>
        <w:rPr>
          <w:b/>
          <w:spacing w:val="-4"/>
          <w:sz w:val="25"/>
        </w:rPr>
        <w:t xml:space="preserve"> </w:t>
      </w:r>
      <w:r>
        <w:rPr>
          <w:b/>
          <w:sz w:val="25"/>
        </w:rPr>
        <w:t>an</w:t>
      </w:r>
      <w:r>
        <w:rPr>
          <w:b/>
          <w:spacing w:val="-3"/>
          <w:sz w:val="25"/>
        </w:rPr>
        <w:t xml:space="preserve"> </w:t>
      </w:r>
      <w:r>
        <w:rPr>
          <w:b/>
          <w:sz w:val="25"/>
        </w:rPr>
        <w:t>array</w:t>
      </w:r>
      <w:r>
        <w:rPr>
          <w:b/>
          <w:spacing w:val="-4"/>
          <w:sz w:val="25"/>
        </w:rPr>
        <w:t xml:space="preserve"> </w:t>
      </w:r>
      <w:r>
        <w:rPr>
          <w:b/>
          <w:spacing w:val="-5"/>
          <w:sz w:val="25"/>
        </w:rPr>
        <w:t>of</w:t>
      </w:r>
    </w:p>
    <w:p>
      <w:pPr>
        <w:spacing w:after="0" w:line="251" w:lineRule="exact"/>
        <w:jc w:val="left"/>
        <w:rPr>
          <w:b/>
          <w:sz w:val="25"/>
        </w:rPr>
        <w:sectPr>
          <w:pgSz w:w="11910" w:h="16840"/>
          <w:pgMar w:top="2240" w:right="1133" w:bottom="280" w:left="1559" w:header="1880" w:footer="0" w:gutter="0"/>
          <w:cols w:space="720" w:num="1"/>
        </w:sectPr>
      </w:pPr>
    </w:p>
    <w:p>
      <w:pPr>
        <w:spacing w:before="128"/>
        <w:ind w:left="466" w:right="0" w:firstLine="0"/>
        <w:jc w:val="left"/>
        <w:rPr>
          <w:b/>
          <w:sz w:val="25"/>
        </w:rPr>
      </w:pPr>
      <w:r>
        <w:rPr>
          <w:b/>
          <w:sz w:val="25"/>
        </w:rPr>
        <mc:AlternateContent>
          <mc:Choice Requires="wpg">
            <w:drawing>
              <wp:anchor distT="0" distB="0" distL="0" distR="0" simplePos="0" relativeHeight="251793408" behindDoc="1" locked="0" layoutInCell="1" allowOverlap="1">
                <wp:simplePos x="0" y="0"/>
                <wp:positionH relativeFrom="page">
                  <wp:posOffset>1184910</wp:posOffset>
                </wp:positionH>
                <wp:positionV relativeFrom="paragraph">
                  <wp:posOffset>26035</wp:posOffset>
                </wp:positionV>
                <wp:extent cx="2190750" cy="1049020"/>
                <wp:effectExtent l="0" t="0" r="0" b="0"/>
                <wp:wrapNone/>
                <wp:docPr id="628" name="Group 628"/>
                <wp:cNvGraphicFramePr/>
                <a:graphic xmlns:a="http://schemas.openxmlformats.org/drawingml/2006/main">
                  <a:graphicData uri="http://schemas.microsoft.com/office/word/2010/wordprocessingGroup">
                    <wpg:wgp>
                      <wpg:cNvGrpSpPr/>
                      <wpg:grpSpPr>
                        <a:xfrm>
                          <a:off x="0" y="0"/>
                          <a:ext cx="2190750" cy="1049020"/>
                          <a:chOff x="0" y="0"/>
                          <a:chExt cx="2190750" cy="1049020"/>
                        </a:xfrm>
                      </wpg:grpSpPr>
                      <pic:pic xmlns:pic="http://schemas.openxmlformats.org/drawingml/2006/picture">
                        <pic:nvPicPr>
                          <pic:cNvPr id="629" name="Image 629"/>
                          <pic:cNvPicPr/>
                        </pic:nvPicPr>
                        <pic:blipFill>
                          <a:blip r:embed="rId113" cstate="print"/>
                          <a:stretch>
                            <a:fillRect/>
                          </a:stretch>
                        </pic:blipFill>
                        <pic:spPr>
                          <a:xfrm>
                            <a:off x="938460" y="580329"/>
                            <a:ext cx="85230" cy="228664"/>
                          </a:xfrm>
                          <a:prstGeom prst="rect">
                            <a:avLst/>
                          </a:prstGeom>
                        </pic:spPr>
                      </pic:pic>
                      <wps:wsp>
                        <wps:cNvPr id="630" name="Graphic 630"/>
                        <wps:cNvSpPr/>
                        <wps:spPr>
                          <a:xfrm>
                            <a:off x="990600" y="12068"/>
                            <a:ext cx="1270" cy="228600"/>
                          </a:xfrm>
                          <a:custGeom>
                            <a:avLst/>
                            <a:gdLst/>
                            <a:ahLst/>
                            <a:cxnLst/>
                            <a:rect l="l" t="t" r="r" b="b"/>
                            <a:pathLst>
                              <a:path h="228600">
                                <a:moveTo>
                                  <a:pt x="0" y="228600"/>
                                </a:moveTo>
                                <a:lnTo>
                                  <a:pt x="1" y="0"/>
                                </a:lnTo>
                              </a:path>
                            </a:pathLst>
                          </a:custGeom>
                          <a:ln w="19050">
                            <a:solidFill>
                              <a:srgbClr val="000000"/>
                            </a:solidFill>
                            <a:prstDash val="solid"/>
                          </a:ln>
                        </wps:spPr>
                        <wps:bodyPr wrap="square" lIns="0" tIns="0" rIns="0" bIns="0" rtlCol="0">
                          <a:noAutofit/>
                        </wps:bodyPr>
                      </wps:wsp>
                      <wps:wsp>
                        <wps:cNvPr id="631" name="Graphic 631"/>
                        <wps:cNvSpPr/>
                        <wps:spPr>
                          <a:xfrm>
                            <a:off x="990600" y="9525"/>
                            <a:ext cx="914400" cy="1270"/>
                          </a:xfrm>
                          <a:custGeom>
                            <a:avLst/>
                            <a:gdLst/>
                            <a:ahLst/>
                            <a:cxnLst/>
                            <a:rect l="l" t="t" r="r" b="b"/>
                            <a:pathLst>
                              <a:path w="914400">
                                <a:moveTo>
                                  <a:pt x="0" y="0"/>
                                </a:moveTo>
                                <a:lnTo>
                                  <a:pt x="914400" y="1"/>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632" name="Image 632"/>
                          <pic:cNvPicPr/>
                        </pic:nvPicPr>
                        <pic:blipFill>
                          <a:blip r:embed="rId103" cstate="print"/>
                          <a:stretch>
                            <a:fillRect/>
                          </a:stretch>
                        </pic:blipFill>
                        <pic:spPr>
                          <a:xfrm>
                            <a:off x="1862385" y="9525"/>
                            <a:ext cx="85230" cy="228664"/>
                          </a:xfrm>
                          <a:prstGeom prst="rect">
                            <a:avLst/>
                          </a:prstGeom>
                        </pic:spPr>
                      </pic:pic>
                      <wps:wsp>
                        <wps:cNvPr id="633" name="Graphic 633"/>
                        <wps:cNvSpPr/>
                        <wps:spPr>
                          <a:xfrm>
                            <a:off x="238125" y="1039180"/>
                            <a:ext cx="1664335" cy="1270"/>
                          </a:xfrm>
                          <a:custGeom>
                            <a:avLst/>
                            <a:gdLst/>
                            <a:ahLst/>
                            <a:cxnLst/>
                            <a:rect l="l" t="t" r="r" b="b"/>
                            <a:pathLst>
                              <a:path w="1664335">
                                <a:moveTo>
                                  <a:pt x="0" y="0"/>
                                </a:moveTo>
                                <a:lnTo>
                                  <a:pt x="1664335" y="1"/>
                                </a:lnTo>
                              </a:path>
                            </a:pathLst>
                          </a:custGeom>
                          <a:ln w="19050">
                            <a:solidFill>
                              <a:srgbClr val="000000"/>
                            </a:solidFill>
                            <a:prstDash val="solid"/>
                          </a:ln>
                        </wps:spPr>
                        <wps:bodyPr wrap="square" lIns="0" tIns="0" rIns="0" bIns="0" rtlCol="0">
                          <a:noAutofit/>
                        </wps:bodyPr>
                      </wps:wsp>
                      <wps:wsp>
                        <wps:cNvPr id="634" name="Graphic 634"/>
                        <wps:cNvSpPr/>
                        <wps:spPr>
                          <a:xfrm>
                            <a:off x="1905000" y="580392"/>
                            <a:ext cx="1270" cy="457200"/>
                          </a:xfrm>
                          <a:custGeom>
                            <a:avLst/>
                            <a:gdLst/>
                            <a:ahLst/>
                            <a:cxnLst/>
                            <a:rect l="l" t="t" r="r" b="b"/>
                            <a:pathLst>
                              <a:path h="457200">
                                <a:moveTo>
                                  <a:pt x="0" y="0"/>
                                </a:moveTo>
                                <a:lnTo>
                                  <a:pt x="1" y="457200"/>
                                </a:lnTo>
                              </a:path>
                            </a:pathLst>
                          </a:custGeom>
                          <a:ln w="19050">
                            <a:solidFill>
                              <a:srgbClr val="000000"/>
                            </a:solidFill>
                            <a:prstDash val="solid"/>
                          </a:ln>
                        </wps:spPr>
                        <wps:bodyPr wrap="square" lIns="0" tIns="0" rIns="0" bIns="0" rtlCol="0">
                          <a:noAutofit/>
                        </wps:bodyPr>
                      </wps:wsp>
                      <wps:wsp>
                        <wps:cNvPr id="635" name="Graphic 635"/>
                        <wps:cNvSpPr/>
                        <wps:spPr>
                          <a:xfrm>
                            <a:off x="182796" y="580980"/>
                            <a:ext cx="111125" cy="457834"/>
                          </a:xfrm>
                          <a:custGeom>
                            <a:avLst/>
                            <a:gdLst/>
                            <a:ahLst/>
                            <a:cxnLst/>
                            <a:rect l="l" t="t" r="r" b="b"/>
                            <a:pathLst>
                              <a:path w="111125" h="457834">
                                <a:moveTo>
                                  <a:pt x="55328" y="37807"/>
                                </a:moveTo>
                                <a:lnTo>
                                  <a:pt x="45803" y="54137"/>
                                </a:lnTo>
                                <a:lnTo>
                                  <a:pt x="45805" y="457244"/>
                                </a:lnTo>
                                <a:lnTo>
                                  <a:pt x="64855" y="457244"/>
                                </a:lnTo>
                                <a:lnTo>
                                  <a:pt x="64853" y="54137"/>
                                </a:lnTo>
                                <a:lnTo>
                                  <a:pt x="55328" y="37807"/>
                                </a:lnTo>
                                <a:close/>
                              </a:path>
                              <a:path w="111125" h="457834">
                                <a:moveTo>
                                  <a:pt x="55328" y="0"/>
                                </a:moveTo>
                                <a:lnTo>
                                  <a:pt x="0" y="94848"/>
                                </a:lnTo>
                                <a:lnTo>
                                  <a:pt x="1535" y="100680"/>
                                </a:lnTo>
                                <a:lnTo>
                                  <a:pt x="10623" y="105982"/>
                                </a:lnTo>
                                <a:lnTo>
                                  <a:pt x="16455" y="104447"/>
                                </a:lnTo>
                                <a:lnTo>
                                  <a:pt x="45802" y="54137"/>
                                </a:lnTo>
                                <a:lnTo>
                                  <a:pt x="45803" y="18903"/>
                                </a:lnTo>
                                <a:lnTo>
                                  <a:pt x="66355" y="18903"/>
                                </a:lnTo>
                                <a:lnTo>
                                  <a:pt x="55328" y="0"/>
                                </a:lnTo>
                                <a:close/>
                              </a:path>
                              <a:path w="111125" h="457834">
                                <a:moveTo>
                                  <a:pt x="66355" y="18903"/>
                                </a:moveTo>
                                <a:lnTo>
                                  <a:pt x="64853" y="18903"/>
                                </a:lnTo>
                                <a:lnTo>
                                  <a:pt x="64853" y="54137"/>
                                </a:lnTo>
                                <a:lnTo>
                                  <a:pt x="94202" y="104447"/>
                                </a:lnTo>
                                <a:lnTo>
                                  <a:pt x="100038" y="105982"/>
                                </a:lnTo>
                                <a:lnTo>
                                  <a:pt x="109122" y="100680"/>
                                </a:lnTo>
                                <a:lnTo>
                                  <a:pt x="110656" y="94848"/>
                                </a:lnTo>
                                <a:lnTo>
                                  <a:pt x="66355" y="18903"/>
                                </a:lnTo>
                                <a:close/>
                              </a:path>
                              <a:path w="111125" h="457834">
                                <a:moveTo>
                                  <a:pt x="64853" y="18903"/>
                                </a:moveTo>
                                <a:lnTo>
                                  <a:pt x="45803" y="18903"/>
                                </a:lnTo>
                                <a:lnTo>
                                  <a:pt x="45803" y="54137"/>
                                </a:lnTo>
                                <a:lnTo>
                                  <a:pt x="55328" y="37807"/>
                                </a:lnTo>
                                <a:lnTo>
                                  <a:pt x="47100" y="23703"/>
                                </a:lnTo>
                                <a:lnTo>
                                  <a:pt x="64853" y="23703"/>
                                </a:lnTo>
                                <a:lnTo>
                                  <a:pt x="64853" y="18903"/>
                                </a:lnTo>
                                <a:close/>
                              </a:path>
                              <a:path w="111125" h="457834">
                                <a:moveTo>
                                  <a:pt x="64853" y="23703"/>
                                </a:moveTo>
                                <a:lnTo>
                                  <a:pt x="63555" y="23703"/>
                                </a:lnTo>
                                <a:lnTo>
                                  <a:pt x="55328" y="37807"/>
                                </a:lnTo>
                                <a:lnTo>
                                  <a:pt x="64853" y="54137"/>
                                </a:lnTo>
                                <a:lnTo>
                                  <a:pt x="64853" y="23703"/>
                                </a:lnTo>
                                <a:close/>
                              </a:path>
                              <a:path w="111125" h="457834">
                                <a:moveTo>
                                  <a:pt x="63555" y="23703"/>
                                </a:moveTo>
                                <a:lnTo>
                                  <a:pt x="47100" y="23703"/>
                                </a:lnTo>
                                <a:lnTo>
                                  <a:pt x="55328" y="37807"/>
                                </a:lnTo>
                                <a:lnTo>
                                  <a:pt x="63555" y="23703"/>
                                </a:lnTo>
                                <a:close/>
                              </a:path>
                            </a:pathLst>
                          </a:custGeom>
                          <a:solidFill>
                            <a:srgbClr val="000000"/>
                          </a:solidFill>
                        </wps:spPr>
                        <wps:bodyPr wrap="square" lIns="0" tIns="0" rIns="0" bIns="0" rtlCol="0">
                          <a:noAutofit/>
                        </wps:bodyPr>
                      </wps:wsp>
                      <wps:wsp>
                        <wps:cNvPr id="636" name="Textbox 636"/>
                        <wps:cNvSpPr txBox="1"/>
                        <wps:spPr>
                          <a:xfrm>
                            <a:off x="581025" y="238761"/>
                            <a:ext cx="800100" cy="342900"/>
                          </a:xfrm>
                          <a:prstGeom prst="rect">
                            <a:avLst/>
                          </a:prstGeom>
                          <a:ln w="19050">
                            <a:solidFill>
                              <a:srgbClr val="000000"/>
                            </a:solidFill>
                            <a:prstDash val="solid"/>
                          </a:ln>
                        </wps:spPr>
                        <wps:txbx>
                          <w:txbxContent>
                            <w:p>
                              <w:pPr>
                                <w:spacing w:before="75"/>
                                <w:ind w:left="5" w:right="1" w:firstLine="0"/>
                                <w:jc w:val="center"/>
                                <w:rPr>
                                  <w:b/>
                                  <w:sz w:val="25"/>
                                </w:rPr>
                              </w:pPr>
                              <w:r>
                                <w:rPr>
                                  <w:b/>
                                  <w:spacing w:val="-10"/>
                                  <w:sz w:val="25"/>
                                </w:rPr>
                                <w:t>a</w:t>
                              </w:r>
                            </w:p>
                          </w:txbxContent>
                        </wps:txbx>
                        <wps:bodyPr wrap="square" lIns="0" tIns="0" rIns="0" bIns="0" rtlCol="0">
                          <a:noAutofit/>
                        </wps:bodyPr>
                      </wps:wsp>
                      <wps:wsp>
                        <wps:cNvPr id="637" name="Textbox 637"/>
                        <wps:cNvSpPr txBox="1"/>
                        <wps:spPr>
                          <a:xfrm>
                            <a:off x="1609725" y="238445"/>
                            <a:ext cx="571500" cy="342900"/>
                          </a:xfrm>
                          <a:prstGeom prst="rect">
                            <a:avLst/>
                          </a:prstGeom>
                          <a:ln w="19050">
                            <a:solidFill>
                              <a:srgbClr val="000000"/>
                            </a:solidFill>
                            <a:prstDash val="solid"/>
                          </a:ln>
                        </wps:spPr>
                        <wps:txbx>
                          <w:txbxContent>
                            <w:p>
                              <w:pPr>
                                <w:spacing w:before="75"/>
                                <w:ind w:left="226" w:right="0" w:firstLine="0"/>
                                <w:jc w:val="left"/>
                                <w:rPr>
                                  <w:b/>
                                  <w:sz w:val="25"/>
                                </w:rPr>
                              </w:pPr>
                              <w:r>
                                <w:rPr>
                                  <w:b/>
                                  <w:spacing w:val="-4"/>
                                  <w:sz w:val="25"/>
                                </w:rPr>
                                <w:t>[10]</w:t>
                              </w:r>
                            </w:p>
                          </w:txbxContent>
                        </wps:txbx>
                        <wps:bodyPr wrap="square" lIns="0" tIns="0" rIns="0" bIns="0" rtlCol="0">
                          <a:noAutofit/>
                        </wps:bodyPr>
                      </wps:wsp>
                      <wps:wsp>
                        <wps:cNvPr id="638" name="Textbox 638"/>
                        <wps:cNvSpPr txBox="1"/>
                        <wps:spPr>
                          <a:xfrm>
                            <a:off x="182796" y="580392"/>
                            <a:ext cx="1732280" cy="468630"/>
                          </a:xfrm>
                          <a:prstGeom prst="rect">
                            <a:avLst/>
                          </a:prstGeom>
                        </wps:spPr>
                        <wps:txbx>
                          <w:txbxContent>
                            <w:p>
                              <w:pPr>
                                <w:spacing w:before="27" w:line="240" w:lineRule="auto"/>
                                <w:rPr>
                                  <w:sz w:val="25"/>
                                </w:rPr>
                              </w:pPr>
                            </w:p>
                            <w:p>
                              <w:pPr>
                                <w:spacing w:before="0"/>
                                <w:ind w:left="121" w:right="356" w:firstLine="0"/>
                                <w:jc w:val="center"/>
                                <w:rPr>
                                  <w:b/>
                                  <w:sz w:val="25"/>
                                </w:rPr>
                              </w:pPr>
                              <w:r>
                                <w:rPr>
                                  <w:b/>
                                  <w:color w:val="FF00FF"/>
                                  <w:spacing w:val="-2"/>
                                  <w:sz w:val="25"/>
                                </w:rPr>
                                <w:t>start</w:t>
                              </w:r>
                            </w:p>
                          </w:txbxContent>
                        </wps:txbx>
                        <wps:bodyPr wrap="square" lIns="0" tIns="0" rIns="0" bIns="0" rtlCol="0">
                          <a:noAutofit/>
                        </wps:bodyPr>
                      </wps:wsp>
                      <wps:wsp>
                        <wps:cNvPr id="639" name="Textbox 639"/>
                        <wps:cNvSpPr txBox="1"/>
                        <wps:spPr>
                          <a:xfrm>
                            <a:off x="9525" y="238761"/>
                            <a:ext cx="457200" cy="342900"/>
                          </a:xfrm>
                          <a:prstGeom prst="rect">
                            <a:avLst/>
                          </a:prstGeom>
                          <a:ln w="19050">
                            <a:solidFill>
                              <a:srgbClr val="000000"/>
                            </a:solidFill>
                            <a:prstDash val="solid"/>
                          </a:ln>
                        </wps:spPr>
                        <wps:txbx>
                          <w:txbxContent>
                            <w:p>
                              <w:pPr>
                                <w:spacing w:before="75"/>
                                <w:ind w:left="143" w:right="0" w:firstLine="0"/>
                                <w:jc w:val="left"/>
                                <w:rPr>
                                  <w:b/>
                                  <w:sz w:val="25"/>
                                </w:rPr>
                              </w:pPr>
                              <w:r>
                                <w:rPr>
                                  <w:b/>
                                  <w:spacing w:val="-5"/>
                                  <w:sz w:val="25"/>
                                </w:rPr>
                                <w:t>int</w:t>
                              </w:r>
                            </w:p>
                          </w:txbxContent>
                        </wps:txbx>
                        <wps:bodyPr wrap="square" lIns="0" tIns="0" rIns="0" bIns="0" rtlCol="0">
                          <a:noAutofit/>
                        </wps:bodyPr>
                      </wps:wsp>
                    </wpg:wgp>
                  </a:graphicData>
                </a:graphic>
              </wp:anchor>
            </w:drawing>
          </mc:Choice>
          <mc:Fallback>
            <w:pict>
              <v:group id="_x0000_s1026" o:spid="_x0000_s1026" o:spt="203" style="position:absolute;left:0pt;margin-left:93.3pt;margin-top:2.05pt;height:82.6pt;width:172.5pt;mso-position-horizontal-relative:page;z-index:-251523072;mso-width-relative:page;mso-height-relative:page;" coordsize="2190750,1049020" o:gfxdata="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">
                <o:lock v:ext="edit" aspectratio="f"/>
                <v:shape id="Image 629" o:spid="_x0000_s1026" o:spt="75" type="#_x0000_t75" style="position:absolute;left:938460;top:580329;height:228664;width:85230;" filled="f" o:preferrelative="t" stroked="f" coordsize="21600,21600" o:gfxdata="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V2b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Graphic 630" o:spid="_x0000_s1026" o:spt="100" style="position:absolute;left:990600;top:12068;height:228600;width:1270;" filled="f" stroked="t" coordsize="1,228600" o:gfxdata="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ibF97sAAADc&#10;AAAADwAAAAAAAAABACAAAAAiAAAAZHJzL2Rvd25yZXYueG1sUEsBAhQAFAAAAAgAh07iQDMvBZ47&#10;AAAAOQAAABAAAAAAAAAAAQAgAAAACgEAAGRycy9zaGFwZXhtbC54bWxQSwUGAAAAAAYABgBbAQAA&#10;tAMAAAAA&#10;" path="m0,228600l1,0e">
                  <v:fill on="f" focussize="0,0"/>
                  <v:stroke weight="1.5pt" color="#000000" joinstyle="round"/>
                  <v:imagedata o:title=""/>
                  <o:lock v:ext="edit" aspectratio="f"/>
                  <v:textbox inset="0mm,0mm,0mm,0mm"/>
                </v:shape>
                <v:shape id="Graphic 631" o:spid="_x0000_s1026" o:spt="100" style="position:absolute;left:990600;top:9525;height:1270;width:914400;" filled="f" stroked="t" coordsize="914400,1" o:gfxdata="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bEQr4A&#10;AADcAAAADwAAAAAAAAABACAAAAAiAAAAZHJzL2Rvd25yZXYueG1sUEsBAhQAFAAAAAgAh07iQDMv&#10;BZ47AAAAOQAAABAAAAAAAAAAAQAgAAAADQEAAGRycy9zaGFwZXhtbC54bWxQSwUGAAAAAAYABgBb&#10;AQAAtwMAAAAA&#10;" path="m0,0l914400,1e">
                  <v:fill on="f" focussize="0,0"/>
                  <v:stroke weight="1.5pt" color="#000000" joinstyle="round"/>
                  <v:imagedata o:title=""/>
                  <o:lock v:ext="edit" aspectratio="f"/>
                  <v:textbox inset="0mm,0mm,0mm,0mm"/>
                </v:shape>
                <v:shape id="Image 632" o:spid="_x0000_s1026" o:spt="75" type="#_x0000_t75" style="position:absolute;left:1862385;top:9525;height:228664;width:85230;" filled="f" o:preferrelative="t" stroked="f" coordsize="21600,21600" o:gfxdata="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5ipc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Graphic 633" o:spid="_x0000_s1026" o:spt="100" style="position:absolute;left:238125;top:1039180;height:1270;width:1664335;" filled="f" stroked="t" coordsize="1664335,1" o:gfxdata="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fJJxvQAA&#10;ANwAAAAPAAAAAAAAAAEAIAAAACIAAABkcnMvZG93bnJldi54bWxQSwECFAAUAAAACACHTuJAMy8F&#10;njsAAAA5AAAAEAAAAAAAAAABACAAAAAMAQAAZHJzL3NoYXBleG1sLnhtbFBLBQYAAAAABgAGAFsB&#10;AAC2AwAAAAA=&#10;" path="m0,0l1664335,1e">
                  <v:fill on="f" focussize="0,0"/>
                  <v:stroke weight="1.5pt" color="#000000" joinstyle="round"/>
                  <v:imagedata o:title=""/>
                  <o:lock v:ext="edit" aspectratio="f"/>
                  <v:textbox inset="0mm,0mm,0mm,0mm"/>
                </v:shape>
                <v:shape id="Graphic 634" o:spid="_x0000_s1026" o:spt="100" style="position:absolute;left:1905000;top:580392;height:457200;width:1270;" filled="f" stroked="t" coordsize="1,457200" o:gfxdata="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3Cha/&#10;AAAA3AAAAA8AAAAAAAAAAQAgAAAAIgAAAGRycy9kb3ducmV2LnhtbFBLAQIUABQAAAAIAIdO4kAz&#10;LwWeOwAAADkAAAAQAAAAAAAAAAEAIAAAAA4BAABkcnMvc2hhcGV4bWwueG1sUEsFBgAAAAAGAAYA&#10;WwEAALgDAAAAAA==&#10;" path="m0,0l1,457200e">
                  <v:fill on="f" focussize="0,0"/>
                  <v:stroke weight="1.5pt" color="#000000" joinstyle="round"/>
                  <v:imagedata o:title=""/>
                  <o:lock v:ext="edit" aspectratio="f"/>
                  <v:textbox inset="0mm,0mm,0mm,0mm"/>
                </v:shape>
                <v:shape id="Graphic 635" o:spid="_x0000_s1026" o:spt="100" style="position:absolute;left:182796;top:580980;height:457834;width:111125;" fillcolor="#000000" filled="t" stroked="f" coordsize="111125,457834" o:gfxdata="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tPdi/&#10;AAAA3AAAAA8AAAAAAAAAAQAgAAAAIgAAAGRycy9kb3ducmV2LnhtbFBLAQIUABQAAAAIAIdO4kAz&#10;LwWeOwAAADkAAAAQAAAAAAAAAAEAIAAAAA4BAABkcnMvc2hhcGV4bWwueG1sUEsFBgAAAAAGAAYA&#10;WwEAALgDAAAAAA==&#10;" path="m55328,37807l45803,54137,45805,457244,64855,457244,64853,54137,55328,37807xem55328,0l0,94848,1535,100680,10623,105982,16455,104447,45802,54137,45803,18903,66355,18903,55328,0xem66355,18903l64853,18903,64853,54137,94202,104447,100038,105982,109122,100680,110656,94848,66355,18903xem64853,18903l45803,18903,45803,54137,55328,37807,47100,23703,64853,23703,64853,18903xem64853,23703l63555,23703,55328,37807,64853,54137,64853,23703xem63555,23703l47100,23703,55328,37807,63555,23703xe">
                  <v:fill on="t" focussize="0,0"/>
                  <v:stroke on="f"/>
                  <v:imagedata o:title=""/>
                  <o:lock v:ext="edit" aspectratio="f"/>
                  <v:textbox inset="0mm,0mm,0mm,0mm"/>
                </v:shape>
                <v:shape id="Textbox 636" o:spid="_x0000_s1026" o:spt="202" type="#_x0000_t202" style="position:absolute;left:581025;top:238761;height:342900;width:800100;" filled="f" stroked="t" coordsize="21600,21600" o:gfxdata="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KIRv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5"/>
                          <w:ind w:left="5" w:right="1" w:firstLine="0"/>
                          <w:jc w:val="center"/>
                          <w:rPr>
                            <w:b/>
                            <w:sz w:val="25"/>
                          </w:rPr>
                        </w:pPr>
                        <w:r>
                          <w:rPr>
                            <w:b/>
                            <w:spacing w:val="-10"/>
                            <w:sz w:val="25"/>
                          </w:rPr>
                          <w:t>a</w:t>
                        </w:r>
                      </w:p>
                    </w:txbxContent>
                  </v:textbox>
                </v:shape>
                <v:shape id="Textbox 637" o:spid="_x0000_s1026" o:spt="202" type="#_x0000_t202" style="position:absolute;left:1609725;top:238445;height:342900;width:571500;" filled="f" stroked="t" coordsize="21600,21600" o:gfxdata="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ZCH0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5"/>
                          <w:ind w:left="226" w:right="0" w:firstLine="0"/>
                          <w:jc w:val="left"/>
                          <w:rPr>
                            <w:b/>
                            <w:sz w:val="25"/>
                          </w:rPr>
                        </w:pPr>
                        <w:r>
                          <w:rPr>
                            <w:b/>
                            <w:spacing w:val="-4"/>
                            <w:sz w:val="25"/>
                          </w:rPr>
                          <w:t>[10]</w:t>
                        </w:r>
                      </w:p>
                    </w:txbxContent>
                  </v:textbox>
                </v:shape>
                <v:shape id="Textbox 638" o:spid="_x0000_s1026" o:spt="202" type="#_x0000_t202" style="position:absolute;left:182796;top:580392;height:468630;width:1732280;" filled="f" stroked="f" coordsize="21600,21600" o:gfxdata="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Bdv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before="27" w:line="240" w:lineRule="auto"/>
                          <w:rPr>
                            <w:sz w:val="25"/>
                          </w:rPr>
                        </w:pPr>
                      </w:p>
                      <w:p>
                        <w:pPr>
                          <w:spacing w:before="0"/>
                          <w:ind w:left="121" w:right="356" w:firstLine="0"/>
                          <w:jc w:val="center"/>
                          <w:rPr>
                            <w:b/>
                            <w:sz w:val="25"/>
                          </w:rPr>
                        </w:pPr>
                        <w:r>
                          <w:rPr>
                            <w:b/>
                            <w:color w:val="FF00FF"/>
                            <w:spacing w:val="-2"/>
                            <w:sz w:val="25"/>
                          </w:rPr>
                          <w:t>start</w:t>
                        </w:r>
                      </w:p>
                    </w:txbxContent>
                  </v:textbox>
                </v:shape>
                <v:shape id="Textbox 639" o:spid="_x0000_s1026" o:spt="202" type="#_x0000_t202" style="position:absolute;left:9525;top:238761;height:342900;width:457200;" filled="f" stroked="t" coordsize="21600,21600" o:gfxdata="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txAd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5"/>
                          <w:ind w:left="143" w:right="0" w:firstLine="0"/>
                          <w:jc w:val="left"/>
                          <w:rPr>
                            <w:b/>
                            <w:sz w:val="25"/>
                          </w:rPr>
                        </w:pPr>
                        <w:r>
                          <w:rPr>
                            <w:b/>
                            <w:spacing w:val="-5"/>
                            <w:sz w:val="25"/>
                          </w:rPr>
                          <w:t>int</w:t>
                        </w:r>
                      </w:p>
                    </w:txbxContent>
                  </v:textbox>
                </v:shape>
              </v:group>
            </w:pict>
          </mc:Fallback>
        </mc:AlternateContent>
      </w:r>
      <w:r>
        <w:rPr>
          <w:b/>
          <w:color w:val="FF00FF"/>
          <w:spacing w:val="-5"/>
          <w:sz w:val="25"/>
        </w:rPr>
        <w:t>end</w:t>
      </w:r>
    </w:p>
    <w:p>
      <w:pPr>
        <w:pStyle w:val="6"/>
        <w:ind w:left="466" w:right="1462"/>
      </w:pPr>
      <w:r>
        <w:br w:type="column"/>
      </w:r>
      <w:r>
        <w:t>Reading</w:t>
      </w:r>
      <w:r>
        <w:rPr>
          <w:spacing w:val="-8"/>
        </w:rPr>
        <w:t xml:space="preserve"> </w:t>
      </w:r>
      <w:r>
        <w:t>in</w:t>
      </w:r>
      <w:r>
        <w:rPr>
          <w:spacing w:val="-8"/>
        </w:rPr>
        <w:t xml:space="preserve"> </w:t>
      </w:r>
      <w:r>
        <w:t>the</w:t>
      </w:r>
      <w:r>
        <w:rPr>
          <w:spacing w:val="-8"/>
        </w:rPr>
        <w:t xml:space="preserve"> </w:t>
      </w:r>
      <w:r>
        <w:t>direction</w:t>
      </w:r>
      <w:r>
        <w:rPr>
          <w:spacing w:val="-8"/>
        </w:rPr>
        <w:t xml:space="preserve"> </w:t>
      </w:r>
      <w:r>
        <w:t>of</w:t>
      </w:r>
      <w:r>
        <w:rPr>
          <w:spacing w:val="-8"/>
        </w:rPr>
        <w:t xml:space="preserve"> </w:t>
      </w:r>
      <w:r>
        <w:t>arrow along with the labels we have:</w:t>
      </w:r>
    </w:p>
    <w:p>
      <w:pPr>
        <w:pStyle w:val="6"/>
        <w:spacing w:after="0"/>
        <w:sectPr>
          <w:type w:val="continuous"/>
          <w:pgSz w:w="11910" w:h="16840"/>
          <w:pgMar w:top="1420" w:right="1133" w:bottom="280" w:left="1559" w:header="1880" w:footer="0" w:gutter="0"/>
          <w:cols w:equalWidth="0" w:num="2">
            <w:col w:w="896" w:space="3064"/>
            <w:col w:w="5258"/>
          </w:cols>
        </w:sectPr>
      </w:pPr>
    </w:p>
    <w:p>
      <w:pPr>
        <w:spacing w:before="278"/>
        <w:ind w:left="2939" w:right="150" w:firstLine="0"/>
        <w:jc w:val="center"/>
        <w:rPr>
          <w:b/>
          <w:sz w:val="25"/>
        </w:rPr>
      </w:pPr>
      <w:r>
        <w:rPr>
          <w:b/>
          <w:sz w:val="25"/>
        </w:rPr>
        <w:t>a</w:t>
      </w:r>
      <w:r>
        <w:rPr>
          <w:b/>
          <w:spacing w:val="-3"/>
          <w:sz w:val="25"/>
        </w:rPr>
        <w:t xml:space="preserve"> </w:t>
      </w:r>
      <w:r>
        <w:rPr>
          <w:b/>
          <w:sz w:val="25"/>
        </w:rPr>
        <w:t>is</w:t>
      </w:r>
      <w:r>
        <w:rPr>
          <w:b/>
          <w:spacing w:val="-3"/>
          <w:sz w:val="25"/>
        </w:rPr>
        <w:t xml:space="preserve"> </w:t>
      </w:r>
      <w:r>
        <w:rPr>
          <w:b/>
          <w:sz w:val="25"/>
        </w:rPr>
        <w:t>an</w:t>
      </w:r>
      <w:r>
        <w:rPr>
          <w:b/>
          <w:spacing w:val="-3"/>
          <w:sz w:val="25"/>
        </w:rPr>
        <w:t xml:space="preserve"> </w:t>
      </w:r>
      <w:r>
        <w:rPr>
          <w:b/>
          <w:sz w:val="25"/>
        </w:rPr>
        <w:t>array</w:t>
      </w:r>
      <w:r>
        <w:rPr>
          <w:b/>
          <w:spacing w:val="-2"/>
          <w:sz w:val="25"/>
        </w:rPr>
        <w:t xml:space="preserve"> </w:t>
      </w:r>
      <w:r>
        <w:rPr>
          <w:b/>
          <w:sz w:val="25"/>
        </w:rPr>
        <w:t>of</w:t>
      </w:r>
      <w:r>
        <w:rPr>
          <w:b/>
          <w:spacing w:val="-3"/>
          <w:sz w:val="25"/>
        </w:rPr>
        <w:t xml:space="preserve"> </w:t>
      </w:r>
      <w:r>
        <w:rPr>
          <w:b/>
          <w:sz w:val="25"/>
        </w:rPr>
        <w:t>10</w:t>
      </w:r>
      <w:r>
        <w:rPr>
          <w:b/>
          <w:spacing w:val="-3"/>
          <w:sz w:val="25"/>
        </w:rPr>
        <w:t xml:space="preserve"> </w:t>
      </w:r>
      <w:r>
        <w:rPr>
          <w:b/>
          <w:spacing w:val="-5"/>
          <w:sz w:val="25"/>
        </w:rPr>
        <w:t>int</w:t>
      </w:r>
    </w:p>
    <w:p>
      <w:pPr>
        <w:spacing w:before="0"/>
        <w:ind w:left="2952" w:right="150" w:firstLine="0"/>
        <w:jc w:val="center"/>
        <w:rPr>
          <w:b/>
          <w:sz w:val="25"/>
        </w:rPr>
      </w:pPr>
      <w:r>
        <w:rPr>
          <w:b/>
          <w:color w:val="FF00FF"/>
          <w:sz w:val="25"/>
        </w:rPr>
        <w:t>i.e.,</w:t>
      </w:r>
      <w:r>
        <w:rPr>
          <w:b/>
          <w:color w:val="FF00FF"/>
          <w:spacing w:val="-3"/>
          <w:sz w:val="25"/>
        </w:rPr>
        <w:t xml:space="preserve"> </w:t>
      </w:r>
      <w:r>
        <w:rPr>
          <w:b/>
          <w:color w:val="FF00FF"/>
          <w:sz w:val="25"/>
        </w:rPr>
        <w:t>a</w:t>
      </w:r>
      <w:r>
        <w:rPr>
          <w:b/>
          <w:color w:val="FF00FF"/>
          <w:spacing w:val="-3"/>
          <w:sz w:val="25"/>
        </w:rPr>
        <w:t xml:space="preserve"> </w:t>
      </w:r>
      <w:r>
        <w:rPr>
          <w:b/>
          <w:color w:val="FF00FF"/>
          <w:sz w:val="25"/>
        </w:rPr>
        <w:t>is</w:t>
      </w:r>
      <w:r>
        <w:rPr>
          <w:b/>
          <w:color w:val="FF00FF"/>
          <w:spacing w:val="-3"/>
          <w:sz w:val="25"/>
        </w:rPr>
        <w:t xml:space="preserve"> </w:t>
      </w:r>
      <w:r>
        <w:rPr>
          <w:b/>
          <w:color w:val="FF00FF"/>
          <w:sz w:val="25"/>
        </w:rPr>
        <w:t>an</w:t>
      </w:r>
      <w:r>
        <w:rPr>
          <w:b/>
          <w:color w:val="FF00FF"/>
          <w:spacing w:val="-3"/>
          <w:sz w:val="25"/>
        </w:rPr>
        <w:t xml:space="preserve"> </w:t>
      </w:r>
      <w:r>
        <w:rPr>
          <w:b/>
          <w:color w:val="FF00FF"/>
          <w:sz w:val="25"/>
        </w:rPr>
        <w:t>array</w:t>
      </w:r>
      <w:r>
        <w:rPr>
          <w:b/>
          <w:color w:val="FF00FF"/>
          <w:spacing w:val="-3"/>
          <w:sz w:val="25"/>
        </w:rPr>
        <w:t xml:space="preserve"> </w:t>
      </w:r>
      <w:r>
        <w:rPr>
          <w:b/>
          <w:color w:val="FF00FF"/>
          <w:sz w:val="25"/>
        </w:rPr>
        <w:t>of</w:t>
      </w:r>
      <w:r>
        <w:rPr>
          <w:b/>
          <w:color w:val="FF00FF"/>
          <w:spacing w:val="-2"/>
          <w:sz w:val="25"/>
        </w:rPr>
        <w:t xml:space="preserve"> </w:t>
      </w:r>
      <w:r>
        <w:rPr>
          <w:b/>
          <w:color w:val="FF00FF"/>
          <w:sz w:val="25"/>
        </w:rPr>
        <w:t>10</w:t>
      </w:r>
      <w:r>
        <w:rPr>
          <w:b/>
          <w:color w:val="FF00FF"/>
          <w:spacing w:val="-3"/>
          <w:sz w:val="25"/>
        </w:rPr>
        <w:t xml:space="preserve"> </w:t>
      </w:r>
      <w:r>
        <w:rPr>
          <w:b/>
          <w:color w:val="FF00FF"/>
          <w:spacing w:val="-2"/>
          <w:sz w:val="25"/>
        </w:rPr>
        <w:t>integer</w:t>
      </w:r>
    </w:p>
    <w:p>
      <w:pPr>
        <w:pStyle w:val="6"/>
        <w:spacing w:before="1"/>
        <w:ind w:left="2909" w:right="150"/>
        <w:jc w:val="center"/>
      </w:pPr>
      <w:r>
        <w:t>[By</w:t>
      </w:r>
      <w:r>
        <w:rPr>
          <w:spacing w:val="-4"/>
        </w:rPr>
        <w:t xml:space="preserve"> </w:t>
      </w:r>
      <w:r>
        <w:t>reading</w:t>
      </w:r>
      <w:r>
        <w:rPr>
          <w:spacing w:val="-4"/>
        </w:rPr>
        <w:t xml:space="preserve"> </w:t>
      </w:r>
      <w:r>
        <w:t>int</w:t>
      </w:r>
      <w:r>
        <w:rPr>
          <w:spacing w:val="-4"/>
        </w:rPr>
        <w:t xml:space="preserve"> </w:t>
      </w:r>
      <w:r>
        <w:t>as</w:t>
      </w:r>
      <w:r>
        <w:rPr>
          <w:spacing w:val="-4"/>
        </w:rPr>
        <w:t xml:space="preserve"> </w:t>
      </w:r>
      <w:r>
        <w:rPr>
          <w:spacing w:val="-2"/>
        </w:rPr>
        <w:t>integer]</w:t>
      </w:r>
    </w:p>
    <w:p>
      <w:pPr>
        <w:tabs>
          <w:tab w:val="left" w:pos="4933"/>
        </w:tabs>
        <w:spacing w:before="63"/>
        <w:ind w:left="68" w:right="555" w:firstLine="0"/>
        <w:jc w:val="left"/>
        <w:rPr>
          <w:sz w:val="25"/>
        </w:rPr>
      </w:pPr>
      <w:r>
        <w:rPr>
          <w:b/>
          <w:color w:val="FF00FF"/>
          <w:sz w:val="25"/>
        </w:rPr>
        <w:t>Example</w:t>
      </w:r>
      <w:r>
        <w:rPr>
          <w:b/>
          <w:color w:val="FF00FF"/>
          <w:spacing w:val="80"/>
          <w:sz w:val="25"/>
        </w:rPr>
        <w:t xml:space="preserve"> </w:t>
      </w:r>
      <w:r>
        <w:rPr>
          <w:b/>
          <w:color w:val="FF00FF"/>
          <w:sz w:val="25"/>
        </w:rPr>
        <w:t>12.34:</w:t>
      </w:r>
      <w:r>
        <w:rPr>
          <w:b/>
          <w:color w:val="FF00FF"/>
          <w:spacing w:val="40"/>
          <w:sz w:val="25"/>
        </w:rPr>
        <w:t xml:space="preserve"> </w:t>
      </w:r>
      <w:r>
        <w:rPr>
          <w:sz w:val="25"/>
        </w:rPr>
        <w:t>Interpret</w:t>
      </w:r>
      <w:r>
        <w:rPr>
          <w:spacing w:val="40"/>
          <w:sz w:val="25"/>
        </w:rPr>
        <w:t xml:space="preserve"> </w:t>
      </w:r>
      <w:r>
        <w:rPr>
          <w:sz w:val="25"/>
        </w:rPr>
        <w:t>the</w:t>
      </w:r>
      <w:r>
        <w:rPr>
          <w:spacing w:val="40"/>
          <w:sz w:val="25"/>
        </w:rPr>
        <w:t xml:space="preserve"> </w:t>
      </w:r>
      <w:r>
        <w:rPr>
          <w:sz w:val="25"/>
        </w:rPr>
        <w:t>declaration:</w:t>
      </w:r>
      <w:r>
        <w:rPr>
          <w:sz w:val="25"/>
        </w:rPr>
        <w:tab/>
      </w:r>
      <w:r>
        <w:rPr>
          <w:b/>
          <w:color w:val="FF00FF"/>
          <w:sz w:val="25"/>
        </w:rPr>
        <w:t>int</w:t>
      </w:r>
      <w:r>
        <w:rPr>
          <w:b/>
          <w:color w:val="FF00FF"/>
          <w:spacing w:val="80"/>
          <w:sz w:val="25"/>
        </w:rPr>
        <w:t xml:space="preserve"> </w:t>
      </w:r>
      <w:r>
        <w:rPr>
          <w:b/>
          <w:color w:val="FF00FF"/>
          <w:sz w:val="25"/>
        </w:rPr>
        <w:t>*p[5].</w:t>
      </w:r>
      <w:r>
        <w:rPr>
          <w:b/>
          <w:color w:val="FF00FF"/>
          <w:spacing w:val="80"/>
          <w:sz w:val="25"/>
        </w:rPr>
        <w:t xml:space="preserve"> </w:t>
      </w:r>
      <w:r>
        <w:rPr>
          <w:sz w:val="25"/>
        </w:rPr>
        <w:t>The</w:t>
      </w:r>
      <w:r>
        <w:rPr>
          <w:spacing w:val="40"/>
          <w:sz w:val="25"/>
        </w:rPr>
        <w:t xml:space="preserve"> </w:t>
      </w:r>
      <w:r>
        <w:rPr>
          <w:sz w:val="25"/>
        </w:rPr>
        <w:t>declaration</w:t>
      </w:r>
      <w:r>
        <w:rPr>
          <w:spacing w:val="40"/>
          <w:sz w:val="25"/>
        </w:rPr>
        <w:t xml:space="preserve"> </w:t>
      </w:r>
      <w:r>
        <w:rPr>
          <w:sz w:val="25"/>
        </w:rPr>
        <w:t>can</w:t>
      </w:r>
      <w:r>
        <w:rPr>
          <w:spacing w:val="40"/>
          <w:sz w:val="25"/>
        </w:rPr>
        <w:t xml:space="preserve"> </w:t>
      </w:r>
      <w:r>
        <w:rPr>
          <w:sz w:val="25"/>
        </w:rPr>
        <w:t>be pictorially represented as shwon below:</w:t>
      </w:r>
    </w:p>
    <w:p>
      <w:pPr>
        <w:spacing w:before="154"/>
        <w:ind w:left="2401" w:right="0" w:firstLine="0"/>
        <w:jc w:val="left"/>
        <w:rPr>
          <w:b/>
          <w:sz w:val="25"/>
        </w:rPr>
      </w:pPr>
      <w:r>
        <w:rPr>
          <w:b/>
          <w:sz w:val="25"/>
        </w:rPr>
        <mc:AlternateContent>
          <mc:Choice Requires="wpg">
            <w:drawing>
              <wp:anchor distT="0" distB="0" distL="0" distR="0" simplePos="0" relativeHeight="251793408" behindDoc="1" locked="0" layoutInCell="1" allowOverlap="1">
                <wp:simplePos x="0" y="0"/>
                <wp:positionH relativeFrom="page">
                  <wp:posOffset>1186180</wp:posOffset>
                </wp:positionH>
                <wp:positionV relativeFrom="paragraph">
                  <wp:posOffset>273050</wp:posOffset>
                </wp:positionV>
                <wp:extent cx="2922905" cy="1277620"/>
                <wp:effectExtent l="0" t="0" r="0" b="0"/>
                <wp:wrapNone/>
                <wp:docPr id="640" name="Group 640"/>
                <wp:cNvGraphicFramePr/>
                <a:graphic xmlns:a="http://schemas.openxmlformats.org/drawingml/2006/main">
                  <a:graphicData uri="http://schemas.microsoft.com/office/word/2010/wordprocessingGroup">
                    <wpg:wgp>
                      <wpg:cNvGrpSpPr/>
                      <wpg:grpSpPr>
                        <a:xfrm>
                          <a:off x="0" y="0"/>
                          <a:ext cx="2922905" cy="1277620"/>
                          <a:chOff x="0" y="0"/>
                          <a:chExt cx="2922905" cy="1277620"/>
                        </a:xfrm>
                      </wpg:grpSpPr>
                      <pic:pic xmlns:pic="http://schemas.openxmlformats.org/drawingml/2006/picture">
                        <pic:nvPicPr>
                          <pic:cNvPr id="641" name="Image 641"/>
                          <pic:cNvPicPr/>
                        </pic:nvPicPr>
                        <pic:blipFill>
                          <a:blip r:embed="rId113" cstate="print"/>
                          <a:stretch>
                            <a:fillRect/>
                          </a:stretch>
                        </pic:blipFill>
                        <pic:spPr>
                          <a:xfrm>
                            <a:off x="1203338" y="695260"/>
                            <a:ext cx="85230" cy="228664"/>
                          </a:xfrm>
                          <a:prstGeom prst="rect">
                            <a:avLst/>
                          </a:prstGeom>
                        </pic:spPr>
                      </pic:pic>
                      <wps:wsp>
                        <wps:cNvPr id="642" name="Graphic 642"/>
                        <wps:cNvSpPr/>
                        <wps:spPr>
                          <a:xfrm>
                            <a:off x="2684228" y="352425"/>
                            <a:ext cx="228600" cy="342900"/>
                          </a:xfrm>
                          <a:custGeom>
                            <a:avLst/>
                            <a:gdLst/>
                            <a:ahLst/>
                            <a:cxnLst/>
                            <a:rect l="l" t="t" r="r" b="b"/>
                            <a:pathLst>
                              <a:path w="228600" h="342900">
                                <a:moveTo>
                                  <a:pt x="0" y="0"/>
                                </a:moveTo>
                                <a:lnTo>
                                  <a:pt x="228600" y="0"/>
                                </a:lnTo>
                                <a:lnTo>
                                  <a:pt x="2286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643" name="Graphic 643"/>
                        <wps:cNvSpPr/>
                        <wps:spPr>
                          <a:xfrm>
                            <a:off x="1198328" y="126363"/>
                            <a:ext cx="1270" cy="228600"/>
                          </a:xfrm>
                          <a:custGeom>
                            <a:avLst/>
                            <a:gdLst/>
                            <a:ahLst/>
                            <a:cxnLst/>
                            <a:rect l="l" t="t" r="r" b="b"/>
                            <a:pathLst>
                              <a:path h="228600">
                                <a:moveTo>
                                  <a:pt x="0" y="228600"/>
                                </a:moveTo>
                                <a:lnTo>
                                  <a:pt x="1" y="0"/>
                                </a:lnTo>
                              </a:path>
                            </a:pathLst>
                          </a:custGeom>
                          <a:ln w="19050">
                            <a:solidFill>
                              <a:srgbClr val="000000"/>
                            </a:solidFill>
                            <a:prstDash val="solid"/>
                          </a:ln>
                        </wps:spPr>
                        <wps:bodyPr wrap="square" lIns="0" tIns="0" rIns="0" bIns="0" rtlCol="0">
                          <a:noAutofit/>
                        </wps:bodyPr>
                      </wps:wsp>
                      <wps:wsp>
                        <wps:cNvPr id="644" name="Graphic 644"/>
                        <wps:cNvSpPr/>
                        <wps:spPr>
                          <a:xfrm>
                            <a:off x="1198328" y="123825"/>
                            <a:ext cx="951230" cy="1270"/>
                          </a:xfrm>
                          <a:custGeom>
                            <a:avLst/>
                            <a:gdLst/>
                            <a:ahLst/>
                            <a:cxnLst/>
                            <a:rect l="l" t="t" r="r" b="b"/>
                            <a:pathLst>
                              <a:path w="951230">
                                <a:moveTo>
                                  <a:pt x="0" y="0"/>
                                </a:moveTo>
                                <a:lnTo>
                                  <a:pt x="951229" y="1"/>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645" name="Image 645"/>
                          <pic:cNvPicPr/>
                        </pic:nvPicPr>
                        <pic:blipFill>
                          <a:blip r:embed="rId103" cstate="print"/>
                          <a:stretch>
                            <a:fillRect/>
                          </a:stretch>
                        </pic:blipFill>
                        <pic:spPr>
                          <a:xfrm>
                            <a:off x="2117738" y="123825"/>
                            <a:ext cx="85230" cy="228664"/>
                          </a:xfrm>
                          <a:prstGeom prst="rect">
                            <a:avLst/>
                          </a:prstGeom>
                        </pic:spPr>
                      </pic:pic>
                      <wps:wsp>
                        <wps:cNvPr id="646" name="Graphic 646"/>
                        <wps:cNvSpPr/>
                        <wps:spPr>
                          <a:xfrm>
                            <a:off x="522053" y="1153796"/>
                            <a:ext cx="1654810" cy="1270"/>
                          </a:xfrm>
                          <a:custGeom>
                            <a:avLst/>
                            <a:gdLst/>
                            <a:ahLst/>
                            <a:cxnLst/>
                            <a:rect l="l" t="t" r="r" b="b"/>
                            <a:pathLst>
                              <a:path w="1654810">
                                <a:moveTo>
                                  <a:pt x="0" y="0"/>
                                </a:moveTo>
                                <a:lnTo>
                                  <a:pt x="1654810" y="1"/>
                                </a:lnTo>
                              </a:path>
                            </a:pathLst>
                          </a:custGeom>
                          <a:ln w="19050">
                            <a:solidFill>
                              <a:srgbClr val="000000"/>
                            </a:solidFill>
                            <a:prstDash val="solid"/>
                          </a:ln>
                        </wps:spPr>
                        <wps:bodyPr wrap="square" lIns="0" tIns="0" rIns="0" bIns="0" rtlCol="0">
                          <a:noAutofit/>
                        </wps:bodyPr>
                      </wps:wsp>
                      <wps:wsp>
                        <wps:cNvPr id="647" name="Graphic 647"/>
                        <wps:cNvSpPr/>
                        <wps:spPr>
                          <a:xfrm>
                            <a:off x="2179403" y="695325"/>
                            <a:ext cx="1270" cy="457200"/>
                          </a:xfrm>
                          <a:custGeom>
                            <a:avLst/>
                            <a:gdLst/>
                            <a:ahLst/>
                            <a:cxnLst/>
                            <a:rect l="l" t="t" r="r" b="b"/>
                            <a:pathLst>
                              <a:path h="457200">
                                <a:moveTo>
                                  <a:pt x="0" y="0"/>
                                </a:moveTo>
                                <a:lnTo>
                                  <a:pt x="1" y="457200"/>
                                </a:lnTo>
                              </a:path>
                            </a:pathLst>
                          </a:custGeom>
                          <a:ln w="19050">
                            <a:solidFill>
                              <a:srgbClr val="000000"/>
                            </a:solidFill>
                            <a:prstDash val="solid"/>
                          </a:ln>
                        </wps:spPr>
                        <wps:bodyPr wrap="square" lIns="0" tIns="0" rIns="0" bIns="0" rtlCol="0">
                          <a:noAutofit/>
                        </wps:bodyPr>
                      </wps:wsp>
                      <wps:wsp>
                        <wps:cNvPr id="648" name="Graphic 648"/>
                        <wps:cNvSpPr/>
                        <wps:spPr>
                          <a:xfrm>
                            <a:off x="457199" y="695280"/>
                            <a:ext cx="111125" cy="457834"/>
                          </a:xfrm>
                          <a:custGeom>
                            <a:avLst/>
                            <a:gdLst/>
                            <a:ahLst/>
                            <a:cxnLst/>
                            <a:rect l="l" t="t" r="r" b="b"/>
                            <a:pathLst>
                              <a:path w="111125" h="457834">
                                <a:moveTo>
                                  <a:pt x="55328" y="37807"/>
                                </a:moveTo>
                                <a:lnTo>
                                  <a:pt x="45803" y="54136"/>
                                </a:lnTo>
                                <a:lnTo>
                                  <a:pt x="45803" y="457244"/>
                                </a:lnTo>
                                <a:lnTo>
                                  <a:pt x="64853" y="457244"/>
                                </a:lnTo>
                                <a:lnTo>
                                  <a:pt x="64853" y="54136"/>
                                </a:lnTo>
                                <a:lnTo>
                                  <a:pt x="55328" y="37807"/>
                                </a:lnTo>
                                <a:close/>
                              </a:path>
                              <a:path w="111125" h="457834">
                                <a:moveTo>
                                  <a:pt x="55328" y="0"/>
                                </a:moveTo>
                                <a:lnTo>
                                  <a:pt x="0" y="94848"/>
                                </a:lnTo>
                                <a:lnTo>
                                  <a:pt x="1535" y="100681"/>
                                </a:lnTo>
                                <a:lnTo>
                                  <a:pt x="10623" y="105982"/>
                                </a:lnTo>
                                <a:lnTo>
                                  <a:pt x="16455" y="104447"/>
                                </a:lnTo>
                                <a:lnTo>
                                  <a:pt x="45803" y="54136"/>
                                </a:lnTo>
                                <a:lnTo>
                                  <a:pt x="45803" y="18903"/>
                                </a:lnTo>
                                <a:lnTo>
                                  <a:pt x="66355" y="18903"/>
                                </a:lnTo>
                                <a:lnTo>
                                  <a:pt x="55328" y="0"/>
                                </a:lnTo>
                                <a:close/>
                              </a:path>
                              <a:path w="111125" h="457834">
                                <a:moveTo>
                                  <a:pt x="66355" y="18903"/>
                                </a:moveTo>
                                <a:lnTo>
                                  <a:pt x="64853" y="18903"/>
                                </a:lnTo>
                                <a:lnTo>
                                  <a:pt x="64853" y="54136"/>
                                </a:lnTo>
                                <a:lnTo>
                                  <a:pt x="94202" y="104447"/>
                                </a:lnTo>
                                <a:lnTo>
                                  <a:pt x="100034" y="105982"/>
                                </a:lnTo>
                                <a:lnTo>
                                  <a:pt x="109120" y="100681"/>
                                </a:lnTo>
                                <a:lnTo>
                                  <a:pt x="110656" y="94848"/>
                                </a:lnTo>
                                <a:lnTo>
                                  <a:pt x="66355" y="18903"/>
                                </a:lnTo>
                                <a:close/>
                              </a:path>
                              <a:path w="111125" h="457834">
                                <a:moveTo>
                                  <a:pt x="64853" y="18903"/>
                                </a:moveTo>
                                <a:lnTo>
                                  <a:pt x="45803" y="18903"/>
                                </a:lnTo>
                                <a:lnTo>
                                  <a:pt x="45803" y="54136"/>
                                </a:lnTo>
                                <a:lnTo>
                                  <a:pt x="55328" y="37807"/>
                                </a:lnTo>
                                <a:lnTo>
                                  <a:pt x="47100" y="23703"/>
                                </a:lnTo>
                                <a:lnTo>
                                  <a:pt x="64853" y="23703"/>
                                </a:lnTo>
                                <a:lnTo>
                                  <a:pt x="64853" y="18903"/>
                                </a:lnTo>
                                <a:close/>
                              </a:path>
                              <a:path w="111125" h="457834">
                                <a:moveTo>
                                  <a:pt x="64853" y="23703"/>
                                </a:moveTo>
                                <a:lnTo>
                                  <a:pt x="63555" y="23703"/>
                                </a:lnTo>
                                <a:lnTo>
                                  <a:pt x="55328" y="37807"/>
                                </a:lnTo>
                                <a:lnTo>
                                  <a:pt x="64853" y="54136"/>
                                </a:lnTo>
                                <a:lnTo>
                                  <a:pt x="64853" y="23703"/>
                                </a:lnTo>
                                <a:close/>
                              </a:path>
                              <a:path w="111125" h="457834">
                                <a:moveTo>
                                  <a:pt x="63555" y="23703"/>
                                </a:moveTo>
                                <a:lnTo>
                                  <a:pt x="47100" y="23703"/>
                                </a:lnTo>
                                <a:lnTo>
                                  <a:pt x="55328" y="37807"/>
                                </a:lnTo>
                                <a:lnTo>
                                  <a:pt x="63555" y="23703"/>
                                </a:lnTo>
                                <a:close/>
                              </a:path>
                            </a:pathLst>
                          </a:custGeom>
                          <a:solidFill>
                            <a:srgbClr val="000000"/>
                          </a:solidFill>
                        </wps:spPr>
                        <wps:bodyPr wrap="square" lIns="0" tIns="0" rIns="0" bIns="0" rtlCol="0">
                          <a:noAutofit/>
                        </wps:bodyPr>
                      </wps:wsp>
                      <wps:wsp>
                        <wps:cNvPr id="649" name="Graphic 649"/>
                        <wps:cNvSpPr/>
                        <wps:spPr>
                          <a:xfrm>
                            <a:off x="512528" y="9525"/>
                            <a:ext cx="2286000" cy="342900"/>
                          </a:xfrm>
                          <a:custGeom>
                            <a:avLst/>
                            <a:gdLst/>
                            <a:ahLst/>
                            <a:cxnLst/>
                            <a:rect l="l" t="t" r="r" b="b"/>
                            <a:pathLst>
                              <a:path w="2286000" h="342900">
                                <a:moveTo>
                                  <a:pt x="0" y="0"/>
                                </a:moveTo>
                                <a:lnTo>
                                  <a:pt x="1" y="342900"/>
                                </a:lnTo>
                              </a:path>
                              <a:path w="2286000" h="342900">
                                <a:moveTo>
                                  <a:pt x="0" y="0"/>
                                </a:moveTo>
                                <a:lnTo>
                                  <a:pt x="2286000" y="1"/>
                                </a:lnTo>
                              </a:path>
                            </a:pathLst>
                          </a:custGeom>
                          <a:ln w="19050">
                            <a:solidFill>
                              <a:srgbClr val="000000"/>
                            </a:solidFill>
                            <a:prstDash val="solid"/>
                          </a:ln>
                        </wps:spPr>
                        <wps:bodyPr wrap="square" lIns="0" tIns="0" rIns="0" bIns="0" rtlCol="0">
                          <a:noAutofit/>
                        </wps:bodyPr>
                      </wps:wsp>
                      <wps:wsp>
                        <wps:cNvPr id="650" name="Graphic 650"/>
                        <wps:cNvSpPr/>
                        <wps:spPr>
                          <a:xfrm>
                            <a:off x="2755913" y="9525"/>
                            <a:ext cx="85725" cy="343535"/>
                          </a:xfrm>
                          <a:custGeom>
                            <a:avLst/>
                            <a:gdLst/>
                            <a:ahLst/>
                            <a:cxnLst/>
                            <a:rect l="l" t="t" r="r" b="b"/>
                            <a:pathLst>
                              <a:path w="85725" h="343535">
                                <a:moveTo>
                                  <a:pt x="10278" y="263328"/>
                                </a:moveTo>
                                <a:lnTo>
                                  <a:pt x="1356" y="268904"/>
                                </a:lnTo>
                                <a:lnTo>
                                  <a:pt x="0" y="274781"/>
                                </a:lnTo>
                                <a:lnTo>
                                  <a:pt x="42616" y="342964"/>
                                </a:lnTo>
                                <a:lnTo>
                                  <a:pt x="53847" y="324994"/>
                                </a:lnTo>
                                <a:lnTo>
                                  <a:pt x="33091" y="324994"/>
                                </a:lnTo>
                                <a:lnTo>
                                  <a:pt x="33090" y="291782"/>
                                </a:lnTo>
                                <a:lnTo>
                                  <a:pt x="16154" y="264684"/>
                                </a:lnTo>
                                <a:lnTo>
                                  <a:pt x="10278" y="263328"/>
                                </a:lnTo>
                                <a:close/>
                              </a:path>
                              <a:path w="85725" h="343535">
                                <a:moveTo>
                                  <a:pt x="33090" y="291782"/>
                                </a:moveTo>
                                <a:lnTo>
                                  <a:pt x="33091" y="324994"/>
                                </a:lnTo>
                                <a:lnTo>
                                  <a:pt x="52141" y="324994"/>
                                </a:lnTo>
                                <a:lnTo>
                                  <a:pt x="52141" y="319944"/>
                                </a:lnTo>
                                <a:lnTo>
                                  <a:pt x="34538" y="319944"/>
                                </a:lnTo>
                                <a:lnTo>
                                  <a:pt x="42615" y="307021"/>
                                </a:lnTo>
                                <a:lnTo>
                                  <a:pt x="33090" y="291782"/>
                                </a:lnTo>
                                <a:close/>
                              </a:path>
                              <a:path w="85725" h="343535">
                                <a:moveTo>
                                  <a:pt x="74952" y="263328"/>
                                </a:moveTo>
                                <a:lnTo>
                                  <a:pt x="69076" y="264684"/>
                                </a:lnTo>
                                <a:lnTo>
                                  <a:pt x="52140" y="291782"/>
                                </a:lnTo>
                                <a:lnTo>
                                  <a:pt x="52141" y="324994"/>
                                </a:lnTo>
                                <a:lnTo>
                                  <a:pt x="53847" y="324994"/>
                                </a:lnTo>
                                <a:lnTo>
                                  <a:pt x="85230" y="274781"/>
                                </a:lnTo>
                                <a:lnTo>
                                  <a:pt x="83874" y="268904"/>
                                </a:lnTo>
                                <a:lnTo>
                                  <a:pt x="74952" y="263328"/>
                                </a:lnTo>
                                <a:close/>
                              </a:path>
                              <a:path w="85725" h="343535">
                                <a:moveTo>
                                  <a:pt x="42615" y="307021"/>
                                </a:moveTo>
                                <a:lnTo>
                                  <a:pt x="34538" y="319944"/>
                                </a:lnTo>
                                <a:lnTo>
                                  <a:pt x="50693" y="319944"/>
                                </a:lnTo>
                                <a:lnTo>
                                  <a:pt x="42615" y="307021"/>
                                </a:lnTo>
                                <a:close/>
                              </a:path>
                              <a:path w="85725" h="343535">
                                <a:moveTo>
                                  <a:pt x="52140" y="291782"/>
                                </a:moveTo>
                                <a:lnTo>
                                  <a:pt x="42615" y="307021"/>
                                </a:lnTo>
                                <a:lnTo>
                                  <a:pt x="50693" y="319944"/>
                                </a:lnTo>
                                <a:lnTo>
                                  <a:pt x="52141" y="319944"/>
                                </a:lnTo>
                                <a:lnTo>
                                  <a:pt x="52140" y="291782"/>
                                </a:lnTo>
                                <a:close/>
                              </a:path>
                              <a:path w="85725" h="343535">
                                <a:moveTo>
                                  <a:pt x="52139" y="0"/>
                                </a:moveTo>
                                <a:lnTo>
                                  <a:pt x="33089" y="0"/>
                                </a:lnTo>
                                <a:lnTo>
                                  <a:pt x="33090" y="291782"/>
                                </a:lnTo>
                                <a:lnTo>
                                  <a:pt x="42615" y="307021"/>
                                </a:lnTo>
                                <a:lnTo>
                                  <a:pt x="52140" y="291782"/>
                                </a:lnTo>
                                <a:lnTo>
                                  <a:pt x="52139" y="0"/>
                                </a:lnTo>
                                <a:close/>
                              </a:path>
                            </a:pathLst>
                          </a:custGeom>
                          <a:solidFill>
                            <a:srgbClr val="000000"/>
                          </a:solidFill>
                        </wps:spPr>
                        <wps:bodyPr wrap="square" lIns="0" tIns="0" rIns="0" bIns="0" rtlCol="0">
                          <a:noAutofit/>
                        </wps:bodyPr>
                      </wps:wsp>
                      <wps:wsp>
                        <wps:cNvPr id="651" name="Graphic 651"/>
                        <wps:cNvSpPr/>
                        <wps:spPr>
                          <a:xfrm>
                            <a:off x="55327" y="1267776"/>
                            <a:ext cx="2743200" cy="1270"/>
                          </a:xfrm>
                          <a:custGeom>
                            <a:avLst/>
                            <a:gdLst/>
                            <a:ahLst/>
                            <a:cxnLst/>
                            <a:rect l="l" t="t" r="r" b="b"/>
                            <a:pathLst>
                              <a:path w="2743200">
                                <a:moveTo>
                                  <a:pt x="0" y="0"/>
                                </a:moveTo>
                                <a:lnTo>
                                  <a:pt x="2743200" y="1"/>
                                </a:lnTo>
                              </a:path>
                            </a:pathLst>
                          </a:custGeom>
                          <a:ln w="19050">
                            <a:solidFill>
                              <a:srgbClr val="000000"/>
                            </a:solidFill>
                            <a:prstDash val="solid"/>
                          </a:ln>
                        </wps:spPr>
                        <wps:bodyPr wrap="square" lIns="0" tIns="0" rIns="0" bIns="0" rtlCol="0">
                          <a:noAutofit/>
                        </wps:bodyPr>
                      </wps:wsp>
                      <wps:wsp>
                        <wps:cNvPr id="652" name="Graphic 652"/>
                        <wps:cNvSpPr/>
                        <wps:spPr>
                          <a:xfrm>
                            <a:off x="2798528" y="695325"/>
                            <a:ext cx="1270" cy="571500"/>
                          </a:xfrm>
                          <a:custGeom>
                            <a:avLst/>
                            <a:gdLst/>
                            <a:ahLst/>
                            <a:cxnLst/>
                            <a:rect l="l" t="t" r="r" b="b"/>
                            <a:pathLst>
                              <a:path h="571500">
                                <a:moveTo>
                                  <a:pt x="0" y="0"/>
                                </a:moveTo>
                                <a:lnTo>
                                  <a:pt x="1" y="571500"/>
                                </a:lnTo>
                              </a:path>
                            </a:pathLst>
                          </a:custGeom>
                          <a:ln w="19050">
                            <a:solidFill>
                              <a:srgbClr val="000000"/>
                            </a:solidFill>
                            <a:prstDash val="solid"/>
                          </a:ln>
                        </wps:spPr>
                        <wps:bodyPr wrap="square" lIns="0" tIns="0" rIns="0" bIns="0" rtlCol="0">
                          <a:noAutofit/>
                        </wps:bodyPr>
                      </wps:wsp>
                      <wps:wsp>
                        <wps:cNvPr id="653" name="Graphic 653"/>
                        <wps:cNvSpPr/>
                        <wps:spPr>
                          <a:xfrm>
                            <a:off x="0" y="695280"/>
                            <a:ext cx="111125" cy="572135"/>
                          </a:xfrm>
                          <a:custGeom>
                            <a:avLst/>
                            <a:gdLst/>
                            <a:ahLst/>
                            <a:cxnLst/>
                            <a:rect l="l" t="t" r="r" b="b"/>
                            <a:pathLst>
                              <a:path w="111125" h="572135">
                                <a:moveTo>
                                  <a:pt x="55328" y="37807"/>
                                </a:moveTo>
                                <a:lnTo>
                                  <a:pt x="45802" y="54136"/>
                                </a:lnTo>
                                <a:lnTo>
                                  <a:pt x="45803" y="571544"/>
                                </a:lnTo>
                                <a:lnTo>
                                  <a:pt x="64853" y="571544"/>
                                </a:lnTo>
                                <a:lnTo>
                                  <a:pt x="64852" y="54136"/>
                                </a:lnTo>
                                <a:lnTo>
                                  <a:pt x="55328" y="37807"/>
                                </a:lnTo>
                                <a:close/>
                              </a:path>
                              <a:path w="111125" h="572135">
                                <a:moveTo>
                                  <a:pt x="55327" y="0"/>
                                </a:moveTo>
                                <a:lnTo>
                                  <a:pt x="0" y="94848"/>
                                </a:lnTo>
                                <a:lnTo>
                                  <a:pt x="1534" y="100681"/>
                                </a:lnTo>
                                <a:lnTo>
                                  <a:pt x="10622" y="105982"/>
                                </a:lnTo>
                                <a:lnTo>
                                  <a:pt x="16455" y="104447"/>
                                </a:lnTo>
                                <a:lnTo>
                                  <a:pt x="45802" y="54136"/>
                                </a:lnTo>
                                <a:lnTo>
                                  <a:pt x="45802" y="18905"/>
                                </a:lnTo>
                                <a:lnTo>
                                  <a:pt x="66355" y="18905"/>
                                </a:lnTo>
                                <a:lnTo>
                                  <a:pt x="55327" y="0"/>
                                </a:lnTo>
                                <a:close/>
                              </a:path>
                              <a:path w="111125" h="572135">
                                <a:moveTo>
                                  <a:pt x="66355" y="18905"/>
                                </a:moveTo>
                                <a:lnTo>
                                  <a:pt x="64852" y="18905"/>
                                </a:lnTo>
                                <a:lnTo>
                                  <a:pt x="64853" y="54136"/>
                                </a:lnTo>
                                <a:lnTo>
                                  <a:pt x="94201" y="104447"/>
                                </a:lnTo>
                                <a:lnTo>
                                  <a:pt x="100033" y="105982"/>
                                </a:lnTo>
                                <a:lnTo>
                                  <a:pt x="109119" y="100681"/>
                                </a:lnTo>
                                <a:lnTo>
                                  <a:pt x="110655" y="94848"/>
                                </a:lnTo>
                                <a:lnTo>
                                  <a:pt x="66355" y="18905"/>
                                </a:lnTo>
                                <a:close/>
                              </a:path>
                              <a:path w="111125" h="572135">
                                <a:moveTo>
                                  <a:pt x="64852" y="18905"/>
                                </a:moveTo>
                                <a:lnTo>
                                  <a:pt x="45802" y="18905"/>
                                </a:lnTo>
                                <a:lnTo>
                                  <a:pt x="45802" y="54136"/>
                                </a:lnTo>
                                <a:lnTo>
                                  <a:pt x="55328" y="37807"/>
                                </a:lnTo>
                                <a:lnTo>
                                  <a:pt x="47100" y="23703"/>
                                </a:lnTo>
                                <a:lnTo>
                                  <a:pt x="64852" y="23703"/>
                                </a:lnTo>
                                <a:lnTo>
                                  <a:pt x="64852" y="18905"/>
                                </a:lnTo>
                                <a:close/>
                              </a:path>
                              <a:path w="111125" h="572135">
                                <a:moveTo>
                                  <a:pt x="64852" y="23703"/>
                                </a:moveTo>
                                <a:lnTo>
                                  <a:pt x="63555" y="23703"/>
                                </a:lnTo>
                                <a:lnTo>
                                  <a:pt x="55328" y="37807"/>
                                </a:lnTo>
                                <a:lnTo>
                                  <a:pt x="64853" y="54136"/>
                                </a:lnTo>
                                <a:lnTo>
                                  <a:pt x="64852" y="23703"/>
                                </a:lnTo>
                                <a:close/>
                              </a:path>
                              <a:path w="111125" h="572135">
                                <a:moveTo>
                                  <a:pt x="63555" y="23703"/>
                                </a:moveTo>
                                <a:lnTo>
                                  <a:pt x="47100" y="23703"/>
                                </a:lnTo>
                                <a:lnTo>
                                  <a:pt x="55328" y="37807"/>
                                </a:lnTo>
                                <a:lnTo>
                                  <a:pt x="63555" y="23703"/>
                                </a:lnTo>
                                <a:close/>
                              </a:path>
                            </a:pathLst>
                          </a:custGeom>
                          <a:solidFill>
                            <a:srgbClr val="000000"/>
                          </a:solidFill>
                        </wps:spPr>
                        <wps:bodyPr wrap="square" lIns="0" tIns="0" rIns="0" bIns="0" rtlCol="0">
                          <a:noAutofit/>
                        </wps:bodyPr>
                      </wps:wsp>
                      <wps:wsp>
                        <wps:cNvPr id="654" name="Textbox 654"/>
                        <wps:cNvSpPr txBox="1"/>
                        <wps:spPr>
                          <a:xfrm>
                            <a:off x="1884128" y="353059"/>
                            <a:ext cx="571500" cy="342900"/>
                          </a:xfrm>
                          <a:prstGeom prst="rect">
                            <a:avLst/>
                          </a:prstGeom>
                          <a:ln w="19050">
                            <a:solidFill>
                              <a:srgbClr val="000000"/>
                            </a:solidFill>
                            <a:prstDash val="solid"/>
                          </a:ln>
                        </wps:spPr>
                        <wps:txbx>
                          <w:txbxContent>
                            <w:p>
                              <w:pPr>
                                <w:spacing w:before="74"/>
                                <w:ind w:left="291" w:right="0" w:firstLine="0"/>
                                <w:jc w:val="left"/>
                                <w:rPr>
                                  <w:b/>
                                  <w:sz w:val="25"/>
                                </w:rPr>
                              </w:pPr>
                              <w:r>
                                <w:rPr>
                                  <w:b/>
                                  <w:spacing w:val="-5"/>
                                  <w:sz w:val="25"/>
                                </w:rPr>
                                <w:t>[5]</w:t>
                              </w:r>
                            </w:p>
                          </w:txbxContent>
                        </wps:txbx>
                        <wps:bodyPr wrap="square" lIns="0" tIns="0" rIns="0" bIns="0" rtlCol="0">
                          <a:noAutofit/>
                        </wps:bodyPr>
                      </wps:wsp>
                      <wps:wsp>
                        <wps:cNvPr id="655" name="Textbox 655"/>
                        <wps:cNvSpPr txBox="1"/>
                        <wps:spPr>
                          <a:xfrm>
                            <a:off x="1188803" y="109015"/>
                            <a:ext cx="1014730" cy="246379"/>
                          </a:xfrm>
                          <a:prstGeom prst="rect">
                            <a:avLst/>
                          </a:prstGeom>
                        </wps:spPr>
                        <wps:txbx>
                          <w:txbxContent>
                            <w:p>
                              <w:pPr>
                                <w:spacing w:before="0" w:line="276" w:lineRule="exact"/>
                                <w:ind w:left="41" w:right="0" w:firstLine="0"/>
                                <w:jc w:val="left"/>
                                <w:rPr>
                                  <w:b/>
                                  <w:sz w:val="25"/>
                                </w:rPr>
                              </w:pPr>
                              <w:r>
                                <w:rPr>
                                  <w:b/>
                                  <w:sz w:val="25"/>
                                </w:rPr>
                                <w:t>is</w:t>
                              </w:r>
                              <w:r>
                                <w:rPr>
                                  <w:b/>
                                  <w:spacing w:val="-4"/>
                                  <w:sz w:val="25"/>
                                </w:rPr>
                                <w:t xml:space="preserve"> </w:t>
                              </w:r>
                              <w:r>
                                <w:rPr>
                                  <w:b/>
                                  <w:sz w:val="25"/>
                                </w:rPr>
                                <w:t>an</w:t>
                              </w:r>
                              <w:r>
                                <w:rPr>
                                  <w:b/>
                                  <w:spacing w:val="-3"/>
                                  <w:sz w:val="25"/>
                                </w:rPr>
                                <w:t xml:space="preserve"> </w:t>
                              </w:r>
                              <w:r>
                                <w:rPr>
                                  <w:b/>
                                  <w:sz w:val="25"/>
                                </w:rPr>
                                <w:t>array</w:t>
                              </w:r>
                              <w:r>
                                <w:rPr>
                                  <w:b/>
                                  <w:spacing w:val="-4"/>
                                  <w:sz w:val="25"/>
                                </w:rPr>
                                <w:t xml:space="preserve"> </w:t>
                              </w:r>
                              <w:r>
                                <w:rPr>
                                  <w:b/>
                                  <w:spacing w:val="-5"/>
                                  <w:sz w:val="25"/>
                                </w:rPr>
                                <w:t>of</w:t>
                              </w:r>
                            </w:p>
                          </w:txbxContent>
                        </wps:txbx>
                        <wps:bodyPr wrap="square" lIns="0" tIns="0" rIns="0" bIns="0" rtlCol="0">
                          <a:noAutofit/>
                        </wps:bodyPr>
                      </wps:wsp>
                      <wps:wsp>
                        <wps:cNvPr id="656" name="Textbox 656"/>
                        <wps:cNvSpPr txBox="1"/>
                        <wps:spPr>
                          <a:xfrm>
                            <a:off x="855428" y="353059"/>
                            <a:ext cx="800100" cy="342900"/>
                          </a:xfrm>
                          <a:prstGeom prst="rect">
                            <a:avLst/>
                          </a:prstGeom>
                          <a:ln w="19050">
                            <a:solidFill>
                              <a:srgbClr val="000000"/>
                            </a:solidFill>
                            <a:prstDash val="solid"/>
                          </a:ln>
                        </wps:spPr>
                        <wps:txbx>
                          <w:txbxContent>
                            <w:p>
                              <w:pPr>
                                <w:spacing w:before="74"/>
                                <w:ind w:left="4" w:right="5" w:firstLine="0"/>
                                <w:jc w:val="center"/>
                                <w:rPr>
                                  <w:b/>
                                  <w:sz w:val="25"/>
                                </w:rPr>
                              </w:pPr>
                              <w:r>
                                <w:rPr>
                                  <w:b/>
                                  <w:spacing w:val="-10"/>
                                  <w:sz w:val="25"/>
                                </w:rPr>
                                <w:t>p</w:t>
                              </w:r>
                            </w:p>
                          </w:txbxContent>
                        </wps:txbx>
                        <wps:bodyPr wrap="square" lIns="0" tIns="0" rIns="0" bIns="0" rtlCol="0">
                          <a:noAutofit/>
                        </wps:bodyPr>
                      </wps:wsp>
                      <wps:wsp>
                        <wps:cNvPr id="657" name="Textbox 657"/>
                        <wps:cNvSpPr txBox="1"/>
                        <wps:spPr>
                          <a:xfrm>
                            <a:off x="457199" y="695280"/>
                            <a:ext cx="1732280" cy="468630"/>
                          </a:xfrm>
                          <a:prstGeom prst="rect">
                            <a:avLst/>
                          </a:prstGeom>
                        </wps:spPr>
                        <wps:txbx>
                          <w:txbxContent>
                            <w:p>
                              <w:pPr>
                                <w:spacing w:before="26" w:line="240" w:lineRule="auto"/>
                                <w:rPr>
                                  <w:sz w:val="25"/>
                                </w:rPr>
                              </w:pPr>
                            </w:p>
                            <w:p>
                              <w:pPr>
                                <w:spacing w:before="0"/>
                                <w:ind w:left="0" w:right="356" w:firstLine="0"/>
                                <w:jc w:val="center"/>
                                <w:rPr>
                                  <w:b/>
                                  <w:sz w:val="25"/>
                                </w:rPr>
                              </w:pPr>
                              <w:r>
                                <w:rPr>
                                  <w:b/>
                                  <w:color w:val="FF00FF"/>
                                  <w:spacing w:val="-2"/>
                                  <w:sz w:val="25"/>
                                </w:rPr>
                                <w:t>start</w:t>
                              </w:r>
                            </w:p>
                          </w:txbxContent>
                        </wps:txbx>
                        <wps:bodyPr wrap="square" lIns="0" tIns="0" rIns="0" bIns="0" rtlCol="0">
                          <a:noAutofit/>
                        </wps:bodyPr>
                      </wps:wsp>
                      <wps:wsp>
                        <wps:cNvPr id="658" name="Textbox 658"/>
                        <wps:cNvSpPr txBox="1"/>
                        <wps:spPr>
                          <a:xfrm>
                            <a:off x="398228" y="353059"/>
                            <a:ext cx="228600" cy="342900"/>
                          </a:xfrm>
                          <a:prstGeom prst="rect">
                            <a:avLst/>
                          </a:prstGeom>
                          <a:ln w="19050">
                            <a:solidFill>
                              <a:srgbClr val="000000"/>
                            </a:solidFill>
                            <a:prstDash val="solid"/>
                          </a:ln>
                        </wps:spPr>
                        <wps:txbx>
                          <w:txbxContent>
                            <w:p>
                              <w:pPr>
                                <w:spacing w:before="74"/>
                                <w:ind w:left="143" w:right="0" w:firstLine="0"/>
                                <w:jc w:val="left"/>
                                <w:rPr>
                                  <w:b/>
                                  <w:sz w:val="25"/>
                                </w:rPr>
                              </w:pPr>
                              <w:r>
                                <w:rPr>
                                  <w:b/>
                                  <w:spacing w:val="-10"/>
                                  <w:sz w:val="25"/>
                                </w:rPr>
                                <w:t>*</w:t>
                              </w:r>
                            </w:p>
                          </w:txbxContent>
                        </wps:txbx>
                        <wps:bodyPr wrap="square" lIns="0" tIns="0" rIns="0" bIns="0" rtlCol="0">
                          <a:noAutofit/>
                        </wps:bodyPr>
                      </wps:wsp>
                    </wpg:wgp>
                  </a:graphicData>
                </a:graphic>
              </wp:anchor>
            </w:drawing>
          </mc:Choice>
          <mc:Fallback>
            <w:pict>
              <v:group id="_x0000_s1026" o:spid="_x0000_s1026" o:spt="203" style="position:absolute;left:0pt;margin-left:93.4pt;margin-top:21.5pt;height:100.6pt;width:230.15pt;mso-position-horizontal-relative:page;z-index:-251523072;mso-width-relative:page;mso-height-relative:page;" coordsize="2922905,1277620" o:gfxdata="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">
                <o:lock v:ext="edit" aspectratio="f"/>
                <v:shape id="Image 641" o:spid="_x0000_s1026" o:spt="75" type="#_x0000_t75" style="position:absolute;left:1203338;top:695260;height:228664;width:85230;" filled="f" o:preferrelative="t" stroked="f" coordsize="21600,21600" o:gfxdata="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XL8f7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Graphic 642" o:spid="_x0000_s1026" o:spt="100" style="position:absolute;left:2684228;top:352425;height:342900;width:228600;" filled="f" stroked="t" coordsize="228600,342900" o:gfxdata="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k5Fb4A&#10;AADcAAAADwAAAAAAAAABACAAAAAiAAAAZHJzL2Rvd25yZXYueG1sUEsBAhQAFAAAAAgAh07iQDMv&#10;BZ47AAAAOQAAABAAAAAAAAAAAQAgAAAADQEAAGRycy9zaGFwZXhtbC54bWxQSwUGAAAAAAYABgBb&#10;AQAAtwMAAAAA&#10;" path="m0,0l228600,0,228600,342900,0,342900,0,0xe">
                  <v:fill on="f" focussize="0,0"/>
                  <v:stroke weight="1.5pt" color="#000000" joinstyle="round"/>
                  <v:imagedata o:title=""/>
                  <o:lock v:ext="edit" aspectratio="f"/>
                  <v:textbox inset="0mm,0mm,0mm,0mm"/>
                </v:shape>
                <v:shape id="Graphic 643" o:spid="_x0000_s1026" o:spt="100" style="position:absolute;left:1198328;top:126363;height:228600;width:1270;" filled="f" stroked="t" coordsize="1,228600" o:gfxdata="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ij9vQAA&#10;ANwAAAAPAAAAAAAAAAEAIAAAACIAAABkcnMvZG93bnJldi54bWxQSwECFAAUAAAACACHTuJAMy8F&#10;njsAAAA5AAAAEAAAAAAAAAABACAAAAAMAQAAZHJzL3NoYXBleG1sLnhtbFBLBQYAAAAABgAGAFsB&#10;AAC2AwAAAAA=&#10;" path="m0,228600l1,0e">
                  <v:fill on="f" focussize="0,0"/>
                  <v:stroke weight="1.5pt" color="#000000" joinstyle="round"/>
                  <v:imagedata o:title=""/>
                  <o:lock v:ext="edit" aspectratio="f"/>
                  <v:textbox inset="0mm,0mm,0mm,0mm"/>
                </v:shape>
                <v:shape id="Graphic 644" o:spid="_x0000_s1026" o:spt="100" style="position:absolute;left:1198328;top:123825;height:1270;width:951230;" filled="f" stroked="t" coordsize="951230,1" o:gfxdata="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6780u8AAAA&#10;3AAAAA8AAAAAAAAAAQAgAAAAIgAAAGRycy9kb3ducmV2LnhtbFBLAQIUABQAAAAIAIdO4kAzLwWe&#10;OwAAADkAAAAQAAAAAAAAAAEAIAAAAAsBAABkcnMvc2hhcGV4bWwueG1sUEsFBgAAAAAGAAYAWwEA&#10;ALUDAAAAAA==&#10;" path="m0,0l951229,1e">
                  <v:fill on="f" focussize="0,0"/>
                  <v:stroke weight="1.5pt" color="#000000" joinstyle="round"/>
                  <v:imagedata o:title=""/>
                  <o:lock v:ext="edit" aspectratio="f"/>
                  <v:textbox inset="0mm,0mm,0mm,0mm"/>
                </v:shape>
                <v:shape id="Image 645" o:spid="_x0000_s1026" o:spt="75" type="#_x0000_t75" style="position:absolute;left:2117738;top:123825;height:228664;width:85230;" filled="f" o:preferrelative="t" stroked="f" coordsize="21600,21600" o:gfxdata="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nBVb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Graphic 646" o:spid="_x0000_s1026" o:spt="100" style="position:absolute;left:522053;top:1153796;height:1270;width:1654810;" filled="f" stroked="t" coordsize="1654810,1" o:gfxdata="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Izz/vQAA&#10;ANwAAAAPAAAAAAAAAAEAIAAAACIAAABkcnMvZG93bnJldi54bWxQSwECFAAUAAAACACHTuJAMy8F&#10;njsAAAA5AAAAEAAAAAAAAAABACAAAAAMAQAAZHJzL3NoYXBleG1sLnhtbFBLBQYAAAAABgAGAFsB&#10;AAC2AwAAAAA=&#10;" path="m0,0l1654810,1e">
                  <v:fill on="f" focussize="0,0"/>
                  <v:stroke weight="1.5pt" color="#000000" joinstyle="round"/>
                  <v:imagedata o:title=""/>
                  <o:lock v:ext="edit" aspectratio="f"/>
                  <v:textbox inset="0mm,0mm,0mm,0mm"/>
                </v:shape>
                <v:shape id="Graphic 647" o:spid="_x0000_s1026" o:spt="100" style="position:absolute;left:2179403;top:695325;height:457200;width:1270;" filled="f" stroked="t" coordsize="1,457200" o:gfxdata="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nHL4A&#10;AADcAAAADwAAAAAAAAABACAAAAAiAAAAZHJzL2Rvd25yZXYueG1sUEsBAhQAFAAAAAgAh07iQDMv&#10;BZ47AAAAOQAAABAAAAAAAAAAAQAgAAAADQEAAGRycy9zaGFwZXhtbC54bWxQSwUGAAAAAAYABgBb&#10;AQAAtwMAAAAA&#10;" path="m0,0l1,457200e">
                  <v:fill on="f" focussize="0,0"/>
                  <v:stroke weight="1.5pt" color="#000000" joinstyle="round"/>
                  <v:imagedata o:title=""/>
                  <o:lock v:ext="edit" aspectratio="f"/>
                  <v:textbox inset="0mm,0mm,0mm,0mm"/>
                </v:shape>
                <v:shape id="Graphic 648" o:spid="_x0000_s1026" o:spt="100" style="position:absolute;left:457199;top:695280;height:457834;width:111125;" fillcolor="#000000" filled="t" stroked="f" coordsize="111125,457834" o:gfxdata="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4Tu8AAAA&#10;3AAAAA8AAAAAAAAAAQAgAAAAIgAAAGRycy9kb3ducmV2LnhtbFBLAQIUABQAAAAIAIdO4kAzLwWe&#10;OwAAADkAAAAQAAAAAAAAAAEAIAAAAAsBAABkcnMvc2hhcGV4bWwueG1sUEsFBgAAAAAGAAYAWwEA&#10;ALUDAAAAAA==&#10;" path="m55328,37807l45803,54136,45803,457244,64853,457244,64853,54136,55328,37807xem55328,0l0,94848,1535,100681,10623,105982,16455,104447,45803,54136,45803,18903,66355,18903,55328,0xem66355,18903l64853,18903,64853,54136,94202,104447,100034,105982,109120,100681,110656,94848,66355,18903xem64853,18903l45803,18903,45803,54136,55328,37807,47100,23703,64853,23703,64853,18903xem64853,23703l63555,23703,55328,37807,64853,54136,64853,23703xem63555,23703l47100,23703,55328,37807,63555,23703xe">
                  <v:fill on="t" focussize="0,0"/>
                  <v:stroke on="f"/>
                  <v:imagedata o:title=""/>
                  <o:lock v:ext="edit" aspectratio="f"/>
                  <v:textbox inset="0mm,0mm,0mm,0mm"/>
                </v:shape>
                <v:shape id="Graphic 649" o:spid="_x0000_s1026" o:spt="100" style="position:absolute;left:512528;top:9525;height:342900;width:2286000;" filled="f" stroked="t" coordsize="2286000,342900" o:gfxdata="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l4Dub4A&#10;AADcAAAADwAAAAAAAAABACAAAAAiAAAAZHJzL2Rvd25yZXYueG1sUEsBAhQAFAAAAAgAh07iQDMv&#10;BZ47AAAAOQAAABAAAAAAAAAAAQAgAAAADQEAAGRycy9zaGFwZXhtbC54bWxQSwUGAAAAAAYABgBb&#10;AQAAtwMAAAAA&#10;" path="m0,0l1,342900em0,0l2286000,1e">
                  <v:fill on="f" focussize="0,0"/>
                  <v:stroke weight="1.5pt" color="#000000" joinstyle="round"/>
                  <v:imagedata o:title=""/>
                  <o:lock v:ext="edit" aspectratio="f"/>
                  <v:textbox inset="0mm,0mm,0mm,0mm"/>
                </v:shape>
                <v:shape id="Graphic 650" o:spid="_x0000_s1026" o:spt="100" style="position:absolute;left:2755913;top:9525;height:343535;width:85725;" fillcolor="#000000" filled="t" stroked="f" coordsize="85725,343535" o:gfxdata="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41YrugAAANwA&#10;AAAPAAAAAAAAAAEAIAAAACIAAABkcnMvZG93bnJldi54bWxQSwECFAAUAAAACACHTuJAMy8FnjsA&#10;AAA5AAAAEAAAAAAAAAABACAAAAAJAQAAZHJzL3NoYXBleG1sLnhtbFBLBQYAAAAABgAGAFsBAACz&#10;AwAAAAA=&#10;" path="m10278,263328l1356,268904,0,274781,42616,342964,53847,324994,33091,324994,33090,291782,16154,264684,10278,263328xem33090,291782l33091,324994,52141,324994,52141,319944,34538,319944,42615,307021,33090,291782xem74952,263328l69076,264684,52140,291782,52141,324994,53847,324994,85230,274781,83874,268904,74952,263328xem42615,307021l34538,319944,50693,319944,42615,307021xem52140,291782l42615,307021,50693,319944,52141,319944,52140,291782xem52139,0l33089,0,33090,291782,42615,307021,52140,291782,52139,0xe">
                  <v:fill on="t" focussize="0,0"/>
                  <v:stroke on="f"/>
                  <v:imagedata o:title=""/>
                  <o:lock v:ext="edit" aspectratio="f"/>
                  <v:textbox inset="0mm,0mm,0mm,0mm"/>
                </v:shape>
                <v:shape id="Graphic 651" o:spid="_x0000_s1026" o:spt="100" style="position:absolute;left:55327;top:1267776;height:1270;width:2743200;" filled="f" stroked="t" coordsize="2743200,1" o:gfxdata="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KV+i/&#10;AAAA3AAAAA8AAAAAAAAAAQAgAAAAIgAAAGRycy9kb3ducmV2LnhtbFBLAQIUABQAAAAIAIdO4kAz&#10;LwWeOwAAADkAAAAQAAAAAAAAAAEAIAAAAA4BAABkcnMvc2hhcGV4bWwueG1sUEsFBgAAAAAGAAYA&#10;WwEAALgDAAAAAA==&#10;" path="m0,0l2743200,1e">
                  <v:fill on="f" focussize="0,0"/>
                  <v:stroke weight="1.5pt" color="#000000" joinstyle="round"/>
                  <v:imagedata o:title=""/>
                  <o:lock v:ext="edit" aspectratio="f"/>
                  <v:textbox inset="0mm,0mm,0mm,0mm"/>
                </v:shape>
                <v:shape id="Graphic 652" o:spid="_x0000_s1026" o:spt="100" style="position:absolute;left:2798528;top:695325;height:571500;width:1270;" filled="f" stroked="t" coordsize="1,571500" o:gfxdata="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EaD/vQAA&#10;ANwAAAAPAAAAAAAAAAEAIAAAACIAAABkcnMvZG93bnJldi54bWxQSwECFAAUAAAACACHTuJAMy8F&#10;njsAAAA5AAAAEAAAAAAAAAABACAAAAAMAQAAZHJzL3NoYXBleG1sLnhtbFBLBQYAAAAABgAGAFsB&#10;AAC2AwAAAAA=&#10;" path="m0,0l1,571500e">
                  <v:fill on="f" focussize="0,0"/>
                  <v:stroke weight="1.5pt" color="#000000" joinstyle="round"/>
                  <v:imagedata o:title=""/>
                  <o:lock v:ext="edit" aspectratio="f"/>
                  <v:textbox inset="0mm,0mm,0mm,0mm"/>
                </v:shape>
                <v:shape id="Graphic 653" o:spid="_x0000_s1026" o:spt="100" style="position:absolute;left:0;top:695280;height:572135;width:111125;" fillcolor="#000000" filled="t" stroked="f" coordsize="111125,572135" o:gfxdata="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nK/BvQAA&#10;ANwAAAAPAAAAAAAAAAEAIAAAACIAAABkcnMvZG93bnJldi54bWxQSwECFAAUAAAACACHTuJAMy8F&#10;njsAAAA5AAAAEAAAAAAAAAABACAAAAAMAQAAZHJzL3NoYXBleG1sLnhtbFBLBQYAAAAABgAGAFsB&#10;AAC2AwAAAAA=&#10;" path="m55328,37807l45802,54136,45803,571544,64853,571544,64852,54136,55328,37807xem55327,0l0,94848,1534,100681,10622,105982,16455,104447,45802,54136,45802,18905,66355,18905,55327,0xem66355,18905l64852,18905,64853,54136,94201,104447,100033,105982,109119,100681,110655,94848,66355,18905xem64852,18905l45802,18905,45802,54136,55328,37807,47100,23703,64852,23703,64852,18905xem64852,23703l63555,23703,55328,37807,64853,54136,64852,23703xem63555,23703l47100,23703,55328,37807,63555,23703xe">
                  <v:fill on="t" focussize="0,0"/>
                  <v:stroke on="f"/>
                  <v:imagedata o:title=""/>
                  <o:lock v:ext="edit" aspectratio="f"/>
                  <v:textbox inset="0mm,0mm,0mm,0mm"/>
                </v:shape>
                <v:shape id="Textbox 654" o:spid="_x0000_s1026" o:spt="202" type="#_x0000_t202" style="position:absolute;left:1884128;top:353059;height:342900;width:571500;" filled="f" stroked="t" coordsize="21600,21600" o:gfxdata="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2laI7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4"/>
                          <w:ind w:left="291" w:right="0" w:firstLine="0"/>
                          <w:jc w:val="left"/>
                          <w:rPr>
                            <w:b/>
                            <w:sz w:val="25"/>
                          </w:rPr>
                        </w:pPr>
                        <w:r>
                          <w:rPr>
                            <w:b/>
                            <w:spacing w:val="-5"/>
                            <w:sz w:val="25"/>
                          </w:rPr>
                          <w:t>[5]</w:t>
                        </w:r>
                      </w:p>
                    </w:txbxContent>
                  </v:textbox>
                </v:shape>
                <v:shape id="Textbox 655" o:spid="_x0000_s1026" o:spt="202" type="#_x0000_t202" style="position:absolute;left:1188803;top:109015;height:246379;width:1014730;" filled="f" stroked="f" coordsize="21600,21600" o:gfxdata="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4Xg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76" w:lineRule="exact"/>
                          <w:ind w:left="41" w:right="0" w:firstLine="0"/>
                          <w:jc w:val="left"/>
                          <w:rPr>
                            <w:b/>
                            <w:sz w:val="25"/>
                          </w:rPr>
                        </w:pPr>
                        <w:r>
                          <w:rPr>
                            <w:b/>
                            <w:sz w:val="25"/>
                          </w:rPr>
                          <w:t>is</w:t>
                        </w:r>
                        <w:r>
                          <w:rPr>
                            <w:b/>
                            <w:spacing w:val="-4"/>
                            <w:sz w:val="25"/>
                          </w:rPr>
                          <w:t xml:space="preserve"> </w:t>
                        </w:r>
                        <w:r>
                          <w:rPr>
                            <w:b/>
                            <w:sz w:val="25"/>
                          </w:rPr>
                          <w:t>an</w:t>
                        </w:r>
                        <w:r>
                          <w:rPr>
                            <w:b/>
                            <w:spacing w:val="-3"/>
                            <w:sz w:val="25"/>
                          </w:rPr>
                          <w:t xml:space="preserve"> </w:t>
                        </w:r>
                        <w:r>
                          <w:rPr>
                            <w:b/>
                            <w:sz w:val="25"/>
                          </w:rPr>
                          <w:t>array</w:t>
                        </w:r>
                        <w:r>
                          <w:rPr>
                            <w:b/>
                            <w:spacing w:val="-4"/>
                            <w:sz w:val="25"/>
                          </w:rPr>
                          <w:t xml:space="preserve"> </w:t>
                        </w:r>
                        <w:r>
                          <w:rPr>
                            <w:b/>
                            <w:spacing w:val="-5"/>
                            <w:sz w:val="25"/>
                          </w:rPr>
                          <w:t>of</w:t>
                        </w:r>
                      </w:p>
                    </w:txbxContent>
                  </v:textbox>
                </v:shape>
                <v:shape id="Textbox 656" o:spid="_x0000_s1026" o:spt="202" type="#_x0000_t202" style="position:absolute;left:855428;top:353059;height:342900;width:800100;" filled="f" stroked="t" coordsize="21600,21600" o:gfxdata="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dhz7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4"/>
                          <w:ind w:left="4" w:right="5" w:firstLine="0"/>
                          <w:jc w:val="center"/>
                          <w:rPr>
                            <w:b/>
                            <w:sz w:val="25"/>
                          </w:rPr>
                        </w:pPr>
                        <w:r>
                          <w:rPr>
                            <w:b/>
                            <w:spacing w:val="-10"/>
                            <w:sz w:val="25"/>
                          </w:rPr>
                          <w:t>p</w:t>
                        </w:r>
                      </w:p>
                    </w:txbxContent>
                  </v:textbox>
                </v:shape>
                <v:shape id="Textbox 657" o:spid="_x0000_s1026" o:spt="202" type="#_x0000_t202" style="position:absolute;left:457199;top:695280;height:468630;width:1732280;" filled="f" stroked="f" coordsize="21600,21600" o:gfxdata="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wLG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26" w:line="240" w:lineRule="auto"/>
                          <w:rPr>
                            <w:sz w:val="25"/>
                          </w:rPr>
                        </w:pPr>
                      </w:p>
                      <w:p>
                        <w:pPr>
                          <w:spacing w:before="0"/>
                          <w:ind w:left="0" w:right="356" w:firstLine="0"/>
                          <w:jc w:val="center"/>
                          <w:rPr>
                            <w:b/>
                            <w:sz w:val="25"/>
                          </w:rPr>
                        </w:pPr>
                        <w:r>
                          <w:rPr>
                            <w:b/>
                            <w:color w:val="FF00FF"/>
                            <w:spacing w:val="-2"/>
                            <w:sz w:val="25"/>
                          </w:rPr>
                          <w:t>start</w:t>
                        </w:r>
                      </w:p>
                    </w:txbxContent>
                  </v:textbox>
                </v:shape>
                <v:shape id="Textbox 658" o:spid="_x0000_s1026" o:spt="202" type="#_x0000_t202" style="position:absolute;left:398228;top:353059;height:342900;width:228600;" filled="f" stroked="t" coordsize="21600,21600" o:gfxdata="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kUCa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textbox inset="0mm,0mm,0mm,0mm">
                    <w:txbxContent>
                      <w:p>
                        <w:pPr>
                          <w:spacing w:before="74"/>
                          <w:ind w:left="143" w:right="0" w:firstLine="0"/>
                          <w:jc w:val="left"/>
                          <w:rPr>
                            <w:b/>
                            <w:sz w:val="25"/>
                          </w:rPr>
                        </w:pPr>
                        <w:r>
                          <w:rPr>
                            <w:b/>
                            <w:spacing w:val="-10"/>
                            <w:sz w:val="25"/>
                          </w:rPr>
                          <w:t>*</w:t>
                        </w:r>
                      </w:p>
                    </w:txbxContent>
                  </v:textbox>
                </v:shape>
              </v:group>
            </w:pict>
          </mc:Fallback>
        </mc:AlternateContent>
      </w:r>
      <w:r>
        <w:rPr>
          <w:b/>
          <w:spacing w:val="-5"/>
          <w:sz w:val="25"/>
        </w:rPr>
        <w:t>to</w:t>
      </w:r>
    </w:p>
    <w:p>
      <w:pPr>
        <w:spacing w:after="0"/>
        <w:jc w:val="left"/>
        <w:rPr>
          <w:b/>
          <w:sz w:val="25"/>
        </w:rPr>
        <w:sectPr>
          <w:type w:val="continuous"/>
          <w:pgSz w:w="11910" w:h="16840"/>
          <w:pgMar w:top="1420" w:right="1133" w:bottom="280" w:left="1559" w:header="1880" w:footer="0" w:gutter="0"/>
          <w:cols w:space="720" w:num="1"/>
        </w:sectPr>
      </w:pPr>
    </w:p>
    <w:p>
      <w:pPr>
        <w:spacing w:before="198"/>
        <w:ind w:left="106" w:right="0" w:firstLine="0"/>
        <w:jc w:val="left"/>
        <w:rPr>
          <w:b/>
          <w:sz w:val="25"/>
        </w:rPr>
      </w:pPr>
      <w:r>
        <w:rPr>
          <w:b/>
          <w:color w:val="FF00FF"/>
          <w:spacing w:val="-5"/>
          <w:sz w:val="25"/>
        </w:rPr>
        <w:t>end</w:t>
      </w:r>
    </w:p>
    <w:p>
      <w:pPr>
        <w:pStyle w:val="6"/>
        <w:spacing w:before="10"/>
        <w:rPr>
          <w:b/>
          <w:sz w:val="3"/>
        </w:rPr>
      </w:pPr>
    </w:p>
    <w:p>
      <w:pPr>
        <w:pStyle w:val="6"/>
        <w:ind w:left="22" w:right="-288"/>
        <w:rPr>
          <w:sz w:val="20"/>
        </w:rPr>
      </w:pPr>
      <w:r>
        <w:rPr>
          <w:sz w:val="20"/>
        </w:rPr>
        <mc:AlternateContent>
          <mc:Choice Requires="wps">
            <w:drawing>
              <wp:inline distT="0" distB="0" distL="0" distR="0">
                <wp:extent cx="457200" cy="342900"/>
                <wp:effectExtent l="19050" t="9525" r="9525" b="19050"/>
                <wp:docPr id="659" name="Textbox 659"/>
                <wp:cNvGraphicFramePr/>
                <a:graphic xmlns:a="http://schemas.openxmlformats.org/drawingml/2006/main">
                  <a:graphicData uri="http://schemas.microsoft.com/office/word/2010/wordprocessingShape">
                    <wps:wsp>
                      <wps:cNvSpPr txBox="1"/>
                      <wps:spPr>
                        <a:xfrm>
                          <a:off x="0" y="0"/>
                          <a:ext cx="457200" cy="342900"/>
                        </a:xfrm>
                        <a:prstGeom prst="rect">
                          <a:avLst/>
                        </a:prstGeom>
                        <a:ln w="19050">
                          <a:solidFill>
                            <a:srgbClr val="000000"/>
                          </a:solidFill>
                          <a:prstDash val="solid"/>
                        </a:ln>
                      </wps:spPr>
                      <wps:txbx>
                        <w:txbxContent>
                          <w:p>
                            <w:pPr>
                              <w:spacing w:before="74"/>
                              <w:ind w:left="145" w:right="0" w:firstLine="0"/>
                              <w:jc w:val="left"/>
                              <w:rPr>
                                <w:b/>
                                <w:sz w:val="25"/>
                              </w:rPr>
                            </w:pPr>
                            <w:r>
                              <w:rPr>
                                <w:b/>
                                <w:spacing w:val="-5"/>
                                <w:sz w:val="25"/>
                              </w:rPr>
                              <w:t>int</w:t>
                            </w:r>
                          </w:p>
                        </w:txbxContent>
                      </wps:txbx>
                      <wps:bodyPr wrap="square" lIns="0" tIns="0" rIns="0" bIns="0" rtlCol="0">
                        <a:noAutofit/>
                      </wps:bodyPr>
                    </wps:wsp>
                  </a:graphicData>
                </a:graphic>
              </wp:inline>
            </w:drawing>
          </mc:Choice>
          <mc:Fallback>
            <w:pict>
              <v:shape id="Textbox 659" o:spid="_x0000_s1026" o:spt="202" type="#_x0000_t202" style="height:27pt;width:36pt;" filled="f" stroked="t" coordsize="21600,21600" o:gfxdata="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2dqk7SAAAAAwEAAA8AAAAA&#10;AAAAAQAgAAAAIgAAAGRycy9kb3ducmV2LnhtbFBLAQIUABQAAAAIAIdO4kB66ewX4QEAANsDAAAO&#10;AAAAAAAAAAEAIAAAACEBAABkcnMvZTJvRG9jLnhtbFBLBQYAAAAABgAGAFkBAAB0BQAAAAA=&#10;">
                <v:fill on="f" focussize="0,0"/>
                <v:stroke weight="1.5pt" color="#000000" joinstyle="round"/>
                <v:imagedata o:title=""/>
                <o:lock v:ext="edit" aspectratio="f"/>
                <v:textbox inset="0mm,0mm,0mm,0mm">
                  <w:txbxContent>
                    <w:p>
                      <w:pPr>
                        <w:spacing w:before="74"/>
                        <w:ind w:left="145" w:right="0" w:firstLine="0"/>
                        <w:jc w:val="left"/>
                        <w:rPr>
                          <w:b/>
                          <w:sz w:val="25"/>
                        </w:rPr>
                      </w:pPr>
                      <w:r>
                        <w:rPr>
                          <w:b/>
                          <w:spacing w:val="-5"/>
                          <w:sz w:val="25"/>
                        </w:rPr>
                        <w:t>int</w:t>
                      </w:r>
                    </w:p>
                  </w:txbxContent>
                </v:textbox>
                <w10:wrap type="none"/>
                <w10:anchorlock/>
              </v:shape>
            </w:pict>
          </mc:Fallback>
        </mc:AlternateContent>
      </w:r>
    </w:p>
    <w:p>
      <w:pPr>
        <w:pStyle w:val="6"/>
        <w:spacing w:before="44"/>
        <w:ind w:left="106" w:right="755"/>
        <w:jc w:val="both"/>
      </w:pPr>
      <w:r>
        <w:br w:type="column"/>
      </w:r>
      <w:r>
        <w:t>Reading in the direction of</w:t>
      </w:r>
      <w:r>
        <w:rPr>
          <w:spacing w:val="40"/>
        </w:rPr>
        <w:t xml:space="preserve"> </w:t>
      </w:r>
      <w:r>
        <w:t xml:space="preserve">arrow along with the labels we </w:t>
      </w:r>
      <w:r>
        <w:rPr>
          <w:spacing w:val="-2"/>
        </w:rPr>
        <w:t>have:</w:t>
      </w:r>
    </w:p>
    <w:p>
      <w:pPr>
        <w:spacing w:before="0" w:line="240" w:lineRule="auto"/>
        <w:ind w:left="106" w:right="703" w:firstLine="500"/>
        <w:jc w:val="left"/>
        <w:rPr>
          <w:sz w:val="25"/>
        </w:rPr>
      </w:pPr>
      <w:r>
        <w:rPr>
          <w:b/>
          <w:sz w:val="25"/>
        </w:rPr>
        <w:t xml:space="preserve">p is an array of 5 * to int </w:t>
      </w:r>
      <w:r>
        <w:rPr>
          <w:color w:val="FF00FF"/>
          <w:sz w:val="25"/>
        </w:rPr>
        <w:t xml:space="preserve">i.e., </w:t>
      </w:r>
      <w:r>
        <w:rPr>
          <w:b/>
          <w:color w:val="FF00FF"/>
          <w:sz w:val="25"/>
        </w:rPr>
        <w:t>p is an array of 5 pointers to</w:t>
      </w:r>
      <w:r>
        <w:rPr>
          <w:b/>
          <w:color w:val="FF00FF"/>
          <w:spacing w:val="30"/>
          <w:sz w:val="25"/>
        </w:rPr>
        <w:t xml:space="preserve"> </w:t>
      </w:r>
      <w:r>
        <w:rPr>
          <w:b/>
          <w:color w:val="FF00FF"/>
          <w:sz w:val="25"/>
        </w:rPr>
        <w:t>integers</w:t>
      </w:r>
      <w:r>
        <w:rPr>
          <w:b/>
          <w:color w:val="FF00FF"/>
          <w:spacing w:val="80"/>
          <w:sz w:val="25"/>
        </w:rPr>
        <w:t xml:space="preserve"> </w:t>
      </w:r>
      <w:r>
        <w:rPr>
          <w:sz w:val="25"/>
        </w:rPr>
        <w:t>where</w:t>
      </w:r>
      <w:r>
        <w:rPr>
          <w:spacing w:val="30"/>
          <w:sz w:val="25"/>
        </w:rPr>
        <w:t xml:space="preserve"> </w:t>
      </w:r>
      <w:r>
        <w:rPr>
          <w:b/>
          <w:sz w:val="25"/>
        </w:rPr>
        <w:t xml:space="preserve">* </w:t>
      </w:r>
      <w:r>
        <w:rPr>
          <w:sz w:val="25"/>
        </w:rPr>
        <w:t xml:space="preserve">is pointer, </w:t>
      </w:r>
      <w:r>
        <w:rPr>
          <w:b/>
          <w:sz w:val="25"/>
        </w:rPr>
        <w:t xml:space="preserve">int </w:t>
      </w:r>
      <w:r>
        <w:rPr>
          <w:sz w:val="25"/>
        </w:rPr>
        <w:t>is integer</w:t>
      </w:r>
    </w:p>
    <w:p>
      <w:pPr>
        <w:spacing w:after="0" w:line="240" w:lineRule="auto"/>
        <w:jc w:val="left"/>
        <w:rPr>
          <w:sz w:val="25"/>
        </w:rPr>
        <w:sectPr>
          <w:type w:val="continuous"/>
          <w:pgSz w:w="11910" w:h="16840"/>
          <w:pgMar w:top="1420" w:right="1133" w:bottom="280" w:left="1559" w:header="1880" w:footer="0" w:gutter="0"/>
          <w:cols w:equalWidth="0" w:num="2">
            <w:col w:w="536" w:space="4504"/>
            <w:col w:w="4178"/>
          </w:cols>
        </w:sectPr>
      </w:pPr>
    </w:p>
    <w:p>
      <w:pPr>
        <w:tabs>
          <w:tab w:val="left" w:pos="4770"/>
        </w:tabs>
        <w:spacing w:before="90"/>
        <w:ind w:left="68" w:right="555" w:firstLine="0"/>
        <w:jc w:val="left"/>
        <w:rPr>
          <w:sz w:val="25"/>
        </w:rPr>
      </w:pPr>
      <w:r>
        <w:rPr>
          <w:b/>
          <w:color w:val="FF00FF"/>
          <w:sz w:val="25"/>
        </w:rPr>
        <w:t>Example</w:t>
      </w:r>
      <w:r>
        <w:rPr>
          <w:b/>
          <w:color w:val="FF00FF"/>
          <w:spacing w:val="40"/>
          <w:sz w:val="25"/>
        </w:rPr>
        <w:t xml:space="preserve"> </w:t>
      </w:r>
      <w:r>
        <w:rPr>
          <w:b/>
          <w:color w:val="FF00FF"/>
          <w:sz w:val="25"/>
        </w:rPr>
        <w:t>12.35:</w:t>
      </w:r>
      <w:r>
        <w:rPr>
          <w:b/>
          <w:color w:val="FF00FF"/>
          <w:spacing w:val="40"/>
          <w:sz w:val="25"/>
        </w:rPr>
        <w:t xml:space="preserve"> </w:t>
      </w:r>
      <w:r>
        <w:rPr>
          <w:sz w:val="25"/>
        </w:rPr>
        <w:t>Interpret</w:t>
      </w:r>
      <w:r>
        <w:rPr>
          <w:spacing w:val="40"/>
          <w:sz w:val="25"/>
        </w:rPr>
        <w:t xml:space="preserve"> </w:t>
      </w:r>
      <w:r>
        <w:rPr>
          <w:sz w:val="25"/>
        </w:rPr>
        <w:t>the</w:t>
      </w:r>
      <w:r>
        <w:rPr>
          <w:spacing w:val="40"/>
          <w:sz w:val="25"/>
        </w:rPr>
        <w:t xml:space="preserve"> </w:t>
      </w:r>
      <w:r>
        <w:rPr>
          <w:sz w:val="25"/>
        </w:rPr>
        <w:t>declaration:</w:t>
      </w:r>
      <w:r>
        <w:rPr>
          <w:sz w:val="25"/>
        </w:rPr>
        <w:tab/>
      </w:r>
      <w:r>
        <w:rPr>
          <w:b/>
          <w:color w:val="FF00FF"/>
          <w:sz w:val="25"/>
        </w:rPr>
        <w:t>int</w:t>
      </w:r>
      <w:r>
        <w:rPr>
          <w:b/>
          <w:color w:val="FF00FF"/>
          <w:spacing w:val="40"/>
          <w:sz w:val="25"/>
        </w:rPr>
        <w:t xml:space="preserve"> </w:t>
      </w:r>
      <w:r>
        <w:rPr>
          <w:b/>
          <w:color w:val="FF00FF"/>
          <w:sz w:val="25"/>
        </w:rPr>
        <w:t>(*p)</w:t>
      </w:r>
      <w:r>
        <w:rPr>
          <w:b/>
          <w:color w:val="FF00FF"/>
          <w:spacing w:val="40"/>
          <w:sz w:val="25"/>
        </w:rPr>
        <w:t xml:space="preserve"> </w:t>
      </w:r>
      <w:r>
        <w:rPr>
          <w:b/>
          <w:color w:val="FF00FF"/>
          <w:sz w:val="25"/>
        </w:rPr>
        <w:t>[5].</w:t>
      </w:r>
      <w:r>
        <w:rPr>
          <w:b/>
          <w:color w:val="FF00FF"/>
          <w:spacing w:val="40"/>
          <w:sz w:val="25"/>
        </w:rPr>
        <w:t xml:space="preserve"> </w:t>
      </w:r>
      <w:r>
        <w:rPr>
          <w:sz w:val="25"/>
        </w:rPr>
        <w:t>The</w:t>
      </w:r>
      <w:r>
        <w:rPr>
          <w:spacing w:val="40"/>
          <w:sz w:val="25"/>
        </w:rPr>
        <w:t xml:space="preserve"> </w:t>
      </w:r>
      <w:r>
        <w:rPr>
          <w:sz w:val="25"/>
        </w:rPr>
        <w:t>declaration</w:t>
      </w:r>
      <w:r>
        <w:rPr>
          <w:spacing w:val="40"/>
          <w:sz w:val="25"/>
        </w:rPr>
        <w:t xml:space="preserve"> </w:t>
      </w:r>
      <w:r>
        <w:rPr>
          <w:sz w:val="25"/>
        </w:rPr>
        <w:t>can</w:t>
      </w:r>
      <w:r>
        <w:rPr>
          <w:spacing w:val="40"/>
          <w:sz w:val="25"/>
        </w:rPr>
        <w:t xml:space="preserve"> </w:t>
      </w:r>
      <w:r>
        <w:rPr>
          <w:sz w:val="25"/>
        </w:rPr>
        <w:t>be pictorially represented as shwon below:</w:t>
      </w:r>
    </w:p>
    <w:p>
      <w:pPr>
        <w:spacing w:after="0"/>
        <w:jc w:val="left"/>
        <w:rPr>
          <w:sz w:val="25"/>
        </w:rPr>
        <w:sectPr>
          <w:type w:val="continuous"/>
          <w:pgSz w:w="11910" w:h="16840"/>
          <w:pgMar w:top="1420" w:right="1133" w:bottom="280" w:left="1559" w:header="1880" w:footer="0" w:gutter="0"/>
          <w:cols w:space="720" w:num="1"/>
        </w:sectPr>
      </w:pPr>
    </w:p>
    <w:p>
      <w:pPr>
        <w:pStyle w:val="6"/>
        <w:spacing w:before="4"/>
        <w:rPr>
          <w:sz w:val="10"/>
        </w:rPr>
      </w:pPr>
    </w:p>
    <w:p>
      <w:pPr>
        <w:pStyle w:val="6"/>
        <w:spacing w:after="0"/>
        <w:rPr>
          <w:sz w:val="10"/>
        </w:rPr>
        <w:sectPr>
          <w:pgSz w:w="11910" w:h="16840"/>
          <w:pgMar w:top="2240" w:right="1133" w:bottom="280" w:left="1559" w:header="1884" w:footer="0" w:gutter="0"/>
          <w:cols w:space="720" w:num="1"/>
        </w:sectPr>
      </w:pPr>
    </w:p>
    <w:p>
      <w:pPr>
        <w:spacing w:before="89"/>
        <w:ind w:left="2324" w:right="0" w:firstLine="0"/>
        <w:jc w:val="left"/>
        <w:rPr>
          <w:b/>
          <w:sz w:val="25"/>
        </w:rPr>
      </w:pPr>
      <w:r>
        <w:rPr>
          <w:b/>
          <w:sz w:val="25"/>
        </w:rPr>
        <mc:AlternateContent>
          <mc:Choice Requires="wpg">
            <w:drawing>
              <wp:anchor distT="0" distB="0" distL="0" distR="0" simplePos="0" relativeHeight="251748352" behindDoc="0" locked="0" layoutInCell="1" allowOverlap="1">
                <wp:simplePos x="0" y="0"/>
                <wp:positionH relativeFrom="page">
                  <wp:posOffset>1070610</wp:posOffset>
                </wp:positionH>
                <wp:positionV relativeFrom="paragraph">
                  <wp:posOffset>231775</wp:posOffset>
                </wp:positionV>
                <wp:extent cx="2990850" cy="1284605"/>
                <wp:effectExtent l="0" t="0" r="0" b="0"/>
                <wp:wrapNone/>
                <wp:docPr id="660" name="Group 660"/>
                <wp:cNvGraphicFramePr/>
                <a:graphic xmlns:a="http://schemas.openxmlformats.org/drawingml/2006/main">
                  <a:graphicData uri="http://schemas.microsoft.com/office/word/2010/wordprocessingGroup">
                    <wpg:wgp>
                      <wpg:cNvGrpSpPr/>
                      <wpg:grpSpPr>
                        <a:xfrm>
                          <a:off x="0" y="0"/>
                          <a:ext cx="2990850" cy="1284605"/>
                          <a:chOff x="0" y="0"/>
                          <a:chExt cx="2990850" cy="1284605"/>
                        </a:xfrm>
                      </wpg:grpSpPr>
                      <pic:pic xmlns:pic="http://schemas.openxmlformats.org/drawingml/2006/picture">
                        <pic:nvPicPr>
                          <pic:cNvPr id="661" name="Image 661"/>
                          <pic:cNvPicPr/>
                        </pic:nvPicPr>
                        <pic:blipFill>
                          <a:blip r:embed="rId113" cstate="print"/>
                          <a:stretch>
                            <a:fillRect/>
                          </a:stretch>
                        </pic:blipFill>
                        <pic:spPr>
                          <a:xfrm>
                            <a:off x="1386135" y="696212"/>
                            <a:ext cx="85230" cy="228664"/>
                          </a:xfrm>
                          <a:prstGeom prst="rect">
                            <a:avLst/>
                          </a:prstGeom>
                        </pic:spPr>
                      </pic:pic>
                      <wps:wsp>
                        <wps:cNvPr id="662" name="Graphic 662"/>
                        <wps:cNvSpPr/>
                        <wps:spPr>
                          <a:xfrm>
                            <a:off x="2066925" y="353061"/>
                            <a:ext cx="228600" cy="342900"/>
                          </a:xfrm>
                          <a:custGeom>
                            <a:avLst/>
                            <a:gdLst/>
                            <a:ahLst/>
                            <a:cxnLst/>
                            <a:rect l="l" t="t" r="r" b="b"/>
                            <a:pathLst>
                              <a:path w="228600" h="342900">
                                <a:moveTo>
                                  <a:pt x="0" y="0"/>
                                </a:moveTo>
                                <a:lnTo>
                                  <a:pt x="228600" y="0"/>
                                </a:lnTo>
                                <a:lnTo>
                                  <a:pt x="228600" y="342900"/>
                                </a:lnTo>
                                <a:lnTo>
                                  <a:pt x="0" y="342900"/>
                                </a:lnTo>
                                <a:lnTo>
                                  <a:pt x="0" y="0"/>
                                </a:lnTo>
                                <a:close/>
                              </a:path>
                            </a:pathLst>
                          </a:custGeom>
                          <a:ln w="19050">
                            <a:solidFill>
                              <a:srgbClr val="000000"/>
                            </a:solidFill>
                            <a:prstDash val="solid"/>
                          </a:ln>
                        </wps:spPr>
                        <wps:bodyPr wrap="square" lIns="0" tIns="0" rIns="0" bIns="0" rtlCol="0">
                          <a:noAutofit/>
                        </wps:bodyPr>
                      </wps:wsp>
                      <wps:wsp>
                        <wps:cNvPr id="663" name="Graphic 663"/>
                        <wps:cNvSpPr/>
                        <wps:spPr>
                          <a:xfrm>
                            <a:off x="1381125" y="127000"/>
                            <a:ext cx="1270" cy="228600"/>
                          </a:xfrm>
                          <a:custGeom>
                            <a:avLst/>
                            <a:gdLst/>
                            <a:ahLst/>
                            <a:cxnLst/>
                            <a:rect l="l" t="t" r="r" b="b"/>
                            <a:pathLst>
                              <a:path h="228600">
                                <a:moveTo>
                                  <a:pt x="0" y="228600"/>
                                </a:moveTo>
                                <a:lnTo>
                                  <a:pt x="1" y="0"/>
                                </a:lnTo>
                              </a:path>
                            </a:pathLst>
                          </a:custGeom>
                          <a:ln w="19050">
                            <a:solidFill>
                              <a:srgbClr val="000000"/>
                            </a:solidFill>
                            <a:prstDash val="solid"/>
                          </a:ln>
                        </wps:spPr>
                        <wps:bodyPr wrap="square" lIns="0" tIns="0" rIns="0" bIns="0" rtlCol="0">
                          <a:noAutofit/>
                        </wps:bodyPr>
                      </wps:wsp>
                      <wps:wsp>
                        <wps:cNvPr id="664" name="Graphic 664"/>
                        <wps:cNvSpPr/>
                        <wps:spPr>
                          <a:xfrm>
                            <a:off x="1381125" y="124461"/>
                            <a:ext cx="800100" cy="1270"/>
                          </a:xfrm>
                          <a:custGeom>
                            <a:avLst/>
                            <a:gdLst/>
                            <a:ahLst/>
                            <a:cxnLst/>
                            <a:rect l="l" t="t" r="r" b="b"/>
                            <a:pathLst>
                              <a:path w="800100">
                                <a:moveTo>
                                  <a:pt x="0" y="0"/>
                                </a:moveTo>
                                <a:lnTo>
                                  <a:pt x="800100" y="1"/>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665" name="Image 665"/>
                          <pic:cNvPicPr/>
                        </pic:nvPicPr>
                        <pic:blipFill>
                          <a:blip r:embed="rId118" cstate="print"/>
                          <a:stretch>
                            <a:fillRect/>
                          </a:stretch>
                        </pic:blipFill>
                        <pic:spPr>
                          <a:xfrm>
                            <a:off x="2138610" y="124461"/>
                            <a:ext cx="85230" cy="228664"/>
                          </a:xfrm>
                          <a:prstGeom prst="rect">
                            <a:avLst/>
                          </a:prstGeom>
                        </pic:spPr>
                      </pic:pic>
                      <wps:wsp>
                        <wps:cNvPr id="666" name="Graphic 666"/>
                        <wps:cNvSpPr/>
                        <wps:spPr>
                          <a:xfrm>
                            <a:off x="695325" y="1153161"/>
                            <a:ext cx="1485900" cy="1270"/>
                          </a:xfrm>
                          <a:custGeom>
                            <a:avLst/>
                            <a:gdLst/>
                            <a:ahLst/>
                            <a:cxnLst/>
                            <a:rect l="l" t="t" r="r" b="b"/>
                            <a:pathLst>
                              <a:path w="1485900">
                                <a:moveTo>
                                  <a:pt x="0" y="0"/>
                                </a:moveTo>
                                <a:lnTo>
                                  <a:pt x="1485900" y="1"/>
                                </a:lnTo>
                              </a:path>
                            </a:pathLst>
                          </a:custGeom>
                          <a:ln w="19050">
                            <a:solidFill>
                              <a:srgbClr val="000000"/>
                            </a:solidFill>
                            <a:prstDash val="solid"/>
                          </a:ln>
                        </wps:spPr>
                        <wps:bodyPr wrap="square" lIns="0" tIns="0" rIns="0" bIns="0" rtlCol="0">
                          <a:noAutofit/>
                        </wps:bodyPr>
                      </wps:wsp>
                      <wps:wsp>
                        <wps:cNvPr id="667" name="Graphic 667"/>
                        <wps:cNvSpPr/>
                        <wps:spPr>
                          <a:xfrm>
                            <a:off x="2181225" y="695325"/>
                            <a:ext cx="1270" cy="457200"/>
                          </a:xfrm>
                          <a:custGeom>
                            <a:avLst/>
                            <a:gdLst/>
                            <a:ahLst/>
                            <a:cxnLst/>
                            <a:rect l="l" t="t" r="r" b="b"/>
                            <a:pathLst>
                              <a:path h="457200">
                                <a:moveTo>
                                  <a:pt x="0" y="0"/>
                                </a:moveTo>
                                <a:lnTo>
                                  <a:pt x="1" y="457200"/>
                                </a:lnTo>
                              </a:path>
                            </a:pathLst>
                          </a:custGeom>
                          <a:ln w="19050">
                            <a:solidFill>
                              <a:srgbClr val="000000"/>
                            </a:solidFill>
                            <a:prstDash val="solid"/>
                          </a:ln>
                        </wps:spPr>
                        <wps:bodyPr wrap="square" lIns="0" tIns="0" rIns="0" bIns="0" rtlCol="0">
                          <a:noAutofit/>
                        </wps:bodyPr>
                      </wps:wsp>
                      <wps:wsp>
                        <wps:cNvPr id="668" name="Graphic 668"/>
                        <wps:cNvSpPr/>
                        <wps:spPr>
                          <a:xfrm>
                            <a:off x="639996" y="695280"/>
                            <a:ext cx="111125" cy="457834"/>
                          </a:xfrm>
                          <a:custGeom>
                            <a:avLst/>
                            <a:gdLst/>
                            <a:ahLst/>
                            <a:cxnLst/>
                            <a:rect l="l" t="t" r="r" b="b"/>
                            <a:pathLst>
                              <a:path w="111125" h="457834">
                                <a:moveTo>
                                  <a:pt x="55328" y="37807"/>
                                </a:moveTo>
                                <a:lnTo>
                                  <a:pt x="45803" y="54136"/>
                                </a:lnTo>
                                <a:lnTo>
                                  <a:pt x="45803" y="457244"/>
                                </a:lnTo>
                                <a:lnTo>
                                  <a:pt x="64853" y="457244"/>
                                </a:lnTo>
                                <a:lnTo>
                                  <a:pt x="64853" y="54136"/>
                                </a:lnTo>
                                <a:lnTo>
                                  <a:pt x="55328" y="37807"/>
                                </a:lnTo>
                                <a:close/>
                              </a:path>
                              <a:path w="111125" h="457834">
                                <a:moveTo>
                                  <a:pt x="55328" y="0"/>
                                </a:moveTo>
                                <a:lnTo>
                                  <a:pt x="0" y="94848"/>
                                </a:lnTo>
                                <a:lnTo>
                                  <a:pt x="1535" y="100680"/>
                                </a:lnTo>
                                <a:lnTo>
                                  <a:pt x="10623" y="105982"/>
                                </a:lnTo>
                                <a:lnTo>
                                  <a:pt x="16455" y="104447"/>
                                </a:lnTo>
                                <a:lnTo>
                                  <a:pt x="45803" y="54136"/>
                                </a:lnTo>
                                <a:lnTo>
                                  <a:pt x="45803" y="18902"/>
                                </a:lnTo>
                                <a:lnTo>
                                  <a:pt x="66355" y="18902"/>
                                </a:lnTo>
                                <a:lnTo>
                                  <a:pt x="55328" y="0"/>
                                </a:lnTo>
                                <a:close/>
                              </a:path>
                              <a:path w="111125" h="457834">
                                <a:moveTo>
                                  <a:pt x="66355" y="18902"/>
                                </a:moveTo>
                                <a:lnTo>
                                  <a:pt x="64853" y="18902"/>
                                </a:lnTo>
                                <a:lnTo>
                                  <a:pt x="64853" y="54136"/>
                                </a:lnTo>
                                <a:lnTo>
                                  <a:pt x="94202" y="104447"/>
                                </a:lnTo>
                                <a:lnTo>
                                  <a:pt x="100038" y="105982"/>
                                </a:lnTo>
                                <a:lnTo>
                                  <a:pt x="109122" y="100680"/>
                                </a:lnTo>
                                <a:lnTo>
                                  <a:pt x="110656" y="94848"/>
                                </a:lnTo>
                                <a:lnTo>
                                  <a:pt x="66355" y="18902"/>
                                </a:lnTo>
                                <a:close/>
                              </a:path>
                              <a:path w="111125" h="457834">
                                <a:moveTo>
                                  <a:pt x="64853" y="18902"/>
                                </a:moveTo>
                                <a:lnTo>
                                  <a:pt x="45803" y="18902"/>
                                </a:lnTo>
                                <a:lnTo>
                                  <a:pt x="45803" y="54136"/>
                                </a:lnTo>
                                <a:lnTo>
                                  <a:pt x="55328" y="37807"/>
                                </a:lnTo>
                                <a:lnTo>
                                  <a:pt x="47100" y="23703"/>
                                </a:lnTo>
                                <a:lnTo>
                                  <a:pt x="64853" y="23703"/>
                                </a:lnTo>
                                <a:lnTo>
                                  <a:pt x="64853" y="18902"/>
                                </a:lnTo>
                                <a:close/>
                              </a:path>
                              <a:path w="111125" h="457834">
                                <a:moveTo>
                                  <a:pt x="64853" y="23703"/>
                                </a:moveTo>
                                <a:lnTo>
                                  <a:pt x="63555" y="23703"/>
                                </a:lnTo>
                                <a:lnTo>
                                  <a:pt x="55328" y="37807"/>
                                </a:lnTo>
                                <a:lnTo>
                                  <a:pt x="64853" y="54136"/>
                                </a:lnTo>
                                <a:lnTo>
                                  <a:pt x="64853" y="23703"/>
                                </a:lnTo>
                                <a:close/>
                              </a:path>
                              <a:path w="111125" h="457834">
                                <a:moveTo>
                                  <a:pt x="63555" y="23703"/>
                                </a:moveTo>
                                <a:lnTo>
                                  <a:pt x="47100" y="23703"/>
                                </a:lnTo>
                                <a:lnTo>
                                  <a:pt x="55328" y="37807"/>
                                </a:lnTo>
                                <a:lnTo>
                                  <a:pt x="63555" y="23703"/>
                                </a:lnTo>
                                <a:close/>
                              </a:path>
                            </a:pathLst>
                          </a:custGeom>
                          <a:solidFill>
                            <a:srgbClr val="000000"/>
                          </a:solidFill>
                        </wps:spPr>
                        <wps:bodyPr wrap="square" lIns="0" tIns="0" rIns="0" bIns="0" rtlCol="0">
                          <a:noAutofit/>
                        </wps:bodyPr>
                      </wps:wsp>
                      <wps:wsp>
                        <wps:cNvPr id="669" name="Graphic 669"/>
                        <wps:cNvSpPr/>
                        <wps:spPr>
                          <a:xfrm>
                            <a:off x="695325" y="9525"/>
                            <a:ext cx="1943100" cy="342900"/>
                          </a:xfrm>
                          <a:custGeom>
                            <a:avLst/>
                            <a:gdLst/>
                            <a:ahLst/>
                            <a:cxnLst/>
                            <a:rect l="l" t="t" r="r" b="b"/>
                            <a:pathLst>
                              <a:path w="1943100" h="342900">
                                <a:moveTo>
                                  <a:pt x="0" y="0"/>
                                </a:moveTo>
                                <a:lnTo>
                                  <a:pt x="1" y="342900"/>
                                </a:lnTo>
                              </a:path>
                              <a:path w="1943100" h="342900">
                                <a:moveTo>
                                  <a:pt x="0" y="0"/>
                                </a:moveTo>
                                <a:lnTo>
                                  <a:pt x="1943100" y="1"/>
                                </a:lnTo>
                              </a:path>
                            </a:pathLst>
                          </a:custGeom>
                          <a:ln w="19050">
                            <a:solidFill>
                              <a:srgbClr val="000000"/>
                            </a:solidFill>
                            <a:prstDash val="solid"/>
                          </a:ln>
                        </wps:spPr>
                        <wps:bodyPr wrap="square" lIns="0" tIns="0" rIns="0" bIns="0" rtlCol="0">
                          <a:noAutofit/>
                        </wps:bodyPr>
                      </wps:wsp>
                      <wps:wsp>
                        <wps:cNvPr id="670" name="Graphic 670"/>
                        <wps:cNvSpPr/>
                        <wps:spPr>
                          <a:xfrm>
                            <a:off x="2595810" y="9525"/>
                            <a:ext cx="85725" cy="343535"/>
                          </a:xfrm>
                          <a:custGeom>
                            <a:avLst/>
                            <a:gdLst/>
                            <a:ahLst/>
                            <a:cxnLst/>
                            <a:rect l="l" t="t" r="r" b="b"/>
                            <a:pathLst>
                              <a:path w="85725" h="343535">
                                <a:moveTo>
                                  <a:pt x="10278" y="263328"/>
                                </a:moveTo>
                                <a:lnTo>
                                  <a:pt x="1356" y="268903"/>
                                </a:lnTo>
                                <a:lnTo>
                                  <a:pt x="0" y="274781"/>
                                </a:lnTo>
                                <a:lnTo>
                                  <a:pt x="42616" y="342964"/>
                                </a:lnTo>
                                <a:lnTo>
                                  <a:pt x="53848" y="324992"/>
                                </a:lnTo>
                                <a:lnTo>
                                  <a:pt x="33091" y="324992"/>
                                </a:lnTo>
                                <a:lnTo>
                                  <a:pt x="33090" y="291782"/>
                                </a:lnTo>
                                <a:lnTo>
                                  <a:pt x="16154" y="264684"/>
                                </a:lnTo>
                                <a:lnTo>
                                  <a:pt x="10278" y="263328"/>
                                </a:lnTo>
                                <a:close/>
                              </a:path>
                              <a:path w="85725" h="343535">
                                <a:moveTo>
                                  <a:pt x="33090" y="291782"/>
                                </a:moveTo>
                                <a:lnTo>
                                  <a:pt x="33091" y="324992"/>
                                </a:lnTo>
                                <a:lnTo>
                                  <a:pt x="52141" y="324992"/>
                                </a:lnTo>
                                <a:lnTo>
                                  <a:pt x="52141" y="319944"/>
                                </a:lnTo>
                                <a:lnTo>
                                  <a:pt x="34538" y="319944"/>
                                </a:lnTo>
                                <a:lnTo>
                                  <a:pt x="42615" y="307021"/>
                                </a:lnTo>
                                <a:lnTo>
                                  <a:pt x="33090" y="291782"/>
                                </a:lnTo>
                                <a:close/>
                              </a:path>
                              <a:path w="85725" h="343535">
                                <a:moveTo>
                                  <a:pt x="74952" y="263328"/>
                                </a:moveTo>
                                <a:lnTo>
                                  <a:pt x="69075" y="264684"/>
                                </a:lnTo>
                                <a:lnTo>
                                  <a:pt x="52140" y="291782"/>
                                </a:lnTo>
                                <a:lnTo>
                                  <a:pt x="52141" y="324992"/>
                                </a:lnTo>
                                <a:lnTo>
                                  <a:pt x="53848" y="324992"/>
                                </a:lnTo>
                                <a:lnTo>
                                  <a:pt x="85230" y="274781"/>
                                </a:lnTo>
                                <a:lnTo>
                                  <a:pt x="83874" y="268903"/>
                                </a:lnTo>
                                <a:lnTo>
                                  <a:pt x="74952" y="263328"/>
                                </a:lnTo>
                                <a:close/>
                              </a:path>
                              <a:path w="85725" h="343535">
                                <a:moveTo>
                                  <a:pt x="42615" y="307021"/>
                                </a:moveTo>
                                <a:lnTo>
                                  <a:pt x="34538" y="319944"/>
                                </a:lnTo>
                                <a:lnTo>
                                  <a:pt x="50693" y="319944"/>
                                </a:lnTo>
                                <a:lnTo>
                                  <a:pt x="42615" y="307021"/>
                                </a:lnTo>
                                <a:close/>
                              </a:path>
                              <a:path w="85725" h="343535">
                                <a:moveTo>
                                  <a:pt x="52140" y="291782"/>
                                </a:moveTo>
                                <a:lnTo>
                                  <a:pt x="42615" y="307021"/>
                                </a:lnTo>
                                <a:lnTo>
                                  <a:pt x="50693" y="319944"/>
                                </a:lnTo>
                                <a:lnTo>
                                  <a:pt x="52141" y="319944"/>
                                </a:lnTo>
                                <a:lnTo>
                                  <a:pt x="52140" y="291782"/>
                                </a:lnTo>
                                <a:close/>
                              </a:path>
                              <a:path w="85725" h="343535">
                                <a:moveTo>
                                  <a:pt x="52139" y="0"/>
                                </a:moveTo>
                                <a:lnTo>
                                  <a:pt x="33089" y="0"/>
                                </a:lnTo>
                                <a:lnTo>
                                  <a:pt x="33090" y="291782"/>
                                </a:lnTo>
                                <a:lnTo>
                                  <a:pt x="42615" y="307021"/>
                                </a:lnTo>
                                <a:lnTo>
                                  <a:pt x="52140" y="291782"/>
                                </a:lnTo>
                                <a:lnTo>
                                  <a:pt x="52139" y="0"/>
                                </a:lnTo>
                                <a:close/>
                              </a:path>
                            </a:pathLst>
                          </a:custGeom>
                          <a:solidFill>
                            <a:srgbClr val="000000"/>
                          </a:solidFill>
                        </wps:spPr>
                        <wps:bodyPr wrap="square" lIns="0" tIns="0" rIns="0" bIns="0" rtlCol="0">
                          <a:noAutofit/>
                        </wps:bodyPr>
                      </wps:wsp>
                      <wps:wsp>
                        <wps:cNvPr id="671" name="Graphic 671"/>
                        <wps:cNvSpPr/>
                        <wps:spPr>
                          <a:xfrm>
                            <a:off x="238125" y="1275078"/>
                            <a:ext cx="2400300" cy="1270"/>
                          </a:xfrm>
                          <a:custGeom>
                            <a:avLst/>
                            <a:gdLst/>
                            <a:ahLst/>
                            <a:cxnLst/>
                            <a:rect l="l" t="t" r="r" b="b"/>
                            <a:pathLst>
                              <a:path w="2400300">
                                <a:moveTo>
                                  <a:pt x="0" y="0"/>
                                </a:moveTo>
                                <a:lnTo>
                                  <a:pt x="2400300" y="1"/>
                                </a:lnTo>
                              </a:path>
                            </a:pathLst>
                          </a:custGeom>
                          <a:ln w="19050">
                            <a:solidFill>
                              <a:srgbClr val="000000"/>
                            </a:solidFill>
                            <a:prstDash val="solid"/>
                          </a:ln>
                        </wps:spPr>
                        <wps:bodyPr wrap="square" lIns="0" tIns="0" rIns="0" bIns="0" rtlCol="0">
                          <a:noAutofit/>
                        </wps:bodyPr>
                      </wps:wsp>
                      <wps:wsp>
                        <wps:cNvPr id="672" name="Graphic 672"/>
                        <wps:cNvSpPr/>
                        <wps:spPr>
                          <a:xfrm>
                            <a:off x="2638425" y="695325"/>
                            <a:ext cx="1270" cy="571500"/>
                          </a:xfrm>
                          <a:custGeom>
                            <a:avLst/>
                            <a:gdLst/>
                            <a:ahLst/>
                            <a:cxnLst/>
                            <a:rect l="l" t="t" r="r" b="b"/>
                            <a:pathLst>
                              <a:path h="571500">
                                <a:moveTo>
                                  <a:pt x="0" y="0"/>
                                </a:moveTo>
                                <a:lnTo>
                                  <a:pt x="1" y="571500"/>
                                </a:lnTo>
                              </a:path>
                            </a:pathLst>
                          </a:custGeom>
                          <a:ln w="19050">
                            <a:solidFill>
                              <a:srgbClr val="000000"/>
                            </a:solidFill>
                            <a:prstDash val="solid"/>
                          </a:ln>
                        </wps:spPr>
                        <wps:bodyPr wrap="square" lIns="0" tIns="0" rIns="0" bIns="0" rtlCol="0">
                          <a:noAutofit/>
                        </wps:bodyPr>
                      </wps:wsp>
                      <wps:wsp>
                        <wps:cNvPr id="673" name="Graphic 673"/>
                        <wps:cNvSpPr/>
                        <wps:spPr>
                          <a:xfrm>
                            <a:off x="182797" y="695280"/>
                            <a:ext cx="111125" cy="572135"/>
                          </a:xfrm>
                          <a:custGeom>
                            <a:avLst/>
                            <a:gdLst/>
                            <a:ahLst/>
                            <a:cxnLst/>
                            <a:rect l="l" t="t" r="r" b="b"/>
                            <a:pathLst>
                              <a:path w="111125" h="572135">
                                <a:moveTo>
                                  <a:pt x="55327" y="37807"/>
                                </a:moveTo>
                                <a:lnTo>
                                  <a:pt x="45803" y="54137"/>
                                </a:lnTo>
                                <a:lnTo>
                                  <a:pt x="45804" y="571544"/>
                                </a:lnTo>
                                <a:lnTo>
                                  <a:pt x="64854" y="571544"/>
                                </a:lnTo>
                                <a:lnTo>
                                  <a:pt x="64853" y="54137"/>
                                </a:lnTo>
                                <a:lnTo>
                                  <a:pt x="55327" y="37807"/>
                                </a:lnTo>
                                <a:close/>
                              </a:path>
                              <a:path w="111125" h="572135">
                                <a:moveTo>
                                  <a:pt x="55328" y="0"/>
                                </a:moveTo>
                                <a:lnTo>
                                  <a:pt x="0" y="94848"/>
                                </a:lnTo>
                                <a:lnTo>
                                  <a:pt x="1534" y="100680"/>
                                </a:lnTo>
                                <a:lnTo>
                                  <a:pt x="10622" y="105982"/>
                                </a:lnTo>
                                <a:lnTo>
                                  <a:pt x="16455" y="104447"/>
                                </a:lnTo>
                                <a:lnTo>
                                  <a:pt x="45802" y="54137"/>
                                </a:lnTo>
                                <a:lnTo>
                                  <a:pt x="45803" y="18903"/>
                                </a:lnTo>
                                <a:lnTo>
                                  <a:pt x="66355" y="18903"/>
                                </a:lnTo>
                                <a:lnTo>
                                  <a:pt x="55328" y="0"/>
                                </a:lnTo>
                                <a:close/>
                              </a:path>
                              <a:path w="111125" h="572135">
                                <a:moveTo>
                                  <a:pt x="66355" y="18903"/>
                                </a:moveTo>
                                <a:lnTo>
                                  <a:pt x="64853" y="18903"/>
                                </a:lnTo>
                                <a:lnTo>
                                  <a:pt x="64853" y="54137"/>
                                </a:lnTo>
                                <a:lnTo>
                                  <a:pt x="94201" y="104447"/>
                                </a:lnTo>
                                <a:lnTo>
                                  <a:pt x="100038" y="105982"/>
                                </a:lnTo>
                                <a:lnTo>
                                  <a:pt x="109121" y="100680"/>
                                </a:lnTo>
                                <a:lnTo>
                                  <a:pt x="110655" y="94848"/>
                                </a:lnTo>
                                <a:lnTo>
                                  <a:pt x="66355" y="18903"/>
                                </a:lnTo>
                                <a:close/>
                              </a:path>
                              <a:path w="111125" h="572135">
                                <a:moveTo>
                                  <a:pt x="64853" y="18903"/>
                                </a:moveTo>
                                <a:lnTo>
                                  <a:pt x="45803" y="18903"/>
                                </a:lnTo>
                                <a:lnTo>
                                  <a:pt x="45803" y="54137"/>
                                </a:lnTo>
                                <a:lnTo>
                                  <a:pt x="55327" y="37807"/>
                                </a:lnTo>
                                <a:lnTo>
                                  <a:pt x="47099" y="23703"/>
                                </a:lnTo>
                                <a:lnTo>
                                  <a:pt x="64853" y="23703"/>
                                </a:lnTo>
                                <a:lnTo>
                                  <a:pt x="64853" y="18903"/>
                                </a:lnTo>
                                <a:close/>
                              </a:path>
                              <a:path w="111125" h="572135">
                                <a:moveTo>
                                  <a:pt x="64853" y="23703"/>
                                </a:moveTo>
                                <a:lnTo>
                                  <a:pt x="63555" y="23703"/>
                                </a:lnTo>
                                <a:lnTo>
                                  <a:pt x="55327" y="37807"/>
                                </a:lnTo>
                                <a:lnTo>
                                  <a:pt x="64853" y="54137"/>
                                </a:lnTo>
                                <a:lnTo>
                                  <a:pt x="64853" y="23703"/>
                                </a:lnTo>
                                <a:close/>
                              </a:path>
                              <a:path w="111125" h="572135">
                                <a:moveTo>
                                  <a:pt x="63555" y="23703"/>
                                </a:moveTo>
                                <a:lnTo>
                                  <a:pt x="47099" y="23703"/>
                                </a:lnTo>
                                <a:lnTo>
                                  <a:pt x="55327" y="37807"/>
                                </a:lnTo>
                                <a:lnTo>
                                  <a:pt x="63555" y="23703"/>
                                </a:lnTo>
                                <a:close/>
                              </a:path>
                            </a:pathLst>
                          </a:custGeom>
                          <a:solidFill>
                            <a:srgbClr val="000000"/>
                          </a:solidFill>
                        </wps:spPr>
                        <wps:bodyPr wrap="square" lIns="0" tIns="0" rIns="0" bIns="0" rtlCol="0">
                          <a:noAutofit/>
                        </wps:bodyPr>
                      </wps:wsp>
                      <wps:wsp>
                        <wps:cNvPr id="674" name="Textbox 674"/>
                        <wps:cNvSpPr txBox="1"/>
                        <wps:spPr>
                          <a:xfrm>
                            <a:off x="99819" y="139813"/>
                            <a:ext cx="259715" cy="175895"/>
                          </a:xfrm>
                          <a:prstGeom prst="rect">
                            <a:avLst/>
                          </a:prstGeom>
                        </wps:spPr>
                        <wps:txbx>
                          <w:txbxContent>
                            <w:p>
                              <w:pPr>
                                <w:spacing w:before="0" w:line="276" w:lineRule="exact"/>
                                <w:ind w:left="0" w:right="0" w:firstLine="0"/>
                                <w:jc w:val="left"/>
                                <w:rPr>
                                  <w:b/>
                                  <w:sz w:val="25"/>
                                </w:rPr>
                              </w:pPr>
                              <w:r>
                                <w:rPr>
                                  <w:b/>
                                  <w:color w:val="FF00FF"/>
                                  <w:spacing w:val="-5"/>
                                  <w:sz w:val="25"/>
                                </w:rPr>
                                <w:t>end</w:t>
                              </w:r>
                            </w:p>
                          </w:txbxContent>
                        </wps:txbx>
                        <wps:bodyPr wrap="square" lIns="0" tIns="0" rIns="0" bIns="0" rtlCol="0">
                          <a:noAutofit/>
                        </wps:bodyPr>
                      </wps:wsp>
                      <wps:wsp>
                        <wps:cNvPr id="675" name="Textbox 675"/>
                        <wps:cNvSpPr txBox="1"/>
                        <wps:spPr>
                          <a:xfrm>
                            <a:off x="1623819" y="136765"/>
                            <a:ext cx="237490" cy="175895"/>
                          </a:xfrm>
                          <a:prstGeom prst="rect">
                            <a:avLst/>
                          </a:prstGeom>
                        </wps:spPr>
                        <wps:txbx>
                          <w:txbxContent>
                            <w:p>
                              <w:pPr>
                                <w:spacing w:before="0" w:line="276" w:lineRule="exact"/>
                                <w:ind w:left="0" w:right="0" w:firstLine="0"/>
                                <w:jc w:val="left"/>
                                <w:rPr>
                                  <w:b/>
                                  <w:sz w:val="25"/>
                                </w:rPr>
                              </w:pPr>
                              <w:r>
                                <w:rPr>
                                  <w:b/>
                                  <w:sz w:val="25"/>
                                </w:rPr>
                                <w:t>is</w:t>
                              </w:r>
                              <w:r>
                                <w:rPr>
                                  <w:b/>
                                  <w:spacing w:val="-2"/>
                                  <w:sz w:val="25"/>
                                </w:rPr>
                                <w:t xml:space="preserve"> </w:t>
                              </w:r>
                              <w:r>
                                <w:rPr>
                                  <w:b/>
                                  <w:spacing w:val="-10"/>
                                  <w:sz w:val="25"/>
                                </w:rPr>
                                <w:t>a</w:t>
                              </w:r>
                            </w:p>
                          </w:txbxContent>
                        </wps:txbx>
                        <wps:bodyPr wrap="square" lIns="0" tIns="0" rIns="0" bIns="0" rtlCol="0">
                          <a:noAutofit/>
                        </wps:bodyPr>
                      </wps:wsp>
                      <wps:wsp>
                        <wps:cNvPr id="676" name="Textbox 676"/>
                        <wps:cNvSpPr txBox="1"/>
                        <wps:spPr>
                          <a:xfrm>
                            <a:off x="1233676" y="901813"/>
                            <a:ext cx="330200" cy="175895"/>
                          </a:xfrm>
                          <a:prstGeom prst="rect">
                            <a:avLst/>
                          </a:prstGeom>
                        </wps:spPr>
                        <wps:txbx>
                          <w:txbxContent>
                            <w:p>
                              <w:pPr>
                                <w:spacing w:before="0" w:line="276" w:lineRule="exact"/>
                                <w:ind w:left="0" w:right="0" w:firstLine="0"/>
                                <w:jc w:val="left"/>
                                <w:rPr>
                                  <w:b/>
                                  <w:sz w:val="25"/>
                                </w:rPr>
                              </w:pPr>
                              <w:r>
                                <w:rPr>
                                  <w:b/>
                                  <w:color w:val="FF00FF"/>
                                  <w:spacing w:val="-2"/>
                                  <w:sz w:val="25"/>
                                </w:rPr>
                                <w:t>start</w:t>
                              </w:r>
                            </w:p>
                          </w:txbxContent>
                        </wps:txbx>
                        <wps:bodyPr wrap="square" lIns="0" tIns="0" rIns="0" bIns="0" rtlCol="0">
                          <a:noAutofit/>
                        </wps:bodyPr>
                      </wps:wsp>
                      <wps:wsp>
                        <wps:cNvPr id="677" name="Textbox 677"/>
                        <wps:cNvSpPr txBox="1"/>
                        <wps:spPr>
                          <a:xfrm>
                            <a:off x="2524125" y="353377"/>
                            <a:ext cx="457200" cy="342900"/>
                          </a:xfrm>
                          <a:prstGeom prst="rect">
                            <a:avLst/>
                          </a:prstGeom>
                          <a:ln w="19050">
                            <a:solidFill>
                              <a:srgbClr val="000000"/>
                            </a:solidFill>
                            <a:prstDash val="solid"/>
                          </a:ln>
                        </wps:spPr>
                        <wps:txbx>
                          <w:txbxContent>
                            <w:p>
                              <w:pPr>
                                <w:spacing w:before="74"/>
                                <w:ind w:left="146" w:right="0" w:firstLine="0"/>
                                <w:jc w:val="left"/>
                                <w:rPr>
                                  <w:b/>
                                  <w:sz w:val="25"/>
                                </w:rPr>
                              </w:pPr>
                              <w:r>
                                <w:rPr>
                                  <w:b/>
                                  <w:spacing w:val="-5"/>
                                  <w:sz w:val="25"/>
                                </w:rPr>
                                <w:t>[5]</w:t>
                              </w:r>
                            </w:p>
                          </w:txbxContent>
                        </wps:txbx>
                        <wps:bodyPr wrap="square" lIns="0" tIns="0" rIns="0" bIns="0" rtlCol="0">
                          <a:noAutofit/>
                        </wps:bodyPr>
                      </wps:wsp>
                      <wps:wsp>
                        <wps:cNvPr id="678" name="Textbox 678"/>
                        <wps:cNvSpPr txBox="1"/>
                        <wps:spPr>
                          <a:xfrm>
                            <a:off x="581025" y="353061"/>
                            <a:ext cx="228600" cy="342900"/>
                          </a:xfrm>
                          <a:prstGeom prst="rect">
                            <a:avLst/>
                          </a:prstGeom>
                          <a:ln w="19050">
                            <a:solidFill>
                              <a:srgbClr val="000000"/>
                            </a:solidFill>
                            <a:prstDash val="solid"/>
                          </a:ln>
                        </wps:spPr>
                        <wps:txbx>
                          <w:txbxContent>
                            <w:p>
                              <w:pPr>
                                <w:spacing w:before="75"/>
                                <w:ind w:left="143" w:right="0" w:firstLine="0"/>
                                <w:jc w:val="left"/>
                                <w:rPr>
                                  <w:b/>
                                  <w:sz w:val="25"/>
                                </w:rPr>
                              </w:pPr>
                              <w:r>
                                <w:rPr>
                                  <w:b/>
                                  <w:spacing w:val="-10"/>
                                  <w:sz w:val="25"/>
                                </w:rPr>
                                <w:t>*</w:t>
                              </w:r>
                            </w:p>
                          </w:txbxContent>
                        </wps:txbx>
                        <wps:bodyPr wrap="square" lIns="0" tIns="0" rIns="0" bIns="0" rtlCol="0">
                          <a:noAutofit/>
                        </wps:bodyPr>
                      </wps:wsp>
                      <wps:wsp>
                        <wps:cNvPr id="679" name="Textbox 679"/>
                        <wps:cNvSpPr txBox="1"/>
                        <wps:spPr>
                          <a:xfrm>
                            <a:off x="1038225" y="353061"/>
                            <a:ext cx="800100" cy="342900"/>
                          </a:xfrm>
                          <a:prstGeom prst="rect">
                            <a:avLst/>
                          </a:prstGeom>
                          <a:ln w="19050">
                            <a:solidFill>
                              <a:srgbClr val="000000"/>
                            </a:solidFill>
                            <a:prstDash val="solid"/>
                          </a:ln>
                        </wps:spPr>
                        <wps:txbx>
                          <w:txbxContent>
                            <w:p>
                              <w:pPr>
                                <w:spacing w:before="75"/>
                                <w:ind w:left="4" w:right="4" w:firstLine="0"/>
                                <w:jc w:val="center"/>
                                <w:rPr>
                                  <w:b/>
                                  <w:sz w:val="25"/>
                                </w:rPr>
                              </w:pPr>
                              <w:r>
                                <w:rPr>
                                  <w:b/>
                                  <w:spacing w:val="-10"/>
                                  <w:sz w:val="25"/>
                                </w:rPr>
                                <w:t>p</w:t>
                              </w:r>
                            </w:p>
                          </w:txbxContent>
                        </wps:txbx>
                        <wps:bodyPr wrap="square" lIns="0" tIns="0" rIns="0" bIns="0" rtlCol="0">
                          <a:noAutofit/>
                        </wps:bodyPr>
                      </wps:wsp>
                      <wps:wsp>
                        <wps:cNvPr id="680" name="Textbox 680"/>
                        <wps:cNvSpPr txBox="1"/>
                        <wps:spPr>
                          <a:xfrm>
                            <a:off x="9525" y="353061"/>
                            <a:ext cx="457200" cy="342900"/>
                          </a:xfrm>
                          <a:prstGeom prst="rect">
                            <a:avLst/>
                          </a:prstGeom>
                          <a:ln w="19050">
                            <a:solidFill>
                              <a:srgbClr val="000000"/>
                            </a:solidFill>
                            <a:prstDash val="solid"/>
                          </a:ln>
                        </wps:spPr>
                        <wps:txbx>
                          <w:txbxContent>
                            <w:p>
                              <w:pPr>
                                <w:spacing w:before="75"/>
                                <w:ind w:left="146" w:right="0" w:firstLine="0"/>
                                <w:jc w:val="left"/>
                                <w:rPr>
                                  <w:b/>
                                  <w:sz w:val="25"/>
                                </w:rPr>
                              </w:pPr>
                              <w:r>
                                <w:rPr>
                                  <w:b/>
                                  <w:spacing w:val="-5"/>
                                  <w:sz w:val="25"/>
                                </w:rPr>
                                <w:t>int</w:t>
                              </w:r>
                            </w:p>
                          </w:txbxContent>
                        </wps:txbx>
                        <wps:bodyPr wrap="square" lIns="0" tIns="0" rIns="0" bIns="0" rtlCol="0">
                          <a:noAutofit/>
                        </wps:bodyPr>
                      </wps:wsp>
                    </wpg:wgp>
                  </a:graphicData>
                </a:graphic>
              </wp:anchor>
            </w:drawing>
          </mc:Choice>
          <mc:Fallback>
            <w:pict>
              <v:group id="_x0000_s1026" o:spid="_x0000_s1026" o:spt="203" style="position:absolute;left:0pt;margin-left:84.3pt;margin-top:18.25pt;height:101.15pt;width:235.5pt;mso-position-horizontal-relative:page;z-index:251748352;mso-width-relative:page;mso-height-relative:page;" coordsize="2990850,1284605" o:gfxdata="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">
                <o:lock v:ext="edit" aspectratio="f"/>
                <v:shape id="Image 661" o:spid="_x0000_s1026" o:spt="75" type="#_x0000_t75" style="position:absolute;left:1386135;top:696212;height:228664;width:85230;" filled="f" o:preferrelative="t" stroked="f" coordsize="21600,21600" o:gfxdata="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egH7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Graphic 662" o:spid="_x0000_s1026" o:spt="100" style="position:absolute;left:2066925;top:353061;height:342900;width:228600;" filled="f" stroked="t" coordsize="228600,342900" o:gfxdata="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xldb4A&#10;AADcAAAADwAAAAAAAAABACAAAAAiAAAAZHJzL2Rvd25yZXYueG1sUEsBAhQAFAAAAAgAh07iQDMv&#10;BZ47AAAAOQAAABAAAAAAAAAAAQAgAAAADQEAAGRycy9zaGFwZXhtbC54bWxQSwUGAAAAAAYABgBb&#10;AQAAtwMAAAAA&#10;" path="m0,0l228600,0,228600,342900,0,342900,0,0xe">
                  <v:fill on="f" focussize="0,0"/>
                  <v:stroke weight="1.5pt" color="#000000" joinstyle="round"/>
                  <v:imagedata o:title=""/>
                  <o:lock v:ext="edit" aspectratio="f"/>
                  <v:textbox inset="0mm,0mm,0mm,0mm"/>
                </v:shape>
                <v:shape id="Graphic 663" o:spid="_x0000_s1026" o:spt="100" style="position:absolute;left:1381125;top:127000;height:228600;width:1270;" filled="f" stroked="t" coordsize="1,228600" o:gfxdata="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R3SdvQAA&#10;ANwAAAAPAAAAAAAAAAEAIAAAACIAAABkcnMvZG93bnJldi54bWxQSwECFAAUAAAACACHTuJAMy8F&#10;njsAAAA5AAAAEAAAAAAAAAABACAAAAAMAQAAZHJzL3NoYXBleG1sLnhtbFBLBQYAAAAABgAGAFsB&#10;AAC2AwAAAAA=&#10;" path="m0,228600l1,0e">
                  <v:fill on="f" focussize="0,0"/>
                  <v:stroke weight="1.5pt" color="#000000" joinstyle="round"/>
                  <v:imagedata o:title=""/>
                  <o:lock v:ext="edit" aspectratio="f"/>
                  <v:textbox inset="0mm,0mm,0mm,0mm"/>
                </v:shape>
                <v:shape id="Graphic 664" o:spid="_x0000_s1026" o:spt="100" style="position:absolute;left:1381125;top:124461;height:1270;width:800100;" filled="f" stroked="t" coordsize="800100,1" o:gfxdata="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P72vQAA&#10;ANwAAAAPAAAAAAAAAAEAIAAAACIAAABkcnMvZG93bnJldi54bWxQSwECFAAUAAAACACHTuJAMy8F&#10;njsAAAA5AAAAEAAAAAAAAAABACAAAAAMAQAAZHJzL3NoYXBleG1sLnhtbFBLBQYAAAAABgAGAFsB&#10;AAC2AwAAAAA=&#10;" path="m0,0l800100,1e">
                  <v:fill on="f" focussize="0,0"/>
                  <v:stroke weight="1.5pt" color="#000000" joinstyle="round"/>
                  <v:imagedata o:title=""/>
                  <o:lock v:ext="edit" aspectratio="f"/>
                  <v:textbox inset="0mm,0mm,0mm,0mm"/>
                </v:shape>
                <v:shape id="Image 665" o:spid="_x0000_s1026" o:spt="75" type="#_x0000_t75" style="position:absolute;left:2138610;top:124461;height:228664;width:85230;" filled="f" o:preferrelative="t" stroked="f" coordsize="21600,21600" o:gfxdata="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dEML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Graphic 666" o:spid="_x0000_s1026" o:spt="100" style="position:absolute;left:695325;top:1153161;height:1270;width:1485900;" filled="f" stroked="t" coordsize="1485900,1" o:gfxdata="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tDnS/&#10;AAAA3AAAAA8AAAAAAAAAAQAgAAAAIgAAAGRycy9kb3ducmV2LnhtbFBLAQIUABQAAAAIAIdO4kAz&#10;LwWeOwAAADkAAAAQAAAAAAAAAAEAIAAAAA4BAABkcnMvc2hhcGV4bWwueG1sUEsFBgAAAAAGAAYA&#10;WwEAALgDAAAAAA==&#10;" path="m0,0l1485900,1e">
                  <v:fill on="f" focussize="0,0"/>
                  <v:stroke weight="1.5pt" color="#000000" joinstyle="round"/>
                  <v:imagedata o:title=""/>
                  <o:lock v:ext="edit" aspectratio="f"/>
                  <v:textbox inset="0mm,0mm,0mm,0mm"/>
                </v:shape>
                <v:shape id="Graphic 667" o:spid="_x0000_s1026" o:spt="100" style="position:absolute;left:2181225;top:695325;height:457200;width:1270;" filled="f" stroked="t" coordsize="1,457200" o:gfxdata="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a7fL4A&#10;AADcAAAADwAAAAAAAAABACAAAAAiAAAAZHJzL2Rvd25yZXYueG1sUEsBAhQAFAAAAAgAh07iQDMv&#10;BZ47AAAAOQAAABAAAAAAAAAAAQAgAAAADQEAAGRycy9zaGFwZXhtbC54bWxQSwUGAAAAAAYABgBb&#10;AQAAtwMAAAAA&#10;" path="m0,0l1,457200e">
                  <v:fill on="f" focussize="0,0"/>
                  <v:stroke weight="1.5pt" color="#000000" joinstyle="round"/>
                  <v:imagedata o:title=""/>
                  <o:lock v:ext="edit" aspectratio="f"/>
                  <v:textbox inset="0mm,0mm,0mm,0mm"/>
                </v:shape>
                <v:shape id="Graphic 668" o:spid="_x0000_s1026" o:spt="100" style="position:absolute;left:639996;top:695280;height:457834;width:111125;" fillcolor="#000000" filled="t" stroked="f" coordsize="111125,457834" o:gfxdata="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B+9W7sAAADc&#10;AAAADwAAAAAAAAABACAAAAAiAAAAZHJzL2Rvd25yZXYueG1sUEsBAhQAFAAAAAgAh07iQDMvBZ47&#10;AAAAOQAAABAAAAAAAAAAAQAgAAAACgEAAGRycy9zaGFwZXhtbC54bWxQSwUGAAAAAAYABgBbAQAA&#10;tAMAAAAA&#10;" path="m55328,37807l45803,54136,45803,457244,64853,457244,64853,54136,55328,37807xem55328,0l0,94848,1535,100680,10623,105982,16455,104447,45803,54136,45803,18902,66355,18902,55328,0xem66355,18902l64853,18902,64853,54136,94202,104447,100038,105982,109122,100680,110656,94848,66355,18902xem64853,18902l45803,18902,45803,54136,55328,37807,47100,23703,64853,23703,64853,18902xem64853,23703l63555,23703,55328,37807,64853,54136,64853,23703xem63555,23703l47100,23703,55328,37807,63555,23703xe">
                  <v:fill on="t" focussize="0,0"/>
                  <v:stroke on="f"/>
                  <v:imagedata o:title=""/>
                  <o:lock v:ext="edit" aspectratio="f"/>
                  <v:textbox inset="0mm,0mm,0mm,0mm"/>
                </v:shape>
                <v:shape id="Graphic 669" o:spid="_x0000_s1026" o:spt="100" style="position:absolute;left:695325;top:9525;height:342900;width:1943100;" filled="f" stroked="t" coordsize="1943100,342900" o:gfxdata="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GX8C/&#10;AAAA3AAAAA8AAAAAAAAAAQAgAAAAIgAAAGRycy9kb3ducmV2LnhtbFBLAQIUABQAAAAIAIdO4kAz&#10;LwWeOwAAADkAAAAQAAAAAAAAAAEAIAAAAA4BAABkcnMvc2hhcGV4bWwueG1sUEsFBgAAAAAGAAYA&#10;WwEAALgDAAAAAA==&#10;" path="m0,0l1,342900em0,0l1943100,1e">
                  <v:fill on="f" focussize="0,0"/>
                  <v:stroke weight="1.5pt" color="#000000" joinstyle="round"/>
                  <v:imagedata o:title=""/>
                  <o:lock v:ext="edit" aspectratio="f"/>
                  <v:textbox inset="0mm,0mm,0mm,0mm"/>
                </v:shape>
                <v:shape id="Graphic 670" o:spid="_x0000_s1026" o:spt="100" style="position:absolute;left:2595810;top:9525;height:343535;width:85725;" fillcolor="#000000" filled="t" stroked="f" coordsize="85725,343535" o:gfxdata="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VgpLugAAANwA&#10;AAAPAAAAAAAAAAEAIAAAACIAAABkcnMvZG93bnJldi54bWxQSwECFAAUAAAACACHTuJAMy8FnjsA&#10;AAA5AAAAEAAAAAAAAAABACAAAAAJAQAAZHJzL3NoYXBleG1sLnhtbFBLBQYAAAAABgAGAFsBAACz&#10;AwAAAAA=&#10;" path="m10278,263328l1356,268903,0,274781,42616,342964,53848,324992,33091,324992,33090,291782,16154,264684,10278,263328xem33090,291782l33091,324992,52141,324992,52141,319944,34538,319944,42615,307021,33090,291782xem74952,263328l69075,264684,52140,291782,52141,324992,53848,324992,85230,274781,83874,268903,74952,263328xem42615,307021l34538,319944,50693,319944,42615,307021xem52140,291782l42615,307021,50693,319944,52141,319944,52140,291782xem52139,0l33089,0,33090,291782,42615,307021,52140,291782,52139,0xe">
                  <v:fill on="t" focussize="0,0"/>
                  <v:stroke on="f"/>
                  <v:imagedata o:title=""/>
                  <o:lock v:ext="edit" aspectratio="f"/>
                  <v:textbox inset="0mm,0mm,0mm,0mm"/>
                </v:shape>
                <v:shape id="Graphic 671" o:spid="_x0000_s1026" o:spt="100" style="position:absolute;left:238125;top:1275078;height:1270;width:2400300;" filled="f" stroked="t" coordsize="2400300,1" o:gfxdata="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Nn1qbsAAADc&#10;AAAADwAAAAAAAAABACAAAAAiAAAAZHJzL2Rvd25yZXYueG1sUEsBAhQAFAAAAAgAh07iQDMvBZ47&#10;AAAAOQAAABAAAAAAAAAAAQAgAAAACgEAAGRycy9zaGFwZXhtbC54bWxQSwUGAAAAAAYABgBbAQAA&#10;tAMAAAAA&#10;" path="m0,0l2400300,1e">
                  <v:fill on="f" focussize="0,0"/>
                  <v:stroke weight="1.5pt" color="#000000" joinstyle="round"/>
                  <v:imagedata o:title=""/>
                  <o:lock v:ext="edit" aspectratio="f"/>
                  <v:textbox inset="0mm,0mm,0mm,0mm"/>
                </v:shape>
                <v:shape id="Graphic 672" o:spid="_x0000_s1026" o:spt="100" style="position:absolute;left:2638425;top:695325;height:571500;width:1270;" filled="f" stroked="t" coordsize="1,571500" o:gfxdata="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PyfvQAA&#10;ANwAAAAPAAAAAAAAAAEAIAAAACIAAABkcnMvZG93bnJldi54bWxQSwECFAAUAAAACACHTuJAMy8F&#10;njsAAAA5AAAAEAAAAAAAAAABACAAAAAMAQAAZHJzL3NoYXBleG1sLnhtbFBLBQYAAAAABgAGAFsB&#10;AAC2AwAAAAA=&#10;" path="m0,0l1,571500e">
                  <v:fill on="f" focussize="0,0"/>
                  <v:stroke weight="1.5pt" color="#000000" joinstyle="round"/>
                  <v:imagedata o:title=""/>
                  <o:lock v:ext="edit" aspectratio="f"/>
                  <v:textbox inset="0mm,0mm,0mm,0mm"/>
                </v:shape>
                <v:shape id="Graphic 673" o:spid="_x0000_s1026" o:spt="100" style="position:absolute;left:182797;top:695280;height:572135;width:111125;" fillcolor="#000000" filled="t" stroked="f" coordsize="111125,572135" o:gfxdata="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KfOhvQAA&#10;ANwAAAAPAAAAAAAAAAEAIAAAACIAAABkcnMvZG93bnJldi54bWxQSwECFAAUAAAACACHTuJAMy8F&#10;njsAAAA5AAAAEAAAAAAAAAABACAAAAAMAQAAZHJzL3NoYXBleG1sLnhtbFBLBQYAAAAABgAGAFsB&#10;AAC2AwAAAAA=&#10;" path="m55327,37807l45803,54137,45804,571544,64854,571544,64853,54137,55327,37807xem55328,0l0,94848,1534,100680,10622,105982,16455,104447,45802,54137,45803,18903,66355,18903,55328,0xem66355,18903l64853,18903,64853,54137,94201,104447,100038,105982,109121,100680,110655,94848,66355,18903xem64853,18903l45803,18903,45803,54137,55327,37807,47099,23703,64853,23703,64853,18903xem64853,23703l63555,23703,55327,37807,64853,54137,64853,23703xem63555,23703l47099,23703,55327,37807,63555,23703xe">
                  <v:fill on="t" focussize="0,0"/>
                  <v:stroke on="f"/>
                  <v:imagedata o:title=""/>
                  <o:lock v:ext="edit" aspectratio="f"/>
                  <v:textbox inset="0mm,0mm,0mm,0mm"/>
                </v:shape>
                <v:shape id="Textbox 674" o:spid="_x0000_s1026" o:spt="202" type="#_x0000_t202" style="position:absolute;left:99819;top:139813;height:175895;width:259715;" filled="f" stroked="f" coordsize="21600,21600" o:gfxdata="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X7n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76" w:lineRule="exact"/>
                          <w:ind w:left="0" w:right="0" w:firstLine="0"/>
                          <w:jc w:val="left"/>
                          <w:rPr>
                            <w:b/>
                            <w:sz w:val="25"/>
                          </w:rPr>
                        </w:pPr>
                        <w:r>
                          <w:rPr>
                            <w:b/>
                            <w:color w:val="FF00FF"/>
                            <w:spacing w:val="-5"/>
                            <w:sz w:val="25"/>
                          </w:rPr>
                          <w:t>end</w:t>
                        </w:r>
                      </w:p>
                    </w:txbxContent>
                  </v:textbox>
                </v:shape>
                <v:shape id="Textbox 675" o:spid="_x0000_s1026" o:spt="202" type="#_x0000_t202" style="position:absolute;left:1623819;top:136765;height:175895;width:237490;" filled="f" stroked="f" coordsize="21600,21600" o:gfxdata="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bS+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76" w:lineRule="exact"/>
                          <w:ind w:left="0" w:right="0" w:firstLine="0"/>
                          <w:jc w:val="left"/>
                          <w:rPr>
                            <w:b/>
                            <w:sz w:val="25"/>
                          </w:rPr>
                        </w:pPr>
                        <w:r>
                          <w:rPr>
                            <w:b/>
                            <w:sz w:val="25"/>
                          </w:rPr>
                          <w:t>is</w:t>
                        </w:r>
                        <w:r>
                          <w:rPr>
                            <w:b/>
                            <w:spacing w:val="-2"/>
                            <w:sz w:val="25"/>
                          </w:rPr>
                          <w:t xml:space="preserve"> </w:t>
                        </w:r>
                        <w:r>
                          <w:rPr>
                            <w:b/>
                            <w:spacing w:val="-10"/>
                            <w:sz w:val="25"/>
                          </w:rPr>
                          <w:t>a</w:t>
                        </w:r>
                      </w:p>
                    </w:txbxContent>
                  </v:textbox>
                </v:shape>
                <v:shape id="Textbox 676" o:spid="_x0000_s1026" o:spt="202" type="#_x0000_t202" style="position:absolute;left:1233676;top:901813;height:175895;width:330200;" filled="f" stroked="f" coordsize="21600,21600" o:gfxdata="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1Z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76" w:lineRule="exact"/>
                          <w:ind w:left="0" w:right="0" w:firstLine="0"/>
                          <w:jc w:val="left"/>
                          <w:rPr>
                            <w:b/>
                            <w:sz w:val="25"/>
                          </w:rPr>
                        </w:pPr>
                        <w:r>
                          <w:rPr>
                            <w:b/>
                            <w:color w:val="FF00FF"/>
                            <w:spacing w:val="-2"/>
                            <w:sz w:val="25"/>
                          </w:rPr>
                          <w:t>start</w:t>
                        </w:r>
                      </w:p>
                    </w:txbxContent>
                  </v:textbox>
                </v:shape>
                <v:shape id="Textbox 677" o:spid="_x0000_s1026" o:spt="202" type="#_x0000_t202" style="position:absolute;left:2524125;top:353377;height:342900;width:457200;" filled="f" stroked="t" coordsize="21600,21600" o:gfxdata="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pg0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4"/>
                          <w:ind w:left="146" w:right="0" w:firstLine="0"/>
                          <w:jc w:val="left"/>
                          <w:rPr>
                            <w:b/>
                            <w:sz w:val="25"/>
                          </w:rPr>
                        </w:pPr>
                        <w:r>
                          <w:rPr>
                            <w:b/>
                            <w:spacing w:val="-5"/>
                            <w:sz w:val="25"/>
                          </w:rPr>
                          <w:t>[5]</w:t>
                        </w:r>
                      </w:p>
                    </w:txbxContent>
                  </v:textbox>
                </v:shape>
                <v:shape id="Textbox 678" o:spid="_x0000_s1026" o:spt="202" type="#_x0000_t202" style="position:absolute;left:581025;top:353061;height:342900;width:228600;" filled="f" stroked="t" coordsize="21600,21600" o:gfxdata="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ZEMRrsAAADc&#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textbox inset="0mm,0mm,0mm,0mm">
                    <w:txbxContent>
                      <w:p>
                        <w:pPr>
                          <w:spacing w:before="75"/>
                          <w:ind w:left="143" w:right="0" w:firstLine="0"/>
                          <w:jc w:val="left"/>
                          <w:rPr>
                            <w:b/>
                            <w:sz w:val="25"/>
                          </w:rPr>
                        </w:pPr>
                        <w:r>
                          <w:rPr>
                            <w:b/>
                            <w:spacing w:val="-10"/>
                            <w:sz w:val="25"/>
                          </w:rPr>
                          <w:t>*</w:t>
                        </w:r>
                      </w:p>
                    </w:txbxContent>
                  </v:textbox>
                </v:shape>
                <v:shape id="Textbox 679" o:spid="_x0000_s1026" o:spt="202" type="#_x0000_t202" style="position:absolute;left:1038225;top:353061;height:342900;width:800100;" filled="f" stroked="t" coordsize="21600,21600" o:gfxdata="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and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5"/>
                          <w:ind w:left="4" w:right="4" w:firstLine="0"/>
                          <w:jc w:val="center"/>
                          <w:rPr>
                            <w:b/>
                            <w:sz w:val="25"/>
                          </w:rPr>
                        </w:pPr>
                        <w:r>
                          <w:rPr>
                            <w:b/>
                            <w:spacing w:val="-10"/>
                            <w:sz w:val="25"/>
                          </w:rPr>
                          <w:t>p</w:t>
                        </w:r>
                      </w:p>
                    </w:txbxContent>
                  </v:textbox>
                </v:shape>
                <v:shape id="Textbox 680" o:spid="_x0000_s1026" o:spt="202" type="#_x0000_t202" style="position:absolute;left:9525;top:353061;height:342900;width:457200;" filled="f" stroked="t" coordsize="21600,21600" o:gfxdata="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jJwZ7sAAADc&#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textbox inset="0mm,0mm,0mm,0mm">
                    <w:txbxContent>
                      <w:p>
                        <w:pPr>
                          <w:spacing w:before="75"/>
                          <w:ind w:left="146" w:right="0" w:firstLine="0"/>
                          <w:jc w:val="left"/>
                          <w:rPr>
                            <w:b/>
                            <w:sz w:val="25"/>
                          </w:rPr>
                        </w:pPr>
                        <w:r>
                          <w:rPr>
                            <w:b/>
                            <w:spacing w:val="-5"/>
                            <w:sz w:val="25"/>
                          </w:rPr>
                          <w:t>int</w:t>
                        </w:r>
                      </w:p>
                    </w:txbxContent>
                  </v:textbox>
                </v:shape>
              </v:group>
            </w:pict>
          </mc:Fallback>
        </mc:AlternateContent>
      </w:r>
      <w:r>
        <w:rPr>
          <w:b/>
          <w:sz w:val="25"/>
        </w:rPr>
        <w:t>to</w:t>
      </w:r>
      <w:r>
        <w:rPr>
          <w:b/>
          <w:spacing w:val="-4"/>
          <w:sz w:val="25"/>
        </w:rPr>
        <w:t xml:space="preserve"> </w:t>
      </w:r>
      <w:r>
        <w:rPr>
          <w:b/>
          <w:sz w:val="25"/>
        </w:rPr>
        <w:t>an</w:t>
      </w:r>
      <w:r>
        <w:rPr>
          <w:b/>
          <w:spacing w:val="-4"/>
          <w:sz w:val="25"/>
        </w:rPr>
        <w:t xml:space="preserve"> </w:t>
      </w:r>
      <w:r>
        <w:rPr>
          <w:b/>
          <w:sz w:val="25"/>
        </w:rPr>
        <w:t>array</w:t>
      </w:r>
      <w:r>
        <w:rPr>
          <w:b/>
          <w:spacing w:val="-3"/>
          <w:sz w:val="25"/>
        </w:rPr>
        <w:t xml:space="preserve"> </w:t>
      </w:r>
      <w:r>
        <w:rPr>
          <w:b/>
          <w:spacing w:val="-5"/>
          <w:sz w:val="25"/>
        </w:rPr>
        <w:t>of</w:t>
      </w:r>
    </w:p>
    <w:p>
      <w:pPr>
        <w:pStyle w:val="6"/>
        <w:spacing w:before="190"/>
        <w:ind w:left="1317" w:right="574"/>
        <w:jc w:val="both"/>
      </w:pPr>
      <w:r>
        <w:br w:type="column"/>
      </w:r>
      <w:r>
        <w:rPr>
          <w:b/>
          <w:color w:val="FF00FF"/>
        </w:rPr>
        <w:t xml:space="preserve">Note: </w:t>
      </w:r>
      <w:r>
        <w:t>Preference is given for the expression withing parantheses. Reading in the direction of arrow along with the labels we have:</w:t>
      </w:r>
    </w:p>
    <w:p>
      <w:pPr>
        <w:spacing w:before="151" w:line="240" w:lineRule="auto"/>
        <w:ind w:left="1317" w:right="576" w:firstLine="0"/>
        <w:jc w:val="both"/>
        <w:rPr>
          <w:sz w:val="25"/>
        </w:rPr>
      </w:pPr>
      <w:r>
        <w:rPr>
          <w:b/>
          <w:sz w:val="25"/>
        </w:rPr>
        <w:t xml:space="preserve">p is a * to an array of [5] int </w:t>
      </w:r>
      <w:r>
        <w:rPr>
          <w:color w:val="FF00FF"/>
          <w:sz w:val="25"/>
        </w:rPr>
        <w:t xml:space="preserve">i.e., </w:t>
      </w:r>
      <w:r>
        <w:rPr>
          <w:b/>
          <w:color w:val="FF00FF"/>
          <w:sz w:val="25"/>
        </w:rPr>
        <w:t>p is a pointer to an array of 5 integers</w:t>
      </w:r>
      <w:r>
        <w:rPr>
          <w:b/>
          <w:color w:val="FF00FF"/>
          <w:spacing w:val="40"/>
          <w:sz w:val="25"/>
        </w:rPr>
        <w:t xml:space="preserve"> </w:t>
      </w:r>
      <w:r>
        <w:rPr>
          <w:sz w:val="25"/>
        </w:rPr>
        <w:t xml:space="preserve">where </w:t>
      </w:r>
      <w:r>
        <w:rPr>
          <w:b/>
          <w:sz w:val="25"/>
        </w:rPr>
        <w:t xml:space="preserve">* </w:t>
      </w:r>
      <w:r>
        <w:rPr>
          <w:sz w:val="25"/>
        </w:rPr>
        <w:t xml:space="preserve">is pointer, </w:t>
      </w:r>
      <w:r>
        <w:rPr>
          <w:b/>
          <w:sz w:val="25"/>
        </w:rPr>
        <w:t xml:space="preserve">int </w:t>
      </w:r>
      <w:r>
        <w:rPr>
          <w:sz w:val="25"/>
        </w:rPr>
        <w:t xml:space="preserve">is </w:t>
      </w:r>
      <w:r>
        <w:rPr>
          <w:spacing w:val="-2"/>
          <w:sz w:val="25"/>
        </w:rPr>
        <w:t>integer</w:t>
      </w:r>
    </w:p>
    <w:p>
      <w:pPr>
        <w:spacing w:after="0" w:line="240" w:lineRule="auto"/>
        <w:jc w:val="both"/>
        <w:rPr>
          <w:sz w:val="25"/>
        </w:rPr>
        <w:sectPr>
          <w:type w:val="continuous"/>
          <w:pgSz w:w="11910" w:h="16840"/>
          <w:pgMar w:top="1420" w:right="1133" w:bottom="280" w:left="1559" w:header="1884" w:footer="0" w:gutter="0"/>
          <w:cols w:equalWidth="0" w:num="2">
            <w:col w:w="3790" w:space="40"/>
            <w:col w:w="5388"/>
          </w:cols>
        </w:sectPr>
      </w:pPr>
    </w:p>
    <w:p>
      <w:pPr>
        <w:tabs>
          <w:tab w:val="left" w:pos="4709"/>
        </w:tabs>
        <w:spacing w:before="170"/>
        <w:ind w:left="68" w:right="555" w:firstLine="0"/>
        <w:jc w:val="left"/>
        <w:rPr>
          <w:sz w:val="25"/>
        </w:rPr>
      </w:pPr>
      <w:r>
        <w:rPr>
          <w:b/>
          <w:color w:val="FF00FF"/>
          <w:sz w:val="25"/>
        </w:rPr>
        <w:t>Example</w:t>
      </w:r>
      <w:r>
        <w:rPr>
          <w:b/>
          <w:color w:val="FF00FF"/>
          <w:spacing w:val="40"/>
          <w:sz w:val="25"/>
        </w:rPr>
        <w:t xml:space="preserve"> </w:t>
      </w:r>
      <w:r>
        <w:rPr>
          <w:b/>
          <w:color w:val="FF00FF"/>
          <w:sz w:val="25"/>
        </w:rPr>
        <w:t>12.36:</w:t>
      </w:r>
      <w:r>
        <w:rPr>
          <w:b/>
          <w:color w:val="FF00FF"/>
          <w:spacing w:val="40"/>
          <w:sz w:val="25"/>
        </w:rPr>
        <w:t xml:space="preserve"> </w:t>
      </w:r>
      <w:r>
        <w:rPr>
          <w:sz w:val="25"/>
        </w:rPr>
        <w:t>Interpret</w:t>
      </w:r>
      <w:r>
        <w:rPr>
          <w:spacing w:val="40"/>
          <w:sz w:val="25"/>
        </w:rPr>
        <w:t xml:space="preserve"> </w:t>
      </w:r>
      <w:r>
        <w:rPr>
          <w:sz w:val="25"/>
        </w:rPr>
        <w:t>the</w:t>
      </w:r>
      <w:r>
        <w:rPr>
          <w:spacing w:val="40"/>
          <w:sz w:val="25"/>
        </w:rPr>
        <w:t xml:space="preserve"> </w:t>
      </w:r>
      <w:r>
        <w:rPr>
          <w:sz w:val="25"/>
        </w:rPr>
        <w:t>declaration:</w:t>
      </w:r>
      <w:r>
        <w:rPr>
          <w:sz w:val="25"/>
        </w:rPr>
        <w:tab/>
      </w:r>
      <w:r>
        <w:rPr>
          <w:b/>
          <w:color w:val="FF00FF"/>
          <w:sz w:val="25"/>
        </w:rPr>
        <w:t>int</w:t>
      </w:r>
      <w:r>
        <w:rPr>
          <w:b/>
          <w:color w:val="FF00FF"/>
          <w:spacing w:val="40"/>
          <w:sz w:val="25"/>
        </w:rPr>
        <w:t xml:space="preserve"> </w:t>
      </w:r>
      <w:r>
        <w:rPr>
          <w:b/>
          <w:color w:val="FF00FF"/>
          <w:sz w:val="25"/>
        </w:rPr>
        <w:t>a</w:t>
      </w:r>
      <w:r>
        <w:rPr>
          <w:b/>
          <w:color w:val="FF00FF"/>
          <w:spacing w:val="40"/>
          <w:sz w:val="25"/>
        </w:rPr>
        <w:t xml:space="preserve"> </w:t>
      </w:r>
      <w:r>
        <w:rPr>
          <w:b/>
          <w:color w:val="FF00FF"/>
          <w:sz w:val="25"/>
        </w:rPr>
        <w:t>(int</w:t>
      </w:r>
      <w:r>
        <w:rPr>
          <w:b/>
          <w:color w:val="FF00FF"/>
          <w:spacing w:val="40"/>
          <w:sz w:val="25"/>
        </w:rPr>
        <w:t xml:space="preserve"> </w:t>
      </w:r>
      <w:r>
        <w:rPr>
          <w:b/>
          <w:color w:val="FF00FF"/>
          <w:sz w:val="25"/>
        </w:rPr>
        <w:t>b).</w:t>
      </w:r>
      <w:r>
        <w:rPr>
          <w:b/>
          <w:color w:val="FF00FF"/>
          <w:spacing w:val="40"/>
          <w:sz w:val="25"/>
        </w:rPr>
        <w:t xml:space="preserve"> </w:t>
      </w:r>
      <w:r>
        <w:rPr>
          <w:sz w:val="25"/>
        </w:rPr>
        <w:t>The</w:t>
      </w:r>
      <w:r>
        <w:rPr>
          <w:spacing w:val="40"/>
          <w:sz w:val="25"/>
        </w:rPr>
        <w:t xml:space="preserve"> </w:t>
      </w:r>
      <w:r>
        <w:rPr>
          <w:sz w:val="25"/>
        </w:rPr>
        <w:t>declaration</w:t>
      </w:r>
      <w:r>
        <w:rPr>
          <w:spacing w:val="40"/>
          <w:sz w:val="25"/>
        </w:rPr>
        <w:t xml:space="preserve"> </w:t>
      </w:r>
      <w:r>
        <w:rPr>
          <w:sz w:val="25"/>
        </w:rPr>
        <w:t>can</w:t>
      </w:r>
      <w:r>
        <w:rPr>
          <w:spacing w:val="40"/>
          <w:sz w:val="25"/>
        </w:rPr>
        <w:t xml:space="preserve"> </w:t>
      </w:r>
      <w:r>
        <w:rPr>
          <w:sz w:val="25"/>
        </w:rPr>
        <w:t>be pictorially represented as shwon below:</w:t>
      </w:r>
    </w:p>
    <w:p>
      <w:pPr>
        <w:spacing w:before="246"/>
        <w:ind w:left="2909" w:right="0" w:firstLine="0"/>
        <w:jc w:val="left"/>
        <w:rPr>
          <w:b/>
          <w:sz w:val="25"/>
        </w:rPr>
      </w:pPr>
      <w:r>
        <w:rPr>
          <w:b/>
          <w:sz w:val="25"/>
        </w:rPr>
        <w:t>is</w:t>
      </w:r>
      <w:r>
        <w:rPr>
          <w:b/>
          <w:spacing w:val="-2"/>
          <w:sz w:val="25"/>
        </w:rPr>
        <w:t xml:space="preserve"> </w:t>
      </w:r>
      <w:r>
        <w:rPr>
          <w:b/>
          <w:sz w:val="25"/>
        </w:rPr>
        <w:t>a</w:t>
      </w:r>
      <w:r>
        <w:rPr>
          <w:b/>
          <w:spacing w:val="-1"/>
          <w:sz w:val="25"/>
        </w:rPr>
        <w:t xml:space="preserve"> </w:t>
      </w:r>
      <w:r>
        <w:rPr>
          <w:b/>
          <w:spacing w:val="-2"/>
          <w:sz w:val="25"/>
        </w:rPr>
        <w:t>function</w:t>
      </w:r>
    </w:p>
    <w:p>
      <w:pPr>
        <w:spacing w:before="115"/>
        <w:ind w:left="1546" w:right="0" w:firstLine="0"/>
        <w:jc w:val="left"/>
        <w:rPr>
          <w:b/>
          <w:sz w:val="25"/>
        </w:rPr>
      </w:pPr>
      <w:r>
        <w:rPr>
          <w:b/>
          <w:sz w:val="25"/>
        </w:rPr>
        <mc:AlternateContent>
          <mc:Choice Requires="wpg">
            <w:drawing>
              <wp:anchor distT="0" distB="0" distL="0" distR="0" simplePos="0" relativeHeight="251795456" behindDoc="1" locked="0" layoutInCell="1" allowOverlap="1">
                <wp:simplePos x="0" y="0"/>
                <wp:positionH relativeFrom="page">
                  <wp:posOffset>1870710</wp:posOffset>
                </wp:positionH>
                <wp:positionV relativeFrom="paragraph">
                  <wp:posOffset>17145</wp:posOffset>
                </wp:positionV>
                <wp:extent cx="2257425" cy="1049020"/>
                <wp:effectExtent l="0" t="0" r="0" b="0"/>
                <wp:wrapNone/>
                <wp:docPr id="681" name="Group 681"/>
                <wp:cNvGraphicFramePr/>
                <a:graphic xmlns:a="http://schemas.openxmlformats.org/drawingml/2006/main">
                  <a:graphicData uri="http://schemas.microsoft.com/office/word/2010/wordprocessingGroup">
                    <wpg:wgp>
                      <wpg:cNvGrpSpPr/>
                      <wpg:grpSpPr>
                        <a:xfrm>
                          <a:off x="0" y="0"/>
                          <a:ext cx="2257425" cy="1049020"/>
                          <a:chOff x="0" y="0"/>
                          <a:chExt cx="2257425" cy="1049020"/>
                        </a:xfrm>
                      </wpg:grpSpPr>
                      <pic:pic xmlns:pic="http://schemas.openxmlformats.org/drawingml/2006/picture">
                        <pic:nvPicPr>
                          <pic:cNvPr id="682" name="Image 682"/>
                          <pic:cNvPicPr/>
                        </pic:nvPicPr>
                        <pic:blipFill>
                          <a:blip r:embed="rId113" cstate="print"/>
                          <a:stretch>
                            <a:fillRect/>
                          </a:stretch>
                        </pic:blipFill>
                        <pic:spPr>
                          <a:xfrm>
                            <a:off x="938460" y="580645"/>
                            <a:ext cx="85230" cy="228664"/>
                          </a:xfrm>
                          <a:prstGeom prst="rect">
                            <a:avLst/>
                          </a:prstGeom>
                        </pic:spPr>
                      </pic:pic>
                      <wps:wsp>
                        <wps:cNvPr id="683" name="Graphic 683"/>
                        <wps:cNvSpPr/>
                        <wps:spPr>
                          <a:xfrm>
                            <a:off x="990600" y="12068"/>
                            <a:ext cx="1270" cy="228600"/>
                          </a:xfrm>
                          <a:custGeom>
                            <a:avLst/>
                            <a:gdLst/>
                            <a:ahLst/>
                            <a:cxnLst/>
                            <a:rect l="l" t="t" r="r" b="b"/>
                            <a:pathLst>
                              <a:path h="228600">
                                <a:moveTo>
                                  <a:pt x="0" y="228600"/>
                                </a:moveTo>
                                <a:lnTo>
                                  <a:pt x="1" y="0"/>
                                </a:lnTo>
                              </a:path>
                            </a:pathLst>
                          </a:custGeom>
                          <a:ln w="19050">
                            <a:solidFill>
                              <a:srgbClr val="000000"/>
                            </a:solidFill>
                            <a:prstDash val="solid"/>
                          </a:ln>
                        </wps:spPr>
                        <wps:bodyPr wrap="square" lIns="0" tIns="0" rIns="0" bIns="0" rtlCol="0">
                          <a:noAutofit/>
                        </wps:bodyPr>
                      </wps:wsp>
                      <wps:wsp>
                        <wps:cNvPr id="684" name="Graphic 684"/>
                        <wps:cNvSpPr/>
                        <wps:spPr>
                          <a:xfrm>
                            <a:off x="990600" y="9525"/>
                            <a:ext cx="914400" cy="1270"/>
                          </a:xfrm>
                          <a:custGeom>
                            <a:avLst/>
                            <a:gdLst/>
                            <a:ahLst/>
                            <a:cxnLst/>
                            <a:rect l="l" t="t" r="r" b="b"/>
                            <a:pathLst>
                              <a:path w="914400">
                                <a:moveTo>
                                  <a:pt x="0" y="0"/>
                                </a:moveTo>
                                <a:lnTo>
                                  <a:pt x="914400" y="1"/>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685" name="Image 685"/>
                          <pic:cNvPicPr/>
                        </pic:nvPicPr>
                        <pic:blipFill>
                          <a:blip r:embed="rId103" cstate="print"/>
                          <a:stretch>
                            <a:fillRect/>
                          </a:stretch>
                        </pic:blipFill>
                        <pic:spPr>
                          <a:xfrm>
                            <a:off x="1862385" y="9525"/>
                            <a:ext cx="85230" cy="228664"/>
                          </a:xfrm>
                          <a:prstGeom prst="rect">
                            <a:avLst/>
                          </a:prstGeom>
                        </pic:spPr>
                      </pic:pic>
                      <wps:wsp>
                        <wps:cNvPr id="686" name="Graphic 686"/>
                        <wps:cNvSpPr/>
                        <wps:spPr>
                          <a:xfrm>
                            <a:off x="238125" y="1039180"/>
                            <a:ext cx="1664335" cy="1270"/>
                          </a:xfrm>
                          <a:custGeom>
                            <a:avLst/>
                            <a:gdLst/>
                            <a:ahLst/>
                            <a:cxnLst/>
                            <a:rect l="l" t="t" r="r" b="b"/>
                            <a:pathLst>
                              <a:path w="1664335">
                                <a:moveTo>
                                  <a:pt x="0" y="0"/>
                                </a:moveTo>
                                <a:lnTo>
                                  <a:pt x="1664335" y="1"/>
                                </a:lnTo>
                              </a:path>
                            </a:pathLst>
                          </a:custGeom>
                          <a:ln w="19050">
                            <a:solidFill>
                              <a:srgbClr val="000000"/>
                            </a:solidFill>
                            <a:prstDash val="solid"/>
                          </a:ln>
                        </wps:spPr>
                        <wps:bodyPr wrap="square" lIns="0" tIns="0" rIns="0" bIns="0" rtlCol="0">
                          <a:noAutofit/>
                        </wps:bodyPr>
                      </wps:wsp>
                      <wps:wsp>
                        <wps:cNvPr id="687" name="Graphic 687"/>
                        <wps:cNvSpPr/>
                        <wps:spPr>
                          <a:xfrm>
                            <a:off x="1905000" y="580710"/>
                            <a:ext cx="1270" cy="457200"/>
                          </a:xfrm>
                          <a:custGeom>
                            <a:avLst/>
                            <a:gdLst/>
                            <a:ahLst/>
                            <a:cxnLst/>
                            <a:rect l="l" t="t" r="r" b="b"/>
                            <a:pathLst>
                              <a:path h="457200">
                                <a:moveTo>
                                  <a:pt x="0" y="0"/>
                                </a:moveTo>
                                <a:lnTo>
                                  <a:pt x="1" y="457200"/>
                                </a:lnTo>
                              </a:path>
                            </a:pathLst>
                          </a:custGeom>
                          <a:ln w="19050">
                            <a:solidFill>
                              <a:srgbClr val="000000"/>
                            </a:solidFill>
                            <a:prstDash val="solid"/>
                          </a:ln>
                        </wps:spPr>
                        <wps:bodyPr wrap="square" lIns="0" tIns="0" rIns="0" bIns="0" rtlCol="0">
                          <a:noAutofit/>
                        </wps:bodyPr>
                      </wps:wsp>
                      <wps:wsp>
                        <wps:cNvPr id="688" name="Graphic 688"/>
                        <wps:cNvSpPr/>
                        <wps:spPr>
                          <a:xfrm>
                            <a:off x="182796" y="580665"/>
                            <a:ext cx="111125" cy="457834"/>
                          </a:xfrm>
                          <a:custGeom>
                            <a:avLst/>
                            <a:gdLst/>
                            <a:ahLst/>
                            <a:cxnLst/>
                            <a:rect l="l" t="t" r="r" b="b"/>
                            <a:pathLst>
                              <a:path w="111125" h="457834">
                                <a:moveTo>
                                  <a:pt x="55328" y="37807"/>
                                </a:moveTo>
                                <a:lnTo>
                                  <a:pt x="45803" y="54136"/>
                                </a:lnTo>
                                <a:lnTo>
                                  <a:pt x="45803" y="457244"/>
                                </a:lnTo>
                                <a:lnTo>
                                  <a:pt x="64853" y="457244"/>
                                </a:lnTo>
                                <a:lnTo>
                                  <a:pt x="64853" y="54136"/>
                                </a:lnTo>
                                <a:lnTo>
                                  <a:pt x="55328" y="37807"/>
                                </a:lnTo>
                                <a:close/>
                              </a:path>
                              <a:path w="111125" h="457834">
                                <a:moveTo>
                                  <a:pt x="55328" y="0"/>
                                </a:moveTo>
                                <a:lnTo>
                                  <a:pt x="0" y="94848"/>
                                </a:lnTo>
                                <a:lnTo>
                                  <a:pt x="1535" y="100680"/>
                                </a:lnTo>
                                <a:lnTo>
                                  <a:pt x="10623" y="105981"/>
                                </a:lnTo>
                                <a:lnTo>
                                  <a:pt x="16455" y="104447"/>
                                </a:lnTo>
                                <a:lnTo>
                                  <a:pt x="45803" y="54136"/>
                                </a:lnTo>
                                <a:lnTo>
                                  <a:pt x="45803" y="18902"/>
                                </a:lnTo>
                                <a:lnTo>
                                  <a:pt x="66355" y="18902"/>
                                </a:lnTo>
                                <a:lnTo>
                                  <a:pt x="55328" y="0"/>
                                </a:lnTo>
                                <a:close/>
                              </a:path>
                              <a:path w="111125" h="457834">
                                <a:moveTo>
                                  <a:pt x="66355" y="18902"/>
                                </a:moveTo>
                                <a:lnTo>
                                  <a:pt x="64853" y="18902"/>
                                </a:lnTo>
                                <a:lnTo>
                                  <a:pt x="64853" y="54136"/>
                                </a:lnTo>
                                <a:lnTo>
                                  <a:pt x="94207" y="104447"/>
                                </a:lnTo>
                                <a:lnTo>
                                  <a:pt x="100034" y="105981"/>
                                </a:lnTo>
                                <a:lnTo>
                                  <a:pt x="109122" y="100680"/>
                                </a:lnTo>
                                <a:lnTo>
                                  <a:pt x="110656" y="94848"/>
                                </a:lnTo>
                                <a:lnTo>
                                  <a:pt x="66355" y="18902"/>
                                </a:lnTo>
                                <a:close/>
                              </a:path>
                              <a:path w="111125" h="457834">
                                <a:moveTo>
                                  <a:pt x="64853" y="18902"/>
                                </a:moveTo>
                                <a:lnTo>
                                  <a:pt x="45803" y="18902"/>
                                </a:lnTo>
                                <a:lnTo>
                                  <a:pt x="45803" y="54136"/>
                                </a:lnTo>
                                <a:lnTo>
                                  <a:pt x="55328" y="37807"/>
                                </a:lnTo>
                                <a:lnTo>
                                  <a:pt x="47100" y="23703"/>
                                </a:lnTo>
                                <a:lnTo>
                                  <a:pt x="64853" y="23703"/>
                                </a:lnTo>
                                <a:lnTo>
                                  <a:pt x="64853" y="18902"/>
                                </a:lnTo>
                                <a:close/>
                              </a:path>
                              <a:path w="111125" h="457834">
                                <a:moveTo>
                                  <a:pt x="64853" y="23703"/>
                                </a:moveTo>
                                <a:lnTo>
                                  <a:pt x="63555" y="23703"/>
                                </a:lnTo>
                                <a:lnTo>
                                  <a:pt x="55328" y="37807"/>
                                </a:lnTo>
                                <a:lnTo>
                                  <a:pt x="64853" y="54136"/>
                                </a:lnTo>
                                <a:lnTo>
                                  <a:pt x="64853" y="23703"/>
                                </a:lnTo>
                                <a:close/>
                              </a:path>
                              <a:path w="111125" h="457834">
                                <a:moveTo>
                                  <a:pt x="63555" y="23703"/>
                                </a:moveTo>
                                <a:lnTo>
                                  <a:pt x="47100" y="23703"/>
                                </a:lnTo>
                                <a:lnTo>
                                  <a:pt x="55328" y="37807"/>
                                </a:lnTo>
                                <a:lnTo>
                                  <a:pt x="63555" y="23703"/>
                                </a:lnTo>
                                <a:close/>
                              </a:path>
                            </a:pathLst>
                          </a:custGeom>
                          <a:solidFill>
                            <a:srgbClr val="000000"/>
                          </a:solidFill>
                        </wps:spPr>
                        <wps:bodyPr wrap="square" lIns="0" tIns="0" rIns="0" bIns="0" rtlCol="0">
                          <a:noAutofit/>
                        </wps:bodyPr>
                      </wps:wsp>
                      <wps:wsp>
                        <wps:cNvPr id="689" name="Textbox 689"/>
                        <wps:cNvSpPr txBox="1"/>
                        <wps:spPr>
                          <a:xfrm>
                            <a:off x="581025" y="238445"/>
                            <a:ext cx="800100" cy="342900"/>
                          </a:xfrm>
                          <a:prstGeom prst="rect">
                            <a:avLst/>
                          </a:prstGeom>
                          <a:ln w="19050">
                            <a:solidFill>
                              <a:srgbClr val="000000"/>
                            </a:solidFill>
                            <a:prstDash val="solid"/>
                          </a:ln>
                        </wps:spPr>
                        <wps:txbx>
                          <w:txbxContent>
                            <w:p>
                              <w:pPr>
                                <w:spacing w:before="72"/>
                                <w:ind w:left="5" w:right="1" w:firstLine="0"/>
                                <w:jc w:val="center"/>
                                <w:rPr>
                                  <w:b/>
                                  <w:sz w:val="25"/>
                                </w:rPr>
                              </w:pPr>
                              <w:r>
                                <w:rPr>
                                  <w:b/>
                                  <w:spacing w:val="-10"/>
                                  <w:sz w:val="25"/>
                                </w:rPr>
                                <w:t>a</w:t>
                              </w:r>
                            </w:p>
                          </w:txbxContent>
                        </wps:txbx>
                        <wps:bodyPr wrap="square" lIns="0" tIns="0" rIns="0" bIns="0" rtlCol="0">
                          <a:noAutofit/>
                        </wps:bodyPr>
                      </wps:wsp>
                      <wps:wsp>
                        <wps:cNvPr id="690" name="Textbox 690"/>
                        <wps:cNvSpPr txBox="1"/>
                        <wps:spPr>
                          <a:xfrm>
                            <a:off x="1562100" y="238445"/>
                            <a:ext cx="685800" cy="342900"/>
                          </a:xfrm>
                          <a:prstGeom prst="rect">
                            <a:avLst/>
                          </a:prstGeom>
                          <a:ln w="19050">
                            <a:solidFill>
                              <a:srgbClr val="000000"/>
                            </a:solidFill>
                            <a:prstDash val="solid"/>
                          </a:ln>
                        </wps:spPr>
                        <wps:txbx>
                          <w:txbxContent>
                            <w:p>
                              <w:pPr>
                                <w:spacing w:before="72"/>
                                <w:ind w:left="193" w:right="0" w:firstLine="0"/>
                                <w:jc w:val="left"/>
                                <w:rPr>
                                  <w:b/>
                                  <w:sz w:val="25"/>
                                </w:rPr>
                              </w:pPr>
                              <w:r>
                                <w:rPr>
                                  <w:b/>
                                  <w:sz w:val="25"/>
                                </w:rPr>
                                <w:t>(int</w:t>
                              </w:r>
                              <w:r>
                                <w:rPr>
                                  <w:b/>
                                  <w:spacing w:val="-4"/>
                                  <w:sz w:val="25"/>
                                </w:rPr>
                                <w:t xml:space="preserve"> </w:t>
                              </w:r>
                              <w:r>
                                <w:rPr>
                                  <w:b/>
                                  <w:spacing w:val="-5"/>
                                  <w:sz w:val="25"/>
                                </w:rPr>
                                <w:t>b)</w:t>
                              </w:r>
                            </w:p>
                          </w:txbxContent>
                        </wps:txbx>
                        <wps:bodyPr wrap="square" lIns="0" tIns="0" rIns="0" bIns="0" rtlCol="0">
                          <a:noAutofit/>
                        </wps:bodyPr>
                      </wps:wsp>
                      <wps:wsp>
                        <wps:cNvPr id="691" name="Textbox 691"/>
                        <wps:cNvSpPr txBox="1"/>
                        <wps:spPr>
                          <a:xfrm>
                            <a:off x="182796" y="580665"/>
                            <a:ext cx="1732280" cy="468630"/>
                          </a:xfrm>
                          <a:prstGeom prst="rect">
                            <a:avLst/>
                          </a:prstGeom>
                        </wps:spPr>
                        <wps:txbx>
                          <w:txbxContent>
                            <w:p>
                              <w:pPr>
                                <w:spacing w:before="28" w:line="240" w:lineRule="auto"/>
                                <w:rPr>
                                  <w:b/>
                                  <w:sz w:val="25"/>
                                </w:rPr>
                              </w:pPr>
                            </w:p>
                            <w:p>
                              <w:pPr>
                                <w:spacing w:before="0"/>
                                <w:ind w:left="121" w:right="356" w:firstLine="0"/>
                                <w:jc w:val="center"/>
                                <w:rPr>
                                  <w:b/>
                                  <w:sz w:val="25"/>
                                </w:rPr>
                              </w:pPr>
                              <w:r>
                                <w:rPr>
                                  <w:b/>
                                  <w:color w:val="FF00FF"/>
                                  <w:spacing w:val="-2"/>
                                  <w:sz w:val="25"/>
                                </w:rPr>
                                <w:t>start</w:t>
                              </w:r>
                            </w:p>
                          </w:txbxContent>
                        </wps:txbx>
                        <wps:bodyPr wrap="square" lIns="0" tIns="0" rIns="0" bIns="0" rtlCol="0">
                          <a:noAutofit/>
                        </wps:bodyPr>
                      </wps:wsp>
                      <wps:wsp>
                        <wps:cNvPr id="692" name="Textbox 692"/>
                        <wps:cNvSpPr txBox="1"/>
                        <wps:spPr>
                          <a:xfrm>
                            <a:off x="9525" y="238445"/>
                            <a:ext cx="457200" cy="342900"/>
                          </a:xfrm>
                          <a:prstGeom prst="rect">
                            <a:avLst/>
                          </a:prstGeom>
                          <a:ln w="19050">
                            <a:solidFill>
                              <a:srgbClr val="000000"/>
                            </a:solidFill>
                            <a:prstDash val="solid"/>
                          </a:ln>
                        </wps:spPr>
                        <wps:txbx>
                          <w:txbxContent>
                            <w:p>
                              <w:pPr>
                                <w:spacing w:before="72"/>
                                <w:ind w:left="143" w:right="0" w:firstLine="0"/>
                                <w:jc w:val="left"/>
                                <w:rPr>
                                  <w:b/>
                                  <w:sz w:val="25"/>
                                </w:rPr>
                              </w:pPr>
                              <w:r>
                                <w:rPr>
                                  <w:b/>
                                  <w:spacing w:val="-5"/>
                                  <w:sz w:val="25"/>
                                </w:rPr>
                                <w:t>int</w:t>
                              </w:r>
                            </w:p>
                          </w:txbxContent>
                        </wps:txbx>
                        <wps:bodyPr wrap="square" lIns="0" tIns="0" rIns="0" bIns="0" rtlCol="0">
                          <a:noAutofit/>
                        </wps:bodyPr>
                      </wps:wsp>
                    </wpg:wgp>
                  </a:graphicData>
                </a:graphic>
              </wp:anchor>
            </w:drawing>
          </mc:Choice>
          <mc:Fallback>
            <w:pict>
              <v:group id="_x0000_s1026" o:spid="_x0000_s1026" o:spt="203" style="position:absolute;left:0pt;margin-left:147.3pt;margin-top:1.35pt;height:82.6pt;width:177.75pt;mso-position-horizontal-relative:page;z-index:-251521024;mso-width-relative:page;mso-height-relative:page;" coordsize="2257425,1049020" o:gfxdata="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">
                <o:lock v:ext="edit" aspectratio="f"/>
                <v:shape id="Image 682" o:spid="_x0000_s1026" o:spt="75" type="#_x0000_t75" style="position:absolute;left:938460;top:580645;height:228664;width:85230;" filled="f" o:preferrelative="t" stroked="f" coordsize="21600,21600" o:gfxdata="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GdiSvQAA&#10;ANwAAAAPAAAAAAAAAAEAIAAAACIAAABkcnMvZG93bnJldi54bWxQSwECFAAUAAAACACHTuJAMy8F&#10;njsAAAA5AAAAEAAAAAAAAAABACAAAAAMAQAAZHJzL3NoYXBleG1sLnhtbFBLBQYAAAAABgAGAFsB&#10;AAC2AwAAAAA=&#10;">
                  <v:fill on="f" focussize="0,0"/>
                  <v:stroke on="f"/>
                  <v:imagedata r:id="rId113" o:title=""/>
                  <o:lock v:ext="edit" aspectratio="f"/>
                </v:shape>
                <v:shape id="Graphic 683" o:spid="_x0000_s1026" o:spt="100" style="position:absolute;left:990600;top:12068;height:228600;width:1270;" filled="f" stroked="t" coordsize="1,228600" o:gfxdata="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S5JnvQAA&#10;ANwAAAAPAAAAAAAAAAEAIAAAACIAAABkcnMvZG93bnJldi54bWxQSwECFAAUAAAACACHTuJAMy8F&#10;njsAAAA5AAAAEAAAAAAAAAABACAAAAAMAQAAZHJzL3NoYXBleG1sLnhtbFBLBQYAAAAABgAGAFsB&#10;AAC2AwAAAAA=&#10;" path="m0,228600l1,0e">
                  <v:fill on="f" focussize="0,0"/>
                  <v:stroke weight="1.5pt" color="#000000" joinstyle="round"/>
                  <v:imagedata o:title=""/>
                  <o:lock v:ext="edit" aspectratio="f"/>
                  <v:textbox inset="0mm,0mm,0mm,0mm"/>
                </v:shape>
                <v:shape id="Graphic 684" o:spid="_x0000_s1026" o:spt="100" style="position:absolute;left:990600;top:9525;height:1270;width:914400;" filled="f" stroked="t" coordsize="914400,1" o:gfxdata="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6uPb4A&#10;AADcAAAADwAAAAAAAAABACAAAAAiAAAAZHJzL2Rvd25yZXYueG1sUEsBAhQAFAAAAAgAh07iQDMv&#10;BZ47AAAAOQAAABAAAAAAAAAAAQAgAAAADQEAAGRycy9zaGFwZXhtbC54bWxQSwUGAAAAAAYABgBb&#10;AQAAtwMAAAAA&#10;" path="m0,0l914400,1e">
                  <v:fill on="f" focussize="0,0"/>
                  <v:stroke weight="1.5pt" color="#000000" joinstyle="round"/>
                  <v:imagedata o:title=""/>
                  <o:lock v:ext="edit" aspectratio="f"/>
                  <v:textbox inset="0mm,0mm,0mm,0mm"/>
                </v:shape>
                <v:shape id="Image 685" o:spid="_x0000_s1026" o:spt="75" type="#_x0000_t75" style="position:absolute;left:1862385;top:9525;height:228664;width:85230;" filled="f" o:preferrelative="t" stroked="f" coordsize="21600,21600" o:gfxdata="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sHvP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Graphic 686" o:spid="_x0000_s1026" o:spt="100" style="position:absolute;left:238125;top:1039180;height:1270;width:1664335;" filled="f" stroked="t" coordsize="1664335,1" o:gfxdata="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7T4Dr4A&#10;AADcAAAADwAAAAAAAAABACAAAAAiAAAAZHJzL2Rvd25yZXYueG1sUEsBAhQAFAAAAAgAh07iQDMv&#10;BZ47AAAAOQAAABAAAAAAAAAAAQAgAAAADQEAAGRycy9zaGFwZXhtbC54bWxQSwUGAAAAAAYABgBb&#10;AQAAtwMAAAAA&#10;" path="m0,0l1664335,1e">
                  <v:fill on="f" focussize="0,0"/>
                  <v:stroke weight="1.5pt" color="#000000" joinstyle="round"/>
                  <v:imagedata o:title=""/>
                  <o:lock v:ext="edit" aspectratio="f"/>
                  <v:textbox inset="0mm,0mm,0mm,0mm"/>
                </v:shape>
                <v:shape id="Graphic 687" o:spid="_x0000_s1026" o:spt="100" style="position:absolute;left:1905000;top:580710;height:457200;width:1270;" filled="f" stroked="t" coordsize="1,457200" o:gfxdata="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pdhr4A&#10;AADcAAAADwAAAAAAAAABACAAAAAiAAAAZHJzL2Rvd25yZXYueG1sUEsBAhQAFAAAAAgAh07iQDMv&#10;BZ47AAAAOQAAABAAAAAAAAAAAQAgAAAADQEAAGRycy9zaGFwZXhtbC54bWxQSwUGAAAAAAYABgBb&#10;AQAAtwMAAAAA&#10;" path="m0,0l1,457200e">
                  <v:fill on="f" focussize="0,0"/>
                  <v:stroke weight="1.5pt" color="#000000" joinstyle="round"/>
                  <v:imagedata o:title=""/>
                  <o:lock v:ext="edit" aspectratio="f"/>
                  <v:textbox inset="0mm,0mm,0mm,0mm"/>
                </v:shape>
                <v:shape id="Graphic 688" o:spid="_x0000_s1026" o:spt="100" style="position:absolute;left:182796;top:580665;height:457834;width:111125;" fillcolor="#000000" filled="t" stroked="f" coordsize="111125,457834" o:gfxdata="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BNbobsAAADc&#10;AAAADwAAAAAAAAABACAAAAAiAAAAZHJzL2Rvd25yZXYueG1sUEsBAhQAFAAAAAgAh07iQDMvBZ47&#10;AAAAOQAAABAAAAAAAAAAAQAgAAAACgEAAGRycy9zaGFwZXhtbC54bWxQSwUGAAAAAAYABgBbAQAA&#10;tAMAAAAA&#10;" path="m55328,37807l45803,54136,45803,457244,64853,457244,64853,54136,55328,37807xem55328,0l0,94848,1535,100680,10623,105981,16455,104447,45803,54136,45803,18902,66355,18902,55328,0xem66355,18902l64853,18902,64853,54136,94207,104447,100034,105981,109122,100680,110656,94848,66355,18902xem64853,18902l45803,18902,45803,54136,55328,37807,47100,23703,64853,23703,64853,18902xem64853,23703l63555,23703,55328,37807,64853,54136,64853,23703xem63555,23703l47100,23703,55328,37807,63555,23703xe">
                  <v:fill on="t" focussize="0,0"/>
                  <v:stroke on="f"/>
                  <v:imagedata o:title=""/>
                  <o:lock v:ext="edit" aspectratio="f"/>
                  <v:textbox inset="0mm,0mm,0mm,0mm"/>
                </v:shape>
                <v:shape id="Textbox 689" o:spid="_x0000_s1026" o:spt="202" type="#_x0000_t202" style="position:absolute;left:581025;top:238445;height:342900;width:800100;" filled="f" stroked="t" coordsize="21600,21600" o:gfxdata="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CNn6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textbox inset="0mm,0mm,0mm,0mm">
                    <w:txbxContent>
                      <w:p>
                        <w:pPr>
                          <w:spacing w:before="72"/>
                          <w:ind w:left="5" w:right="1" w:firstLine="0"/>
                          <w:jc w:val="center"/>
                          <w:rPr>
                            <w:b/>
                            <w:sz w:val="25"/>
                          </w:rPr>
                        </w:pPr>
                        <w:r>
                          <w:rPr>
                            <w:b/>
                            <w:spacing w:val="-10"/>
                            <w:sz w:val="25"/>
                          </w:rPr>
                          <w:t>a</w:t>
                        </w:r>
                      </w:p>
                    </w:txbxContent>
                  </v:textbox>
                </v:shape>
                <v:shape id="Textbox 690" o:spid="_x0000_s1026" o:spt="202" type="#_x0000_t202" style="position:absolute;left:1562100;top:238445;height:342900;width:685800;" filled="f" stroked="t" coordsize="21600,21600" o:gfxdata="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vmursAAADc&#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textbox inset="0mm,0mm,0mm,0mm">
                    <w:txbxContent>
                      <w:p>
                        <w:pPr>
                          <w:spacing w:before="72"/>
                          <w:ind w:left="193" w:right="0" w:firstLine="0"/>
                          <w:jc w:val="left"/>
                          <w:rPr>
                            <w:b/>
                            <w:sz w:val="25"/>
                          </w:rPr>
                        </w:pPr>
                        <w:r>
                          <w:rPr>
                            <w:b/>
                            <w:sz w:val="25"/>
                          </w:rPr>
                          <w:t>(int</w:t>
                        </w:r>
                        <w:r>
                          <w:rPr>
                            <w:b/>
                            <w:spacing w:val="-4"/>
                            <w:sz w:val="25"/>
                          </w:rPr>
                          <w:t xml:space="preserve"> </w:t>
                        </w:r>
                        <w:r>
                          <w:rPr>
                            <w:b/>
                            <w:spacing w:val="-5"/>
                            <w:sz w:val="25"/>
                          </w:rPr>
                          <w:t>b)</w:t>
                        </w:r>
                      </w:p>
                    </w:txbxContent>
                  </v:textbox>
                </v:shape>
                <v:shape id="Textbox 691" o:spid="_x0000_s1026" o:spt="202" type="#_x0000_t202" style="position:absolute;left:182796;top:580665;height:468630;width:1732280;" filled="f" stroked="f" coordsize="21600,21600" o:gfxdata="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sqx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28" w:line="240" w:lineRule="auto"/>
                          <w:rPr>
                            <w:b/>
                            <w:sz w:val="25"/>
                          </w:rPr>
                        </w:pPr>
                      </w:p>
                      <w:p>
                        <w:pPr>
                          <w:spacing w:before="0"/>
                          <w:ind w:left="121" w:right="356" w:firstLine="0"/>
                          <w:jc w:val="center"/>
                          <w:rPr>
                            <w:b/>
                            <w:sz w:val="25"/>
                          </w:rPr>
                        </w:pPr>
                        <w:r>
                          <w:rPr>
                            <w:b/>
                            <w:color w:val="FF00FF"/>
                            <w:spacing w:val="-2"/>
                            <w:sz w:val="25"/>
                          </w:rPr>
                          <w:t>start</w:t>
                        </w:r>
                      </w:p>
                    </w:txbxContent>
                  </v:textbox>
                </v:shape>
                <v:shape id="Textbox 692" o:spid="_x0000_s1026" o:spt="202" type="#_x0000_t202" style="position:absolute;left:9525;top:238445;height:342900;width:457200;" filled="f" stroked="t" coordsize="21600,21600" o:gfxdata="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XdVr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textbox inset="0mm,0mm,0mm,0mm">
                    <w:txbxContent>
                      <w:p>
                        <w:pPr>
                          <w:spacing w:before="72"/>
                          <w:ind w:left="143" w:right="0" w:firstLine="0"/>
                          <w:jc w:val="left"/>
                          <w:rPr>
                            <w:b/>
                            <w:sz w:val="25"/>
                          </w:rPr>
                        </w:pPr>
                        <w:r>
                          <w:rPr>
                            <w:b/>
                            <w:spacing w:val="-5"/>
                            <w:sz w:val="25"/>
                          </w:rPr>
                          <w:t>int</w:t>
                        </w:r>
                      </w:p>
                    </w:txbxContent>
                  </v:textbox>
                </v:shape>
              </v:group>
            </w:pict>
          </mc:Fallback>
        </mc:AlternateContent>
      </w:r>
      <w:r>
        <w:rPr>
          <w:b/>
          <w:color w:val="FF00FF"/>
          <w:spacing w:val="-5"/>
          <w:sz w:val="25"/>
        </w:rPr>
        <w:t>end</w:t>
      </w:r>
    </w:p>
    <w:p>
      <w:pPr>
        <w:spacing w:before="159"/>
        <w:ind w:left="5146" w:right="0" w:firstLine="0"/>
        <w:jc w:val="left"/>
        <w:rPr>
          <w:b/>
          <w:sz w:val="25"/>
        </w:rPr>
      </w:pPr>
      <w:r>
        <w:rPr>
          <w:b/>
          <w:sz w:val="25"/>
        </w:rPr>
        <w:t>with</w:t>
      </w:r>
      <w:r>
        <w:rPr>
          <w:b/>
          <w:spacing w:val="-4"/>
          <w:sz w:val="25"/>
        </w:rPr>
        <w:t xml:space="preserve"> </w:t>
      </w:r>
      <w:r>
        <w:rPr>
          <w:b/>
          <w:sz w:val="25"/>
        </w:rPr>
        <w:t>b</w:t>
      </w:r>
      <w:r>
        <w:rPr>
          <w:b/>
          <w:spacing w:val="-4"/>
          <w:sz w:val="25"/>
        </w:rPr>
        <w:t xml:space="preserve"> </w:t>
      </w:r>
      <w:r>
        <w:rPr>
          <w:b/>
          <w:sz w:val="25"/>
        </w:rPr>
        <w:t>as</w:t>
      </w:r>
      <w:r>
        <w:rPr>
          <w:b/>
          <w:spacing w:val="-5"/>
          <w:sz w:val="25"/>
        </w:rPr>
        <w:t xml:space="preserve"> </w:t>
      </w:r>
      <w:r>
        <w:rPr>
          <w:b/>
          <w:sz w:val="25"/>
        </w:rPr>
        <w:t>integer</w:t>
      </w:r>
      <w:r>
        <w:rPr>
          <w:b/>
          <w:spacing w:val="-4"/>
          <w:sz w:val="25"/>
        </w:rPr>
        <w:t xml:space="preserve"> </w:t>
      </w:r>
      <w:r>
        <w:rPr>
          <w:b/>
          <w:spacing w:val="-2"/>
          <w:sz w:val="25"/>
        </w:rPr>
        <w:t>parameter</w:t>
      </w:r>
    </w:p>
    <w:p>
      <w:pPr>
        <w:pStyle w:val="6"/>
        <w:rPr>
          <w:b/>
        </w:rPr>
      </w:pPr>
    </w:p>
    <w:p>
      <w:pPr>
        <w:pStyle w:val="6"/>
        <w:spacing w:before="218"/>
        <w:rPr>
          <w:b/>
        </w:rPr>
      </w:pPr>
    </w:p>
    <w:p>
      <w:pPr>
        <w:spacing w:before="0"/>
        <w:ind w:left="2444" w:right="0" w:firstLine="0"/>
        <w:jc w:val="left"/>
        <w:rPr>
          <w:b/>
          <w:sz w:val="25"/>
        </w:rPr>
      </w:pPr>
      <w:r>
        <w:rPr>
          <w:b/>
          <w:spacing w:val="-2"/>
          <w:sz w:val="25"/>
        </w:rPr>
        <w:t>returning</w:t>
      </w:r>
    </w:p>
    <w:p>
      <w:pPr>
        <w:pStyle w:val="6"/>
        <w:spacing w:before="125"/>
        <w:ind w:left="68"/>
      </w:pPr>
      <w:r>
        <w:rPr>
          <w:b/>
          <w:color w:val="FF00FF"/>
        </w:rPr>
        <w:t>Note:</w:t>
      </w:r>
      <w:r>
        <w:rPr>
          <w:b/>
          <w:color w:val="FF00FF"/>
          <w:spacing w:val="40"/>
        </w:rPr>
        <w:t xml:space="preserve"> </w:t>
      </w:r>
      <w:r>
        <w:t>If</w:t>
      </w:r>
      <w:r>
        <w:rPr>
          <w:spacing w:val="40"/>
        </w:rPr>
        <w:t xml:space="preserve"> </w:t>
      </w:r>
      <w:r>
        <w:t>an</w:t>
      </w:r>
      <w:r>
        <w:rPr>
          <w:spacing w:val="40"/>
        </w:rPr>
        <w:t xml:space="preserve"> </w:t>
      </w:r>
      <w:r>
        <w:t>identifier</w:t>
      </w:r>
      <w:r>
        <w:rPr>
          <w:spacing w:val="40"/>
        </w:rPr>
        <w:t xml:space="preserve"> </w:t>
      </w:r>
      <w:r>
        <w:t>is</w:t>
      </w:r>
      <w:r>
        <w:rPr>
          <w:spacing w:val="40"/>
        </w:rPr>
        <w:t xml:space="preserve"> </w:t>
      </w:r>
      <w:r>
        <w:t>followed</w:t>
      </w:r>
      <w:r>
        <w:rPr>
          <w:spacing w:val="40"/>
        </w:rPr>
        <w:t xml:space="preserve"> </w:t>
      </w:r>
      <w:r>
        <w:t>by</w:t>
      </w:r>
      <w:r>
        <w:rPr>
          <w:spacing w:val="40"/>
        </w:rPr>
        <w:t xml:space="preserve"> </w:t>
      </w:r>
      <w:r>
        <w:t>(….),</w:t>
      </w:r>
      <w:r>
        <w:rPr>
          <w:spacing w:val="40"/>
        </w:rPr>
        <w:t xml:space="preserve"> </w:t>
      </w:r>
      <w:r>
        <w:t>it</w:t>
      </w:r>
      <w:r>
        <w:rPr>
          <w:spacing w:val="40"/>
        </w:rPr>
        <w:t xml:space="preserve"> </w:t>
      </w:r>
      <w:r>
        <w:t>indicates</w:t>
      </w:r>
      <w:r>
        <w:rPr>
          <w:spacing w:val="40"/>
        </w:rPr>
        <w:t xml:space="preserve"> </w:t>
      </w:r>
      <w:r>
        <w:t>a</w:t>
      </w:r>
      <w:r>
        <w:rPr>
          <w:spacing w:val="40"/>
        </w:rPr>
        <w:t xml:space="preserve"> </w:t>
      </w:r>
      <w:r>
        <w:rPr>
          <w:color w:val="FF00FF"/>
        </w:rPr>
        <w:t>function</w:t>
      </w:r>
      <w:r>
        <w:rPr>
          <w:color w:val="FF00FF"/>
          <w:spacing w:val="40"/>
        </w:rPr>
        <w:t xml:space="preserve"> </w:t>
      </w:r>
      <w:r>
        <w:rPr>
          <w:color w:val="FF00FF"/>
        </w:rPr>
        <w:t>call</w:t>
      </w:r>
      <w:r>
        <w:rPr>
          <w:color w:val="FF00FF"/>
          <w:spacing w:val="40"/>
        </w:rPr>
        <w:t xml:space="preserve"> </w:t>
      </w:r>
      <w:r>
        <w:t>or</w:t>
      </w:r>
      <w:r>
        <w:rPr>
          <w:spacing w:val="40"/>
        </w:rPr>
        <w:t xml:space="preserve"> </w:t>
      </w:r>
      <w:r>
        <w:rPr>
          <w:color w:val="FF00FF"/>
        </w:rPr>
        <w:t xml:space="preserve">function declaration. </w:t>
      </w:r>
      <w:r>
        <w:t>So, reading in the direction of arrow along with the labels we have:</w:t>
      </w:r>
    </w:p>
    <w:p>
      <w:pPr>
        <w:spacing w:before="150"/>
        <w:ind w:left="1508" w:right="0" w:firstLine="0"/>
        <w:jc w:val="left"/>
        <w:rPr>
          <w:b/>
          <w:sz w:val="25"/>
        </w:rPr>
      </w:pPr>
      <w:r>
        <w:rPr>
          <w:b/>
          <w:sz w:val="25"/>
        </w:rPr>
        <w:t>a</w:t>
      </w:r>
      <w:r>
        <w:rPr>
          <w:b/>
          <w:spacing w:val="-5"/>
          <w:sz w:val="25"/>
        </w:rPr>
        <w:t xml:space="preserve"> </w:t>
      </w:r>
      <w:r>
        <w:rPr>
          <w:b/>
          <w:sz w:val="25"/>
        </w:rPr>
        <w:t>is</w:t>
      </w:r>
      <w:r>
        <w:rPr>
          <w:b/>
          <w:spacing w:val="-4"/>
          <w:sz w:val="25"/>
        </w:rPr>
        <w:t xml:space="preserve"> </w:t>
      </w:r>
      <w:r>
        <w:rPr>
          <w:b/>
          <w:sz w:val="25"/>
        </w:rPr>
        <w:t>a</w:t>
      </w:r>
      <w:r>
        <w:rPr>
          <w:b/>
          <w:spacing w:val="-4"/>
          <w:sz w:val="25"/>
        </w:rPr>
        <w:t xml:space="preserve"> </w:t>
      </w:r>
      <w:r>
        <w:rPr>
          <w:b/>
          <w:sz w:val="25"/>
        </w:rPr>
        <w:t>function</w:t>
      </w:r>
      <w:r>
        <w:rPr>
          <w:b/>
          <w:spacing w:val="-4"/>
          <w:sz w:val="25"/>
        </w:rPr>
        <w:t xml:space="preserve"> </w:t>
      </w:r>
      <w:r>
        <w:rPr>
          <w:b/>
          <w:sz w:val="25"/>
        </w:rPr>
        <w:t>with</w:t>
      </w:r>
      <w:r>
        <w:rPr>
          <w:b/>
          <w:spacing w:val="-5"/>
          <w:sz w:val="25"/>
        </w:rPr>
        <w:t xml:space="preserve"> </w:t>
      </w:r>
      <w:r>
        <w:rPr>
          <w:b/>
          <w:sz w:val="25"/>
        </w:rPr>
        <w:t>(int</w:t>
      </w:r>
      <w:r>
        <w:rPr>
          <w:b/>
          <w:spacing w:val="-5"/>
          <w:sz w:val="25"/>
        </w:rPr>
        <w:t xml:space="preserve"> </w:t>
      </w:r>
      <w:r>
        <w:rPr>
          <w:b/>
          <w:sz w:val="25"/>
        </w:rPr>
        <w:t>b)</w:t>
      </w:r>
      <w:r>
        <w:rPr>
          <w:b/>
          <w:spacing w:val="-4"/>
          <w:sz w:val="25"/>
        </w:rPr>
        <w:t xml:space="preserve"> </w:t>
      </w:r>
      <w:r>
        <w:rPr>
          <w:b/>
          <w:sz w:val="25"/>
        </w:rPr>
        <w:t>and</w:t>
      </w:r>
      <w:r>
        <w:rPr>
          <w:b/>
          <w:spacing w:val="-4"/>
          <w:sz w:val="25"/>
        </w:rPr>
        <w:t xml:space="preserve"> </w:t>
      </w:r>
      <w:r>
        <w:rPr>
          <w:b/>
          <w:sz w:val="25"/>
        </w:rPr>
        <w:t>returning</w:t>
      </w:r>
      <w:r>
        <w:rPr>
          <w:b/>
          <w:spacing w:val="-5"/>
          <w:sz w:val="25"/>
        </w:rPr>
        <w:t xml:space="preserve"> int</w:t>
      </w:r>
    </w:p>
    <w:p>
      <w:pPr>
        <w:pStyle w:val="6"/>
        <w:spacing w:before="1"/>
        <w:ind w:left="68"/>
      </w:pPr>
      <w:r>
        <w:t>i.e.,</w:t>
      </w:r>
      <w:r>
        <w:rPr>
          <w:spacing w:val="-5"/>
        </w:rPr>
        <w:t xml:space="preserve"> </w:t>
      </w:r>
      <w:r>
        <w:rPr>
          <w:i/>
          <w:color w:val="FF00FF"/>
        </w:rPr>
        <w:t>a</w:t>
      </w:r>
      <w:r>
        <w:rPr>
          <w:i/>
          <w:color w:val="FF00FF"/>
          <w:spacing w:val="-4"/>
        </w:rPr>
        <w:t xml:space="preserve"> </w:t>
      </w:r>
      <w:r>
        <w:rPr>
          <w:color w:val="FF00FF"/>
        </w:rPr>
        <w:t>is</w:t>
      </w:r>
      <w:r>
        <w:rPr>
          <w:color w:val="FF00FF"/>
          <w:spacing w:val="-4"/>
        </w:rPr>
        <w:t xml:space="preserve"> </w:t>
      </w:r>
      <w:r>
        <w:rPr>
          <w:color w:val="FF00FF"/>
        </w:rPr>
        <w:t>a</w:t>
      </w:r>
      <w:r>
        <w:rPr>
          <w:color w:val="FF00FF"/>
          <w:spacing w:val="-5"/>
        </w:rPr>
        <w:t xml:space="preserve"> </w:t>
      </w:r>
      <w:r>
        <w:rPr>
          <w:color w:val="FF00FF"/>
        </w:rPr>
        <w:t>function</w:t>
      </w:r>
      <w:r>
        <w:rPr>
          <w:color w:val="FF00FF"/>
          <w:spacing w:val="-4"/>
        </w:rPr>
        <w:t xml:space="preserve"> </w:t>
      </w:r>
      <w:r>
        <w:rPr>
          <w:color w:val="FF00FF"/>
        </w:rPr>
        <w:t>which</w:t>
      </w:r>
      <w:r>
        <w:rPr>
          <w:color w:val="FF00FF"/>
          <w:spacing w:val="-4"/>
        </w:rPr>
        <w:t xml:space="preserve"> </w:t>
      </w:r>
      <w:r>
        <w:rPr>
          <w:color w:val="FF00FF"/>
        </w:rPr>
        <w:t>accepts</w:t>
      </w:r>
      <w:r>
        <w:rPr>
          <w:color w:val="FF00FF"/>
          <w:spacing w:val="-5"/>
        </w:rPr>
        <w:t xml:space="preserve"> </w:t>
      </w:r>
      <w:r>
        <w:rPr>
          <w:i/>
          <w:color w:val="FF00FF"/>
        </w:rPr>
        <w:t>b</w:t>
      </w:r>
      <w:r>
        <w:rPr>
          <w:i/>
          <w:color w:val="FF00FF"/>
          <w:spacing w:val="-5"/>
        </w:rPr>
        <w:t xml:space="preserve"> </w:t>
      </w:r>
      <w:r>
        <w:rPr>
          <w:color w:val="FF00FF"/>
        </w:rPr>
        <w:t>an</w:t>
      </w:r>
      <w:r>
        <w:rPr>
          <w:color w:val="FF00FF"/>
          <w:spacing w:val="-4"/>
        </w:rPr>
        <w:t xml:space="preserve"> </w:t>
      </w:r>
      <w:r>
        <w:rPr>
          <w:color w:val="FF00FF"/>
        </w:rPr>
        <w:t>integer</w:t>
      </w:r>
      <w:r>
        <w:rPr>
          <w:color w:val="FF00FF"/>
          <w:spacing w:val="-4"/>
        </w:rPr>
        <w:t xml:space="preserve"> </w:t>
      </w:r>
      <w:r>
        <w:rPr>
          <w:color w:val="FF00FF"/>
        </w:rPr>
        <w:t>as</w:t>
      </w:r>
      <w:r>
        <w:rPr>
          <w:color w:val="FF00FF"/>
          <w:spacing w:val="-4"/>
        </w:rPr>
        <w:t xml:space="preserve"> </w:t>
      </w:r>
      <w:r>
        <w:rPr>
          <w:color w:val="FF00FF"/>
        </w:rPr>
        <w:t>a</w:t>
      </w:r>
      <w:r>
        <w:rPr>
          <w:color w:val="FF00FF"/>
          <w:spacing w:val="-5"/>
        </w:rPr>
        <w:t xml:space="preserve"> </w:t>
      </w:r>
      <w:r>
        <w:rPr>
          <w:color w:val="FF00FF"/>
        </w:rPr>
        <w:t>parameter</w:t>
      </w:r>
      <w:r>
        <w:rPr>
          <w:color w:val="FF00FF"/>
          <w:spacing w:val="-4"/>
        </w:rPr>
        <w:t xml:space="preserve"> </w:t>
      </w:r>
      <w:r>
        <w:rPr>
          <w:color w:val="FF00FF"/>
        </w:rPr>
        <w:t>and</w:t>
      </w:r>
      <w:r>
        <w:rPr>
          <w:color w:val="FF00FF"/>
          <w:spacing w:val="-4"/>
        </w:rPr>
        <w:t xml:space="preserve"> </w:t>
      </w:r>
      <w:r>
        <w:rPr>
          <w:color w:val="FF00FF"/>
        </w:rPr>
        <w:t>returning</w:t>
      </w:r>
      <w:r>
        <w:rPr>
          <w:color w:val="FF00FF"/>
          <w:spacing w:val="-5"/>
        </w:rPr>
        <w:t xml:space="preserve"> </w:t>
      </w:r>
      <w:r>
        <w:rPr>
          <w:color w:val="FF00FF"/>
        </w:rPr>
        <w:t>an</w:t>
      </w:r>
      <w:r>
        <w:rPr>
          <w:color w:val="FF00FF"/>
          <w:spacing w:val="-4"/>
        </w:rPr>
        <w:t xml:space="preserve"> </w:t>
      </w:r>
      <w:r>
        <w:rPr>
          <w:color w:val="FF00FF"/>
          <w:spacing w:val="-2"/>
        </w:rPr>
        <w:t>integer</w:t>
      </w:r>
    </w:p>
    <w:p>
      <w:pPr>
        <w:pStyle w:val="6"/>
        <w:spacing w:before="6"/>
      </w:pPr>
    </w:p>
    <w:p>
      <w:pPr>
        <w:pStyle w:val="3"/>
        <w:numPr>
          <w:ilvl w:val="1"/>
          <w:numId w:val="24"/>
        </w:numPr>
        <w:tabs>
          <w:tab w:val="left" w:pos="586"/>
        </w:tabs>
        <w:spacing w:before="0" w:after="0" w:line="240" w:lineRule="auto"/>
        <w:ind w:left="586" w:right="0" w:hanging="518"/>
        <w:jc w:val="left"/>
        <w:rPr>
          <w:color w:val="FF00FF"/>
        </w:rPr>
      </w:pPr>
      <w:r>
        <w:rPr>
          <w:color w:val="FF00FF"/>
        </w:rPr>
        <w:t>Memory</w:t>
      </w:r>
      <w:r>
        <w:rPr>
          <w:color w:val="FF00FF"/>
          <w:spacing w:val="-11"/>
        </w:rPr>
        <w:t xml:space="preserve"> </w:t>
      </w:r>
      <w:r>
        <w:rPr>
          <w:color w:val="FF00FF"/>
        </w:rPr>
        <w:t>allocation</w:t>
      </w:r>
      <w:r>
        <w:rPr>
          <w:color w:val="FF00FF"/>
          <w:spacing w:val="-10"/>
        </w:rPr>
        <w:t xml:space="preserve"> </w:t>
      </w:r>
      <w:r>
        <w:rPr>
          <w:color w:val="FF00FF"/>
          <w:spacing w:val="-2"/>
        </w:rPr>
        <w:t>functions</w:t>
      </w:r>
    </w:p>
    <w:p>
      <w:pPr>
        <w:pStyle w:val="6"/>
        <w:spacing w:before="47"/>
        <w:rPr>
          <w:b/>
          <w:sz w:val="20"/>
        </w:rPr>
      </w:pPr>
      <w:r>
        <w:rPr>
          <w:b/>
          <w:sz w:val="20"/>
        </w:rPr>
        <w:drawing>
          <wp:anchor distT="0" distB="0" distL="0" distR="0" simplePos="0" relativeHeight="251851776" behindDoc="1" locked="0" layoutInCell="1" allowOverlap="1">
            <wp:simplePos x="0" y="0"/>
            <wp:positionH relativeFrom="page">
              <wp:posOffset>1033145</wp:posOffset>
            </wp:positionH>
            <wp:positionV relativeFrom="paragraph">
              <wp:posOffset>191135</wp:posOffset>
            </wp:positionV>
            <wp:extent cx="5473065" cy="2510155"/>
            <wp:effectExtent l="0" t="0" r="0" b="0"/>
            <wp:wrapTopAndBottom/>
            <wp:docPr id="693" name="Image 693"/>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19" cstate="print"/>
                    <a:stretch>
                      <a:fillRect/>
                    </a:stretch>
                  </pic:blipFill>
                  <pic:spPr>
                    <a:xfrm>
                      <a:off x="0" y="0"/>
                      <a:ext cx="5472779" cy="2510123"/>
                    </a:xfrm>
                    <a:prstGeom prst="rect">
                      <a:avLst/>
                    </a:prstGeom>
                  </pic:spPr>
                </pic:pic>
              </a:graphicData>
            </a:graphic>
          </wp:anchor>
        </w:drawing>
      </w:r>
    </w:p>
    <w:p>
      <w:pPr>
        <w:pStyle w:val="6"/>
        <w:spacing w:after="0"/>
        <w:rPr>
          <w:b/>
          <w:sz w:val="20"/>
        </w:rPr>
        <w:sectPr>
          <w:type w:val="continuous"/>
          <w:pgSz w:w="11910" w:h="16840"/>
          <w:pgMar w:top="1420" w:right="1133" w:bottom="280" w:left="1559" w:header="1884" w:footer="0" w:gutter="0"/>
          <w:cols w:space="720" w:num="1"/>
        </w:sectPr>
      </w:pPr>
    </w:p>
    <w:p>
      <w:pPr>
        <w:pStyle w:val="6"/>
        <w:spacing w:before="54"/>
        <w:ind w:left="68"/>
        <w:jc w:val="both"/>
      </w:pPr>
      <w:r>
        <w:t>Now,</w:t>
      </w:r>
      <w:r>
        <w:rPr>
          <w:spacing w:val="-6"/>
        </w:rPr>
        <w:t xml:space="preserve"> </w:t>
      </w:r>
      <w:r>
        <w:t>let</w:t>
      </w:r>
      <w:r>
        <w:rPr>
          <w:spacing w:val="-5"/>
        </w:rPr>
        <w:t xml:space="preserve"> </w:t>
      </w:r>
      <w:r>
        <w:t>us</w:t>
      </w:r>
      <w:r>
        <w:rPr>
          <w:spacing w:val="-5"/>
        </w:rPr>
        <w:t xml:space="preserve"> </w:t>
      </w:r>
      <w:r>
        <w:t>see</w:t>
      </w:r>
      <w:r>
        <w:rPr>
          <w:spacing w:val="-5"/>
        </w:rPr>
        <w:t xml:space="preserve"> </w:t>
      </w:r>
      <w:r>
        <w:rPr>
          <w:color w:val="FF00FF"/>
        </w:rPr>
        <w:t>“What</w:t>
      </w:r>
      <w:r>
        <w:rPr>
          <w:color w:val="FF00FF"/>
          <w:spacing w:val="-4"/>
        </w:rPr>
        <w:t xml:space="preserve"> </w:t>
      </w:r>
      <w:r>
        <w:rPr>
          <w:color w:val="FF00FF"/>
        </w:rPr>
        <w:t>is</w:t>
      </w:r>
      <w:r>
        <w:rPr>
          <w:color w:val="FF00FF"/>
          <w:spacing w:val="-5"/>
        </w:rPr>
        <w:t xml:space="preserve"> </w:t>
      </w:r>
      <w:r>
        <w:rPr>
          <w:color w:val="FF00FF"/>
        </w:rPr>
        <w:t>static</w:t>
      </w:r>
      <w:r>
        <w:rPr>
          <w:color w:val="FF00FF"/>
          <w:spacing w:val="-4"/>
        </w:rPr>
        <w:t xml:space="preserve"> </w:t>
      </w:r>
      <w:r>
        <w:rPr>
          <w:color w:val="FF00FF"/>
        </w:rPr>
        <w:t>memory</w:t>
      </w:r>
      <w:r>
        <w:rPr>
          <w:color w:val="FF00FF"/>
          <w:spacing w:val="-5"/>
        </w:rPr>
        <w:t xml:space="preserve"> </w:t>
      </w:r>
      <w:r>
        <w:rPr>
          <w:color w:val="FF00FF"/>
          <w:spacing w:val="-2"/>
        </w:rPr>
        <w:t>allocation?”</w:t>
      </w:r>
    </w:p>
    <w:p>
      <w:pPr>
        <w:pStyle w:val="6"/>
        <w:spacing w:before="33"/>
        <w:rPr>
          <w:sz w:val="20"/>
        </w:rPr>
      </w:pPr>
      <w:r>
        <w:rPr>
          <w:sz w:val="20"/>
        </w:rPr>
        <w:drawing>
          <wp:anchor distT="0" distB="0" distL="0" distR="0" simplePos="0" relativeHeight="251852800" behindDoc="1" locked="0" layoutInCell="1" allowOverlap="1">
            <wp:simplePos x="0" y="0"/>
            <wp:positionH relativeFrom="page">
              <wp:posOffset>1033145</wp:posOffset>
            </wp:positionH>
            <wp:positionV relativeFrom="paragraph">
              <wp:posOffset>182245</wp:posOffset>
            </wp:positionV>
            <wp:extent cx="5624830" cy="5646420"/>
            <wp:effectExtent l="0" t="0" r="0" b="0"/>
            <wp:wrapTopAndBottom/>
            <wp:docPr id="694" name="Image 694"/>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120" cstate="print"/>
                    <a:stretch>
                      <a:fillRect/>
                    </a:stretch>
                  </pic:blipFill>
                  <pic:spPr>
                    <a:xfrm>
                      <a:off x="0" y="0"/>
                      <a:ext cx="5624610" cy="5646420"/>
                    </a:xfrm>
                    <a:prstGeom prst="rect">
                      <a:avLst/>
                    </a:prstGeom>
                  </pic:spPr>
                </pic:pic>
              </a:graphicData>
            </a:graphic>
          </wp:anchor>
        </w:drawing>
      </w:r>
    </w:p>
    <w:p>
      <w:pPr>
        <w:pStyle w:val="6"/>
        <w:spacing w:before="124"/>
      </w:pPr>
    </w:p>
    <w:p>
      <w:pPr>
        <w:pStyle w:val="6"/>
        <w:ind w:left="68" w:right="507"/>
        <w:jc w:val="both"/>
      </w:pPr>
      <w:r>
        <w:rPr>
          <w:b/>
          <w:color w:val="FF00FF"/>
        </w:rPr>
        <w:t>Note:</w:t>
      </w:r>
      <w:r>
        <w:rPr>
          <w:b/>
          <w:color w:val="FF00FF"/>
          <w:spacing w:val="-1"/>
        </w:rPr>
        <w:t xml:space="preserve"> </w:t>
      </w:r>
      <w:r>
        <w:t>If</w:t>
      </w:r>
      <w:r>
        <w:rPr>
          <w:spacing w:val="-1"/>
        </w:rPr>
        <w:t xml:space="preserve"> </w:t>
      </w:r>
      <w:r>
        <w:t>there</w:t>
      </w:r>
      <w:r>
        <w:rPr>
          <w:spacing w:val="-1"/>
        </w:rPr>
        <w:t xml:space="preserve"> </w:t>
      </w:r>
      <w:r>
        <w:t>is</w:t>
      </w:r>
      <w:r>
        <w:rPr>
          <w:spacing w:val="-1"/>
        </w:rPr>
        <w:t xml:space="preserve"> </w:t>
      </w:r>
      <w:r>
        <w:t>an</w:t>
      </w:r>
      <w:r>
        <w:rPr>
          <w:spacing w:val="-1"/>
        </w:rPr>
        <w:t xml:space="preserve"> </w:t>
      </w:r>
      <w:r>
        <w:t>unpredictable</w:t>
      </w:r>
      <w:r>
        <w:rPr>
          <w:spacing w:val="-1"/>
        </w:rPr>
        <w:t xml:space="preserve"> </w:t>
      </w:r>
      <w:r>
        <w:t>storage</w:t>
      </w:r>
      <w:r>
        <w:rPr>
          <w:spacing w:val="-1"/>
        </w:rPr>
        <w:t xml:space="preserve"> </w:t>
      </w:r>
      <w:r>
        <w:t>requirement,</w:t>
      </w:r>
      <w:r>
        <w:rPr>
          <w:spacing w:val="-1"/>
        </w:rPr>
        <w:t xml:space="preserve"> </w:t>
      </w:r>
      <w:r>
        <w:t>then</w:t>
      </w:r>
      <w:r>
        <w:rPr>
          <w:spacing w:val="-1"/>
        </w:rPr>
        <w:t xml:space="preserve"> </w:t>
      </w:r>
      <w:r>
        <w:t>static</w:t>
      </w:r>
      <w:r>
        <w:rPr>
          <w:spacing w:val="-1"/>
        </w:rPr>
        <w:t xml:space="preserve"> </w:t>
      </w:r>
      <w:r>
        <w:t>allocation technique is not at all used. This is the point where the concept of dynamic allocation comes</w:t>
      </w:r>
      <w:r>
        <w:rPr>
          <w:spacing w:val="40"/>
        </w:rPr>
        <w:t xml:space="preserve"> </w:t>
      </w:r>
      <w:r>
        <w:t xml:space="preserve">into picture. Now, the question is </w:t>
      </w:r>
      <w:r>
        <w:rPr>
          <w:color w:val="FF00FF"/>
        </w:rPr>
        <w:t>“What is dynamic memory allocation?”</w:t>
      </w:r>
    </w:p>
    <w:p>
      <w:pPr>
        <w:pStyle w:val="6"/>
        <w:spacing w:after="0"/>
        <w:jc w:val="both"/>
        <w:sectPr>
          <w:pgSz w:w="11910" w:h="16840"/>
          <w:pgMar w:top="2240" w:right="1133" w:bottom="280" w:left="1559" w:header="1880" w:footer="0" w:gutter="0"/>
          <w:cols w:space="720" w:num="1"/>
        </w:sectPr>
      </w:pPr>
    </w:p>
    <w:p>
      <w:pPr>
        <w:pStyle w:val="6"/>
        <w:spacing w:before="7"/>
        <w:rPr>
          <w:sz w:val="4"/>
        </w:rPr>
      </w:pPr>
    </w:p>
    <w:p>
      <w:pPr>
        <w:pStyle w:val="6"/>
        <w:ind w:left="68"/>
        <w:rPr>
          <w:sz w:val="20"/>
        </w:rPr>
      </w:pPr>
      <w:r>
        <w:rPr>
          <w:sz w:val="20"/>
        </w:rPr>
        <w:drawing>
          <wp:inline distT="0" distB="0" distL="0" distR="0">
            <wp:extent cx="5732145" cy="2874645"/>
            <wp:effectExtent l="0" t="0" r="0" b="0"/>
            <wp:docPr id="695" name="Image 695"/>
            <wp:cNvGraphicFramePr/>
            <a:graphic xmlns:a="http://schemas.openxmlformats.org/drawingml/2006/main">
              <a:graphicData uri="http://schemas.openxmlformats.org/drawingml/2006/picture">
                <pic:pic xmlns:pic="http://schemas.openxmlformats.org/drawingml/2006/picture">
                  <pic:nvPicPr>
                    <pic:cNvPr id="695" name="Image 695"/>
                    <pic:cNvPicPr/>
                  </pic:nvPicPr>
                  <pic:blipFill>
                    <a:blip r:embed="rId121" cstate="print"/>
                    <a:stretch>
                      <a:fillRect/>
                    </a:stretch>
                  </pic:blipFill>
                  <pic:spPr>
                    <a:xfrm>
                      <a:off x="0" y="0"/>
                      <a:ext cx="5732269" cy="2874645"/>
                    </a:xfrm>
                    <a:prstGeom prst="rect">
                      <a:avLst/>
                    </a:prstGeom>
                  </pic:spPr>
                </pic:pic>
              </a:graphicData>
            </a:graphic>
          </wp:inline>
        </w:drawing>
      </w:r>
    </w:p>
    <w:p>
      <w:pPr>
        <w:pStyle w:val="6"/>
        <w:spacing w:before="248" w:line="237" w:lineRule="auto"/>
        <w:ind w:left="68" w:right="506"/>
        <w:jc w:val="both"/>
      </w:pPr>
      <w:r>
        <w:t xml:space="preserve">Now, let us see </w:t>
      </w:r>
      <w:r>
        <w:rPr>
          <w:color w:val="FF00FF"/>
        </w:rPr>
        <w:t xml:space="preserve">“What are the differences between static memory allocation and dynamic memory allocation?” </w:t>
      </w:r>
      <w:r>
        <w:t>The various differences between static allocation and dynamic allocation technique are shown below:</w:t>
      </w:r>
    </w:p>
    <w:p>
      <w:pPr>
        <w:tabs>
          <w:tab w:val="left" w:pos="5108"/>
        </w:tabs>
        <w:spacing w:before="248"/>
        <w:ind w:left="788" w:right="0" w:firstLine="0"/>
        <w:jc w:val="left"/>
        <w:rPr>
          <w:b/>
          <w:sz w:val="25"/>
        </w:rPr>
      </w:pPr>
      <w:r>
        <w:rPr>
          <w:b/>
          <w:color w:val="FF00FF"/>
          <w:sz w:val="25"/>
        </w:rPr>
        <w:t>Static</w:t>
      </w:r>
      <w:r>
        <w:rPr>
          <w:b/>
          <w:color w:val="FF00FF"/>
          <w:spacing w:val="-9"/>
          <w:sz w:val="25"/>
        </w:rPr>
        <w:t xml:space="preserve"> </w:t>
      </w:r>
      <w:r>
        <w:rPr>
          <w:b/>
          <w:color w:val="FF00FF"/>
          <w:sz w:val="25"/>
        </w:rPr>
        <w:t>allocation</w:t>
      </w:r>
      <w:r>
        <w:rPr>
          <w:b/>
          <w:color w:val="FF00FF"/>
          <w:spacing w:val="-8"/>
          <w:sz w:val="25"/>
        </w:rPr>
        <w:t xml:space="preserve"> </w:t>
      </w:r>
      <w:r>
        <w:rPr>
          <w:b/>
          <w:color w:val="FF00FF"/>
          <w:spacing w:val="-2"/>
          <w:sz w:val="25"/>
        </w:rPr>
        <w:t>technique</w:t>
      </w:r>
      <w:r>
        <w:rPr>
          <w:b/>
          <w:color w:val="FF00FF"/>
          <w:sz w:val="25"/>
        </w:rPr>
        <w:tab/>
      </w:r>
      <w:r>
        <w:rPr>
          <w:b/>
          <w:color w:val="FF00FF"/>
          <w:sz w:val="25"/>
        </w:rPr>
        <w:t>Dynamic</w:t>
      </w:r>
      <w:r>
        <w:rPr>
          <w:b/>
          <w:color w:val="FF00FF"/>
          <w:spacing w:val="-10"/>
          <w:sz w:val="25"/>
        </w:rPr>
        <w:t xml:space="preserve"> </w:t>
      </w:r>
      <w:r>
        <w:rPr>
          <w:b/>
          <w:color w:val="FF00FF"/>
          <w:sz w:val="25"/>
        </w:rPr>
        <w:t>allocation</w:t>
      </w:r>
      <w:r>
        <w:rPr>
          <w:b/>
          <w:color w:val="FF00FF"/>
          <w:spacing w:val="-10"/>
          <w:sz w:val="25"/>
        </w:rPr>
        <w:t xml:space="preserve"> </w:t>
      </w:r>
      <w:r>
        <w:rPr>
          <w:b/>
          <w:color w:val="FF00FF"/>
          <w:spacing w:val="-2"/>
          <w:sz w:val="25"/>
        </w:rPr>
        <w:t>technique</w:t>
      </w:r>
    </w:p>
    <w:p>
      <w:pPr>
        <w:pStyle w:val="6"/>
        <w:spacing w:before="9"/>
        <w:rPr>
          <w:b/>
          <w:sz w:val="12"/>
        </w:rPr>
      </w:pPr>
    </w:p>
    <w:tbl>
      <w:tblPr>
        <w:tblStyle w:val="5"/>
        <w:tblW w:w="0" w:type="auto"/>
        <w:tblInd w:w="17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4229"/>
        <w:gridCol w:w="422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62" w:hRule="atLeast"/>
        </w:trPr>
        <w:tc>
          <w:tcPr>
            <w:tcW w:w="4229" w:type="dxa"/>
          </w:tcPr>
          <w:p>
            <w:pPr>
              <w:pStyle w:val="9"/>
              <w:tabs>
                <w:tab w:val="left" w:pos="1682"/>
                <w:tab w:val="left" w:pos="2206"/>
                <w:tab w:val="left" w:pos="3465"/>
              </w:tabs>
              <w:ind w:left="464" w:right="79" w:hanging="360"/>
              <w:rPr>
                <w:sz w:val="25"/>
              </w:rPr>
            </w:pPr>
            <w:r>
              <w:rPr>
                <w:sz w:val="25"/>
              </w:rPr>
              <w:t>1.</w:t>
            </w:r>
            <w:r>
              <w:rPr>
                <w:spacing w:val="80"/>
                <w:sz w:val="25"/>
              </w:rPr>
              <w:t xml:space="preserve"> </w:t>
            </w:r>
            <w:r>
              <w:rPr>
                <w:sz w:val="25"/>
              </w:rPr>
              <w:t>Memory</w:t>
            </w:r>
            <w:r>
              <w:rPr>
                <w:sz w:val="25"/>
              </w:rPr>
              <w:tab/>
            </w:r>
            <w:r>
              <w:rPr>
                <w:spacing w:val="-6"/>
                <w:sz w:val="25"/>
              </w:rPr>
              <w:t>is</w:t>
            </w:r>
            <w:r>
              <w:rPr>
                <w:sz w:val="25"/>
              </w:rPr>
              <w:tab/>
            </w:r>
            <w:r>
              <w:rPr>
                <w:spacing w:val="-2"/>
                <w:sz w:val="25"/>
              </w:rPr>
              <w:t>allocated</w:t>
            </w:r>
            <w:r>
              <w:rPr>
                <w:sz w:val="25"/>
              </w:rPr>
              <w:tab/>
            </w:r>
            <w:r>
              <w:rPr>
                <w:spacing w:val="-2"/>
                <w:sz w:val="25"/>
              </w:rPr>
              <w:t xml:space="preserve">during </w:t>
            </w:r>
            <w:r>
              <w:rPr>
                <w:sz w:val="25"/>
              </w:rPr>
              <w:t>compilation time</w:t>
            </w:r>
          </w:p>
        </w:tc>
        <w:tc>
          <w:tcPr>
            <w:tcW w:w="4229" w:type="dxa"/>
          </w:tcPr>
          <w:p>
            <w:pPr>
              <w:pStyle w:val="9"/>
              <w:tabs>
                <w:tab w:val="left" w:pos="1682"/>
                <w:tab w:val="left" w:pos="2206"/>
                <w:tab w:val="left" w:pos="3465"/>
              </w:tabs>
              <w:ind w:left="464" w:right="79" w:hanging="360"/>
              <w:rPr>
                <w:sz w:val="25"/>
              </w:rPr>
            </w:pPr>
            <w:r>
              <w:rPr>
                <w:sz w:val="25"/>
              </w:rPr>
              <w:t>1.</w:t>
            </w:r>
            <w:r>
              <w:rPr>
                <w:spacing w:val="80"/>
                <w:sz w:val="25"/>
              </w:rPr>
              <w:t xml:space="preserve"> </w:t>
            </w:r>
            <w:r>
              <w:rPr>
                <w:sz w:val="25"/>
              </w:rPr>
              <w:t>Memory</w:t>
            </w:r>
            <w:r>
              <w:rPr>
                <w:sz w:val="25"/>
              </w:rPr>
              <w:tab/>
            </w:r>
            <w:r>
              <w:rPr>
                <w:spacing w:val="-6"/>
                <w:sz w:val="25"/>
              </w:rPr>
              <w:t>is</w:t>
            </w:r>
            <w:r>
              <w:rPr>
                <w:sz w:val="25"/>
              </w:rPr>
              <w:tab/>
            </w:r>
            <w:r>
              <w:rPr>
                <w:spacing w:val="-2"/>
                <w:sz w:val="25"/>
              </w:rPr>
              <w:t>allocated</w:t>
            </w:r>
            <w:r>
              <w:rPr>
                <w:sz w:val="25"/>
              </w:rPr>
              <w:tab/>
            </w:r>
            <w:r>
              <w:rPr>
                <w:spacing w:val="-2"/>
                <w:sz w:val="25"/>
              </w:rPr>
              <w:t xml:space="preserve">during </w:t>
            </w:r>
            <w:r>
              <w:rPr>
                <w:sz w:val="25"/>
              </w:rPr>
              <w:t>execution time</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256" w:hRule="atLeast"/>
        </w:trPr>
        <w:tc>
          <w:tcPr>
            <w:tcW w:w="4229" w:type="dxa"/>
          </w:tcPr>
          <w:p>
            <w:pPr>
              <w:pStyle w:val="9"/>
              <w:ind w:left="464" w:right="77" w:hanging="360"/>
              <w:jc w:val="both"/>
              <w:rPr>
                <w:sz w:val="25"/>
              </w:rPr>
            </w:pPr>
            <w:r>
              <w:rPr>
                <w:sz w:val="25"/>
              </w:rPr>
              <w:t>2. The size of the memory to be allocated is fixed during</w:t>
            </w:r>
            <w:r>
              <w:rPr>
                <w:spacing w:val="40"/>
                <w:sz w:val="25"/>
              </w:rPr>
              <w:t xml:space="preserve"> </w:t>
            </w:r>
            <w:r>
              <w:rPr>
                <w:sz w:val="25"/>
              </w:rPr>
              <w:t>compilation time and cannot be altered during execution time</w:t>
            </w:r>
          </w:p>
        </w:tc>
        <w:tc>
          <w:tcPr>
            <w:tcW w:w="4229" w:type="dxa"/>
          </w:tcPr>
          <w:p>
            <w:pPr>
              <w:pStyle w:val="9"/>
              <w:ind w:left="464" w:right="78" w:hanging="360"/>
              <w:jc w:val="both"/>
              <w:rPr>
                <w:sz w:val="25"/>
              </w:rPr>
            </w:pPr>
            <w:r>
              <w:rPr>
                <w:sz w:val="25"/>
              </w:rPr>
              <w:t>2. When required memory can be allocated and when not required memory can be de-allocated</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059" w:hRule="atLeast"/>
        </w:trPr>
        <w:tc>
          <w:tcPr>
            <w:tcW w:w="4229" w:type="dxa"/>
          </w:tcPr>
          <w:p>
            <w:pPr>
              <w:pStyle w:val="9"/>
              <w:ind w:left="464" w:right="78" w:hanging="360"/>
              <w:jc w:val="both"/>
              <w:rPr>
                <w:sz w:val="25"/>
              </w:rPr>
            </w:pPr>
            <w:r>
              <w:rPr>
                <w:sz w:val="25"/>
              </w:rPr>
              <w:t>3.</w:t>
            </w:r>
            <w:r>
              <w:rPr>
                <w:spacing w:val="40"/>
                <w:sz w:val="25"/>
              </w:rPr>
              <w:t xml:space="preserve"> </w:t>
            </w:r>
            <w:r>
              <w:rPr>
                <w:sz w:val="25"/>
              </w:rPr>
              <w:t>Used only when the data size is</w:t>
            </w:r>
            <w:r>
              <w:rPr>
                <w:spacing w:val="40"/>
                <w:sz w:val="25"/>
              </w:rPr>
              <w:t xml:space="preserve"> </w:t>
            </w:r>
            <w:r>
              <w:rPr>
                <w:sz w:val="25"/>
              </w:rPr>
              <w:t xml:space="preserve">fixed and known in advance before </w:t>
            </w:r>
            <w:r>
              <w:rPr>
                <w:spacing w:val="-2"/>
                <w:sz w:val="25"/>
              </w:rPr>
              <w:t>processing</w:t>
            </w:r>
          </w:p>
        </w:tc>
        <w:tc>
          <w:tcPr>
            <w:tcW w:w="4229" w:type="dxa"/>
          </w:tcPr>
          <w:p>
            <w:pPr>
              <w:pStyle w:val="9"/>
              <w:tabs>
                <w:tab w:val="left" w:pos="1326"/>
                <w:tab w:val="left" w:pos="2118"/>
                <w:tab w:val="left" w:pos="2757"/>
              </w:tabs>
              <w:ind w:left="464" w:right="77" w:hanging="360"/>
              <w:rPr>
                <w:sz w:val="25"/>
              </w:rPr>
            </w:pPr>
            <w:r>
              <w:rPr>
                <w:sz w:val="25"/>
              </w:rPr>
              <w:t>3.</w:t>
            </w:r>
            <w:r>
              <w:rPr>
                <w:spacing w:val="80"/>
                <w:sz w:val="25"/>
              </w:rPr>
              <w:t xml:space="preserve"> </w:t>
            </w:r>
            <w:r>
              <w:rPr>
                <w:sz w:val="25"/>
              </w:rPr>
              <w:t>Used</w:t>
            </w:r>
            <w:r>
              <w:rPr>
                <w:sz w:val="25"/>
              </w:rPr>
              <w:tab/>
            </w:r>
            <w:r>
              <w:rPr>
                <w:spacing w:val="-4"/>
                <w:sz w:val="25"/>
              </w:rPr>
              <w:t>only</w:t>
            </w:r>
            <w:r>
              <w:rPr>
                <w:sz w:val="25"/>
              </w:rPr>
              <w:tab/>
            </w:r>
            <w:r>
              <w:rPr>
                <w:spacing w:val="-4"/>
                <w:sz w:val="25"/>
              </w:rPr>
              <w:t>for</w:t>
            </w:r>
            <w:r>
              <w:rPr>
                <w:sz w:val="25"/>
              </w:rPr>
              <w:tab/>
            </w:r>
            <w:r>
              <w:rPr>
                <w:spacing w:val="-2"/>
                <w:sz w:val="25"/>
              </w:rPr>
              <w:t xml:space="preserve">unpredictable </w:t>
            </w:r>
            <w:r>
              <w:rPr>
                <w:sz w:val="25"/>
              </w:rPr>
              <w:t>memory requirement.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309" w:hRule="atLeast"/>
        </w:trPr>
        <w:tc>
          <w:tcPr>
            <w:tcW w:w="4229" w:type="dxa"/>
          </w:tcPr>
          <w:p>
            <w:pPr>
              <w:pStyle w:val="9"/>
              <w:ind w:left="464" w:right="78" w:hanging="360"/>
              <w:jc w:val="both"/>
              <w:rPr>
                <w:sz w:val="25"/>
              </w:rPr>
            </w:pPr>
            <w:r>
              <w:rPr>
                <w:sz w:val="25"/>
              </w:rPr>
              <w:t>4.</w:t>
            </w:r>
            <w:r>
              <w:rPr>
                <w:spacing w:val="40"/>
                <w:sz w:val="25"/>
              </w:rPr>
              <w:t xml:space="preserve"> </w:t>
            </w:r>
            <w:r>
              <w:rPr>
                <w:sz w:val="25"/>
              </w:rPr>
              <w:t>Execution is faster, since memory is already allocated and data manipulation is done on these allocated memory locations</w:t>
            </w:r>
          </w:p>
        </w:tc>
        <w:tc>
          <w:tcPr>
            <w:tcW w:w="4229" w:type="dxa"/>
          </w:tcPr>
          <w:p>
            <w:pPr>
              <w:pStyle w:val="9"/>
              <w:ind w:left="464" w:right="77" w:hanging="360"/>
              <w:jc w:val="both"/>
              <w:rPr>
                <w:sz w:val="25"/>
              </w:rPr>
            </w:pPr>
            <w:r>
              <w:rPr>
                <w:sz w:val="25"/>
              </w:rPr>
              <w:t>4.</w:t>
            </w:r>
            <w:r>
              <w:rPr>
                <w:spacing w:val="40"/>
                <w:sz w:val="25"/>
              </w:rPr>
              <w:t xml:space="preserve"> </w:t>
            </w:r>
            <w:r>
              <w:rPr>
                <w:sz w:val="25"/>
              </w:rPr>
              <w:t>Execution is slower since memory has to be allocated during run time. Data manipulation is done only</w:t>
            </w:r>
            <w:r>
              <w:rPr>
                <w:spacing w:val="40"/>
                <w:sz w:val="25"/>
              </w:rPr>
              <w:t xml:space="preserve"> </w:t>
            </w:r>
            <w:r>
              <w:rPr>
                <w:sz w:val="25"/>
              </w:rPr>
              <w:t>after allocating the memory.</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242" w:hRule="atLeast"/>
        </w:trPr>
        <w:tc>
          <w:tcPr>
            <w:tcW w:w="4229" w:type="dxa"/>
          </w:tcPr>
          <w:p>
            <w:pPr>
              <w:pStyle w:val="9"/>
              <w:ind w:left="464" w:right="76" w:hanging="360"/>
              <w:jc w:val="both"/>
              <w:rPr>
                <w:sz w:val="25"/>
              </w:rPr>
            </w:pPr>
            <w:r>
              <w:rPr>
                <w:sz w:val="25"/>
              </w:rPr>
              <w:t>5.</w:t>
            </w:r>
            <w:r>
              <w:rPr>
                <w:spacing w:val="40"/>
                <w:sz w:val="25"/>
              </w:rPr>
              <w:t xml:space="preserve"> </w:t>
            </w:r>
            <w:r>
              <w:rPr>
                <w:sz w:val="25"/>
              </w:rPr>
              <w:t>Memory is allocated either in stack area (for local variables) or data</w:t>
            </w:r>
            <w:r>
              <w:rPr>
                <w:spacing w:val="40"/>
                <w:sz w:val="25"/>
              </w:rPr>
              <w:t xml:space="preserve"> </w:t>
            </w:r>
            <w:r>
              <w:rPr>
                <w:sz w:val="25"/>
              </w:rPr>
              <w:t>area (for global and static</w:t>
            </w:r>
            <w:r>
              <w:rPr>
                <w:spacing w:val="80"/>
                <w:sz w:val="25"/>
              </w:rPr>
              <w:t xml:space="preserve"> </w:t>
            </w:r>
            <w:r>
              <w:rPr>
                <w:spacing w:val="-2"/>
                <w:sz w:val="25"/>
              </w:rPr>
              <w:t>variables).</w:t>
            </w:r>
          </w:p>
        </w:tc>
        <w:tc>
          <w:tcPr>
            <w:tcW w:w="4229" w:type="dxa"/>
          </w:tcPr>
          <w:p>
            <w:pPr>
              <w:pStyle w:val="9"/>
              <w:ind w:left="464" w:right="79" w:hanging="360"/>
              <w:rPr>
                <w:sz w:val="25"/>
              </w:rPr>
            </w:pPr>
            <w:r>
              <w:rPr>
                <w:sz w:val="25"/>
              </w:rPr>
              <w:t>5.</w:t>
            </w:r>
            <w:r>
              <w:rPr>
                <w:spacing w:val="80"/>
                <w:sz w:val="25"/>
              </w:rPr>
              <w:t xml:space="preserve"> </w:t>
            </w:r>
            <w:r>
              <w:rPr>
                <w:sz w:val="25"/>
              </w:rPr>
              <w:t>Memory</w:t>
            </w:r>
            <w:r>
              <w:rPr>
                <w:spacing w:val="40"/>
                <w:sz w:val="25"/>
              </w:rPr>
              <w:t xml:space="preserve"> </w:t>
            </w:r>
            <w:r>
              <w:rPr>
                <w:sz w:val="25"/>
              </w:rPr>
              <w:t>is</w:t>
            </w:r>
            <w:r>
              <w:rPr>
                <w:spacing w:val="40"/>
                <w:sz w:val="25"/>
              </w:rPr>
              <w:t xml:space="preserve"> </w:t>
            </w:r>
            <w:r>
              <w:rPr>
                <w:sz w:val="25"/>
              </w:rPr>
              <w:t>allocated</w:t>
            </w:r>
            <w:r>
              <w:rPr>
                <w:spacing w:val="40"/>
                <w:sz w:val="25"/>
              </w:rPr>
              <w:t xml:space="preserve"> </w:t>
            </w:r>
            <w:r>
              <w:rPr>
                <w:sz w:val="25"/>
              </w:rPr>
              <w:t>only</w:t>
            </w:r>
            <w:r>
              <w:rPr>
                <w:spacing w:val="40"/>
                <w:sz w:val="25"/>
              </w:rPr>
              <w:t xml:space="preserve"> </w:t>
            </w:r>
            <w:r>
              <w:rPr>
                <w:sz w:val="25"/>
              </w:rPr>
              <w:t>in</w:t>
            </w:r>
            <w:r>
              <w:rPr>
                <w:spacing w:val="40"/>
                <w:sz w:val="25"/>
              </w:rPr>
              <w:t xml:space="preserve"> </w:t>
            </w:r>
            <w:r>
              <w:rPr>
                <w:sz w:val="25"/>
              </w:rPr>
              <w:t xml:space="preserve">heap </w:t>
            </w:r>
            <w:r>
              <w:rPr>
                <w:spacing w:val="-4"/>
                <w:sz w:val="25"/>
              </w:rPr>
              <w:t>area</w:t>
            </w:r>
          </w:p>
        </w:tc>
      </w:tr>
    </w:tbl>
    <w:p>
      <w:pPr>
        <w:pStyle w:val="9"/>
        <w:spacing w:after="0"/>
        <w:rPr>
          <w:sz w:val="25"/>
        </w:rPr>
        <w:sectPr>
          <w:pgSz w:w="11910" w:h="16840"/>
          <w:pgMar w:top="2240" w:right="1133" w:bottom="280" w:left="1559" w:header="1884" w:footer="0" w:gutter="0"/>
          <w:cols w:space="720" w:num="1"/>
        </w:sectPr>
      </w:pPr>
    </w:p>
    <w:p>
      <w:pPr>
        <w:pStyle w:val="6"/>
        <w:spacing w:before="7"/>
        <w:rPr>
          <w:b/>
          <w:sz w:val="4"/>
        </w:rPr>
      </w:pPr>
    </w:p>
    <w:tbl>
      <w:tblPr>
        <w:tblStyle w:val="5"/>
        <w:tblW w:w="0" w:type="auto"/>
        <w:tblInd w:w="17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4229"/>
        <w:gridCol w:w="422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80" w:hRule="atLeast"/>
        </w:trPr>
        <w:tc>
          <w:tcPr>
            <w:tcW w:w="4229" w:type="dxa"/>
          </w:tcPr>
          <w:p>
            <w:pPr>
              <w:pStyle w:val="9"/>
              <w:ind w:left="104"/>
              <w:rPr>
                <w:sz w:val="25"/>
              </w:rPr>
            </w:pPr>
            <w:r>
              <w:rPr>
                <w:sz w:val="25"/>
              </w:rPr>
              <w:t>6.</w:t>
            </w:r>
            <w:r>
              <w:rPr>
                <w:spacing w:val="74"/>
                <w:w w:val="150"/>
                <w:sz w:val="25"/>
              </w:rPr>
              <w:t xml:space="preserve"> </w:t>
            </w:r>
            <w:r>
              <w:rPr>
                <w:b/>
                <w:sz w:val="25"/>
              </w:rPr>
              <w:t>Ex:</w:t>
            </w:r>
            <w:r>
              <w:rPr>
                <w:b/>
                <w:spacing w:val="-1"/>
                <w:sz w:val="25"/>
              </w:rPr>
              <w:t xml:space="preserve"> </w:t>
            </w:r>
            <w:r>
              <w:rPr>
                <w:spacing w:val="-2"/>
                <w:sz w:val="25"/>
              </w:rPr>
              <w:t>arrays</w:t>
            </w:r>
          </w:p>
        </w:tc>
        <w:tc>
          <w:tcPr>
            <w:tcW w:w="4229" w:type="dxa"/>
          </w:tcPr>
          <w:p>
            <w:pPr>
              <w:pStyle w:val="9"/>
              <w:ind w:left="464" w:right="79" w:hanging="360"/>
              <w:rPr>
                <w:sz w:val="25"/>
              </w:rPr>
            </w:pPr>
            <w:r>
              <w:rPr>
                <w:sz w:val="25"/>
              </w:rPr>
              <w:t>6.</w:t>
            </w:r>
            <w:r>
              <w:rPr>
                <w:spacing w:val="80"/>
                <w:sz w:val="25"/>
              </w:rPr>
              <w:t xml:space="preserve"> </w:t>
            </w:r>
            <w:r>
              <w:rPr>
                <w:b/>
                <w:sz w:val="25"/>
              </w:rPr>
              <w:t>Ex:</w:t>
            </w:r>
            <w:r>
              <w:rPr>
                <w:b/>
                <w:spacing w:val="40"/>
                <w:sz w:val="25"/>
              </w:rPr>
              <w:t xml:space="preserve"> </w:t>
            </w:r>
            <w:r>
              <w:rPr>
                <w:sz w:val="25"/>
              </w:rPr>
              <w:t>Dynamic</w:t>
            </w:r>
            <w:r>
              <w:rPr>
                <w:spacing w:val="40"/>
                <w:sz w:val="25"/>
              </w:rPr>
              <w:t xml:space="preserve"> </w:t>
            </w:r>
            <w:r>
              <w:rPr>
                <w:sz w:val="25"/>
              </w:rPr>
              <w:t>arrays,</w:t>
            </w:r>
            <w:r>
              <w:rPr>
                <w:spacing w:val="40"/>
                <w:sz w:val="25"/>
              </w:rPr>
              <w:t xml:space="preserve"> </w:t>
            </w:r>
            <w:r>
              <w:rPr>
                <w:sz w:val="25"/>
              </w:rPr>
              <w:t>linked</w:t>
            </w:r>
            <w:r>
              <w:rPr>
                <w:spacing w:val="40"/>
                <w:sz w:val="25"/>
              </w:rPr>
              <w:t xml:space="preserve"> </w:t>
            </w:r>
            <w:r>
              <w:rPr>
                <w:sz w:val="25"/>
              </w:rPr>
              <w:t xml:space="preserve">lists, </w:t>
            </w:r>
            <w:r>
              <w:rPr>
                <w:spacing w:val="-2"/>
                <w:sz w:val="25"/>
              </w:rPr>
              <w:t>trees</w:t>
            </w:r>
          </w:p>
        </w:tc>
      </w:tr>
    </w:tbl>
    <w:p>
      <w:pPr>
        <w:pStyle w:val="6"/>
        <w:spacing w:before="1"/>
        <w:rPr>
          <w:b/>
        </w:rPr>
      </w:pPr>
    </w:p>
    <w:p>
      <w:pPr>
        <w:pStyle w:val="6"/>
        <w:ind w:left="68"/>
      </w:pPr>
      <w:r>
        <w:t>Now,</w:t>
      </w:r>
      <w:r>
        <w:rPr>
          <w:spacing w:val="-7"/>
        </w:rPr>
        <w:t xml:space="preserve"> </w:t>
      </w:r>
      <w:r>
        <w:t>let</w:t>
      </w:r>
      <w:r>
        <w:rPr>
          <w:spacing w:val="-5"/>
        </w:rPr>
        <w:t xml:space="preserve"> </w:t>
      </w:r>
      <w:r>
        <w:t>us</w:t>
      </w:r>
      <w:r>
        <w:rPr>
          <w:spacing w:val="-7"/>
        </w:rPr>
        <w:t xml:space="preserve"> </w:t>
      </w:r>
      <w:r>
        <w:t>see</w:t>
      </w:r>
      <w:r>
        <w:rPr>
          <w:spacing w:val="-5"/>
        </w:rPr>
        <w:t xml:space="preserve"> </w:t>
      </w:r>
      <w:r>
        <w:rPr>
          <w:color w:val="FF00FF"/>
        </w:rPr>
        <w:t>“What</w:t>
      </w:r>
      <w:r>
        <w:rPr>
          <w:color w:val="FF00FF"/>
          <w:spacing w:val="-6"/>
        </w:rPr>
        <w:t xml:space="preserve"> </w:t>
      </w:r>
      <w:r>
        <w:rPr>
          <w:color w:val="FF00FF"/>
        </w:rPr>
        <w:t>are</w:t>
      </w:r>
      <w:r>
        <w:rPr>
          <w:color w:val="FF00FF"/>
          <w:spacing w:val="-5"/>
        </w:rPr>
        <w:t xml:space="preserve"> </w:t>
      </w:r>
      <w:r>
        <w:rPr>
          <w:color w:val="FF00FF"/>
        </w:rPr>
        <w:t>the</w:t>
      </w:r>
      <w:r>
        <w:rPr>
          <w:color w:val="FF00FF"/>
          <w:spacing w:val="-6"/>
        </w:rPr>
        <w:t xml:space="preserve"> </w:t>
      </w:r>
      <w:r>
        <w:rPr>
          <w:color w:val="FF00FF"/>
        </w:rPr>
        <w:t>various</w:t>
      </w:r>
      <w:r>
        <w:rPr>
          <w:color w:val="FF00FF"/>
          <w:spacing w:val="-6"/>
        </w:rPr>
        <w:t xml:space="preserve"> </w:t>
      </w:r>
      <w:r>
        <w:rPr>
          <w:color w:val="FF00FF"/>
        </w:rPr>
        <w:t>memory</w:t>
      </w:r>
      <w:r>
        <w:rPr>
          <w:color w:val="FF00FF"/>
          <w:spacing w:val="-5"/>
        </w:rPr>
        <w:t xml:space="preserve"> </w:t>
      </w:r>
      <w:r>
        <w:rPr>
          <w:color w:val="FF00FF"/>
        </w:rPr>
        <w:t>management</w:t>
      </w:r>
      <w:r>
        <w:rPr>
          <w:color w:val="FF00FF"/>
          <w:spacing w:val="-6"/>
        </w:rPr>
        <w:t xml:space="preserve"> </w:t>
      </w:r>
      <w:r>
        <w:rPr>
          <w:color w:val="FF00FF"/>
        </w:rPr>
        <w:t>functions</w:t>
      </w:r>
      <w:r>
        <w:rPr>
          <w:color w:val="FF00FF"/>
          <w:spacing w:val="-5"/>
        </w:rPr>
        <w:t xml:space="preserve"> </w:t>
      </w:r>
      <w:r>
        <w:rPr>
          <w:color w:val="FF00FF"/>
        </w:rPr>
        <w:t>in</w:t>
      </w:r>
      <w:r>
        <w:rPr>
          <w:color w:val="FF00FF"/>
          <w:spacing w:val="-6"/>
        </w:rPr>
        <w:t xml:space="preserve"> </w:t>
      </w:r>
      <w:r>
        <w:rPr>
          <w:color w:val="FF00FF"/>
        </w:rPr>
        <w:t>C?”</w:t>
      </w:r>
      <w:r>
        <w:rPr>
          <w:color w:val="FF00FF"/>
          <w:spacing w:val="-5"/>
        </w:rPr>
        <w:t xml:space="preserve"> </w:t>
      </w:r>
      <w:r>
        <w:rPr>
          <w:spacing w:val="-5"/>
        </w:rPr>
        <w:t>Th</w:t>
      </w:r>
    </w:p>
    <w:p>
      <w:pPr>
        <w:pStyle w:val="6"/>
        <w:spacing w:before="33"/>
        <w:rPr>
          <w:sz w:val="20"/>
        </w:rPr>
      </w:pPr>
      <w:r>
        <w:rPr>
          <w:sz w:val="20"/>
        </w:rPr>
        <w:drawing>
          <wp:anchor distT="0" distB="0" distL="0" distR="0" simplePos="0" relativeHeight="251852800" behindDoc="1" locked="0" layoutInCell="1" allowOverlap="1">
            <wp:simplePos x="0" y="0"/>
            <wp:positionH relativeFrom="page">
              <wp:posOffset>1033145</wp:posOffset>
            </wp:positionH>
            <wp:positionV relativeFrom="paragraph">
              <wp:posOffset>182245</wp:posOffset>
            </wp:positionV>
            <wp:extent cx="5612130" cy="6238875"/>
            <wp:effectExtent l="0" t="0" r="0" b="0"/>
            <wp:wrapTopAndBottom/>
            <wp:docPr id="696" name="Image 696"/>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122" cstate="print"/>
                    <a:stretch>
                      <a:fillRect/>
                    </a:stretch>
                  </pic:blipFill>
                  <pic:spPr>
                    <a:xfrm>
                      <a:off x="0" y="0"/>
                      <a:ext cx="5612040" cy="6238779"/>
                    </a:xfrm>
                    <a:prstGeom prst="rect">
                      <a:avLst/>
                    </a:prstGeom>
                  </pic:spPr>
                </pic:pic>
              </a:graphicData>
            </a:graphic>
          </wp:anchor>
        </w:drawing>
      </w:r>
    </w:p>
    <w:p>
      <w:pPr>
        <w:pStyle w:val="6"/>
        <w:spacing w:after="0"/>
        <w:rPr>
          <w:sz w:val="20"/>
        </w:rPr>
        <w:sectPr>
          <w:pgSz w:w="11910" w:h="16840"/>
          <w:pgMar w:top="2240" w:right="1133" w:bottom="280" w:left="1559" w:header="1880" w:footer="0" w:gutter="0"/>
          <w:cols w:space="720" w:num="1"/>
        </w:sectPr>
      </w:pPr>
    </w:p>
    <w:p>
      <w:pPr>
        <w:pStyle w:val="6"/>
        <w:spacing w:before="7"/>
        <w:rPr>
          <w:sz w:val="4"/>
        </w:rPr>
      </w:pPr>
    </w:p>
    <w:p>
      <w:pPr>
        <w:pStyle w:val="6"/>
        <w:ind w:left="68"/>
        <w:rPr>
          <w:sz w:val="20"/>
        </w:rPr>
      </w:pPr>
      <w:r>
        <w:rPr>
          <w:sz w:val="20"/>
        </w:rPr>
        <w:drawing>
          <wp:inline distT="0" distB="0" distL="0" distR="0">
            <wp:extent cx="5760720" cy="5253990"/>
            <wp:effectExtent l="0" t="0" r="0" b="0"/>
            <wp:docPr id="697" name="Image 697"/>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123" cstate="print"/>
                    <a:stretch>
                      <a:fillRect/>
                    </a:stretch>
                  </pic:blipFill>
                  <pic:spPr>
                    <a:xfrm>
                      <a:off x="0" y="0"/>
                      <a:ext cx="5760752" cy="5253990"/>
                    </a:xfrm>
                    <a:prstGeom prst="rect">
                      <a:avLst/>
                    </a:prstGeom>
                  </pic:spPr>
                </pic:pic>
              </a:graphicData>
            </a:graphic>
          </wp:inline>
        </w:drawing>
      </w:r>
    </w:p>
    <w:p>
      <w:pPr>
        <w:pStyle w:val="8"/>
        <w:numPr>
          <w:ilvl w:val="2"/>
          <w:numId w:val="24"/>
        </w:numPr>
        <w:tabs>
          <w:tab w:val="left" w:pos="754"/>
        </w:tabs>
        <w:spacing w:before="209" w:after="0" w:line="240" w:lineRule="auto"/>
        <w:ind w:left="754" w:right="0" w:hanging="686"/>
        <w:jc w:val="left"/>
        <w:rPr>
          <w:b/>
          <w:color w:val="FF00FF"/>
          <w:sz w:val="25"/>
        </w:rPr>
      </w:pPr>
      <w:r>
        <w:rPr>
          <w:b/>
          <w:color w:val="FF00FF"/>
          <w:spacing w:val="-2"/>
          <w:sz w:val="25"/>
        </w:rPr>
        <w:t>malloc(size)</w:t>
      </w:r>
    </w:p>
    <w:p>
      <w:pPr>
        <w:pStyle w:val="6"/>
        <w:spacing w:before="265"/>
        <w:ind w:left="68" w:right="505"/>
        <w:jc w:val="both"/>
      </w:pPr>
      <w:r>
        <w:t xml:space="preserve">Now, let us see </w:t>
      </w:r>
      <w:r>
        <w:rPr>
          <w:color w:val="FF00FF"/>
        </w:rPr>
        <w:t xml:space="preserve">“What is the purpose of using malloc?” </w:t>
      </w:r>
      <w:r>
        <w:t xml:space="preserve">This function allows the program to allocate memory explicitly as and when required and the exact amount needed during execution. This function </w:t>
      </w:r>
      <w:r>
        <w:rPr>
          <w:color w:val="FF00FF"/>
        </w:rPr>
        <w:t>allocates a block of memory.</w:t>
      </w:r>
      <w:r>
        <w:rPr>
          <w:color w:val="FF00FF"/>
          <w:spacing w:val="40"/>
        </w:rPr>
        <w:t xml:space="preserve"> </w:t>
      </w:r>
      <w:r>
        <w:t>The size of the block is the number of bytes specified in the parameter. The syntax is shown below:</w:t>
      </w:r>
    </w:p>
    <w:p>
      <w:pPr>
        <w:pStyle w:val="6"/>
        <w:tabs>
          <w:tab w:val="left" w:pos="3668"/>
        </w:tabs>
        <w:spacing w:before="103"/>
        <w:ind w:left="788"/>
      </w:pPr>
      <w:r>
        <w:t>#include</w:t>
      </w:r>
      <w:r>
        <w:rPr>
          <w:spacing w:val="-9"/>
        </w:rPr>
        <w:t xml:space="preserve"> </w:t>
      </w:r>
      <w:r>
        <w:rPr>
          <w:spacing w:val="-2"/>
        </w:rPr>
        <w:t>&lt;stdlib.h&gt;</w:t>
      </w:r>
      <w:r>
        <w:tab/>
      </w:r>
      <w:r>
        <w:rPr>
          <w:color w:val="FF00FF"/>
        </w:rPr>
        <w:t>/*</w:t>
      </w:r>
      <w:r>
        <w:rPr>
          <w:color w:val="FF00FF"/>
          <w:spacing w:val="-7"/>
        </w:rPr>
        <w:t xml:space="preserve"> </w:t>
      </w:r>
      <w:r>
        <w:rPr>
          <w:color w:val="FF00FF"/>
        </w:rPr>
        <w:t>Prototype</w:t>
      </w:r>
      <w:r>
        <w:rPr>
          <w:color w:val="FF00FF"/>
          <w:spacing w:val="-6"/>
        </w:rPr>
        <w:t xml:space="preserve"> </w:t>
      </w:r>
      <w:r>
        <w:rPr>
          <w:color w:val="FF00FF"/>
        </w:rPr>
        <w:t>definition</w:t>
      </w:r>
      <w:r>
        <w:rPr>
          <w:color w:val="FF00FF"/>
          <w:spacing w:val="-6"/>
        </w:rPr>
        <w:t xml:space="preserve"> </w:t>
      </w:r>
      <w:r>
        <w:rPr>
          <w:color w:val="FF00FF"/>
        </w:rPr>
        <w:t>of</w:t>
      </w:r>
      <w:r>
        <w:rPr>
          <w:color w:val="FF00FF"/>
          <w:spacing w:val="-6"/>
        </w:rPr>
        <w:t xml:space="preserve"> </w:t>
      </w:r>
      <w:r>
        <w:rPr>
          <w:color w:val="FF00FF"/>
        </w:rPr>
        <w:t>malloc()</w:t>
      </w:r>
      <w:r>
        <w:rPr>
          <w:color w:val="FF00FF"/>
          <w:spacing w:val="-6"/>
        </w:rPr>
        <w:t xml:space="preserve"> </w:t>
      </w:r>
      <w:r>
        <w:rPr>
          <w:color w:val="FF00FF"/>
        </w:rPr>
        <w:t>is</w:t>
      </w:r>
      <w:r>
        <w:rPr>
          <w:color w:val="FF00FF"/>
          <w:spacing w:val="-6"/>
        </w:rPr>
        <w:t xml:space="preserve"> </w:t>
      </w:r>
      <w:r>
        <w:rPr>
          <w:color w:val="FF00FF"/>
        </w:rPr>
        <w:t>available</w:t>
      </w:r>
      <w:r>
        <w:rPr>
          <w:color w:val="FF00FF"/>
          <w:spacing w:val="-6"/>
        </w:rPr>
        <w:t xml:space="preserve"> </w:t>
      </w:r>
      <w:r>
        <w:rPr>
          <w:color w:val="FF00FF"/>
          <w:spacing w:val="-5"/>
        </w:rPr>
        <w:t>*/</w:t>
      </w:r>
    </w:p>
    <w:p>
      <w:pPr>
        <w:spacing w:before="0"/>
        <w:ind w:left="788" w:right="0" w:firstLine="0"/>
        <w:jc w:val="left"/>
        <w:rPr>
          <w:sz w:val="25"/>
        </w:rPr>
      </w:pPr>
      <w:r>
        <w:rPr>
          <w:spacing w:val="-4"/>
          <w:sz w:val="25"/>
        </w:rPr>
        <w:t>……..</w:t>
      </w:r>
    </w:p>
    <w:p>
      <w:pPr>
        <w:spacing w:before="1"/>
        <w:ind w:left="788" w:right="0" w:firstLine="0"/>
        <w:jc w:val="left"/>
        <w:rPr>
          <w:b/>
          <w:sz w:val="25"/>
        </w:rPr>
      </w:pPr>
      <w:r>
        <w:rPr>
          <w:b/>
          <w:sz w:val="25"/>
        </w:rPr>
        <w:t>ptr</w:t>
      </w:r>
      <w:r>
        <w:rPr>
          <w:b/>
          <w:spacing w:val="-5"/>
          <w:sz w:val="25"/>
        </w:rPr>
        <w:t xml:space="preserve"> </w:t>
      </w:r>
      <w:r>
        <w:rPr>
          <w:b/>
          <w:sz w:val="25"/>
        </w:rPr>
        <w:t>=</w:t>
      </w:r>
      <w:r>
        <w:rPr>
          <w:b/>
          <w:spacing w:val="-5"/>
          <w:sz w:val="25"/>
        </w:rPr>
        <w:t xml:space="preserve"> </w:t>
      </w:r>
      <w:r>
        <w:rPr>
          <w:b/>
          <w:color w:val="FF00FF"/>
          <w:sz w:val="25"/>
        </w:rPr>
        <w:t>(data_type</w:t>
      </w:r>
      <w:r>
        <w:rPr>
          <w:b/>
          <w:color w:val="FF00FF"/>
          <w:spacing w:val="-4"/>
          <w:sz w:val="25"/>
        </w:rPr>
        <w:t xml:space="preserve"> </w:t>
      </w:r>
      <w:r>
        <w:rPr>
          <w:b/>
          <w:color w:val="FF00FF"/>
          <w:sz w:val="25"/>
        </w:rPr>
        <w:t>*)</w:t>
      </w:r>
      <w:r>
        <w:rPr>
          <w:b/>
          <w:color w:val="FF00FF"/>
          <w:spacing w:val="-5"/>
          <w:sz w:val="25"/>
        </w:rPr>
        <w:t xml:space="preserve"> </w:t>
      </w:r>
      <w:r>
        <w:rPr>
          <w:b/>
          <w:spacing w:val="-2"/>
          <w:sz w:val="25"/>
        </w:rPr>
        <w:t>malloc(size);</w:t>
      </w:r>
    </w:p>
    <w:p>
      <w:pPr>
        <w:spacing w:before="0"/>
        <w:ind w:left="788" w:right="0" w:firstLine="0"/>
        <w:jc w:val="left"/>
        <w:rPr>
          <w:b/>
          <w:sz w:val="25"/>
        </w:rPr>
      </w:pPr>
      <w:r>
        <w:rPr>
          <w:b/>
          <w:spacing w:val="-5"/>
          <w:sz w:val="25"/>
        </w:rPr>
        <w:t>…….</w:t>
      </w:r>
    </w:p>
    <w:p>
      <w:pPr>
        <w:pStyle w:val="6"/>
        <w:spacing w:before="1" w:line="286" w:lineRule="exact"/>
        <w:ind w:left="68"/>
      </w:pPr>
      <w:r>
        <w:rPr>
          <w:spacing w:val="-2"/>
        </w:rPr>
        <w:t>where</w:t>
      </w:r>
    </w:p>
    <w:p>
      <w:pPr>
        <w:pStyle w:val="8"/>
        <w:numPr>
          <w:ilvl w:val="0"/>
          <w:numId w:val="33"/>
        </w:numPr>
        <w:tabs>
          <w:tab w:val="left" w:pos="787"/>
        </w:tabs>
        <w:spacing w:before="0" w:after="0" w:line="305" w:lineRule="exact"/>
        <w:ind w:left="787" w:right="0" w:hanging="359"/>
        <w:jc w:val="left"/>
        <w:rPr>
          <w:b/>
          <w:sz w:val="25"/>
        </w:rPr>
      </w:pPr>
      <w:r>
        <w:rPr>
          <w:i/>
          <w:sz w:val="25"/>
        </w:rPr>
        <w:t>ptr</w:t>
      </w:r>
      <w:r>
        <w:rPr>
          <w:i/>
          <w:spacing w:val="-4"/>
          <w:sz w:val="25"/>
        </w:rPr>
        <w:t xml:space="preserve"> </w:t>
      </w:r>
      <w:r>
        <w:rPr>
          <w:sz w:val="25"/>
        </w:rPr>
        <w:t>is</w:t>
      </w:r>
      <w:r>
        <w:rPr>
          <w:spacing w:val="-4"/>
          <w:sz w:val="25"/>
        </w:rPr>
        <w:t xml:space="preserve"> </w:t>
      </w:r>
      <w:r>
        <w:rPr>
          <w:sz w:val="25"/>
        </w:rPr>
        <w:t>a</w:t>
      </w:r>
      <w:r>
        <w:rPr>
          <w:spacing w:val="-4"/>
          <w:sz w:val="25"/>
        </w:rPr>
        <w:t xml:space="preserve"> </w:t>
      </w:r>
      <w:r>
        <w:rPr>
          <w:sz w:val="25"/>
        </w:rPr>
        <w:t>pointer</w:t>
      </w:r>
      <w:r>
        <w:rPr>
          <w:spacing w:val="-4"/>
          <w:sz w:val="25"/>
        </w:rPr>
        <w:t xml:space="preserve"> </w:t>
      </w:r>
      <w:r>
        <w:rPr>
          <w:sz w:val="25"/>
        </w:rPr>
        <w:t>variable</w:t>
      </w:r>
      <w:r>
        <w:rPr>
          <w:spacing w:val="-4"/>
          <w:sz w:val="25"/>
        </w:rPr>
        <w:t xml:space="preserve"> </w:t>
      </w:r>
      <w:r>
        <w:rPr>
          <w:sz w:val="25"/>
        </w:rPr>
        <w:t>of</w:t>
      </w:r>
      <w:r>
        <w:rPr>
          <w:spacing w:val="-4"/>
          <w:sz w:val="25"/>
        </w:rPr>
        <w:t xml:space="preserve"> </w:t>
      </w:r>
      <w:r>
        <w:rPr>
          <w:sz w:val="25"/>
        </w:rPr>
        <w:t>type</w:t>
      </w:r>
      <w:r>
        <w:rPr>
          <w:spacing w:val="-3"/>
          <w:sz w:val="25"/>
        </w:rPr>
        <w:t xml:space="preserve"> </w:t>
      </w:r>
      <w:r>
        <w:rPr>
          <w:b/>
          <w:spacing w:val="-2"/>
          <w:sz w:val="25"/>
        </w:rPr>
        <w:t>data_type</w:t>
      </w:r>
    </w:p>
    <w:p>
      <w:pPr>
        <w:pStyle w:val="8"/>
        <w:spacing w:after="0" w:line="305" w:lineRule="exact"/>
        <w:jc w:val="left"/>
        <w:rPr>
          <w:b/>
          <w:sz w:val="25"/>
        </w:rPr>
        <w:sectPr>
          <w:pgSz w:w="11910" w:h="16840"/>
          <w:pgMar w:top="2240" w:right="1133" w:bottom="280" w:left="1559" w:header="1884" w:footer="0" w:gutter="0"/>
          <w:cols w:space="720" w:num="1"/>
        </w:sectPr>
      </w:pPr>
    </w:p>
    <w:p>
      <w:pPr>
        <w:pStyle w:val="8"/>
        <w:numPr>
          <w:ilvl w:val="0"/>
          <w:numId w:val="33"/>
        </w:numPr>
        <w:tabs>
          <w:tab w:val="left" w:pos="787"/>
        </w:tabs>
        <w:spacing w:before="56" w:after="0" w:line="304" w:lineRule="exact"/>
        <w:ind w:left="787" w:right="0" w:hanging="359"/>
        <w:jc w:val="left"/>
        <w:rPr>
          <w:sz w:val="25"/>
        </w:rPr>
      </w:pPr>
      <w:r>
        <w:rPr>
          <w:b/>
          <w:sz w:val="25"/>
        </w:rPr>
        <w:t>data_type</w:t>
      </w:r>
      <w:r>
        <w:rPr>
          <w:b/>
          <w:spacing w:val="-6"/>
          <w:sz w:val="25"/>
        </w:rPr>
        <w:t xml:space="preserve"> </w:t>
      </w:r>
      <w:r>
        <w:rPr>
          <w:sz w:val="25"/>
        </w:rPr>
        <w:t>can</w:t>
      </w:r>
      <w:r>
        <w:rPr>
          <w:spacing w:val="-4"/>
          <w:sz w:val="25"/>
        </w:rPr>
        <w:t xml:space="preserve"> </w:t>
      </w:r>
      <w:r>
        <w:rPr>
          <w:sz w:val="25"/>
        </w:rPr>
        <w:t>be</w:t>
      </w:r>
      <w:r>
        <w:rPr>
          <w:spacing w:val="-5"/>
          <w:sz w:val="25"/>
        </w:rPr>
        <w:t xml:space="preserve"> </w:t>
      </w:r>
      <w:r>
        <w:rPr>
          <w:sz w:val="25"/>
        </w:rPr>
        <w:t>any</w:t>
      </w:r>
      <w:r>
        <w:rPr>
          <w:spacing w:val="-4"/>
          <w:sz w:val="25"/>
        </w:rPr>
        <w:t xml:space="preserve"> </w:t>
      </w:r>
      <w:r>
        <w:rPr>
          <w:sz w:val="25"/>
        </w:rPr>
        <w:t>of</w:t>
      </w:r>
      <w:r>
        <w:rPr>
          <w:spacing w:val="-4"/>
          <w:sz w:val="25"/>
        </w:rPr>
        <w:t xml:space="preserve"> </w:t>
      </w:r>
      <w:r>
        <w:rPr>
          <w:sz w:val="25"/>
        </w:rPr>
        <w:t>the</w:t>
      </w:r>
      <w:r>
        <w:rPr>
          <w:spacing w:val="-5"/>
          <w:sz w:val="25"/>
        </w:rPr>
        <w:t xml:space="preserve"> </w:t>
      </w:r>
      <w:r>
        <w:rPr>
          <w:sz w:val="25"/>
        </w:rPr>
        <w:t>basic</w:t>
      </w:r>
      <w:r>
        <w:rPr>
          <w:spacing w:val="-4"/>
          <w:sz w:val="25"/>
        </w:rPr>
        <w:t xml:space="preserve"> </w:t>
      </w:r>
      <w:r>
        <w:rPr>
          <w:sz w:val="25"/>
        </w:rPr>
        <w:t>data</w:t>
      </w:r>
      <w:r>
        <w:rPr>
          <w:spacing w:val="-4"/>
          <w:sz w:val="25"/>
        </w:rPr>
        <w:t xml:space="preserve"> </w:t>
      </w:r>
      <w:r>
        <w:rPr>
          <w:sz w:val="25"/>
        </w:rPr>
        <w:t>type</w:t>
      </w:r>
      <w:r>
        <w:rPr>
          <w:spacing w:val="-5"/>
          <w:sz w:val="25"/>
        </w:rPr>
        <w:t xml:space="preserve"> </w:t>
      </w:r>
      <w:r>
        <w:rPr>
          <w:sz w:val="25"/>
        </w:rPr>
        <w:t>or</w:t>
      </w:r>
      <w:r>
        <w:rPr>
          <w:spacing w:val="-4"/>
          <w:sz w:val="25"/>
        </w:rPr>
        <w:t xml:space="preserve"> </w:t>
      </w:r>
      <w:r>
        <w:rPr>
          <w:sz w:val="25"/>
        </w:rPr>
        <w:t>user</w:t>
      </w:r>
      <w:r>
        <w:rPr>
          <w:spacing w:val="-4"/>
          <w:sz w:val="25"/>
        </w:rPr>
        <w:t xml:space="preserve"> </w:t>
      </w:r>
      <w:r>
        <w:rPr>
          <w:sz w:val="25"/>
        </w:rPr>
        <w:t>defined</w:t>
      </w:r>
      <w:r>
        <w:rPr>
          <w:spacing w:val="-5"/>
          <w:sz w:val="25"/>
        </w:rPr>
        <w:t xml:space="preserve"> </w:t>
      </w:r>
      <w:r>
        <w:rPr>
          <w:sz w:val="25"/>
        </w:rPr>
        <w:t>data</w:t>
      </w:r>
      <w:r>
        <w:rPr>
          <w:spacing w:val="-4"/>
          <w:sz w:val="25"/>
        </w:rPr>
        <w:t xml:space="preserve"> type</w:t>
      </w:r>
    </w:p>
    <w:p>
      <w:pPr>
        <w:pStyle w:val="8"/>
        <w:numPr>
          <w:ilvl w:val="0"/>
          <w:numId w:val="33"/>
        </w:numPr>
        <w:tabs>
          <w:tab w:val="left" w:pos="787"/>
        </w:tabs>
        <w:spacing w:before="0" w:after="0" w:line="304" w:lineRule="exact"/>
        <w:ind w:left="787" w:right="0" w:hanging="359"/>
        <w:jc w:val="left"/>
        <w:rPr>
          <w:sz w:val="25"/>
        </w:rPr>
      </w:pPr>
      <w:r>
        <w:rPr>
          <w:i/>
          <w:sz w:val="25"/>
        </w:rPr>
        <w:t>size</w:t>
      </w:r>
      <w:r>
        <w:rPr>
          <w:i/>
          <w:spacing w:val="-4"/>
          <w:sz w:val="25"/>
        </w:rPr>
        <w:t xml:space="preserve"> </w:t>
      </w:r>
      <w:r>
        <w:rPr>
          <w:sz w:val="25"/>
        </w:rPr>
        <w:t>is</w:t>
      </w:r>
      <w:r>
        <w:rPr>
          <w:spacing w:val="-4"/>
          <w:sz w:val="25"/>
        </w:rPr>
        <w:t xml:space="preserve"> </w:t>
      </w:r>
      <w:r>
        <w:rPr>
          <w:sz w:val="25"/>
        </w:rPr>
        <w:t>the</w:t>
      </w:r>
      <w:r>
        <w:rPr>
          <w:spacing w:val="-4"/>
          <w:sz w:val="25"/>
        </w:rPr>
        <w:t xml:space="preserve"> </w:t>
      </w:r>
      <w:r>
        <w:rPr>
          <w:sz w:val="25"/>
        </w:rPr>
        <w:t>number</w:t>
      </w:r>
      <w:r>
        <w:rPr>
          <w:spacing w:val="-4"/>
          <w:sz w:val="25"/>
        </w:rPr>
        <w:t xml:space="preserve"> </w:t>
      </w:r>
      <w:r>
        <w:rPr>
          <w:sz w:val="25"/>
        </w:rPr>
        <w:t>of</w:t>
      </w:r>
      <w:r>
        <w:rPr>
          <w:spacing w:val="-4"/>
          <w:sz w:val="25"/>
        </w:rPr>
        <w:t xml:space="preserve"> </w:t>
      </w:r>
      <w:r>
        <w:rPr>
          <w:sz w:val="25"/>
        </w:rPr>
        <w:t>bytes</w:t>
      </w:r>
      <w:r>
        <w:rPr>
          <w:spacing w:val="-4"/>
          <w:sz w:val="25"/>
        </w:rPr>
        <w:t xml:space="preserve"> </w:t>
      </w:r>
      <w:r>
        <w:rPr>
          <w:spacing w:val="-2"/>
          <w:sz w:val="25"/>
        </w:rPr>
        <w:t>required</w:t>
      </w:r>
    </w:p>
    <w:p>
      <w:pPr>
        <w:pStyle w:val="6"/>
        <w:spacing w:before="220" w:line="286" w:lineRule="exact"/>
        <w:ind w:left="68"/>
        <w:jc w:val="both"/>
      </w:pPr>
      <w:r>
        <w:t>Observe</w:t>
      </w:r>
      <w:r>
        <w:rPr>
          <w:spacing w:val="-8"/>
        </w:rPr>
        <w:t xml:space="preserve"> </w:t>
      </w:r>
      <w:r>
        <w:t>the</w:t>
      </w:r>
      <w:r>
        <w:rPr>
          <w:spacing w:val="-7"/>
        </w:rPr>
        <w:t xml:space="preserve"> </w:t>
      </w:r>
      <w:r>
        <w:t>following</w:t>
      </w:r>
      <w:r>
        <w:rPr>
          <w:spacing w:val="-8"/>
        </w:rPr>
        <w:t xml:space="preserve"> </w:t>
      </w:r>
      <w:r>
        <w:rPr>
          <w:spacing w:val="-2"/>
        </w:rPr>
        <w:t>points:</w:t>
      </w:r>
    </w:p>
    <w:p>
      <w:pPr>
        <w:pStyle w:val="8"/>
        <w:numPr>
          <w:ilvl w:val="3"/>
          <w:numId w:val="24"/>
        </w:numPr>
        <w:tabs>
          <w:tab w:val="left" w:pos="428"/>
        </w:tabs>
        <w:spacing w:before="0" w:after="0" w:line="240" w:lineRule="auto"/>
        <w:ind w:left="428" w:right="506" w:hanging="360"/>
        <w:jc w:val="both"/>
        <w:rPr>
          <w:sz w:val="25"/>
        </w:rPr>
      </w:pPr>
      <w:r>
        <w:rPr>
          <w:sz w:val="25"/>
        </w:rPr>
        <w:t xml:space="preserve">On successful allocation, the function </w:t>
      </w:r>
      <w:r>
        <w:rPr>
          <w:color w:val="FF00FF"/>
          <w:sz w:val="25"/>
        </w:rPr>
        <w:t xml:space="preserve">returns the address of first byte of allocated memory. </w:t>
      </w:r>
      <w:r>
        <w:rPr>
          <w:sz w:val="25"/>
        </w:rPr>
        <w:t xml:space="preserve">Since address is returned, the return type is a </w:t>
      </w:r>
      <w:r>
        <w:rPr>
          <w:b/>
          <w:sz w:val="25"/>
        </w:rPr>
        <w:t xml:space="preserve">void </w:t>
      </w:r>
      <w:r>
        <w:rPr>
          <w:sz w:val="25"/>
        </w:rPr>
        <w:t xml:space="preserve">pointer. By </w:t>
      </w:r>
      <w:r>
        <w:rPr>
          <w:b/>
          <w:i/>
          <w:sz w:val="25"/>
        </w:rPr>
        <w:t xml:space="preserve">type casting </w:t>
      </w:r>
      <w:r>
        <w:rPr>
          <w:sz w:val="25"/>
        </w:rPr>
        <w:t>appropriately we can use it to store integer, float etc.</w:t>
      </w:r>
    </w:p>
    <w:p>
      <w:pPr>
        <w:pStyle w:val="8"/>
        <w:numPr>
          <w:ilvl w:val="3"/>
          <w:numId w:val="24"/>
        </w:numPr>
        <w:tabs>
          <w:tab w:val="left" w:pos="428"/>
        </w:tabs>
        <w:spacing w:before="1" w:after="0" w:line="240" w:lineRule="auto"/>
        <w:ind w:left="428" w:right="504" w:hanging="360"/>
        <w:jc w:val="both"/>
        <w:rPr>
          <w:sz w:val="25"/>
        </w:rPr>
      </w:pPr>
      <w:r>
        <w:rPr>
          <w:sz w:val="25"/>
        </w:rPr>
        <w:t xml:space="preserve">If specified size of memory is not available, the condition is called </w:t>
      </w:r>
      <w:r>
        <w:rPr>
          <w:b/>
          <w:sz w:val="25"/>
        </w:rPr>
        <w:t xml:space="preserve">“overflow of memory”. </w:t>
      </w:r>
      <w:r>
        <w:rPr>
          <w:sz w:val="25"/>
        </w:rPr>
        <w:t xml:space="preserve">In such case, the function returns NULL. It is the responsibility of the programmer to check whether the sufficient memory is allocated or not as shown </w:t>
      </w:r>
      <w:r>
        <w:rPr>
          <w:spacing w:val="-2"/>
          <w:sz w:val="25"/>
        </w:rPr>
        <w:t>below:</w:t>
      </w:r>
    </w:p>
    <w:p>
      <w:pPr>
        <w:spacing w:before="0" w:line="284" w:lineRule="exact"/>
        <w:ind w:left="1508" w:right="0" w:firstLine="0"/>
        <w:jc w:val="left"/>
        <w:rPr>
          <w:sz w:val="25"/>
        </w:rPr>
      </w:pPr>
      <w:r>
        <w:rPr>
          <w:b/>
          <w:sz w:val="25"/>
        </w:rPr>
        <w:t>void</w:t>
      </w:r>
      <w:r>
        <w:rPr>
          <w:b/>
          <w:spacing w:val="-5"/>
          <w:sz w:val="25"/>
        </w:rPr>
        <w:t xml:space="preserve"> </w:t>
      </w:r>
      <w:r>
        <w:rPr>
          <w:spacing w:val="-2"/>
          <w:sz w:val="25"/>
        </w:rPr>
        <w:t>function_name()</w:t>
      </w:r>
    </w:p>
    <w:p>
      <w:pPr>
        <w:spacing w:before="0"/>
        <w:ind w:left="1508" w:right="0" w:firstLine="0"/>
        <w:jc w:val="left"/>
        <w:rPr>
          <w:b/>
          <w:sz w:val="25"/>
        </w:rPr>
      </w:pPr>
      <w:r>
        <w:rPr>
          <w:b/>
          <w:spacing w:val="-10"/>
          <w:sz w:val="25"/>
        </w:rPr>
        <w:t>{</w:t>
      </w:r>
    </w:p>
    <w:p>
      <w:pPr>
        <w:spacing w:before="1"/>
        <w:ind w:left="2228" w:right="0" w:firstLine="0"/>
        <w:jc w:val="left"/>
        <w:rPr>
          <w:b/>
          <w:sz w:val="25"/>
        </w:rPr>
      </w:pPr>
      <w:r>
        <w:rPr>
          <w:b/>
          <w:spacing w:val="-4"/>
          <w:sz w:val="25"/>
        </w:rPr>
        <w:t>……..</w:t>
      </w:r>
    </w:p>
    <w:p>
      <w:pPr>
        <w:spacing w:before="0"/>
        <w:ind w:left="2228" w:right="0" w:firstLine="0"/>
        <w:jc w:val="left"/>
        <w:rPr>
          <w:b/>
          <w:sz w:val="25"/>
        </w:rPr>
      </w:pPr>
      <w:r>
        <w:rPr>
          <w:b/>
          <w:sz w:val="25"/>
        </w:rPr>
        <w:t>ptr</w:t>
      </w:r>
      <w:r>
        <w:rPr>
          <w:b/>
          <w:spacing w:val="-5"/>
          <w:sz w:val="25"/>
        </w:rPr>
        <w:t xml:space="preserve"> </w:t>
      </w:r>
      <w:r>
        <w:rPr>
          <w:b/>
          <w:sz w:val="25"/>
        </w:rPr>
        <w:t>=</w:t>
      </w:r>
      <w:r>
        <w:rPr>
          <w:b/>
          <w:spacing w:val="-5"/>
          <w:sz w:val="25"/>
        </w:rPr>
        <w:t xml:space="preserve"> </w:t>
      </w:r>
      <w:r>
        <w:rPr>
          <w:b/>
          <w:sz w:val="25"/>
        </w:rPr>
        <w:t>(data_type</w:t>
      </w:r>
      <w:r>
        <w:rPr>
          <w:b/>
          <w:spacing w:val="-4"/>
          <w:sz w:val="25"/>
        </w:rPr>
        <w:t xml:space="preserve"> </w:t>
      </w:r>
      <w:r>
        <w:rPr>
          <w:b/>
          <w:sz w:val="25"/>
        </w:rPr>
        <w:t>*)</w:t>
      </w:r>
      <w:r>
        <w:rPr>
          <w:b/>
          <w:spacing w:val="-5"/>
          <w:sz w:val="25"/>
        </w:rPr>
        <w:t xml:space="preserve"> </w:t>
      </w:r>
      <w:r>
        <w:rPr>
          <w:b/>
          <w:spacing w:val="-2"/>
          <w:sz w:val="25"/>
        </w:rPr>
        <w:t>malloc(size);</w:t>
      </w:r>
    </w:p>
    <w:p>
      <w:pPr>
        <w:pStyle w:val="6"/>
        <w:spacing w:before="150"/>
        <w:ind w:left="2228"/>
      </w:pPr>
      <w:r>
        <w:rPr>
          <w:b/>
        </w:rPr>
        <w:t>if</w:t>
      </w:r>
      <w:r>
        <w:rPr>
          <w:b/>
          <w:spacing w:val="-3"/>
        </w:rPr>
        <w:t xml:space="preserve"> </w:t>
      </w:r>
      <w:r>
        <w:t>(ptr</w:t>
      </w:r>
      <w:r>
        <w:rPr>
          <w:spacing w:val="-3"/>
        </w:rPr>
        <w:t xml:space="preserve"> </w:t>
      </w:r>
      <w:r>
        <w:t>==</w:t>
      </w:r>
      <w:r>
        <w:rPr>
          <w:spacing w:val="-2"/>
        </w:rPr>
        <w:t xml:space="preserve"> NULL)</w:t>
      </w:r>
    </w:p>
    <w:p>
      <w:pPr>
        <w:spacing w:before="0"/>
        <w:ind w:left="2228" w:right="0" w:firstLine="0"/>
        <w:jc w:val="left"/>
        <w:rPr>
          <w:b/>
          <w:sz w:val="25"/>
        </w:rPr>
      </w:pPr>
      <w:r>
        <w:rPr>
          <w:b/>
          <w:spacing w:val="-10"/>
          <w:sz w:val="25"/>
        </w:rPr>
        <w:t>{</w:t>
      </w:r>
    </w:p>
    <w:p>
      <w:pPr>
        <w:pStyle w:val="6"/>
        <w:spacing w:before="1"/>
        <w:ind w:left="2948" w:right="2824"/>
      </w:pPr>
      <w:r>
        <w:t>printf(“Insufficient</w:t>
      </w:r>
      <w:r>
        <w:rPr>
          <w:spacing w:val="-16"/>
        </w:rPr>
        <w:t xml:space="preserve"> </w:t>
      </w:r>
      <w:r>
        <w:t xml:space="preserve">memory\n”); </w:t>
      </w:r>
      <w:r>
        <w:rPr>
          <w:spacing w:val="-2"/>
        </w:rPr>
        <w:t>exit(0);</w:t>
      </w:r>
    </w:p>
    <w:p>
      <w:pPr>
        <w:spacing w:before="0" w:line="284" w:lineRule="exact"/>
        <w:ind w:left="2228" w:right="0" w:firstLine="0"/>
        <w:jc w:val="left"/>
        <w:rPr>
          <w:b/>
          <w:sz w:val="25"/>
        </w:rPr>
      </w:pPr>
      <w:r>
        <w:rPr>
          <w:b/>
          <w:spacing w:val="-10"/>
          <w:sz w:val="25"/>
        </w:rPr>
        <w:t>}</w:t>
      </w:r>
    </w:p>
    <w:p>
      <w:pPr>
        <w:spacing w:before="0"/>
        <w:ind w:left="2228" w:right="0" w:firstLine="0"/>
        <w:jc w:val="left"/>
        <w:rPr>
          <w:sz w:val="25"/>
        </w:rPr>
      </w:pPr>
      <w:r>
        <w:rPr>
          <w:spacing w:val="-4"/>
          <w:sz w:val="25"/>
        </w:rPr>
        <w:t>……..</w:t>
      </w:r>
    </w:p>
    <w:p>
      <w:pPr>
        <w:spacing w:before="1"/>
        <w:ind w:left="2228" w:right="0" w:firstLine="0"/>
        <w:jc w:val="left"/>
        <w:rPr>
          <w:sz w:val="25"/>
        </w:rPr>
      </w:pPr>
      <w:r>
        <w:rPr>
          <w:spacing w:val="-4"/>
          <w:sz w:val="25"/>
        </w:rPr>
        <w:t>……..</w:t>
      </w:r>
    </w:p>
    <w:p>
      <w:pPr>
        <w:spacing w:before="0"/>
        <w:ind w:left="1508" w:right="0" w:firstLine="0"/>
        <w:jc w:val="left"/>
        <w:rPr>
          <w:b/>
          <w:sz w:val="25"/>
        </w:rPr>
      </w:pPr>
      <w:r>
        <w:rPr>
          <w:b/>
          <w:spacing w:val="-10"/>
          <w:sz w:val="25"/>
        </w:rPr>
        <w:t>}</w:t>
      </w:r>
    </w:p>
    <w:p>
      <w:pPr>
        <w:pStyle w:val="6"/>
        <w:spacing w:before="5"/>
        <w:rPr>
          <w:b/>
          <w:sz w:val="19"/>
        </w:rPr>
      </w:pPr>
      <w:r>
        <w:rPr>
          <w:b/>
          <w:sz w:val="19"/>
        </w:rPr>
        <mc:AlternateContent>
          <mc:Choice Requires="wps">
            <w:drawing>
              <wp:anchor distT="0" distB="0" distL="0" distR="0" simplePos="0" relativeHeight="251853824" behindDoc="1" locked="0" layoutInCell="1" allowOverlap="1">
                <wp:simplePos x="0" y="0"/>
                <wp:positionH relativeFrom="page">
                  <wp:posOffset>1039495</wp:posOffset>
                </wp:positionH>
                <wp:positionV relativeFrom="paragraph">
                  <wp:posOffset>157480</wp:posOffset>
                </wp:positionV>
                <wp:extent cx="5461635" cy="1270"/>
                <wp:effectExtent l="0" t="0" r="0" b="0"/>
                <wp:wrapTopAndBottom/>
                <wp:docPr id="698" name="Graphic 698"/>
                <wp:cNvGraphicFramePr/>
                <a:graphic xmlns:a="http://schemas.openxmlformats.org/drawingml/2006/main">
                  <a:graphicData uri="http://schemas.microsoft.com/office/word/2010/wordprocessingShape">
                    <wps:wsp>
                      <wps:cNvSpPr/>
                      <wps:spPr>
                        <a:xfrm>
                          <a:off x="0" y="0"/>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698" o:spid="_x0000_s1026" o:spt="100" style="position:absolute;left:0pt;margin-left:81.85pt;margin-top:12.4pt;height:0.1pt;width:430.05pt;mso-position-horizontal-relative:page;mso-wrap-distance-bottom:0pt;mso-wrap-distance-top:0pt;z-index:-251462656;mso-width-relative:page;mso-height-relative:page;" filled="f" stroked="t" coordsize="5461635,1" o:gfxdata="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YOW/9kAAAAKAQAADwAA&#10;AAAAAAABACAAAAAiAAAAZHJzL2Rvd25yZXYueG1sUEsBAhQAFAAAAAgAh07iQPbaIVoVAgAAfwQA&#10;AA4AAAAAAAAAAQAgAAAAKAEAAGRycy9lMm9Eb2MueG1sUEsFBgAAAAAGAAYAWQEAAK8FAAAAAA==&#10;" path="m0,0l5461635,1e">
                <v:fill on="f" focussize="0,0"/>
                <v:stroke weight="1.5pt" color="#FF00FF" joinstyle="round"/>
                <v:imagedata o:title=""/>
                <o:lock v:ext="edit" aspectratio="f"/>
                <v:textbox inset="0mm,0mm,0mm,0mm"/>
                <w10:wrap type="topAndBottom"/>
              </v:shape>
            </w:pict>
          </mc:Fallback>
        </mc:AlternateContent>
      </w:r>
    </w:p>
    <w:p>
      <w:pPr>
        <w:spacing w:before="26"/>
        <w:ind w:left="68" w:right="0" w:firstLine="0"/>
        <w:jc w:val="left"/>
        <w:rPr>
          <w:sz w:val="25"/>
        </w:rPr>
      </w:pPr>
      <w:r>
        <w:rPr>
          <w:b/>
          <w:color w:val="FF00FF"/>
          <w:sz w:val="25"/>
        </w:rPr>
        <w:t>Example</w:t>
      </w:r>
      <w:r>
        <w:rPr>
          <w:b/>
          <w:color w:val="FF00FF"/>
          <w:spacing w:val="-8"/>
          <w:sz w:val="25"/>
        </w:rPr>
        <w:t xml:space="preserve"> </w:t>
      </w:r>
      <w:r>
        <w:rPr>
          <w:b/>
          <w:color w:val="FF00FF"/>
          <w:sz w:val="25"/>
        </w:rPr>
        <w:t>12.37:</w:t>
      </w:r>
      <w:r>
        <w:rPr>
          <w:b/>
          <w:color w:val="FF00FF"/>
          <w:spacing w:val="-6"/>
          <w:sz w:val="25"/>
        </w:rPr>
        <w:t xml:space="preserve"> </w:t>
      </w:r>
      <w:r>
        <w:rPr>
          <w:sz w:val="25"/>
        </w:rPr>
        <w:t>Program</w:t>
      </w:r>
      <w:r>
        <w:rPr>
          <w:spacing w:val="-7"/>
          <w:sz w:val="25"/>
        </w:rPr>
        <w:t xml:space="preserve"> </w:t>
      </w:r>
      <w:r>
        <w:rPr>
          <w:sz w:val="25"/>
        </w:rPr>
        <w:t>showing</w:t>
      </w:r>
      <w:r>
        <w:rPr>
          <w:spacing w:val="-7"/>
          <w:sz w:val="25"/>
        </w:rPr>
        <w:t xml:space="preserve"> </w:t>
      </w:r>
      <w:r>
        <w:rPr>
          <w:sz w:val="25"/>
        </w:rPr>
        <w:t>the</w:t>
      </w:r>
      <w:r>
        <w:rPr>
          <w:spacing w:val="-6"/>
          <w:sz w:val="25"/>
        </w:rPr>
        <w:t xml:space="preserve"> </w:t>
      </w:r>
      <w:r>
        <w:rPr>
          <w:sz w:val="25"/>
        </w:rPr>
        <w:t>usage</w:t>
      </w:r>
      <w:r>
        <w:rPr>
          <w:spacing w:val="-7"/>
          <w:sz w:val="25"/>
        </w:rPr>
        <w:t xml:space="preserve"> </w:t>
      </w:r>
      <w:r>
        <w:rPr>
          <w:sz w:val="25"/>
        </w:rPr>
        <w:t>of</w:t>
      </w:r>
      <w:r>
        <w:rPr>
          <w:spacing w:val="-6"/>
          <w:sz w:val="25"/>
        </w:rPr>
        <w:t xml:space="preserve"> </w:t>
      </w:r>
      <w:r>
        <w:rPr>
          <w:sz w:val="25"/>
        </w:rPr>
        <w:t>malloc()</w:t>
      </w:r>
      <w:r>
        <w:rPr>
          <w:spacing w:val="-7"/>
          <w:sz w:val="25"/>
        </w:rPr>
        <w:t xml:space="preserve"> </w:t>
      </w:r>
      <w:r>
        <w:rPr>
          <w:spacing w:val="-2"/>
          <w:sz w:val="25"/>
        </w:rPr>
        <w:t>function</w:t>
      </w:r>
    </w:p>
    <w:p>
      <w:pPr>
        <w:pStyle w:val="6"/>
        <w:spacing w:before="4"/>
        <w:rPr>
          <w:sz w:val="9"/>
        </w:rPr>
      </w:pPr>
    </w:p>
    <w:p>
      <w:pPr>
        <w:pStyle w:val="6"/>
        <w:spacing w:after="0"/>
        <w:rPr>
          <w:sz w:val="9"/>
        </w:rPr>
        <w:sectPr>
          <w:pgSz w:w="11910" w:h="16840"/>
          <w:pgMar w:top="2240" w:right="1133" w:bottom="0" w:left="1559" w:header="1880" w:footer="0" w:gutter="0"/>
          <w:cols w:space="720" w:num="1"/>
        </w:sectPr>
      </w:pPr>
    </w:p>
    <w:p>
      <w:pPr>
        <w:spacing w:before="92" w:line="237" w:lineRule="auto"/>
        <w:ind w:left="68" w:right="0" w:firstLine="0"/>
        <w:jc w:val="left"/>
        <w:rPr>
          <w:sz w:val="25"/>
        </w:rPr>
      </w:pPr>
      <w:r>
        <w:rPr>
          <w:sz w:val="25"/>
        </w:rPr>
        <w:t>#</w:t>
      </w:r>
      <w:r>
        <w:rPr>
          <w:b/>
          <w:sz w:val="25"/>
        </w:rPr>
        <w:t xml:space="preserve">include </w:t>
      </w:r>
      <w:r>
        <w:rPr>
          <w:sz w:val="25"/>
        </w:rPr>
        <w:t>&lt;stdio.h&gt; #</w:t>
      </w:r>
      <w:r>
        <w:rPr>
          <w:b/>
          <w:sz w:val="25"/>
        </w:rPr>
        <w:t>include</w:t>
      </w:r>
      <w:r>
        <w:rPr>
          <w:b/>
          <w:spacing w:val="-10"/>
          <w:sz w:val="25"/>
        </w:rPr>
        <w:t xml:space="preserve"> </w:t>
      </w:r>
      <w:r>
        <w:rPr>
          <w:spacing w:val="-2"/>
          <w:sz w:val="25"/>
        </w:rPr>
        <w:t>&lt;stdlib.h&gt;</w:t>
      </w:r>
    </w:p>
    <w:p>
      <w:pPr>
        <w:spacing w:before="57"/>
        <w:ind w:left="68" w:right="0" w:firstLine="0"/>
        <w:jc w:val="left"/>
        <w:rPr>
          <w:sz w:val="25"/>
        </w:rPr>
      </w:pPr>
      <w:r>
        <w:rPr>
          <w:b/>
          <w:sz w:val="25"/>
        </w:rPr>
        <w:t>void</w:t>
      </w:r>
      <w:r>
        <w:rPr>
          <w:b/>
          <w:spacing w:val="-5"/>
          <w:sz w:val="25"/>
        </w:rPr>
        <w:t xml:space="preserve"> </w:t>
      </w:r>
      <w:r>
        <w:rPr>
          <w:spacing w:val="-2"/>
          <w:sz w:val="25"/>
        </w:rPr>
        <w:t>main()</w:t>
      </w:r>
    </w:p>
    <w:p>
      <w:pPr>
        <w:spacing w:before="1"/>
        <w:ind w:left="68" w:right="0" w:firstLine="0"/>
        <w:jc w:val="left"/>
        <w:rPr>
          <w:b/>
          <w:sz w:val="25"/>
        </w:rPr>
      </w:pPr>
      <w:r>
        <w:rPr>
          <w:b/>
          <w:spacing w:val="-10"/>
          <w:sz w:val="25"/>
        </w:rPr>
        <w:t>{</w:t>
      </w:r>
    </w:p>
    <w:p>
      <w:pPr>
        <w:spacing w:before="90"/>
        <w:ind w:left="600" w:right="0" w:firstLine="0"/>
        <w:jc w:val="left"/>
        <w:rPr>
          <w:b/>
          <w:sz w:val="25"/>
        </w:rPr>
      </w:pPr>
      <w:r>
        <w:br w:type="column"/>
      </w:r>
      <w:r>
        <w:rPr>
          <w:b/>
          <w:color w:val="FF00FF"/>
          <w:spacing w:val="-2"/>
          <w:sz w:val="25"/>
        </w:rPr>
        <w:t>TRACING</w:t>
      </w:r>
    </w:p>
    <w:p>
      <w:pPr>
        <w:pStyle w:val="6"/>
        <w:spacing w:before="53"/>
        <w:rPr>
          <w:b/>
        </w:rPr>
      </w:pPr>
    </w:p>
    <w:p>
      <w:pPr>
        <w:pStyle w:val="6"/>
        <w:ind w:left="68"/>
      </w:pPr>
      <w:r>
        <w:t>Execution</w:t>
      </w:r>
      <w:r>
        <w:rPr>
          <w:spacing w:val="-7"/>
        </w:rPr>
        <w:t xml:space="preserve"> </w:t>
      </w:r>
      <w:r>
        <w:t>starts</w:t>
      </w:r>
      <w:r>
        <w:rPr>
          <w:spacing w:val="-7"/>
        </w:rPr>
        <w:t xml:space="preserve"> </w:t>
      </w:r>
      <w:r>
        <w:t>from</w:t>
      </w:r>
      <w:r>
        <w:rPr>
          <w:spacing w:val="-7"/>
        </w:rPr>
        <w:t xml:space="preserve"> </w:t>
      </w:r>
      <w:r>
        <w:rPr>
          <w:spacing w:val="-4"/>
        </w:rPr>
        <w:t>here</w:t>
      </w:r>
    </w:p>
    <w:p>
      <w:pPr>
        <w:pStyle w:val="6"/>
        <w:spacing w:after="0"/>
        <w:sectPr>
          <w:type w:val="continuous"/>
          <w:pgSz w:w="11910" w:h="16840"/>
          <w:pgMar w:top="1420" w:right="1133" w:bottom="280" w:left="1559" w:header="1880" w:footer="0" w:gutter="0"/>
          <w:cols w:equalWidth="0" w:num="2">
            <w:col w:w="2059" w:space="3168"/>
            <w:col w:w="3991"/>
          </w:cols>
        </w:sectPr>
      </w:pPr>
    </w:p>
    <w:p>
      <w:pPr>
        <w:tabs>
          <w:tab w:val="left" w:pos="1508"/>
        </w:tabs>
        <w:spacing w:before="0"/>
        <w:ind w:left="788" w:right="0" w:firstLine="0"/>
        <w:jc w:val="left"/>
        <w:rPr>
          <w:sz w:val="25"/>
        </w:rPr>
      </w:pPr>
      <w:r>
        <w:rPr>
          <w:b/>
          <w:spacing w:val="-5"/>
          <w:sz w:val="25"/>
        </w:rPr>
        <w:t>int</w:t>
      </w:r>
      <w:r>
        <w:rPr>
          <w:b/>
          <w:sz w:val="25"/>
        </w:rPr>
        <w:tab/>
      </w:r>
      <w:r>
        <w:rPr>
          <w:spacing w:val="-4"/>
          <w:sz w:val="25"/>
        </w:rPr>
        <w:t>i,n;</w:t>
      </w:r>
    </w:p>
    <w:p>
      <w:pPr>
        <w:tabs>
          <w:tab w:val="left" w:pos="1508"/>
        </w:tabs>
        <w:spacing w:before="1"/>
        <w:ind w:left="788" w:right="0" w:firstLine="0"/>
        <w:jc w:val="left"/>
        <w:rPr>
          <w:sz w:val="25"/>
        </w:rPr>
      </w:pPr>
      <w:r>
        <w:rPr>
          <w:b/>
          <w:spacing w:val="-5"/>
          <w:sz w:val="25"/>
        </w:rPr>
        <w:t>int</w:t>
      </w:r>
      <w:r>
        <w:rPr>
          <w:b/>
          <w:sz w:val="25"/>
        </w:rPr>
        <w:tab/>
      </w:r>
      <w:r>
        <w:rPr>
          <w:spacing w:val="-2"/>
          <w:sz w:val="25"/>
        </w:rPr>
        <w:t>*ptr;</w:t>
      </w:r>
    </w:p>
    <w:p>
      <w:pPr>
        <w:pStyle w:val="6"/>
        <w:spacing w:before="197"/>
        <w:ind w:left="788"/>
      </w:pPr>
      <w:r>
        <w:rPr>
          <w:b/>
        </w:rPr>
        <w:t>printf</w:t>
      </w:r>
      <w:r>
        <w:t>("Enter</w:t>
      </w:r>
      <w:r>
        <w:rPr>
          <w:spacing w:val="-7"/>
        </w:rPr>
        <w:t xml:space="preserve"> </w:t>
      </w:r>
      <w:r>
        <w:t>the</w:t>
      </w:r>
      <w:r>
        <w:rPr>
          <w:spacing w:val="-7"/>
        </w:rPr>
        <w:t xml:space="preserve"> </w:t>
      </w:r>
      <w:r>
        <w:t>number</w:t>
      </w:r>
      <w:r>
        <w:rPr>
          <w:spacing w:val="-7"/>
        </w:rPr>
        <w:t xml:space="preserve"> </w:t>
      </w:r>
      <w:r>
        <w:t>of</w:t>
      </w:r>
      <w:r>
        <w:rPr>
          <w:spacing w:val="-7"/>
        </w:rPr>
        <w:t xml:space="preserve"> </w:t>
      </w:r>
      <w:r>
        <w:rPr>
          <w:spacing w:val="-2"/>
        </w:rPr>
        <w:t>elements\n");</w:t>
      </w:r>
    </w:p>
    <w:p>
      <w:pPr>
        <w:spacing w:before="1"/>
        <w:ind w:left="788" w:right="0" w:firstLine="0"/>
        <w:jc w:val="left"/>
        <w:rPr>
          <w:sz w:val="25"/>
        </w:rPr>
      </w:pPr>
      <w:r>
        <w:rPr>
          <w:b/>
          <w:spacing w:val="-2"/>
          <w:sz w:val="25"/>
        </w:rPr>
        <w:t>scanf</w:t>
      </w:r>
      <w:r>
        <w:rPr>
          <w:spacing w:val="-2"/>
          <w:sz w:val="25"/>
        </w:rPr>
        <w:t>("%d",&amp;n);</w:t>
      </w:r>
    </w:p>
    <w:p>
      <w:pPr>
        <w:pStyle w:val="6"/>
        <w:spacing w:before="149"/>
        <w:ind w:left="788"/>
      </w:pPr>
      <w:r>
        <w:t>ptr</w:t>
      </w:r>
      <w:r>
        <w:rPr>
          <w:spacing w:val="-5"/>
        </w:rPr>
        <w:t xml:space="preserve"> </w:t>
      </w:r>
      <w:r>
        <w:t>=</w:t>
      </w:r>
      <w:r>
        <w:rPr>
          <w:spacing w:val="-5"/>
        </w:rPr>
        <w:t xml:space="preserve"> </w:t>
      </w:r>
      <w:r>
        <w:t>(int</w:t>
      </w:r>
      <w:r>
        <w:rPr>
          <w:spacing w:val="-5"/>
        </w:rPr>
        <w:t xml:space="preserve"> </w:t>
      </w:r>
      <w:r>
        <w:t>*)</w:t>
      </w:r>
      <w:r>
        <w:rPr>
          <w:spacing w:val="-6"/>
        </w:rPr>
        <w:t xml:space="preserve"> </w:t>
      </w:r>
      <w:r>
        <w:rPr>
          <w:b/>
        </w:rPr>
        <w:t>malloc</w:t>
      </w:r>
      <w:r>
        <w:rPr>
          <w:b/>
          <w:spacing w:val="-5"/>
        </w:rPr>
        <w:t xml:space="preserve"> </w:t>
      </w:r>
      <w:r>
        <w:t>(sizeof(int)*</w:t>
      </w:r>
      <w:r>
        <w:rPr>
          <w:spacing w:val="-5"/>
        </w:rPr>
        <w:t xml:space="preserve"> n);</w:t>
      </w:r>
    </w:p>
    <w:p>
      <w:pPr>
        <w:pStyle w:val="6"/>
        <w:spacing w:before="149"/>
        <w:ind w:left="788"/>
      </w:pPr>
      <w:r>
        <w:rPr>
          <w:color w:val="FF00FF"/>
        </w:rPr>
        <w:t>/*</w:t>
      </w:r>
      <w:r>
        <w:rPr>
          <w:color w:val="FF00FF"/>
          <w:spacing w:val="-6"/>
        </w:rPr>
        <w:t xml:space="preserve"> </w:t>
      </w:r>
      <w:r>
        <w:rPr>
          <w:color w:val="FF00FF"/>
        </w:rPr>
        <w:t>If</w:t>
      </w:r>
      <w:r>
        <w:rPr>
          <w:color w:val="FF00FF"/>
          <w:spacing w:val="-5"/>
        </w:rPr>
        <w:t xml:space="preserve"> </w:t>
      </w:r>
      <w:r>
        <w:rPr>
          <w:color w:val="FF00FF"/>
        </w:rPr>
        <w:t>sufficient</w:t>
      </w:r>
      <w:r>
        <w:rPr>
          <w:color w:val="FF00FF"/>
          <w:spacing w:val="-6"/>
        </w:rPr>
        <w:t xml:space="preserve"> </w:t>
      </w:r>
      <w:r>
        <w:rPr>
          <w:color w:val="FF00FF"/>
        </w:rPr>
        <w:t>memory</w:t>
      </w:r>
      <w:r>
        <w:rPr>
          <w:color w:val="FF00FF"/>
          <w:spacing w:val="-5"/>
        </w:rPr>
        <w:t xml:space="preserve"> </w:t>
      </w:r>
      <w:r>
        <w:rPr>
          <w:color w:val="FF00FF"/>
        </w:rPr>
        <w:t>is</w:t>
      </w:r>
      <w:r>
        <w:rPr>
          <w:color w:val="FF00FF"/>
          <w:spacing w:val="-6"/>
        </w:rPr>
        <w:t xml:space="preserve"> </w:t>
      </w:r>
      <w:r>
        <w:rPr>
          <w:color w:val="FF00FF"/>
        </w:rPr>
        <w:t>not</w:t>
      </w:r>
      <w:r>
        <w:rPr>
          <w:color w:val="FF00FF"/>
          <w:spacing w:val="-5"/>
        </w:rPr>
        <w:t xml:space="preserve"> </w:t>
      </w:r>
      <w:r>
        <w:rPr>
          <w:color w:val="FF00FF"/>
        </w:rPr>
        <w:t>allocated</w:t>
      </w:r>
      <w:r>
        <w:rPr>
          <w:color w:val="FF00FF"/>
          <w:spacing w:val="-5"/>
        </w:rPr>
        <w:t xml:space="preserve"> */</w:t>
      </w:r>
    </w:p>
    <w:p>
      <w:pPr>
        <w:pStyle w:val="6"/>
        <w:spacing w:before="1" w:line="285" w:lineRule="exact"/>
        <w:ind w:left="788"/>
      </w:pPr>
      <w:r>
        <w:rPr>
          <w:b/>
        </w:rPr>
        <w:t>if</w:t>
      </w:r>
      <w:r>
        <w:rPr>
          <w:b/>
          <w:spacing w:val="-3"/>
        </w:rPr>
        <w:t xml:space="preserve"> </w:t>
      </w:r>
      <w:r>
        <w:t>(ptr</w:t>
      </w:r>
      <w:r>
        <w:rPr>
          <w:spacing w:val="-3"/>
        </w:rPr>
        <w:t xml:space="preserve"> </w:t>
      </w:r>
      <w:r>
        <w:t>==</w:t>
      </w:r>
      <w:r>
        <w:rPr>
          <w:spacing w:val="-2"/>
        </w:rPr>
        <w:t xml:space="preserve"> NULL)</w:t>
      </w:r>
    </w:p>
    <w:p>
      <w:pPr>
        <w:spacing w:before="0" w:line="285" w:lineRule="exact"/>
        <w:ind w:left="788" w:right="0" w:firstLine="0"/>
        <w:jc w:val="left"/>
        <w:rPr>
          <w:b/>
          <w:sz w:val="25"/>
        </w:rPr>
      </w:pPr>
      <w:r>
        <w:rPr>
          <w:b/>
          <w:spacing w:val="-10"/>
          <w:sz w:val="25"/>
        </w:rPr>
        <w:t>{</w:t>
      </w:r>
    </w:p>
    <w:p>
      <w:pPr>
        <w:spacing w:before="1" w:line="240" w:lineRule="auto"/>
        <w:rPr>
          <w:b/>
          <w:sz w:val="25"/>
        </w:rPr>
      </w:pPr>
      <w:r>
        <w:br w:type="column"/>
      </w:r>
    </w:p>
    <w:p>
      <w:pPr>
        <w:spacing w:before="0"/>
        <w:ind w:left="437" w:right="0" w:firstLine="0"/>
        <w:jc w:val="left"/>
        <w:rPr>
          <w:b/>
          <w:sz w:val="25"/>
        </w:rPr>
      </w:pPr>
      <w:r>
        <w:rPr>
          <w:b/>
          <w:color w:val="FF00FF"/>
          <w:spacing w:val="-2"/>
          <w:sz w:val="25"/>
        </w:rPr>
        <w:t>Inputs</w:t>
      </w:r>
    </w:p>
    <w:p>
      <w:pPr>
        <w:pStyle w:val="6"/>
        <w:spacing w:before="197"/>
        <w:ind w:left="782" w:right="659" w:hanging="283"/>
      </w:pPr>
      <w:r>
        <w:t>Enter</w:t>
      </w:r>
      <w:r>
        <w:rPr>
          <w:spacing w:val="-10"/>
        </w:rPr>
        <w:t xml:space="preserve"> </w:t>
      </w:r>
      <w:r>
        <w:t>the</w:t>
      </w:r>
      <w:r>
        <w:rPr>
          <w:spacing w:val="-9"/>
        </w:rPr>
        <w:t xml:space="preserve"> </w:t>
      </w:r>
      <w:r>
        <w:t>number</w:t>
      </w:r>
      <w:r>
        <w:rPr>
          <w:spacing w:val="-10"/>
        </w:rPr>
        <w:t xml:space="preserve"> </w:t>
      </w:r>
      <w:r>
        <w:t>of</w:t>
      </w:r>
      <w:r>
        <w:rPr>
          <w:spacing w:val="-10"/>
        </w:rPr>
        <w:t xml:space="preserve"> </w:t>
      </w:r>
      <w:r>
        <w:t xml:space="preserve">elements </w:t>
      </w:r>
      <w:r>
        <w:rPr>
          <w:spacing w:val="-10"/>
        </w:rPr>
        <w:t>5</w:t>
      </w:r>
    </w:p>
    <w:p>
      <w:pPr>
        <w:pStyle w:val="6"/>
        <w:spacing w:after="0"/>
        <w:sectPr>
          <w:type w:val="continuous"/>
          <w:pgSz w:w="11910" w:h="16840"/>
          <w:pgMar w:top="1420" w:right="1133" w:bottom="280" w:left="1559" w:header="1880" w:footer="0" w:gutter="0"/>
          <w:cols w:equalWidth="0" w:num="2">
            <w:col w:w="5006" w:space="40"/>
            <w:col w:w="4172"/>
          </w:cols>
        </w:sectPr>
      </w:pPr>
    </w:p>
    <w:p>
      <w:pPr>
        <w:pStyle w:val="6"/>
        <w:ind w:left="1508"/>
      </w:pPr>
      <w:r>
        <mc:AlternateContent>
          <mc:Choice Requires="wpg">
            <w:drawing>
              <wp:anchor distT="0" distB="0" distL="0" distR="0" simplePos="0" relativeHeight="251796480" behindDoc="1" locked="0" layoutInCell="1" allowOverlap="1">
                <wp:simplePos x="0" y="0"/>
                <wp:positionH relativeFrom="page">
                  <wp:posOffset>1039495</wp:posOffset>
                </wp:positionH>
                <wp:positionV relativeFrom="page">
                  <wp:posOffset>6191250</wp:posOffset>
                </wp:positionV>
                <wp:extent cx="5461635" cy="4497705"/>
                <wp:effectExtent l="0" t="0" r="0" b="0"/>
                <wp:wrapNone/>
                <wp:docPr id="699" name="Group 699"/>
                <wp:cNvGraphicFramePr/>
                <a:graphic xmlns:a="http://schemas.openxmlformats.org/drawingml/2006/main">
                  <a:graphicData uri="http://schemas.microsoft.com/office/word/2010/wordprocessingGroup">
                    <wpg:wgp>
                      <wpg:cNvGrpSpPr/>
                      <wpg:grpSpPr>
                        <a:xfrm>
                          <a:off x="0" y="0"/>
                          <a:ext cx="5461635" cy="4497705"/>
                          <a:chOff x="0" y="0"/>
                          <a:chExt cx="5461635" cy="4497705"/>
                        </a:xfrm>
                      </wpg:grpSpPr>
                      <wps:wsp>
                        <wps:cNvPr id="700" name="Graphic 700"/>
                        <wps:cNvSpPr/>
                        <wps:spPr>
                          <a:xfrm>
                            <a:off x="3241040" y="18417"/>
                            <a:ext cx="1270" cy="1699895"/>
                          </a:xfrm>
                          <a:custGeom>
                            <a:avLst/>
                            <a:gdLst/>
                            <a:ahLst/>
                            <a:cxnLst/>
                            <a:rect l="l" t="t" r="r" b="b"/>
                            <a:pathLst>
                              <a:path h="1699895">
                                <a:moveTo>
                                  <a:pt x="0" y="0"/>
                                </a:moveTo>
                                <a:lnTo>
                                  <a:pt x="1" y="1699895"/>
                                </a:lnTo>
                              </a:path>
                            </a:pathLst>
                          </a:custGeom>
                          <a:ln w="19050">
                            <a:solidFill>
                              <a:srgbClr val="000000"/>
                            </a:solidFill>
                            <a:prstDash val="solid"/>
                          </a:ln>
                        </wps:spPr>
                        <wps:bodyPr wrap="square" lIns="0" tIns="0" rIns="0" bIns="0" rtlCol="0">
                          <a:noAutofit/>
                        </wps:bodyPr>
                      </wps:wsp>
                      <wps:wsp>
                        <wps:cNvPr id="701" name="Graphic 701"/>
                        <wps:cNvSpPr/>
                        <wps:spPr>
                          <a:xfrm>
                            <a:off x="0" y="9525"/>
                            <a:ext cx="5461635" cy="1270"/>
                          </a:xfrm>
                          <a:custGeom>
                            <a:avLst/>
                            <a:gdLst/>
                            <a:ahLst/>
                            <a:cxnLst/>
                            <a:rect l="l" t="t" r="r" b="b"/>
                            <a:pathLst>
                              <a:path w="5461635">
                                <a:moveTo>
                                  <a:pt x="0" y="0"/>
                                </a:moveTo>
                                <a:lnTo>
                                  <a:pt x="5461635" y="1"/>
                                </a:lnTo>
                              </a:path>
                            </a:pathLst>
                          </a:custGeom>
                          <a:ln w="19050">
                            <a:solidFill>
                              <a:srgbClr val="FF00FF"/>
                            </a:solidFill>
                            <a:prstDash val="solid"/>
                          </a:ln>
                        </wps:spPr>
                        <wps:bodyPr wrap="square" lIns="0" tIns="0" rIns="0" bIns="0" rtlCol="0">
                          <a:noAutofit/>
                        </wps:bodyPr>
                      </wps:wsp>
                      <wps:wsp>
                        <wps:cNvPr id="702" name="Graphic 702"/>
                        <wps:cNvSpPr/>
                        <wps:spPr>
                          <a:xfrm>
                            <a:off x="3282315" y="1760853"/>
                            <a:ext cx="1270" cy="2736850"/>
                          </a:xfrm>
                          <a:custGeom>
                            <a:avLst/>
                            <a:gdLst/>
                            <a:ahLst/>
                            <a:cxnLst/>
                            <a:rect l="l" t="t" r="r" b="b"/>
                            <a:pathLst>
                              <a:path h="2736850">
                                <a:moveTo>
                                  <a:pt x="0" y="0"/>
                                </a:moveTo>
                                <a:lnTo>
                                  <a:pt x="0" y="2736599"/>
                                </a:lnTo>
                              </a:path>
                            </a:pathLst>
                          </a:custGeom>
                          <a:ln w="1905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1.85pt;margin-top:487.5pt;height:354.15pt;width:430.05pt;mso-position-horizontal-relative:page;mso-position-vertical-relative:page;z-index:-251520000;mso-width-relative:page;mso-height-relative:page;" coordsize="5461635,4497705" o:gfxdata="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VTmlr9oAAAANAQAADwAAAAAAAAABACAAAAAiAAAAZHJzL2Rvd25yZXYueG1sUEsBAhQAFAAA&#10;AAgAh07iQLOCI5EKAwAADgsAAA4AAAAAAAAAAQAgAAAAKQEAAGRycy9lMm9Eb2MueG1sUEsFBgAA&#10;AAAGAAYAWQEAAKUGAAAAAA==&#10;">
                <o:lock v:ext="edit" aspectratio="f"/>
                <v:shape id="Graphic 700" o:spid="_x0000_s1026" o:spt="100" style="position:absolute;left:3241040;top:18417;height:1699895;width:1270;" filled="f" stroked="t" coordsize="1,1699895" o:gfxdata="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A3sNugAAANwA&#10;AAAPAAAAAAAAAAEAIAAAACIAAABkcnMvZG93bnJldi54bWxQSwECFAAUAAAACACHTuJAMy8FnjsA&#10;AAA5AAAAEAAAAAAAAAABACAAAAAJAQAAZHJzL3NoYXBleG1sLnhtbFBLBQYAAAAABgAGAFsBAACz&#10;AwAAAAA=&#10;" path="m0,0l1,1699895e">
                  <v:fill on="f" focussize="0,0"/>
                  <v:stroke weight="1.5pt" color="#000000" joinstyle="round"/>
                  <v:imagedata o:title=""/>
                  <o:lock v:ext="edit" aspectratio="f"/>
                  <v:textbox inset="0mm,0mm,0mm,0mm"/>
                </v:shape>
                <v:shape id="Graphic 701" o:spid="_x0000_s1026" o:spt="100" style="position:absolute;left:0;top:9525;height:1270;width:5461635;" filled="f" stroked="t" coordsize="5461635,1" o:gfxdata="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5b72/&#10;AAAA3AAAAA8AAAAAAAAAAQAgAAAAIgAAAGRycy9kb3ducmV2LnhtbFBLAQIUABQAAAAIAIdO4kAz&#10;LwWeOwAAADkAAAAQAAAAAAAAAAEAIAAAAA4BAABkcnMvc2hhcGV4bWwueG1sUEsFBgAAAAAGAAYA&#10;WwEAALgDAAAAAA==&#10;" path="m0,0l5461635,1e">
                  <v:fill on="f" focussize="0,0"/>
                  <v:stroke weight="1.5pt" color="#FF00FF" joinstyle="round"/>
                  <v:imagedata o:title=""/>
                  <o:lock v:ext="edit" aspectratio="f"/>
                  <v:textbox inset="0mm,0mm,0mm,0mm"/>
                </v:shape>
                <v:shape id="Graphic 702" o:spid="_x0000_s1026" o:spt="100" style="position:absolute;left:3282315;top:1760853;height:2736850;width:1270;" filled="f" stroked="t" coordsize="1,2736850" o:gfxdata="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aX8b4A&#10;AADcAAAADwAAAAAAAAABACAAAAAiAAAAZHJzL2Rvd25yZXYueG1sUEsBAhQAFAAAAAgAh07iQDMv&#10;BZ47AAAAOQAAABAAAAAAAAAAAQAgAAAADQEAAGRycy9zaGFwZXhtbC54bWxQSwUGAAAAAAYABgBb&#10;AQAAtwMAAAAA&#10;" path="m0,0l0,2736599e">
                  <v:fill on="f" focussize="0,0"/>
                  <v:stroke weight="1.5pt" color="#000000" joinstyle="round"/>
                  <v:imagedata o:title=""/>
                  <o:lock v:ext="edit" aspectratio="f"/>
                  <v:textbox inset="0mm,0mm,0mm,0mm"/>
                </v:shape>
              </v:group>
            </w:pict>
          </mc:Fallback>
        </mc:AlternateContent>
      </w:r>
      <w:r>
        <w:rPr>
          <w:b/>
          <w:spacing w:val="-2"/>
        </w:rPr>
        <w:t>printf</w:t>
      </w:r>
      <w:r>
        <w:rPr>
          <w:spacing w:val="-2"/>
        </w:rPr>
        <w:t>("Insuffient</w:t>
      </w:r>
      <w:r>
        <w:rPr>
          <w:spacing w:val="17"/>
        </w:rPr>
        <w:t xml:space="preserve"> </w:t>
      </w:r>
      <w:r>
        <w:rPr>
          <w:spacing w:val="-2"/>
        </w:rPr>
        <w:t>memory\n");</w:t>
      </w:r>
    </w:p>
    <w:p>
      <w:pPr>
        <w:spacing w:before="1"/>
        <w:ind w:left="1508" w:right="0" w:firstLine="0"/>
        <w:jc w:val="left"/>
        <w:rPr>
          <w:sz w:val="25"/>
        </w:rPr>
      </w:pPr>
      <w:r>
        <w:rPr>
          <w:b/>
          <w:spacing w:val="-2"/>
          <w:sz w:val="25"/>
        </w:rPr>
        <w:t>return</w:t>
      </w:r>
      <w:r>
        <w:rPr>
          <w:spacing w:val="-2"/>
          <w:sz w:val="25"/>
        </w:rPr>
        <w:t>;</w:t>
      </w:r>
    </w:p>
    <w:p>
      <w:pPr>
        <w:spacing w:after="0"/>
        <w:jc w:val="left"/>
        <w:rPr>
          <w:sz w:val="25"/>
        </w:rPr>
        <w:sectPr>
          <w:type w:val="continuous"/>
          <w:pgSz w:w="11910" w:h="16840"/>
          <w:pgMar w:top="1420" w:right="1133" w:bottom="280" w:left="1559" w:header="1880" w:footer="0" w:gutter="0"/>
          <w:cols w:space="720" w:num="1"/>
        </w:sectPr>
      </w:pPr>
    </w:p>
    <w:p>
      <w:pPr>
        <w:spacing w:before="54"/>
        <w:ind w:left="788" w:right="0" w:firstLine="0"/>
        <w:jc w:val="left"/>
        <w:rPr>
          <w:b/>
          <w:sz w:val="25"/>
        </w:rPr>
      </w:pPr>
      <w:r>
        <w:rPr>
          <w:b/>
          <w:spacing w:val="-10"/>
          <w:sz w:val="25"/>
        </w:rPr>
        <w:t>}</w:t>
      </w:r>
    </w:p>
    <w:p>
      <w:pPr>
        <w:pStyle w:val="6"/>
        <w:spacing w:before="150"/>
        <w:ind w:left="788"/>
      </w:pPr>
      <w:r>
        <w:rPr>
          <w:color w:val="FF00FF"/>
        </w:rPr>
        <w:t>/*</w:t>
      </w:r>
      <w:r>
        <w:rPr>
          <w:color w:val="FF00FF"/>
          <w:spacing w:val="-5"/>
        </w:rPr>
        <w:t xml:space="preserve"> </w:t>
      </w:r>
      <w:r>
        <w:rPr>
          <w:color w:val="FF00FF"/>
        </w:rPr>
        <w:t>Read</w:t>
      </w:r>
      <w:r>
        <w:rPr>
          <w:color w:val="FF00FF"/>
          <w:spacing w:val="-4"/>
        </w:rPr>
        <w:t xml:space="preserve"> </w:t>
      </w:r>
      <w:r>
        <w:rPr>
          <w:color w:val="FF00FF"/>
        </w:rPr>
        <w:t>N</w:t>
      </w:r>
      <w:r>
        <w:rPr>
          <w:color w:val="FF00FF"/>
          <w:spacing w:val="-5"/>
        </w:rPr>
        <w:t xml:space="preserve"> </w:t>
      </w:r>
      <w:r>
        <w:rPr>
          <w:color w:val="FF00FF"/>
        </w:rPr>
        <w:t>elements</w:t>
      </w:r>
      <w:r>
        <w:rPr>
          <w:color w:val="FF00FF"/>
          <w:spacing w:val="-4"/>
        </w:rPr>
        <w:t xml:space="preserve"> </w:t>
      </w:r>
      <w:r>
        <w:rPr>
          <w:color w:val="FF00FF"/>
          <w:spacing w:val="-5"/>
        </w:rPr>
        <w:t>*/</w:t>
      </w:r>
    </w:p>
    <w:p>
      <w:pPr>
        <w:pStyle w:val="6"/>
        <w:tabs>
          <w:tab w:val="left" w:pos="5483"/>
        </w:tabs>
        <w:ind w:left="788"/>
      </w:pPr>
      <w:r>
        <w:rPr>
          <w:b/>
        </w:rPr>
        <w:t>printf</w:t>
      </w:r>
      <w:r>
        <w:t>("Enter</w:t>
      </w:r>
      <w:r>
        <w:rPr>
          <w:spacing w:val="-9"/>
        </w:rPr>
        <w:t xml:space="preserve"> </w:t>
      </w:r>
      <w:r>
        <w:t>N</w:t>
      </w:r>
      <w:r>
        <w:rPr>
          <w:spacing w:val="-8"/>
        </w:rPr>
        <w:t xml:space="preserve"> </w:t>
      </w:r>
      <w:r>
        <w:rPr>
          <w:spacing w:val="-2"/>
        </w:rPr>
        <w:t>elements\n");</w:t>
      </w:r>
      <w:r>
        <w:tab/>
      </w:r>
      <w:r>
        <w:t>Enter</w:t>
      </w:r>
      <w:r>
        <w:rPr>
          <w:spacing w:val="-5"/>
        </w:rPr>
        <w:t xml:space="preserve"> </w:t>
      </w:r>
      <w:r>
        <w:t>N</w:t>
      </w:r>
      <w:r>
        <w:rPr>
          <w:spacing w:val="-4"/>
        </w:rPr>
        <w:t xml:space="preserve"> </w:t>
      </w:r>
      <w:r>
        <w:rPr>
          <w:spacing w:val="-2"/>
        </w:rPr>
        <w:t>elements</w:t>
      </w:r>
    </w:p>
    <w:p>
      <w:pPr>
        <w:pStyle w:val="6"/>
        <w:spacing w:before="1"/>
        <w:ind w:left="788"/>
      </w:pPr>
      <w:r>
        <w:rPr>
          <w:b/>
        </w:rPr>
        <w:t>for</w:t>
      </w:r>
      <w:r>
        <w:rPr>
          <w:b/>
          <w:spacing w:val="-2"/>
        </w:rPr>
        <w:t xml:space="preserve"> </w:t>
      </w:r>
      <w:r>
        <w:t>(i</w:t>
      </w:r>
      <w:r>
        <w:rPr>
          <w:spacing w:val="-2"/>
        </w:rPr>
        <w:t xml:space="preserve"> </w:t>
      </w:r>
      <w:r>
        <w:t>=</w:t>
      </w:r>
      <w:r>
        <w:rPr>
          <w:spacing w:val="-2"/>
        </w:rPr>
        <w:t xml:space="preserve"> </w:t>
      </w:r>
      <w:r>
        <w:t>0;</w:t>
      </w:r>
      <w:r>
        <w:rPr>
          <w:spacing w:val="-1"/>
        </w:rPr>
        <w:t xml:space="preserve"> </w:t>
      </w:r>
      <w:r>
        <w:t>i</w:t>
      </w:r>
      <w:r>
        <w:rPr>
          <w:spacing w:val="-2"/>
        </w:rPr>
        <w:t xml:space="preserve"> </w:t>
      </w:r>
      <w:r>
        <w:t>&lt;</w:t>
      </w:r>
      <w:r>
        <w:rPr>
          <w:spacing w:val="-2"/>
        </w:rPr>
        <w:t xml:space="preserve"> </w:t>
      </w:r>
      <w:r>
        <w:t>n;</w:t>
      </w:r>
      <w:r>
        <w:rPr>
          <w:spacing w:val="-2"/>
        </w:rPr>
        <w:t xml:space="preserve"> </w:t>
      </w:r>
      <w:r>
        <w:rPr>
          <w:spacing w:val="-4"/>
        </w:rPr>
        <w:t>i++)</w:t>
      </w:r>
    </w:p>
    <w:p>
      <w:pPr>
        <w:tabs>
          <w:tab w:val="left" w:pos="5828"/>
        </w:tabs>
        <w:spacing w:before="0"/>
        <w:ind w:left="1508" w:right="0" w:firstLine="0"/>
        <w:jc w:val="left"/>
        <w:rPr>
          <w:b/>
          <w:sz w:val="25"/>
        </w:rPr>
      </w:pPr>
      <w:r>
        <w:rPr>
          <w:b/>
          <w:sz w:val="25"/>
        </w:rPr>
        <w:t>scanf</w:t>
      </w:r>
      <w:r>
        <w:rPr>
          <w:sz w:val="25"/>
        </w:rPr>
        <w:t>("%d",</w:t>
      </w:r>
      <w:r>
        <w:rPr>
          <w:spacing w:val="-13"/>
          <w:sz w:val="25"/>
        </w:rPr>
        <w:t xml:space="preserve"> </w:t>
      </w:r>
      <w:r>
        <w:rPr>
          <w:spacing w:val="-2"/>
          <w:sz w:val="25"/>
        </w:rPr>
        <w:t>ptr+i);</w:t>
      </w:r>
      <w:r>
        <w:rPr>
          <w:sz w:val="25"/>
        </w:rPr>
        <w:tab/>
      </w:r>
      <w:r>
        <w:rPr>
          <w:b/>
          <w:sz w:val="25"/>
        </w:rPr>
        <w:t>10</w:t>
      </w:r>
      <w:r>
        <w:rPr>
          <w:b/>
          <w:spacing w:val="-3"/>
          <w:sz w:val="25"/>
        </w:rPr>
        <w:t xml:space="preserve"> </w:t>
      </w:r>
      <w:r>
        <w:rPr>
          <w:b/>
          <w:sz w:val="25"/>
        </w:rPr>
        <w:t>20</w:t>
      </w:r>
      <w:r>
        <w:rPr>
          <w:b/>
          <w:spacing w:val="-2"/>
          <w:sz w:val="25"/>
        </w:rPr>
        <w:t xml:space="preserve"> </w:t>
      </w:r>
      <w:r>
        <w:rPr>
          <w:b/>
          <w:sz w:val="25"/>
        </w:rPr>
        <w:t>30</w:t>
      </w:r>
      <w:r>
        <w:rPr>
          <w:b/>
          <w:spacing w:val="-3"/>
          <w:sz w:val="25"/>
        </w:rPr>
        <w:t xml:space="preserve"> </w:t>
      </w:r>
      <w:r>
        <w:rPr>
          <w:b/>
          <w:sz w:val="25"/>
        </w:rPr>
        <w:t>40</w:t>
      </w:r>
      <w:r>
        <w:rPr>
          <w:b/>
          <w:spacing w:val="-2"/>
          <w:sz w:val="25"/>
        </w:rPr>
        <w:t xml:space="preserve"> </w:t>
      </w:r>
      <w:r>
        <w:rPr>
          <w:b/>
          <w:spacing w:val="-5"/>
          <w:sz w:val="25"/>
        </w:rPr>
        <w:t>50</w:t>
      </w:r>
    </w:p>
    <w:p>
      <w:pPr>
        <w:pStyle w:val="6"/>
        <w:spacing w:before="150"/>
        <w:ind w:left="788"/>
      </w:pPr>
      <w:r>
        <w:rPr>
          <w:b/>
        </w:rPr>
        <w:t>printf</w:t>
      </w:r>
      <w:r>
        <w:t>("The</w:t>
      </w:r>
      <w:r>
        <w:rPr>
          <w:spacing w:val="-10"/>
        </w:rPr>
        <w:t xml:space="preserve"> </w:t>
      </w:r>
      <w:r>
        <w:t>given</w:t>
      </w:r>
      <w:r>
        <w:rPr>
          <w:spacing w:val="-9"/>
        </w:rPr>
        <w:t xml:space="preserve"> </w:t>
      </w:r>
      <w:r>
        <w:t>elements</w:t>
      </w:r>
      <w:r>
        <w:rPr>
          <w:spacing w:val="-9"/>
        </w:rPr>
        <w:t xml:space="preserve"> </w:t>
      </w:r>
      <w:r>
        <w:rPr>
          <w:spacing w:val="-2"/>
        </w:rPr>
        <w:t>are\n");</w:t>
      </w:r>
    </w:p>
    <w:p>
      <w:pPr>
        <w:pStyle w:val="6"/>
        <w:tabs>
          <w:tab w:val="left" w:pos="5828"/>
        </w:tabs>
        <w:spacing w:line="285" w:lineRule="exact"/>
        <w:ind w:left="788"/>
      </w:pPr>
      <w:r>
        <w:rPr>
          <w:b/>
        </w:rPr>
        <w:t>for</w:t>
      </w:r>
      <w:r>
        <w:rPr>
          <w:b/>
          <w:spacing w:val="-2"/>
        </w:rPr>
        <w:t xml:space="preserve"> </w:t>
      </w:r>
      <w:r>
        <w:t>(i</w:t>
      </w:r>
      <w:r>
        <w:rPr>
          <w:spacing w:val="-2"/>
        </w:rPr>
        <w:t xml:space="preserve"> </w:t>
      </w:r>
      <w:r>
        <w:t>=</w:t>
      </w:r>
      <w:r>
        <w:rPr>
          <w:spacing w:val="-2"/>
        </w:rPr>
        <w:t xml:space="preserve"> </w:t>
      </w:r>
      <w:r>
        <w:t>0;</w:t>
      </w:r>
      <w:r>
        <w:rPr>
          <w:spacing w:val="-1"/>
        </w:rPr>
        <w:t xml:space="preserve"> </w:t>
      </w:r>
      <w:r>
        <w:t>i</w:t>
      </w:r>
      <w:r>
        <w:rPr>
          <w:spacing w:val="-2"/>
        </w:rPr>
        <w:t xml:space="preserve"> </w:t>
      </w:r>
      <w:r>
        <w:t>&lt;</w:t>
      </w:r>
      <w:r>
        <w:rPr>
          <w:spacing w:val="-2"/>
        </w:rPr>
        <w:t xml:space="preserve"> </w:t>
      </w:r>
      <w:r>
        <w:t>n;</w:t>
      </w:r>
      <w:r>
        <w:rPr>
          <w:spacing w:val="-2"/>
        </w:rPr>
        <w:t xml:space="preserve"> </w:t>
      </w:r>
      <w:r>
        <w:rPr>
          <w:spacing w:val="-4"/>
        </w:rPr>
        <w:t>i++)</w:t>
      </w:r>
      <w:r>
        <w:tab/>
      </w:r>
      <w:r>
        <w:t>The</w:t>
      </w:r>
      <w:r>
        <w:rPr>
          <w:spacing w:val="-7"/>
        </w:rPr>
        <w:t xml:space="preserve"> </w:t>
      </w:r>
      <w:r>
        <w:t>given</w:t>
      </w:r>
      <w:r>
        <w:rPr>
          <w:spacing w:val="-6"/>
        </w:rPr>
        <w:t xml:space="preserve"> </w:t>
      </w:r>
      <w:r>
        <w:t>elements</w:t>
      </w:r>
      <w:r>
        <w:rPr>
          <w:spacing w:val="-6"/>
        </w:rPr>
        <w:t xml:space="preserve"> </w:t>
      </w:r>
      <w:r>
        <w:rPr>
          <w:spacing w:val="-5"/>
        </w:rPr>
        <w:t>are</w:t>
      </w:r>
    </w:p>
    <w:p>
      <w:pPr>
        <w:tabs>
          <w:tab w:val="left" w:pos="5828"/>
        </w:tabs>
        <w:spacing w:before="0" w:line="285" w:lineRule="exact"/>
        <w:ind w:left="1508" w:right="0" w:firstLine="0"/>
        <w:jc w:val="left"/>
        <w:rPr>
          <w:b/>
          <w:sz w:val="25"/>
        </w:rPr>
      </w:pPr>
      <w:r>
        <w:rPr>
          <w:b/>
          <w:sz w:val="25"/>
        </w:rPr>
        <w:t>printf</w:t>
      </w:r>
      <w:r>
        <w:rPr>
          <w:sz w:val="25"/>
        </w:rPr>
        <w:t>("%d</w:t>
      </w:r>
      <w:r>
        <w:rPr>
          <w:spacing w:val="53"/>
          <w:sz w:val="25"/>
        </w:rPr>
        <w:t xml:space="preserve"> </w:t>
      </w:r>
      <w:r>
        <w:rPr>
          <w:sz w:val="25"/>
        </w:rPr>
        <w:t>",</w:t>
      </w:r>
      <w:r>
        <w:rPr>
          <w:spacing w:val="-5"/>
          <w:sz w:val="25"/>
        </w:rPr>
        <w:t xml:space="preserve"> </w:t>
      </w:r>
      <w:r>
        <w:rPr>
          <w:spacing w:val="-2"/>
          <w:sz w:val="25"/>
        </w:rPr>
        <w:t>*(ptr+i));</w:t>
      </w:r>
      <w:r>
        <w:rPr>
          <w:sz w:val="25"/>
        </w:rPr>
        <w:tab/>
      </w:r>
      <w:r>
        <w:rPr>
          <w:b/>
          <w:sz w:val="25"/>
        </w:rPr>
        <w:t>10</w:t>
      </w:r>
      <w:r>
        <w:rPr>
          <w:b/>
          <w:spacing w:val="60"/>
          <w:sz w:val="25"/>
        </w:rPr>
        <w:t xml:space="preserve"> </w:t>
      </w:r>
      <w:r>
        <w:rPr>
          <w:b/>
          <w:sz w:val="25"/>
        </w:rPr>
        <w:t>20</w:t>
      </w:r>
      <w:r>
        <w:rPr>
          <w:b/>
          <w:spacing w:val="60"/>
          <w:sz w:val="25"/>
        </w:rPr>
        <w:t xml:space="preserve"> </w:t>
      </w:r>
      <w:r>
        <w:rPr>
          <w:b/>
          <w:sz w:val="25"/>
        </w:rPr>
        <w:t>30</w:t>
      </w:r>
      <w:r>
        <w:rPr>
          <w:b/>
          <w:spacing w:val="60"/>
          <w:sz w:val="25"/>
        </w:rPr>
        <w:t xml:space="preserve"> </w:t>
      </w:r>
      <w:r>
        <w:rPr>
          <w:b/>
          <w:sz w:val="25"/>
        </w:rPr>
        <w:t>40</w:t>
      </w:r>
      <w:r>
        <w:rPr>
          <w:b/>
          <w:spacing w:val="60"/>
          <w:sz w:val="25"/>
        </w:rPr>
        <w:t xml:space="preserve"> </w:t>
      </w:r>
      <w:r>
        <w:rPr>
          <w:b/>
          <w:spacing w:val="-5"/>
          <w:sz w:val="25"/>
        </w:rPr>
        <w:t>50</w:t>
      </w:r>
    </w:p>
    <w:p>
      <w:pPr>
        <w:spacing w:before="1"/>
        <w:ind w:left="68" w:right="0" w:firstLine="0"/>
        <w:jc w:val="left"/>
        <w:rPr>
          <w:b/>
          <w:sz w:val="25"/>
        </w:rPr>
      </w:pPr>
      <w:r>
        <w:rPr>
          <w:b/>
          <w:spacing w:val="-10"/>
          <w:sz w:val="25"/>
        </w:rPr>
        <w:t>}</w:t>
      </w:r>
    </w:p>
    <w:p>
      <w:pPr>
        <w:pStyle w:val="8"/>
        <w:numPr>
          <w:ilvl w:val="2"/>
          <w:numId w:val="24"/>
        </w:numPr>
        <w:tabs>
          <w:tab w:val="left" w:pos="754"/>
        </w:tabs>
        <w:spacing w:before="197" w:after="0" w:line="240" w:lineRule="auto"/>
        <w:ind w:left="754" w:right="0" w:hanging="686"/>
        <w:jc w:val="left"/>
        <w:rPr>
          <w:b/>
          <w:color w:val="FF00FF"/>
          <w:sz w:val="25"/>
        </w:rPr>
      </w:pPr>
      <w:r>
        <w:rPr>
          <w:b/>
          <w:color w:val="FF00FF"/>
          <w:sz w:val="25"/>
        </w:rPr>
        <w:t>calloc(n,</w:t>
      </w:r>
      <w:r>
        <w:rPr>
          <w:b/>
          <w:color w:val="FF00FF"/>
          <w:spacing w:val="-9"/>
          <w:sz w:val="25"/>
        </w:rPr>
        <w:t xml:space="preserve"> </w:t>
      </w:r>
      <w:r>
        <w:rPr>
          <w:b/>
          <w:color w:val="FF00FF"/>
          <w:spacing w:val="-2"/>
          <w:sz w:val="25"/>
        </w:rPr>
        <w:t>size)</w:t>
      </w:r>
    </w:p>
    <w:p>
      <w:pPr>
        <w:pStyle w:val="6"/>
        <w:spacing w:before="241"/>
        <w:ind w:left="68" w:right="506"/>
        <w:jc w:val="both"/>
      </w:pPr>
      <w:r>
        <w:t xml:space="preserve">Now, let us see </w:t>
      </w:r>
      <w:r>
        <w:rPr>
          <w:color w:val="FF00FF"/>
        </w:rPr>
        <w:t>“What is the purpose of using calloc?”</w:t>
      </w:r>
      <w:r>
        <w:rPr>
          <w:color w:val="FF00FF"/>
          <w:spacing w:val="80"/>
        </w:rPr>
        <w:t xml:space="preserve"> </w:t>
      </w:r>
      <w:r>
        <w:t>This function is used to allocate</w:t>
      </w:r>
      <w:r>
        <w:rPr>
          <w:spacing w:val="-1"/>
        </w:rPr>
        <w:t xml:space="preserve"> </w:t>
      </w:r>
      <w:r>
        <w:t>multiple</w:t>
      </w:r>
      <w:r>
        <w:rPr>
          <w:spacing w:val="-1"/>
        </w:rPr>
        <w:t xml:space="preserve"> </w:t>
      </w:r>
      <w:r>
        <w:t>blocks</w:t>
      </w:r>
      <w:r>
        <w:rPr>
          <w:spacing w:val="-1"/>
        </w:rPr>
        <w:t xml:space="preserve"> </w:t>
      </w:r>
      <w:r>
        <w:t>of</w:t>
      </w:r>
      <w:r>
        <w:rPr>
          <w:spacing w:val="-1"/>
        </w:rPr>
        <w:t xml:space="preserve"> </w:t>
      </w:r>
      <w:r>
        <w:t>memory.</w:t>
      </w:r>
      <w:r>
        <w:rPr>
          <w:spacing w:val="-2"/>
        </w:rPr>
        <w:t xml:space="preserve"> </w:t>
      </w:r>
      <w:r>
        <w:t>Here,</w:t>
      </w:r>
      <w:r>
        <w:rPr>
          <w:spacing w:val="-1"/>
        </w:rPr>
        <w:t xml:space="preserve"> </w:t>
      </w:r>
      <w:r>
        <w:rPr>
          <w:b/>
        </w:rPr>
        <w:t xml:space="preserve">calloc </w:t>
      </w:r>
      <w:r>
        <w:t>–</w:t>
      </w:r>
      <w:r>
        <w:rPr>
          <w:spacing w:val="-1"/>
        </w:rPr>
        <w:t xml:space="preserve"> </w:t>
      </w:r>
      <w:r>
        <w:t>stands</w:t>
      </w:r>
      <w:r>
        <w:rPr>
          <w:spacing w:val="-1"/>
        </w:rPr>
        <w:t xml:space="preserve"> </w:t>
      </w:r>
      <w:r>
        <w:t>for</w:t>
      </w:r>
      <w:r>
        <w:rPr>
          <w:spacing w:val="-1"/>
        </w:rPr>
        <w:t xml:space="preserve"> </w:t>
      </w:r>
      <w:r>
        <w:rPr>
          <w:color w:val="FF00FF"/>
        </w:rPr>
        <w:t>contiguous</w:t>
      </w:r>
      <w:r>
        <w:rPr>
          <w:color w:val="FF00FF"/>
          <w:spacing w:val="-1"/>
        </w:rPr>
        <w:t xml:space="preserve"> </w:t>
      </w:r>
      <w:r>
        <w:rPr>
          <w:color w:val="FF00FF"/>
        </w:rPr>
        <w:t>allocation</w:t>
      </w:r>
      <w:r>
        <w:rPr>
          <w:color w:val="FF00FF"/>
          <w:spacing w:val="-1"/>
        </w:rPr>
        <w:t xml:space="preserve"> </w:t>
      </w:r>
      <w:r>
        <w:rPr>
          <w:color w:val="FF00FF"/>
        </w:rPr>
        <w:t xml:space="preserve">of multiple blocks </w:t>
      </w:r>
      <w:r>
        <w:t xml:space="preserve">and is mainly used to allocate memory for arrays. The number of blocks is determined by the first parameter </w:t>
      </w:r>
      <w:r>
        <w:rPr>
          <w:b/>
        </w:rPr>
        <w:t xml:space="preserve">n. </w:t>
      </w:r>
      <w:r>
        <w:t xml:space="preserve">The size of each block is equal to the number of bytes specified in the parameter i.e., </w:t>
      </w:r>
      <w:r>
        <w:rPr>
          <w:b/>
        </w:rPr>
        <w:t xml:space="preserve">size. </w:t>
      </w:r>
      <w:r>
        <w:t xml:space="preserve">Thus, total number of bytes allocated is n*size and </w:t>
      </w:r>
      <w:r>
        <w:rPr>
          <w:color w:val="FF00FF"/>
        </w:rPr>
        <w:t xml:space="preserve">all bytes will be initialized to 0. </w:t>
      </w:r>
      <w:r>
        <w:t>The syntax is shown below:</w:t>
      </w:r>
    </w:p>
    <w:p>
      <w:pPr>
        <w:pStyle w:val="6"/>
        <w:tabs>
          <w:tab w:val="left" w:pos="3668"/>
        </w:tabs>
        <w:spacing w:before="243"/>
        <w:ind w:left="788"/>
      </w:pPr>
      <w:r>
        <w:t>#include</w:t>
      </w:r>
      <w:r>
        <w:rPr>
          <w:spacing w:val="-9"/>
        </w:rPr>
        <w:t xml:space="preserve"> </w:t>
      </w:r>
      <w:r>
        <w:rPr>
          <w:spacing w:val="-2"/>
        </w:rPr>
        <w:t>&lt;stdlib.h&gt;</w:t>
      </w:r>
      <w:r>
        <w:tab/>
      </w:r>
      <w:r>
        <w:rPr>
          <w:color w:val="FF00FF"/>
        </w:rPr>
        <w:t>/*</w:t>
      </w:r>
      <w:r>
        <w:rPr>
          <w:color w:val="FF00FF"/>
          <w:spacing w:val="-6"/>
        </w:rPr>
        <w:t xml:space="preserve"> </w:t>
      </w:r>
      <w:r>
        <w:rPr>
          <w:color w:val="FF00FF"/>
        </w:rPr>
        <w:t>Prototype</w:t>
      </w:r>
      <w:r>
        <w:rPr>
          <w:color w:val="FF00FF"/>
          <w:spacing w:val="-6"/>
        </w:rPr>
        <w:t xml:space="preserve"> </w:t>
      </w:r>
      <w:r>
        <w:rPr>
          <w:color w:val="FF00FF"/>
        </w:rPr>
        <w:t>definition</w:t>
      </w:r>
      <w:r>
        <w:rPr>
          <w:color w:val="FF00FF"/>
          <w:spacing w:val="-6"/>
        </w:rPr>
        <w:t xml:space="preserve"> </w:t>
      </w:r>
      <w:r>
        <w:rPr>
          <w:color w:val="FF00FF"/>
        </w:rPr>
        <w:t>of</w:t>
      </w:r>
      <w:r>
        <w:rPr>
          <w:color w:val="FF00FF"/>
          <w:spacing w:val="-5"/>
        </w:rPr>
        <w:t xml:space="preserve"> </w:t>
      </w:r>
      <w:r>
        <w:rPr>
          <w:color w:val="FF00FF"/>
        </w:rPr>
        <w:t>calloc()</w:t>
      </w:r>
      <w:r>
        <w:rPr>
          <w:color w:val="FF00FF"/>
          <w:spacing w:val="-6"/>
        </w:rPr>
        <w:t xml:space="preserve"> </w:t>
      </w:r>
      <w:r>
        <w:rPr>
          <w:color w:val="FF00FF"/>
        </w:rPr>
        <w:t>is</w:t>
      </w:r>
      <w:r>
        <w:rPr>
          <w:color w:val="FF00FF"/>
          <w:spacing w:val="-6"/>
        </w:rPr>
        <w:t xml:space="preserve"> </w:t>
      </w:r>
      <w:r>
        <w:rPr>
          <w:color w:val="FF00FF"/>
        </w:rPr>
        <w:t>available</w:t>
      </w:r>
      <w:r>
        <w:rPr>
          <w:color w:val="FF00FF"/>
          <w:spacing w:val="-6"/>
        </w:rPr>
        <w:t xml:space="preserve"> </w:t>
      </w:r>
      <w:r>
        <w:rPr>
          <w:color w:val="FF00FF"/>
          <w:spacing w:val="-5"/>
        </w:rPr>
        <w:t>*/</w:t>
      </w:r>
    </w:p>
    <w:p>
      <w:pPr>
        <w:spacing w:before="0"/>
        <w:ind w:left="788" w:right="0" w:firstLine="0"/>
        <w:jc w:val="left"/>
        <w:rPr>
          <w:sz w:val="25"/>
        </w:rPr>
      </w:pPr>
      <w:r>
        <w:rPr>
          <w:spacing w:val="-4"/>
          <w:sz w:val="25"/>
        </w:rPr>
        <w:t>……..</w:t>
      </w:r>
    </w:p>
    <w:p>
      <w:pPr>
        <w:spacing w:before="1"/>
        <w:ind w:left="788" w:right="0" w:firstLine="0"/>
        <w:jc w:val="left"/>
        <w:rPr>
          <w:b/>
          <w:sz w:val="25"/>
        </w:rPr>
      </w:pPr>
      <w:r>
        <w:rPr>
          <w:b/>
          <w:sz w:val="25"/>
        </w:rPr>
        <w:t>ptr</w:t>
      </w:r>
      <w:r>
        <w:rPr>
          <w:b/>
          <w:spacing w:val="-6"/>
          <w:sz w:val="25"/>
        </w:rPr>
        <w:t xml:space="preserve"> </w:t>
      </w:r>
      <w:r>
        <w:rPr>
          <w:b/>
          <w:sz w:val="25"/>
        </w:rPr>
        <w:t>=</w:t>
      </w:r>
      <w:r>
        <w:rPr>
          <w:b/>
          <w:spacing w:val="-5"/>
          <w:sz w:val="25"/>
        </w:rPr>
        <w:t xml:space="preserve"> </w:t>
      </w:r>
      <w:r>
        <w:rPr>
          <w:b/>
          <w:color w:val="FF00FF"/>
          <w:sz w:val="25"/>
        </w:rPr>
        <w:t>(data_type</w:t>
      </w:r>
      <w:r>
        <w:rPr>
          <w:b/>
          <w:color w:val="FF00FF"/>
          <w:spacing w:val="-6"/>
          <w:sz w:val="25"/>
        </w:rPr>
        <w:t xml:space="preserve"> </w:t>
      </w:r>
      <w:r>
        <w:rPr>
          <w:b/>
          <w:color w:val="FF00FF"/>
          <w:sz w:val="25"/>
        </w:rPr>
        <w:t>*)</w:t>
      </w:r>
      <w:r>
        <w:rPr>
          <w:b/>
          <w:color w:val="FF00FF"/>
          <w:spacing w:val="-5"/>
          <w:sz w:val="25"/>
        </w:rPr>
        <w:t xml:space="preserve"> </w:t>
      </w:r>
      <w:r>
        <w:rPr>
          <w:b/>
          <w:sz w:val="25"/>
        </w:rPr>
        <w:t>calloc(n,</w:t>
      </w:r>
      <w:r>
        <w:rPr>
          <w:b/>
          <w:spacing w:val="-6"/>
          <w:sz w:val="25"/>
        </w:rPr>
        <w:t xml:space="preserve"> </w:t>
      </w:r>
      <w:r>
        <w:rPr>
          <w:b/>
          <w:spacing w:val="-2"/>
          <w:sz w:val="25"/>
        </w:rPr>
        <w:t>size);</w:t>
      </w:r>
    </w:p>
    <w:p>
      <w:pPr>
        <w:spacing w:before="0"/>
        <w:ind w:left="788" w:right="0" w:firstLine="0"/>
        <w:jc w:val="left"/>
        <w:rPr>
          <w:b/>
          <w:sz w:val="25"/>
        </w:rPr>
      </w:pPr>
      <w:r>
        <w:rPr>
          <w:b/>
          <w:spacing w:val="-4"/>
          <w:sz w:val="25"/>
        </w:rPr>
        <w:t>……..</w:t>
      </w:r>
    </w:p>
    <w:p>
      <w:pPr>
        <w:pStyle w:val="6"/>
        <w:spacing w:line="284" w:lineRule="exact"/>
        <w:ind w:left="68"/>
      </w:pPr>
      <w:r>
        <w:rPr>
          <w:spacing w:val="-2"/>
        </w:rPr>
        <w:t>where</w:t>
      </w:r>
    </w:p>
    <w:p>
      <w:pPr>
        <w:pStyle w:val="8"/>
        <w:numPr>
          <w:ilvl w:val="0"/>
          <w:numId w:val="34"/>
        </w:numPr>
        <w:tabs>
          <w:tab w:val="left" w:pos="787"/>
        </w:tabs>
        <w:spacing w:before="1" w:after="0" w:line="240" w:lineRule="auto"/>
        <w:ind w:left="787" w:right="0" w:hanging="359"/>
        <w:jc w:val="left"/>
        <w:rPr>
          <w:b/>
          <w:sz w:val="25"/>
        </w:rPr>
      </w:pPr>
      <w:r>
        <w:rPr>
          <w:i/>
          <w:sz w:val="25"/>
        </w:rPr>
        <w:t>ptr</w:t>
      </w:r>
      <w:r>
        <w:rPr>
          <w:i/>
          <w:spacing w:val="-4"/>
          <w:sz w:val="25"/>
        </w:rPr>
        <w:t xml:space="preserve"> </w:t>
      </w:r>
      <w:r>
        <w:rPr>
          <w:sz w:val="25"/>
        </w:rPr>
        <w:t>is</w:t>
      </w:r>
      <w:r>
        <w:rPr>
          <w:spacing w:val="-4"/>
          <w:sz w:val="25"/>
        </w:rPr>
        <w:t xml:space="preserve"> </w:t>
      </w:r>
      <w:r>
        <w:rPr>
          <w:sz w:val="25"/>
        </w:rPr>
        <w:t>a</w:t>
      </w:r>
      <w:r>
        <w:rPr>
          <w:spacing w:val="-4"/>
          <w:sz w:val="25"/>
        </w:rPr>
        <w:t xml:space="preserve"> </w:t>
      </w:r>
      <w:r>
        <w:rPr>
          <w:sz w:val="25"/>
        </w:rPr>
        <w:t>pointer</w:t>
      </w:r>
      <w:r>
        <w:rPr>
          <w:spacing w:val="-4"/>
          <w:sz w:val="25"/>
        </w:rPr>
        <w:t xml:space="preserve"> </w:t>
      </w:r>
      <w:r>
        <w:rPr>
          <w:sz w:val="25"/>
        </w:rPr>
        <w:t>variable</w:t>
      </w:r>
      <w:r>
        <w:rPr>
          <w:spacing w:val="-4"/>
          <w:sz w:val="25"/>
        </w:rPr>
        <w:t xml:space="preserve"> </w:t>
      </w:r>
      <w:r>
        <w:rPr>
          <w:sz w:val="25"/>
        </w:rPr>
        <w:t>of</w:t>
      </w:r>
      <w:r>
        <w:rPr>
          <w:spacing w:val="-4"/>
          <w:sz w:val="25"/>
        </w:rPr>
        <w:t xml:space="preserve"> </w:t>
      </w:r>
      <w:r>
        <w:rPr>
          <w:sz w:val="25"/>
        </w:rPr>
        <w:t>type</w:t>
      </w:r>
      <w:r>
        <w:rPr>
          <w:spacing w:val="-3"/>
          <w:sz w:val="25"/>
        </w:rPr>
        <w:t xml:space="preserve"> </w:t>
      </w:r>
      <w:r>
        <w:rPr>
          <w:b/>
          <w:spacing w:val="-2"/>
          <w:sz w:val="25"/>
        </w:rPr>
        <w:t>data_type</w:t>
      </w:r>
    </w:p>
    <w:p>
      <w:pPr>
        <w:pStyle w:val="8"/>
        <w:numPr>
          <w:ilvl w:val="0"/>
          <w:numId w:val="34"/>
        </w:numPr>
        <w:tabs>
          <w:tab w:val="left" w:pos="787"/>
        </w:tabs>
        <w:spacing w:before="1" w:after="0" w:line="304" w:lineRule="exact"/>
        <w:ind w:left="787" w:right="0" w:hanging="359"/>
        <w:jc w:val="left"/>
        <w:rPr>
          <w:sz w:val="25"/>
        </w:rPr>
      </w:pPr>
      <w:r>
        <w:rPr>
          <w:b/>
          <w:sz w:val="25"/>
        </w:rPr>
        <w:t>data_type</w:t>
      </w:r>
      <w:r>
        <w:rPr>
          <w:b/>
          <w:spacing w:val="-6"/>
          <w:sz w:val="25"/>
        </w:rPr>
        <w:t xml:space="preserve"> </w:t>
      </w:r>
      <w:r>
        <w:rPr>
          <w:sz w:val="25"/>
        </w:rPr>
        <w:t>can</w:t>
      </w:r>
      <w:r>
        <w:rPr>
          <w:spacing w:val="-4"/>
          <w:sz w:val="25"/>
        </w:rPr>
        <w:t xml:space="preserve"> </w:t>
      </w:r>
      <w:r>
        <w:rPr>
          <w:sz w:val="25"/>
        </w:rPr>
        <w:t>be</w:t>
      </w:r>
      <w:r>
        <w:rPr>
          <w:spacing w:val="-5"/>
          <w:sz w:val="25"/>
        </w:rPr>
        <w:t xml:space="preserve"> </w:t>
      </w:r>
      <w:r>
        <w:rPr>
          <w:sz w:val="25"/>
        </w:rPr>
        <w:t>any</w:t>
      </w:r>
      <w:r>
        <w:rPr>
          <w:spacing w:val="-4"/>
          <w:sz w:val="25"/>
        </w:rPr>
        <w:t xml:space="preserve"> </w:t>
      </w:r>
      <w:r>
        <w:rPr>
          <w:sz w:val="25"/>
        </w:rPr>
        <w:t>of</w:t>
      </w:r>
      <w:r>
        <w:rPr>
          <w:spacing w:val="-4"/>
          <w:sz w:val="25"/>
        </w:rPr>
        <w:t xml:space="preserve"> </w:t>
      </w:r>
      <w:r>
        <w:rPr>
          <w:sz w:val="25"/>
        </w:rPr>
        <w:t>the</w:t>
      </w:r>
      <w:r>
        <w:rPr>
          <w:spacing w:val="-5"/>
          <w:sz w:val="25"/>
        </w:rPr>
        <w:t xml:space="preserve"> </w:t>
      </w:r>
      <w:r>
        <w:rPr>
          <w:sz w:val="25"/>
        </w:rPr>
        <w:t>basic</w:t>
      </w:r>
      <w:r>
        <w:rPr>
          <w:spacing w:val="-4"/>
          <w:sz w:val="25"/>
        </w:rPr>
        <w:t xml:space="preserve"> </w:t>
      </w:r>
      <w:r>
        <w:rPr>
          <w:sz w:val="25"/>
        </w:rPr>
        <w:t>data</w:t>
      </w:r>
      <w:r>
        <w:rPr>
          <w:spacing w:val="-4"/>
          <w:sz w:val="25"/>
        </w:rPr>
        <w:t xml:space="preserve"> </w:t>
      </w:r>
      <w:r>
        <w:rPr>
          <w:sz w:val="25"/>
        </w:rPr>
        <w:t>type</w:t>
      </w:r>
      <w:r>
        <w:rPr>
          <w:spacing w:val="-5"/>
          <w:sz w:val="25"/>
        </w:rPr>
        <w:t xml:space="preserve"> </w:t>
      </w:r>
      <w:r>
        <w:rPr>
          <w:sz w:val="25"/>
        </w:rPr>
        <w:t>or</w:t>
      </w:r>
      <w:r>
        <w:rPr>
          <w:spacing w:val="-4"/>
          <w:sz w:val="25"/>
        </w:rPr>
        <w:t xml:space="preserve"> </w:t>
      </w:r>
      <w:r>
        <w:rPr>
          <w:sz w:val="25"/>
        </w:rPr>
        <w:t>user</w:t>
      </w:r>
      <w:r>
        <w:rPr>
          <w:spacing w:val="-4"/>
          <w:sz w:val="25"/>
        </w:rPr>
        <w:t xml:space="preserve"> </w:t>
      </w:r>
      <w:r>
        <w:rPr>
          <w:sz w:val="25"/>
        </w:rPr>
        <w:t>defined</w:t>
      </w:r>
      <w:r>
        <w:rPr>
          <w:spacing w:val="-5"/>
          <w:sz w:val="25"/>
        </w:rPr>
        <w:t xml:space="preserve"> </w:t>
      </w:r>
      <w:r>
        <w:rPr>
          <w:sz w:val="25"/>
        </w:rPr>
        <w:t>data</w:t>
      </w:r>
      <w:r>
        <w:rPr>
          <w:spacing w:val="-4"/>
          <w:sz w:val="25"/>
        </w:rPr>
        <w:t xml:space="preserve"> type</w:t>
      </w:r>
    </w:p>
    <w:p>
      <w:pPr>
        <w:pStyle w:val="8"/>
        <w:numPr>
          <w:ilvl w:val="0"/>
          <w:numId w:val="34"/>
        </w:numPr>
        <w:tabs>
          <w:tab w:val="left" w:pos="787"/>
        </w:tabs>
        <w:spacing w:before="0" w:after="0" w:line="304" w:lineRule="exact"/>
        <w:ind w:left="787" w:right="0" w:hanging="359"/>
        <w:jc w:val="left"/>
        <w:rPr>
          <w:sz w:val="25"/>
        </w:rPr>
      </w:pPr>
      <w:r>
        <w:rPr>
          <w:b/>
          <w:sz w:val="25"/>
        </w:rPr>
        <w:t>n</w:t>
      </w:r>
      <w:r>
        <w:rPr>
          <w:b/>
          <w:spacing w:val="-4"/>
          <w:sz w:val="25"/>
        </w:rPr>
        <w:t xml:space="preserve"> </w:t>
      </w:r>
      <w:r>
        <w:rPr>
          <w:sz w:val="25"/>
        </w:rPr>
        <w:t>is</w:t>
      </w:r>
      <w:r>
        <w:rPr>
          <w:spacing w:val="-3"/>
          <w:sz w:val="25"/>
        </w:rPr>
        <w:t xml:space="preserve"> </w:t>
      </w:r>
      <w:r>
        <w:rPr>
          <w:sz w:val="25"/>
        </w:rPr>
        <w:t>the</w:t>
      </w:r>
      <w:r>
        <w:rPr>
          <w:spacing w:val="-3"/>
          <w:sz w:val="25"/>
        </w:rPr>
        <w:t xml:space="preserve"> </w:t>
      </w:r>
      <w:r>
        <w:rPr>
          <w:sz w:val="25"/>
        </w:rPr>
        <w:t>number</w:t>
      </w:r>
      <w:r>
        <w:rPr>
          <w:spacing w:val="-4"/>
          <w:sz w:val="25"/>
        </w:rPr>
        <w:t xml:space="preserve"> </w:t>
      </w:r>
      <w:r>
        <w:rPr>
          <w:sz w:val="25"/>
        </w:rPr>
        <w:t>of</w:t>
      </w:r>
      <w:r>
        <w:rPr>
          <w:spacing w:val="-3"/>
          <w:sz w:val="25"/>
        </w:rPr>
        <w:t xml:space="preserve"> </w:t>
      </w:r>
      <w:r>
        <w:rPr>
          <w:sz w:val="25"/>
        </w:rPr>
        <w:t>blocks</w:t>
      </w:r>
      <w:r>
        <w:rPr>
          <w:spacing w:val="-3"/>
          <w:sz w:val="25"/>
        </w:rPr>
        <w:t xml:space="preserve"> </w:t>
      </w:r>
      <w:r>
        <w:rPr>
          <w:sz w:val="25"/>
        </w:rPr>
        <w:t>to</w:t>
      </w:r>
      <w:r>
        <w:rPr>
          <w:spacing w:val="-4"/>
          <w:sz w:val="25"/>
        </w:rPr>
        <w:t xml:space="preserve"> </w:t>
      </w:r>
      <w:r>
        <w:rPr>
          <w:sz w:val="25"/>
        </w:rPr>
        <w:t>be</w:t>
      </w:r>
      <w:r>
        <w:rPr>
          <w:spacing w:val="-3"/>
          <w:sz w:val="25"/>
        </w:rPr>
        <w:t xml:space="preserve"> </w:t>
      </w:r>
      <w:r>
        <w:rPr>
          <w:spacing w:val="-2"/>
          <w:sz w:val="25"/>
        </w:rPr>
        <w:t>allocated</w:t>
      </w:r>
    </w:p>
    <w:p>
      <w:pPr>
        <w:pStyle w:val="8"/>
        <w:numPr>
          <w:ilvl w:val="0"/>
          <w:numId w:val="34"/>
        </w:numPr>
        <w:tabs>
          <w:tab w:val="left" w:pos="787"/>
        </w:tabs>
        <w:spacing w:before="1" w:after="0" w:line="240" w:lineRule="auto"/>
        <w:ind w:left="787" w:right="0" w:hanging="359"/>
        <w:jc w:val="left"/>
        <w:rPr>
          <w:sz w:val="25"/>
        </w:rPr>
      </w:pPr>
      <w:r>
        <w:rPr>
          <w:i/>
          <w:sz w:val="25"/>
        </w:rPr>
        <w:t>size</w:t>
      </w:r>
      <w:r>
        <w:rPr>
          <w:i/>
          <w:spacing w:val="-4"/>
          <w:sz w:val="25"/>
        </w:rPr>
        <w:t xml:space="preserve"> </w:t>
      </w:r>
      <w:r>
        <w:rPr>
          <w:sz w:val="25"/>
        </w:rPr>
        <w:t>is</w:t>
      </w:r>
      <w:r>
        <w:rPr>
          <w:spacing w:val="-4"/>
          <w:sz w:val="25"/>
        </w:rPr>
        <w:t xml:space="preserve"> </w:t>
      </w:r>
      <w:r>
        <w:rPr>
          <w:sz w:val="25"/>
        </w:rPr>
        <w:t>the</w:t>
      </w:r>
      <w:r>
        <w:rPr>
          <w:spacing w:val="-4"/>
          <w:sz w:val="25"/>
        </w:rPr>
        <w:t xml:space="preserve"> </w:t>
      </w:r>
      <w:r>
        <w:rPr>
          <w:sz w:val="25"/>
        </w:rPr>
        <w:t>number</w:t>
      </w:r>
      <w:r>
        <w:rPr>
          <w:spacing w:val="-3"/>
          <w:sz w:val="25"/>
        </w:rPr>
        <w:t xml:space="preserve"> </w:t>
      </w:r>
      <w:r>
        <w:rPr>
          <w:sz w:val="25"/>
        </w:rPr>
        <w:t>of</w:t>
      </w:r>
      <w:r>
        <w:rPr>
          <w:spacing w:val="-4"/>
          <w:sz w:val="25"/>
        </w:rPr>
        <w:t xml:space="preserve"> </w:t>
      </w:r>
      <w:r>
        <w:rPr>
          <w:sz w:val="25"/>
        </w:rPr>
        <w:t>bytes</w:t>
      </w:r>
      <w:r>
        <w:rPr>
          <w:spacing w:val="-3"/>
          <w:sz w:val="25"/>
        </w:rPr>
        <w:t xml:space="preserve"> </w:t>
      </w:r>
      <w:r>
        <w:rPr>
          <w:sz w:val="25"/>
        </w:rPr>
        <w:t>in</w:t>
      </w:r>
      <w:r>
        <w:rPr>
          <w:spacing w:val="-4"/>
          <w:sz w:val="25"/>
        </w:rPr>
        <w:t xml:space="preserve"> </w:t>
      </w:r>
      <w:r>
        <w:rPr>
          <w:sz w:val="25"/>
        </w:rPr>
        <w:t>each</w:t>
      </w:r>
      <w:r>
        <w:rPr>
          <w:spacing w:val="-3"/>
          <w:sz w:val="25"/>
        </w:rPr>
        <w:t xml:space="preserve"> </w:t>
      </w:r>
      <w:r>
        <w:rPr>
          <w:spacing w:val="-2"/>
          <w:sz w:val="25"/>
        </w:rPr>
        <w:t>block</w:t>
      </w:r>
    </w:p>
    <w:p>
      <w:pPr>
        <w:pStyle w:val="6"/>
        <w:spacing w:before="182"/>
        <w:ind w:left="68"/>
        <w:jc w:val="both"/>
      </w:pPr>
      <w:r>
        <w:t>Observe</w:t>
      </w:r>
      <w:r>
        <w:rPr>
          <w:spacing w:val="-8"/>
        </w:rPr>
        <w:t xml:space="preserve"> </w:t>
      </w:r>
      <w:r>
        <w:t>the</w:t>
      </w:r>
      <w:r>
        <w:rPr>
          <w:spacing w:val="-7"/>
        </w:rPr>
        <w:t xml:space="preserve"> </w:t>
      </w:r>
      <w:r>
        <w:t>following</w:t>
      </w:r>
      <w:r>
        <w:rPr>
          <w:spacing w:val="-8"/>
        </w:rPr>
        <w:t xml:space="preserve"> </w:t>
      </w:r>
      <w:r>
        <w:rPr>
          <w:spacing w:val="-2"/>
        </w:rPr>
        <w:t>points:</w:t>
      </w:r>
    </w:p>
    <w:p>
      <w:pPr>
        <w:pStyle w:val="8"/>
        <w:numPr>
          <w:ilvl w:val="3"/>
          <w:numId w:val="24"/>
        </w:numPr>
        <w:tabs>
          <w:tab w:val="left" w:pos="428"/>
        </w:tabs>
        <w:spacing w:before="5" w:after="0" w:line="237" w:lineRule="auto"/>
        <w:ind w:left="428" w:right="506" w:hanging="360"/>
        <w:jc w:val="both"/>
        <w:rPr>
          <w:sz w:val="25"/>
        </w:rPr>
      </w:pPr>
      <w:r>
        <w:rPr>
          <w:sz w:val="25"/>
        </w:rPr>
        <w:t xml:space="preserve">On successful allocation, the function returns the address of first byte of allocated memory. Since address is returned, the return type is a </w:t>
      </w:r>
      <w:r>
        <w:rPr>
          <w:b/>
          <w:sz w:val="25"/>
        </w:rPr>
        <w:t xml:space="preserve">void </w:t>
      </w:r>
      <w:r>
        <w:rPr>
          <w:sz w:val="25"/>
        </w:rPr>
        <w:t xml:space="preserve">pointer. By </w:t>
      </w:r>
      <w:r>
        <w:rPr>
          <w:b/>
          <w:sz w:val="25"/>
        </w:rPr>
        <w:t xml:space="preserve">type casting </w:t>
      </w:r>
      <w:r>
        <w:rPr>
          <w:sz w:val="25"/>
        </w:rPr>
        <w:t>appropriately we can use it to store integer, float etc.</w:t>
      </w:r>
    </w:p>
    <w:p>
      <w:pPr>
        <w:pStyle w:val="8"/>
        <w:numPr>
          <w:ilvl w:val="3"/>
          <w:numId w:val="24"/>
        </w:numPr>
        <w:tabs>
          <w:tab w:val="left" w:pos="428"/>
        </w:tabs>
        <w:spacing w:before="3" w:after="0" w:line="240" w:lineRule="auto"/>
        <w:ind w:left="428" w:right="504" w:hanging="360"/>
        <w:jc w:val="both"/>
        <w:rPr>
          <w:sz w:val="25"/>
        </w:rPr>
      </w:pPr>
      <w:r>
        <w:rPr>
          <w:sz w:val="25"/>
        </w:rPr>
        <w:t xml:space="preserve">If specified size of memory is not available, the condition is called </w:t>
      </w:r>
      <w:r>
        <w:rPr>
          <w:b/>
          <w:sz w:val="25"/>
        </w:rPr>
        <w:t xml:space="preserve">“overflow of memory”. </w:t>
      </w:r>
      <w:r>
        <w:rPr>
          <w:sz w:val="25"/>
        </w:rPr>
        <w:t xml:space="preserve">In such case, the function returns NULL. It is the responsibility of the programmer to check whether the sufficient memory is allocated or not as shown </w:t>
      </w:r>
      <w:r>
        <w:rPr>
          <w:spacing w:val="-2"/>
          <w:sz w:val="25"/>
        </w:rPr>
        <w:t>below:</w:t>
      </w:r>
    </w:p>
    <w:p>
      <w:pPr>
        <w:pStyle w:val="6"/>
        <w:spacing w:before="2"/>
      </w:pPr>
    </w:p>
    <w:p>
      <w:pPr>
        <w:spacing w:before="0" w:line="285" w:lineRule="exact"/>
        <w:ind w:left="1508" w:right="0" w:firstLine="0"/>
        <w:jc w:val="left"/>
        <w:rPr>
          <w:sz w:val="25"/>
        </w:rPr>
      </w:pPr>
      <w:r>
        <w:rPr>
          <w:b/>
          <w:sz w:val="25"/>
        </w:rPr>
        <w:t>void</w:t>
      </w:r>
      <w:r>
        <w:rPr>
          <w:b/>
          <w:spacing w:val="-5"/>
          <w:sz w:val="25"/>
        </w:rPr>
        <w:t xml:space="preserve"> </w:t>
      </w:r>
      <w:r>
        <w:rPr>
          <w:spacing w:val="-2"/>
          <w:sz w:val="25"/>
        </w:rPr>
        <w:t>function_name()</w:t>
      </w:r>
    </w:p>
    <w:p>
      <w:pPr>
        <w:spacing w:before="0" w:line="285" w:lineRule="exact"/>
        <w:ind w:left="1508" w:right="0" w:firstLine="0"/>
        <w:jc w:val="left"/>
        <w:rPr>
          <w:b/>
          <w:sz w:val="25"/>
        </w:rPr>
      </w:pPr>
      <w:r>
        <w:rPr>
          <w:b/>
          <w:spacing w:val="-10"/>
          <w:sz w:val="25"/>
        </w:rPr>
        <w:t>{</w:t>
      </w:r>
    </w:p>
    <w:p>
      <w:pPr>
        <w:spacing w:before="0"/>
        <w:ind w:left="2228" w:right="0" w:firstLine="0"/>
        <w:jc w:val="left"/>
        <w:rPr>
          <w:b/>
          <w:sz w:val="25"/>
        </w:rPr>
      </w:pPr>
      <w:r>
        <w:rPr>
          <w:b/>
          <w:spacing w:val="-4"/>
          <w:sz w:val="25"/>
        </w:rPr>
        <w:t>……..</w:t>
      </w:r>
    </w:p>
    <w:p>
      <w:pPr>
        <w:spacing w:before="1"/>
        <w:ind w:left="2228" w:right="0" w:firstLine="0"/>
        <w:jc w:val="left"/>
        <w:rPr>
          <w:b/>
          <w:sz w:val="25"/>
        </w:rPr>
      </w:pPr>
      <w:r>
        <w:rPr>
          <w:b/>
          <w:sz w:val="25"/>
        </w:rPr>
        <w:t>ptr</w:t>
      </w:r>
      <w:r>
        <w:rPr>
          <w:b/>
          <w:spacing w:val="-5"/>
          <w:sz w:val="25"/>
        </w:rPr>
        <w:t xml:space="preserve"> </w:t>
      </w:r>
      <w:r>
        <w:rPr>
          <w:b/>
          <w:sz w:val="25"/>
        </w:rPr>
        <w:t>=</w:t>
      </w:r>
      <w:r>
        <w:rPr>
          <w:b/>
          <w:spacing w:val="-5"/>
          <w:sz w:val="25"/>
        </w:rPr>
        <w:t xml:space="preserve"> </w:t>
      </w:r>
      <w:r>
        <w:rPr>
          <w:b/>
          <w:sz w:val="25"/>
        </w:rPr>
        <w:t>(data_type</w:t>
      </w:r>
      <w:r>
        <w:rPr>
          <w:b/>
          <w:spacing w:val="-4"/>
          <w:sz w:val="25"/>
        </w:rPr>
        <w:t xml:space="preserve"> </w:t>
      </w:r>
      <w:r>
        <w:rPr>
          <w:b/>
          <w:sz w:val="25"/>
        </w:rPr>
        <w:t>*)</w:t>
      </w:r>
      <w:r>
        <w:rPr>
          <w:b/>
          <w:spacing w:val="-5"/>
          <w:sz w:val="25"/>
        </w:rPr>
        <w:t xml:space="preserve"> </w:t>
      </w:r>
      <w:r>
        <w:rPr>
          <w:b/>
          <w:spacing w:val="-2"/>
          <w:sz w:val="25"/>
        </w:rPr>
        <w:t>calloc(size);</w:t>
      </w:r>
    </w:p>
    <w:p>
      <w:pPr>
        <w:spacing w:after="0"/>
        <w:jc w:val="left"/>
        <w:rPr>
          <w:b/>
          <w:sz w:val="25"/>
        </w:rPr>
        <w:sectPr>
          <w:pgSz w:w="11910" w:h="16840"/>
          <w:pgMar w:top="2240" w:right="1133" w:bottom="280" w:left="1559" w:header="1884" w:footer="0" w:gutter="0"/>
          <w:cols w:space="720" w:num="1"/>
        </w:sectPr>
      </w:pPr>
    </w:p>
    <w:p>
      <w:pPr>
        <w:pStyle w:val="6"/>
        <w:spacing w:before="203"/>
        <w:ind w:left="2228"/>
      </w:pPr>
      <w:r>
        <w:rPr>
          <w:b/>
        </w:rPr>
        <w:t>if</w:t>
      </w:r>
      <w:r>
        <w:rPr>
          <w:b/>
          <w:spacing w:val="-3"/>
        </w:rPr>
        <w:t xml:space="preserve"> </w:t>
      </w:r>
      <w:r>
        <w:t>(ptr</w:t>
      </w:r>
      <w:r>
        <w:rPr>
          <w:spacing w:val="-3"/>
        </w:rPr>
        <w:t xml:space="preserve"> </w:t>
      </w:r>
      <w:r>
        <w:t>==</w:t>
      </w:r>
      <w:r>
        <w:rPr>
          <w:spacing w:val="-2"/>
        </w:rPr>
        <w:t xml:space="preserve"> NULL)</w:t>
      </w:r>
    </w:p>
    <w:p>
      <w:pPr>
        <w:spacing w:before="1"/>
        <w:ind w:left="2228" w:right="0" w:firstLine="0"/>
        <w:jc w:val="left"/>
        <w:rPr>
          <w:b/>
          <w:sz w:val="25"/>
        </w:rPr>
      </w:pPr>
      <w:r>
        <w:rPr>
          <w:b/>
          <w:spacing w:val="-10"/>
          <w:sz w:val="25"/>
        </w:rPr>
        <w:t>{</w:t>
      </w:r>
    </w:p>
    <w:p>
      <w:pPr>
        <w:pStyle w:val="6"/>
        <w:ind w:left="2948" w:right="2824"/>
      </w:pPr>
      <w:r>
        <w:t>printf(“Insufficient</w:t>
      </w:r>
      <w:r>
        <w:rPr>
          <w:spacing w:val="-16"/>
        </w:rPr>
        <w:t xml:space="preserve"> </w:t>
      </w:r>
      <w:r>
        <w:t xml:space="preserve">memory\n”); </w:t>
      </w:r>
      <w:r>
        <w:rPr>
          <w:spacing w:val="-2"/>
        </w:rPr>
        <w:t>exit(0);</w:t>
      </w:r>
    </w:p>
    <w:p>
      <w:pPr>
        <w:spacing w:before="1"/>
        <w:ind w:left="2228" w:right="0" w:firstLine="0"/>
        <w:jc w:val="left"/>
        <w:rPr>
          <w:b/>
          <w:sz w:val="25"/>
        </w:rPr>
      </w:pPr>
      <w:r>
        <w:rPr>
          <w:b/>
          <w:spacing w:val="-10"/>
          <w:sz w:val="25"/>
        </w:rPr>
        <w:t>}</w:t>
      </w:r>
    </w:p>
    <w:p>
      <w:pPr>
        <w:spacing w:before="1" w:line="285" w:lineRule="exact"/>
        <w:ind w:left="2228" w:right="0" w:firstLine="0"/>
        <w:jc w:val="left"/>
        <w:rPr>
          <w:sz w:val="25"/>
        </w:rPr>
      </w:pPr>
      <w:r>
        <w:rPr>
          <w:spacing w:val="-4"/>
          <w:sz w:val="25"/>
        </w:rPr>
        <w:t>……..</w:t>
      </w:r>
    </w:p>
    <w:p>
      <w:pPr>
        <w:spacing w:before="0" w:line="285" w:lineRule="exact"/>
        <w:ind w:left="1508" w:right="0" w:firstLine="0"/>
        <w:jc w:val="left"/>
        <w:rPr>
          <w:b/>
          <w:sz w:val="25"/>
        </w:rPr>
      </w:pPr>
      <w:r>
        <w:rPr>
          <w:b/>
          <w:spacing w:val="-10"/>
          <w:sz w:val="25"/>
        </w:rPr>
        <w:t>}</w:t>
      </w:r>
    </w:p>
    <w:p>
      <w:pPr>
        <w:spacing w:before="50" w:line="590" w:lineRule="exact"/>
        <w:ind w:left="68" w:right="555" w:firstLine="0"/>
        <w:jc w:val="left"/>
        <w:rPr>
          <w:sz w:val="25"/>
        </w:rPr>
      </w:pPr>
      <w:r>
        <w:rPr>
          <w:sz w:val="25"/>
        </w:rPr>
        <mc:AlternateContent>
          <mc:Choice Requires="wps">
            <w:drawing>
              <wp:anchor distT="0" distB="0" distL="0" distR="0" simplePos="0" relativeHeight="251797504" behindDoc="1" locked="0" layoutInCell="1" allowOverlap="1">
                <wp:simplePos x="0" y="0"/>
                <wp:positionH relativeFrom="page">
                  <wp:posOffset>965835</wp:posOffset>
                </wp:positionH>
                <wp:positionV relativeFrom="paragraph">
                  <wp:posOffset>417830</wp:posOffset>
                </wp:positionV>
                <wp:extent cx="5600700" cy="1270"/>
                <wp:effectExtent l="0" t="0" r="0" b="0"/>
                <wp:wrapNone/>
                <wp:docPr id="703" name="Graphic 703"/>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703" o:spid="_x0000_s1026" o:spt="100" style="position:absolute;left:0pt;margin-left:76.05pt;margin-top:32.9pt;height:0.1pt;width:441pt;mso-position-horizontal-relative:page;z-index:-251518976;mso-width-relative:page;mso-height-relative:page;" filled="f" stroked="t" coordsize="5600700,1" o:gfxdata="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MoUlf1wAAAAoBAAAPAAAAAAAA&#10;AAEAIAAAACIAAABkcnMvZG93bnJldi54bWxQSwECFAAUAAAACACHTuJAP1m5JxMCAAB/BAAADgAA&#10;AAAAAAABACAAAAAmAQAAZHJzL2Uyb0RvYy54bWxQSwUGAAAAAAYABgBZAQAAqwUAAAAA&#10;" path="m0,0l5600700,1e">
                <v:fill on="f" focussize="0,0"/>
                <v:stroke weight="1.5pt" color="#FF00FF" joinstyle="round"/>
                <v:imagedata o:title=""/>
                <o:lock v:ext="edit" aspectratio="f"/>
                <v:textbox inset="0mm,0mm,0mm,0mm"/>
              </v:shape>
            </w:pict>
          </mc:Fallback>
        </mc:AlternateContent>
      </w:r>
      <w:r>
        <w:rPr>
          <w:sz w:val="25"/>
        </w:rPr>
        <mc:AlternateContent>
          <mc:Choice Requires="wps">
            <w:drawing>
              <wp:anchor distT="0" distB="0" distL="0" distR="0" simplePos="0" relativeHeight="251749376" behindDoc="0" locked="0" layoutInCell="1" allowOverlap="1">
                <wp:simplePos x="0" y="0"/>
                <wp:positionH relativeFrom="page">
                  <wp:posOffset>965835</wp:posOffset>
                </wp:positionH>
                <wp:positionV relativeFrom="paragraph">
                  <wp:posOffset>149860</wp:posOffset>
                </wp:positionV>
                <wp:extent cx="5600700" cy="1270"/>
                <wp:effectExtent l="0" t="0" r="0" b="0"/>
                <wp:wrapNone/>
                <wp:docPr id="704" name="Graphic 704"/>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704" o:spid="_x0000_s1026" o:spt="100" style="position:absolute;left:0pt;margin-left:76.05pt;margin-top:11.8pt;height:0.1pt;width:441pt;mso-position-horizontal-relative:page;z-index:251749376;mso-width-relative:page;mso-height-relative:page;" filled="f" stroked="t" coordsize="5600700,1" o:gfxdata="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4k3p91wAAAAoBAAAPAAAAAAAA&#10;AAEAIAAAACIAAABkcnMvZG93bnJldi54bWxQSwECFAAUAAAACACHTuJA5OetABMCAAB/BAAADgAA&#10;AAAAAAABACAAAAAmAQAAZHJzL2Uyb0RvYy54bWxQSwUGAAAAAAYABgBZAQAAqwUAAAAA&#10;" path="m0,0l5600700,1e">
                <v:fill on="f" focussize="0,0"/>
                <v:stroke weight="1.5pt" color="#FF00FF" joinstyle="round"/>
                <v:imagedata o:title=""/>
                <o:lock v:ext="edit" aspectratio="f"/>
                <v:textbox inset="0mm,0mm,0mm,0mm"/>
              </v:shape>
            </w:pict>
          </mc:Fallback>
        </mc:AlternateContent>
      </w:r>
      <w:r>
        <w:rPr>
          <w:b/>
          <w:color w:val="FF00FF"/>
          <w:sz w:val="25"/>
        </w:rPr>
        <w:t>Example</w:t>
      </w:r>
      <w:r>
        <w:rPr>
          <w:b/>
          <w:color w:val="FF00FF"/>
          <w:spacing w:val="-5"/>
          <w:sz w:val="25"/>
        </w:rPr>
        <w:t xml:space="preserve"> </w:t>
      </w:r>
      <w:r>
        <w:rPr>
          <w:b/>
          <w:color w:val="FF00FF"/>
          <w:sz w:val="25"/>
        </w:rPr>
        <w:t>12.38:</w:t>
      </w:r>
      <w:r>
        <w:rPr>
          <w:b/>
          <w:color w:val="FF00FF"/>
          <w:spacing w:val="-4"/>
          <w:sz w:val="25"/>
        </w:rPr>
        <w:t xml:space="preserve"> </w:t>
      </w:r>
      <w:r>
        <w:rPr>
          <w:sz w:val="25"/>
        </w:rPr>
        <w:t>Program</w:t>
      </w:r>
      <w:r>
        <w:rPr>
          <w:spacing w:val="-5"/>
          <w:sz w:val="25"/>
        </w:rPr>
        <w:t xml:space="preserve"> </w:t>
      </w:r>
      <w:r>
        <w:rPr>
          <w:sz w:val="25"/>
        </w:rPr>
        <w:t>to</w:t>
      </w:r>
      <w:r>
        <w:rPr>
          <w:spacing w:val="-4"/>
          <w:sz w:val="25"/>
        </w:rPr>
        <w:t xml:space="preserve"> </w:t>
      </w:r>
      <w:r>
        <w:rPr>
          <w:sz w:val="25"/>
        </w:rPr>
        <w:t>find</w:t>
      </w:r>
      <w:r>
        <w:rPr>
          <w:spacing w:val="-4"/>
          <w:sz w:val="25"/>
        </w:rPr>
        <w:t xml:space="preserve"> </w:t>
      </w:r>
      <w:r>
        <w:rPr>
          <w:sz w:val="25"/>
        </w:rPr>
        <w:t>maximum</w:t>
      </w:r>
      <w:r>
        <w:rPr>
          <w:spacing w:val="-4"/>
          <w:sz w:val="25"/>
        </w:rPr>
        <w:t xml:space="preserve"> </w:t>
      </w:r>
      <w:r>
        <w:rPr>
          <w:sz w:val="25"/>
        </w:rPr>
        <w:t>of</w:t>
      </w:r>
      <w:r>
        <w:rPr>
          <w:spacing w:val="-4"/>
          <w:sz w:val="25"/>
        </w:rPr>
        <w:t xml:space="preserve"> </w:t>
      </w:r>
      <w:r>
        <w:rPr>
          <w:sz w:val="25"/>
        </w:rPr>
        <w:t>n</w:t>
      </w:r>
      <w:r>
        <w:rPr>
          <w:spacing w:val="-4"/>
          <w:sz w:val="25"/>
        </w:rPr>
        <w:t xml:space="preserve"> </w:t>
      </w:r>
      <w:r>
        <w:rPr>
          <w:sz w:val="25"/>
        </w:rPr>
        <w:t>numbers</w:t>
      </w:r>
      <w:r>
        <w:rPr>
          <w:spacing w:val="-4"/>
          <w:sz w:val="25"/>
        </w:rPr>
        <w:t xml:space="preserve"> </w:t>
      </w:r>
      <w:r>
        <w:rPr>
          <w:sz w:val="25"/>
        </w:rPr>
        <w:t>using</w:t>
      </w:r>
      <w:r>
        <w:rPr>
          <w:spacing w:val="-4"/>
          <w:sz w:val="25"/>
        </w:rPr>
        <w:t xml:space="preserve"> </w:t>
      </w:r>
      <w:r>
        <w:rPr>
          <w:sz w:val="25"/>
        </w:rPr>
        <w:t>dynamic</w:t>
      </w:r>
      <w:r>
        <w:rPr>
          <w:spacing w:val="-4"/>
          <w:sz w:val="25"/>
        </w:rPr>
        <w:t xml:space="preserve"> </w:t>
      </w:r>
      <w:r>
        <w:rPr>
          <w:sz w:val="25"/>
        </w:rPr>
        <w:t>arrays #</w:t>
      </w:r>
      <w:r>
        <w:rPr>
          <w:b/>
          <w:sz w:val="25"/>
        </w:rPr>
        <w:t xml:space="preserve">include </w:t>
      </w:r>
      <w:r>
        <w:rPr>
          <w:sz w:val="25"/>
        </w:rPr>
        <w:t>&lt;stdio.h&gt;</w:t>
      </w:r>
    </w:p>
    <w:p>
      <w:pPr>
        <w:spacing w:before="0" w:line="224" w:lineRule="exact"/>
        <w:ind w:left="68" w:right="0" w:firstLine="0"/>
        <w:jc w:val="left"/>
        <w:rPr>
          <w:sz w:val="25"/>
        </w:rPr>
      </w:pPr>
      <w:r>
        <w:rPr>
          <w:sz w:val="25"/>
        </w:rPr>
        <w:t>#</w:t>
      </w:r>
      <w:r>
        <w:rPr>
          <w:b/>
          <w:sz w:val="25"/>
        </w:rPr>
        <w:t>include</w:t>
      </w:r>
      <w:r>
        <w:rPr>
          <w:b/>
          <w:spacing w:val="-10"/>
          <w:sz w:val="25"/>
        </w:rPr>
        <w:t xml:space="preserve"> </w:t>
      </w:r>
      <w:r>
        <w:rPr>
          <w:spacing w:val="-2"/>
          <w:sz w:val="25"/>
        </w:rPr>
        <w:t>&lt;stdlib.h&gt;</w:t>
      </w:r>
    </w:p>
    <w:p>
      <w:pPr>
        <w:pStyle w:val="6"/>
        <w:spacing w:before="1"/>
      </w:pPr>
    </w:p>
    <w:p>
      <w:pPr>
        <w:spacing w:before="0"/>
        <w:ind w:left="68" w:right="0" w:firstLine="0"/>
        <w:jc w:val="left"/>
        <w:rPr>
          <w:sz w:val="25"/>
        </w:rPr>
      </w:pPr>
      <w:r>
        <w:rPr>
          <w:b/>
          <w:sz w:val="25"/>
        </w:rPr>
        <w:t>void</w:t>
      </w:r>
      <w:r>
        <w:rPr>
          <w:b/>
          <w:spacing w:val="-5"/>
          <w:sz w:val="25"/>
        </w:rPr>
        <w:t xml:space="preserve"> </w:t>
      </w:r>
      <w:r>
        <w:rPr>
          <w:spacing w:val="-2"/>
          <w:sz w:val="25"/>
        </w:rPr>
        <w:t>main()</w:t>
      </w:r>
    </w:p>
    <w:p>
      <w:pPr>
        <w:spacing w:before="0"/>
        <w:ind w:left="68" w:right="0" w:firstLine="0"/>
        <w:jc w:val="left"/>
        <w:rPr>
          <w:b/>
          <w:sz w:val="25"/>
        </w:rPr>
      </w:pPr>
      <w:r>
        <w:rPr>
          <w:b/>
          <w:spacing w:val="-10"/>
          <w:sz w:val="25"/>
        </w:rPr>
        <w:t>{</w:t>
      </w:r>
    </w:p>
    <w:p>
      <w:pPr>
        <w:spacing w:before="1"/>
        <w:ind w:left="788" w:right="0" w:firstLine="0"/>
        <w:jc w:val="left"/>
        <w:rPr>
          <w:sz w:val="25"/>
        </w:rPr>
      </w:pPr>
      <w:r>
        <w:rPr>
          <w:b/>
          <w:sz w:val="25"/>
        </w:rPr>
        <w:t>int</w:t>
      </w:r>
      <w:r>
        <w:rPr>
          <w:b/>
          <w:spacing w:val="-3"/>
          <w:sz w:val="25"/>
        </w:rPr>
        <w:t xml:space="preserve"> </w:t>
      </w:r>
      <w:r>
        <w:rPr>
          <w:sz w:val="25"/>
        </w:rPr>
        <w:t>*a,</w:t>
      </w:r>
      <w:r>
        <w:rPr>
          <w:spacing w:val="-2"/>
          <w:sz w:val="25"/>
        </w:rPr>
        <w:t xml:space="preserve"> </w:t>
      </w:r>
      <w:r>
        <w:rPr>
          <w:sz w:val="25"/>
        </w:rPr>
        <w:t>i,</w:t>
      </w:r>
      <w:r>
        <w:rPr>
          <w:spacing w:val="-2"/>
          <w:sz w:val="25"/>
        </w:rPr>
        <w:t xml:space="preserve"> </w:t>
      </w:r>
      <w:r>
        <w:rPr>
          <w:sz w:val="25"/>
        </w:rPr>
        <w:t>j,</w:t>
      </w:r>
      <w:r>
        <w:rPr>
          <w:spacing w:val="-2"/>
          <w:sz w:val="25"/>
        </w:rPr>
        <w:t xml:space="preserve"> </w:t>
      </w:r>
      <w:r>
        <w:rPr>
          <w:spacing w:val="-5"/>
          <w:sz w:val="25"/>
        </w:rPr>
        <w:t>n;</w:t>
      </w:r>
    </w:p>
    <w:p>
      <w:pPr>
        <w:pStyle w:val="6"/>
        <w:spacing w:before="149"/>
        <w:ind w:left="788"/>
      </w:pPr>
      <w:r>
        <w:rPr>
          <w:b/>
        </w:rPr>
        <w:t>printf</w:t>
      </w:r>
      <w:r>
        <w:t>("Enter</w:t>
      </w:r>
      <w:r>
        <w:rPr>
          <w:spacing w:val="-6"/>
        </w:rPr>
        <w:t xml:space="preserve"> </w:t>
      </w:r>
      <w:r>
        <w:t>the</w:t>
      </w:r>
      <w:r>
        <w:rPr>
          <w:spacing w:val="-6"/>
        </w:rPr>
        <w:t xml:space="preserve"> </w:t>
      </w:r>
      <w:r>
        <w:t>no.</w:t>
      </w:r>
      <w:r>
        <w:rPr>
          <w:spacing w:val="-6"/>
        </w:rPr>
        <w:t xml:space="preserve"> </w:t>
      </w:r>
      <w:r>
        <w:t>of</w:t>
      </w:r>
      <w:r>
        <w:rPr>
          <w:spacing w:val="-5"/>
        </w:rPr>
        <w:t xml:space="preserve"> </w:t>
      </w:r>
      <w:r>
        <w:rPr>
          <w:spacing w:val="-2"/>
        </w:rPr>
        <w:t>elements\n");</w:t>
      </w:r>
    </w:p>
    <w:p>
      <w:pPr>
        <w:spacing w:before="1"/>
        <w:ind w:left="788" w:right="0" w:firstLine="0"/>
        <w:jc w:val="left"/>
        <w:rPr>
          <w:sz w:val="25"/>
        </w:rPr>
      </w:pPr>
      <w:r>
        <w:rPr>
          <w:b/>
          <w:spacing w:val="-2"/>
          <w:sz w:val="25"/>
        </w:rPr>
        <w:t>scanf</w:t>
      </w:r>
      <w:r>
        <w:rPr>
          <w:spacing w:val="-2"/>
          <w:sz w:val="25"/>
        </w:rPr>
        <w:t>("%d",&amp;n);</w:t>
      </w:r>
    </w:p>
    <w:p>
      <w:pPr>
        <w:pStyle w:val="6"/>
        <w:spacing w:before="240"/>
        <w:ind w:left="788" w:right="1504"/>
      </w:pPr>
      <w:r>
        <w:rPr>
          <w:color w:val="FF00FF"/>
        </w:rPr>
        <w:t>/*</w:t>
      </w:r>
      <w:r>
        <w:rPr>
          <w:color w:val="FF00FF"/>
          <w:spacing w:val="-5"/>
        </w:rPr>
        <w:t xml:space="preserve"> </w:t>
      </w:r>
      <w:r>
        <w:rPr>
          <w:color w:val="FF00FF"/>
        </w:rPr>
        <w:t>Allocate</w:t>
      </w:r>
      <w:r>
        <w:rPr>
          <w:color w:val="FF00FF"/>
          <w:spacing w:val="-5"/>
        </w:rPr>
        <w:t xml:space="preserve"> </w:t>
      </w:r>
      <w:r>
        <w:rPr>
          <w:color w:val="FF00FF"/>
        </w:rPr>
        <w:t>the</w:t>
      </w:r>
      <w:r>
        <w:rPr>
          <w:color w:val="FF00FF"/>
          <w:spacing w:val="-5"/>
        </w:rPr>
        <w:t xml:space="preserve"> </w:t>
      </w:r>
      <w:r>
        <w:rPr>
          <w:color w:val="FF00FF"/>
        </w:rPr>
        <w:t>required</w:t>
      </w:r>
      <w:r>
        <w:rPr>
          <w:color w:val="FF00FF"/>
          <w:spacing w:val="-5"/>
        </w:rPr>
        <w:t xml:space="preserve"> </w:t>
      </w:r>
      <w:r>
        <w:rPr>
          <w:color w:val="FF00FF"/>
        </w:rPr>
        <w:t>number</w:t>
      </w:r>
      <w:r>
        <w:rPr>
          <w:color w:val="FF00FF"/>
          <w:spacing w:val="-5"/>
        </w:rPr>
        <w:t xml:space="preserve"> </w:t>
      </w:r>
      <w:r>
        <w:rPr>
          <w:color w:val="FF00FF"/>
        </w:rPr>
        <w:t>of</w:t>
      </w:r>
      <w:r>
        <w:rPr>
          <w:color w:val="FF00FF"/>
          <w:spacing w:val="-5"/>
        </w:rPr>
        <w:t xml:space="preserve"> </w:t>
      </w:r>
      <w:r>
        <w:rPr>
          <w:color w:val="FF00FF"/>
        </w:rPr>
        <w:t>memory</w:t>
      </w:r>
      <w:r>
        <w:rPr>
          <w:color w:val="FF00FF"/>
          <w:spacing w:val="-5"/>
        </w:rPr>
        <w:t xml:space="preserve"> </w:t>
      </w:r>
      <w:r>
        <w:rPr>
          <w:color w:val="FF00FF"/>
        </w:rPr>
        <w:t>locations</w:t>
      </w:r>
      <w:r>
        <w:rPr>
          <w:color w:val="FF00FF"/>
          <w:spacing w:val="-5"/>
        </w:rPr>
        <w:t xml:space="preserve"> </w:t>
      </w:r>
      <w:r>
        <w:rPr>
          <w:color w:val="FF00FF"/>
        </w:rPr>
        <w:t>dynamically</w:t>
      </w:r>
      <w:r>
        <w:rPr>
          <w:color w:val="FF00FF"/>
          <w:spacing w:val="-5"/>
        </w:rPr>
        <w:t xml:space="preserve"> </w:t>
      </w:r>
      <w:r>
        <w:rPr>
          <w:color w:val="FF00FF"/>
        </w:rPr>
        <w:t xml:space="preserve">*/ </w:t>
      </w:r>
      <w:r>
        <w:t>a = (</w:t>
      </w:r>
      <w:r>
        <w:rPr>
          <w:b/>
        </w:rPr>
        <w:t xml:space="preserve">int </w:t>
      </w:r>
      <w:r>
        <w:t xml:space="preserve">*) </w:t>
      </w:r>
      <w:r>
        <w:rPr>
          <w:b/>
        </w:rPr>
        <w:t>calloc</w:t>
      </w:r>
      <w:r>
        <w:t>( n, sizeof(</w:t>
      </w:r>
      <w:r>
        <w:rPr>
          <w:b/>
        </w:rPr>
        <w:t>int</w:t>
      </w:r>
      <w:r>
        <w:t>) );</w:t>
      </w:r>
    </w:p>
    <w:p>
      <w:pPr>
        <w:pStyle w:val="6"/>
        <w:tabs>
          <w:tab w:val="left" w:pos="4388"/>
        </w:tabs>
        <w:spacing w:before="241"/>
        <w:ind w:left="788"/>
      </w:pPr>
      <w:r>
        <w:rPr>
          <w:b/>
        </w:rPr>
        <w:t>if</w:t>
      </w:r>
      <w:r>
        <w:rPr>
          <w:b/>
          <w:spacing w:val="-3"/>
        </w:rPr>
        <w:t xml:space="preserve"> </w:t>
      </w:r>
      <w:r>
        <w:t>(a</w:t>
      </w:r>
      <w:r>
        <w:rPr>
          <w:spacing w:val="-2"/>
        </w:rPr>
        <w:t xml:space="preserve"> </w:t>
      </w:r>
      <w:r>
        <w:t>==</w:t>
      </w:r>
      <w:r>
        <w:rPr>
          <w:spacing w:val="-2"/>
        </w:rPr>
        <w:t xml:space="preserve"> NULL)</w:t>
      </w:r>
      <w:r>
        <w:tab/>
      </w:r>
      <w:r>
        <w:rPr>
          <w:color w:val="FF00FF"/>
        </w:rPr>
        <w:t>/*</w:t>
      </w:r>
      <w:r>
        <w:rPr>
          <w:color w:val="FF00FF"/>
          <w:spacing w:val="-5"/>
        </w:rPr>
        <w:t xml:space="preserve"> </w:t>
      </w:r>
      <w:r>
        <w:rPr>
          <w:color w:val="FF00FF"/>
        </w:rPr>
        <w:t>If</w:t>
      </w:r>
      <w:r>
        <w:rPr>
          <w:color w:val="FF00FF"/>
          <w:spacing w:val="-4"/>
        </w:rPr>
        <w:t xml:space="preserve"> </w:t>
      </w:r>
      <w:r>
        <w:rPr>
          <w:color w:val="FF00FF"/>
        </w:rPr>
        <w:t>required</w:t>
      </w:r>
      <w:r>
        <w:rPr>
          <w:color w:val="FF00FF"/>
          <w:spacing w:val="-4"/>
        </w:rPr>
        <w:t xml:space="preserve"> </w:t>
      </w:r>
      <w:r>
        <w:rPr>
          <w:color w:val="FF00FF"/>
        </w:rPr>
        <w:t>amount</w:t>
      </w:r>
      <w:r>
        <w:rPr>
          <w:color w:val="FF00FF"/>
          <w:spacing w:val="-5"/>
        </w:rPr>
        <w:t xml:space="preserve"> </w:t>
      </w:r>
      <w:r>
        <w:rPr>
          <w:color w:val="FF00FF"/>
        </w:rPr>
        <w:t>of</w:t>
      </w:r>
      <w:r>
        <w:rPr>
          <w:color w:val="FF00FF"/>
          <w:spacing w:val="-4"/>
        </w:rPr>
        <w:t xml:space="preserve"> </w:t>
      </w:r>
      <w:r>
        <w:rPr>
          <w:color w:val="FF00FF"/>
        </w:rPr>
        <w:t>memory</w:t>
      </w:r>
      <w:r>
        <w:rPr>
          <w:color w:val="FF00FF"/>
          <w:spacing w:val="54"/>
        </w:rPr>
        <w:t xml:space="preserve"> </w:t>
      </w:r>
      <w:r>
        <w:rPr>
          <w:color w:val="FF00FF"/>
          <w:spacing w:val="-5"/>
        </w:rPr>
        <w:t>*/</w:t>
      </w:r>
    </w:p>
    <w:p>
      <w:pPr>
        <w:pStyle w:val="6"/>
        <w:tabs>
          <w:tab w:val="left" w:pos="4388"/>
        </w:tabs>
        <w:spacing w:before="1"/>
        <w:ind w:left="788"/>
      </w:pPr>
      <w:r>
        <w:rPr>
          <w:b/>
          <w:spacing w:val="-10"/>
        </w:rPr>
        <w:t>{</w:t>
      </w:r>
      <w:r>
        <w:rPr>
          <w:b/>
        </w:rPr>
        <w:tab/>
      </w:r>
      <w:r>
        <w:rPr>
          <w:color w:val="FF00FF"/>
        </w:rPr>
        <w:t>/*</w:t>
      </w:r>
      <w:r>
        <w:rPr>
          <w:color w:val="FF00FF"/>
          <w:spacing w:val="-4"/>
        </w:rPr>
        <w:t xml:space="preserve"> </w:t>
      </w:r>
      <w:r>
        <w:rPr>
          <w:color w:val="FF00FF"/>
        </w:rPr>
        <w:t>is</w:t>
      </w:r>
      <w:r>
        <w:rPr>
          <w:color w:val="FF00FF"/>
          <w:spacing w:val="-4"/>
        </w:rPr>
        <w:t xml:space="preserve"> </w:t>
      </w:r>
      <w:r>
        <w:rPr>
          <w:color w:val="FF00FF"/>
        </w:rPr>
        <w:t>not</w:t>
      </w:r>
      <w:r>
        <w:rPr>
          <w:color w:val="FF00FF"/>
          <w:spacing w:val="-4"/>
        </w:rPr>
        <w:t xml:space="preserve"> </w:t>
      </w:r>
      <w:r>
        <w:rPr>
          <w:color w:val="FF00FF"/>
        </w:rPr>
        <w:t>allocated</w:t>
      </w:r>
      <w:r>
        <w:rPr>
          <w:color w:val="FF00FF"/>
          <w:spacing w:val="-4"/>
        </w:rPr>
        <w:t xml:space="preserve"> </w:t>
      </w:r>
      <w:r>
        <w:rPr>
          <w:color w:val="FF00FF"/>
          <w:spacing w:val="-5"/>
        </w:rPr>
        <w:t>*/</w:t>
      </w:r>
    </w:p>
    <w:p>
      <w:pPr>
        <w:pStyle w:val="6"/>
        <w:ind w:left="1508"/>
      </w:pPr>
      <w:r>
        <w:rPr>
          <w:spacing w:val="-2"/>
        </w:rPr>
        <w:t>printf(“Insufficient</w:t>
      </w:r>
      <w:r>
        <w:rPr>
          <w:spacing w:val="20"/>
        </w:rPr>
        <w:t xml:space="preserve"> </w:t>
      </w:r>
      <w:r>
        <w:rPr>
          <w:spacing w:val="-2"/>
        </w:rPr>
        <w:t>memory\n”);</w:t>
      </w:r>
    </w:p>
    <w:p>
      <w:pPr>
        <w:spacing w:before="1"/>
        <w:ind w:left="1508" w:right="0" w:firstLine="0"/>
        <w:jc w:val="left"/>
        <w:rPr>
          <w:sz w:val="25"/>
        </w:rPr>
      </w:pPr>
      <w:r>
        <w:rPr>
          <w:b/>
          <w:spacing w:val="-2"/>
          <w:sz w:val="25"/>
        </w:rPr>
        <w:t>return</w:t>
      </w:r>
      <w:r>
        <w:rPr>
          <w:spacing w:val="-2"/>
          <w:sz w:val="25"/>
        </w:rPr>
        <w:t>;</w:t>
      </w:r>
    </w:p>
    <w:p>
      <w:pPr>
        <w:spacing w:before="0"/>
        <w:ind w:left="788" w:right="0" w:firstLine="0"/>
        <w:jc w:val="left"/>
        <w:rPr>
          <w:b/>
          <w:sz w:val="25"/>
        </w:rPr>
      </w:pPr>
      <w:r>
        <w:rPr>
          <w:b/>
          <w:spacing w:val="-10"/>
          <w:sz w:val="25"/>
        </w:rPr>
        <w:t>}</w:t>
      </w:r>
    </w:p>
    <w:p>
      <w:pPr>
        <w:pStyle w:val="6"/>
        <w:tabs>
          <w:tab w:val="left" w:pos="4388"/>
        </w:tabs>
        <w:spacing w:before="241"/>
        <w:ind w:left="788"/>
      </w:pPr>
      <w:r>
        <w:rPr>
          <w:b/>
        </w:rPr>
        <w:t>printf</w:t>
      </w:r>
      <w:r>
        <w:t>("Enter</w:t>
      </w:r>
      <w:r>
        <w:rPr>
          <w:spacing w:val="-11"/>
        </w:rPr>
        <w:t xml:space="preserve"> </w:t>
      </w:r>
      <w:r>
        <w:t>%d</w:t>
      </w:r>
      <w:r>
        <w:rPr>
          <w:spacing w:val="-10"/>
        </w:rPr>
        <w:t xml:space="preserve"> </w:t>
      </w:r>
      <w:r>
        <w:t>elements\n",</w:t>
      </w:r>
      <w:r>
        <w:rPr>
          <w:spacing w:val="-10"/>
        </w:rPr>
        <w:t xml:space="preserve"> </w:t>
      </w:r>
      <w:r>
        <w:rPr>
          <w:spacing w:val="-5"/>
        </w:rPr>
        <w:t>n);</w:t>
      </w:r>
      <w:r>
        <w:tab/>
      </w:r>
      <w:r>
        <w:rPr>
          <w:color w:val="FF00FF"/>
        </w:rPr>
        <w:t>/*</w:t>
      </w:r>
      <w:r>
        <w:rPr>
          <w:color w:val="FF00FF"/>
          <w:spacing w:val="-5"/>
        </w:rPr>
        <w:t xml:space="preserve"> </w:t>
      </w:r>
      <w:r>
        <w:rPr>
          <w:color w:val="FF00FF"/>
        </w:rPr>
        <w:t>Read</w:t>
      </w:r>
      <w:r>
        <w:rPr>
          <w:color w:val="FF00FF"/>
          <w:spacing w:val="-5"/>
        </w:rPr>
        <w:t xml:space="preserve"> </w:t>
      </w:r>
      <w:r>
        <w:rPr>
          <w:color w:val="FF00FF"/>
        </w:rPr>
        <w:t>all</w:t>
      </w:r>
      <w:r>
        <w:rPr>
          <w:color w:val="FF00FF"/>
          <w:spacing w:val="-4"/>
        </w:rPr>
        <w:t xml:space="preserve"> </w:t>
      </w:r>
      <w:r>
        <w:rPr>
          <w:color w:val="FF00FF"/>
        </w:rPr>
        <w:t>elements</w:t>
      </w:r>
      <w:r>
        <w:rPr>
          <w:color w:val="FF00FF"/>
          <w:spacing w:val="-5"/>
        </w:rPr>
        <w:t xml:space="preserve"> */</w:t>
      </w:r>
    </w:p>
    <w:p>
      <w:pPr>
        <w:pStyle w:val="6"/>
        <w:spacing w:before="1"/>
        <w:ind w:left="788"/>
      </w:pPr>
      <w:r>
        <w:rPr>
          <w:b/>
        </w:rPr>
        <w:t>for</w:t>
      </w:r>
      <w:r>
        <w:rPr>
          <w:b/>
          <w:spacing w:val="-2"/>
        </w:rPr>
        <w:t xml:space="preserve"> </w:t>
      </w:r>
      <w:r>
        <w:t>(</w:t>
      </w:r>
      <w:r>
        <w:rPr>
          <w:spacing w:val="-2"/>
        </w:rPr>
        <w:t xml:space="preserve"> </w:t>
      </w:r>
      <w:r>
        <w:t>i</w:t>
      </w:r>
      <w:r>
        <w:rPr>
          <w:spacing w:val="-1"/>
        </w:rPr>
        <w:t xml:space="preserve"> </w:t>
      </w:r>
      <w:r>
        <w:t>=</w:t>
      </w:r>
      <w:r>
        <w:rPr>
          <w:spacing w:val="-2"/>
        </w:rPr>
        <w:t xml:space="preserve"> </w:t>
      </w:r>
      <w:r>
        <w:t>0;</w:t>
      </w:r>
      <w:r>
        <w:rPr>
          <w:spacing w:val="-1"/>
        </w:rPr>
        <w:t xml:space="preserve"> </w:t>
      </w:r>
      <w:r>
        <w:t>i</w:t>
      </w:r>
      <w:r>
        <w:rPr>
          <w:spacing w:val="-2"/>
        </w:rPr>
        <w:t xml:space="preserve"> </w:t>
      </w:r>
      <w:r>
        <w:t>&lt;</w:t>
      </w:r>
      <w:r>
        <w:rPr>
          <w:spacing w:val="-1"/>
        </w:rPr>
        <w:t xml:space="preserve"> </w:t>
      </w:r>
      <w:r>
        <w:t>n;</w:t>
      </w:r>
      <w:r>
        <w:rPr>
          <w:spacing w:val="-2"/>
        </w:rPr>
        <w:t xml:space="preserve"> </w:t>
      </w:r>
      <w:r>
        <w:rPr>
          <w:spacing w:val="-4"/>
        </w:rPr>
        <w:t>i++)</w:t>
      </w:r>
    </w:p>
    <w:p>
      <w:pPr>
        <w:spacing w:before="0"/>
        <w:ind w:left="788" w:right="0" w:firstLine="0"/>
        <w:jc w:val="left"/>
        <w:rPr>
          <w:b/>
          <w:sz w:val="25"/>
        </w:rPr>
      </w:pPr>
      <w:r>
        <w:rPr>
          <w:b/>
          <w:spacing w:val="-10"/>
          <w:sz w:val="25"/>
        </w:rPr>
        <w:t>{</w:t>
      </w:r>
    </w:p>
    <w:p>
      <w:pPr>
        <w:spacing w:before="1" w:line="287" w:lineRule="exact"/>
        <w:ind w:left="1508" w:right="0" w:firstLine="0"/>
        <w:jc w:val="left"/>
        <w:rPr>
          <w:sz w:val="25"/>
        </w:rPr>
      </w:pPr>
      <w:r>
        <w:rPr>
          <w:b/>
          <w:spacing w:val="-2"/>
          <w:sz w:val="25"/>
        </w:rPr>
        <w:t>scanf</w:t>
      </w:r>
      <w:r>
        <w:rPr>
          <w:spacing w:val="-2"/>
          <w:sz w:val="25"/>
        </w:rPr>
        <w:t>("%d",&amp;a[i]);</w:t>
      </w:r>
    </w:p>
    <w:p>
      <w:pPr>
        <w:spacing w:before="0" w:line="241" w:lineRule="exact"/>
        <w:ind w:left="788" w:right="0" w:firstLine="0"/>
        <w:jc w:val="left"/>
        <w:rPr>
          <w:b/>
          <w:sz w:val="21"/>
        </w:rPr>
      </w:pPr>
      <w:r>
        <w:rPr>
          <w:b/>
          <w:spacing w:val="-10"/>
          <w:sz w:val="21"/>
        </w:rPr>
        <w:t>}</w:t>
      </w:r>
    </w:p>
    <w:p>
      <w:pPr>
        <w:pStyle w:val="6"/>
        <w:tabs>
          <w:tab w:val="left" w:pos="4388"/>
        </w:tabs>
        <w:spacing w:before="239"/>
        <w:ind w:left="788"/>
      </w:pPr>
      <w:r>
        <w:t>j</w:t>
      </w:r>
      <w:r>
        <w:rPr>
          <w:spacing w:val="-2"/>
        </w:rPr>
        <w:t xml:space="preserve"> </w:t>
      </w:r>
      <w:r>
        <w:t>=</w:t>
      </w:r>
      <w:r>
        <w:rPr>
          <w:spacing w:val="-1"/>
        </w:rPr>
        <w:t xml:space="preserve"> </w:t>
      </w:r>
      <w:r>
        <w:rPr>
          <w:spacing w:val="-5"/>
        </w:rPr>
        <w:t>0;</w:t>
      </w:r>
      <w:r>
        <w:tab/>
      </w:r>
      <w:r>
        <w:rPr>
          <w:color w:val="FF00FF"/>
        </w:rPr>
        <w:t>/*</w:t>
      </w:r>
      <w:r>
        <w:rPr>
          <w:color w:val="FF00FF"/>
          <w:spacing w:val="-6"/>
        </w:rPr>
        <w:t xml:space="preserve"> </w:t>
      </w:r>
      <w:r>
        <w:rPr>
          <w:color w:val="FF00FF"/>
        </w:rPr>
        <w:t>Initial</w:t>
      </w:r>
      <w:r>
        <w:rPr>
          <w:color w:val="FF00FF"/>
          <w:spacing w:val="-5"/>
        </w:rPr>
        <w:t xml:space="preserve"> </w:t>
      </w:r>
      <w:r>
        <w:rPr>
          <w:color w:val="FF00FF"/>
        </w:rPr>
        <w:t>position</w:t>
      </w:r>
      <w:r>
        <w:rPr>
          <w:color w:val="FF00FF"/>
          <w:spacing w:val="-5"/>
        </w:rPr>
        <w:t xml:space="preserve"> </w:t>
      </w:r>
      <w:r>
        <w:rPr>
          <w:color w:val="FF00FF"/>
        </w:rPr>
        <w:t>of</w:t>
      </w:r>
      <w:r>
        <w:rPr>
          <w:color w:val="FF00FF"/>
          <w:spacing w:val="-5"/>
        </w:rPr>
        <w:t xml:space="preserve"> </w:t>
      </w:r>
      <w:r>
        <w:rPr>
          <w:color w:val="FF00FF"/>
        </w:rPr>
        <w:t>the</w:t>
      </w:r>
      <w:r>
        <w:rPr>
          <w:color w:val="FF00FF"/>
          <w:spacing w:val="-5"/>
        </w:rPr>
        <w:t xml:space="preserve"> </w:t>
      </w:r>
      <w:r>
        <w:rPr>
          <w:color w:val="FF00FF"/>
        </w:rPr>
        <w:t>largest</w:t>
      </w:r>
      <w:r>
        <w:rPr>
          <w:color w:val="FF00FF"/>
          <w:spacing w:val="-5"/>
        </w:rPr>
        <w:t xml:space="preserve"> </w:t>
      </w:r>
      <w:r>
        <w:rPr>
          <w:color w:val="FF00FF"/>
        </w:rPr>
        <w:t>number</w:t>
      </w:r>
      <w:r>
        <w:rPr>
          <w:color w:val="FF00FF"/>
          <w:spacing w:val="-5"/>
        </w:rPr>
        <w:t xml:space="preserve"> */</w:t>
      </w:r>
    </w:p>
    <w:p>
      <w:pPr>
        <w:pStyle w:val="6"/>
        <w:spacing w:before="1"/>
        <w:ind w:left="788"/>
      </w:pPr>
      <w:r>
        <w:rPr>
          <w:b/>
        </w:rPr>
        <w:t>for</w:t>
      </w:r>
      <w:r>
        <w:rPr>
          <w:b/>
          <w:spacing w:val="-2"/>
        </w:rPr>
        <w:t xml:space="preserve"> </w:t>
      </w:r>
      <w:r>
        <w:t>(</w:t>
      </w:r>
      <w:r>
        <w:rPr>
          <w:spacing w:val="-2"/>
        </w:rPr>
        <w:t xml:space="preserve"> </w:t>
      </w:r>
      <w:r>
        <w:t>i</w:t>
      </w:r>
      <w:r>
        <w:rPr>
          <w:spacing w:val="-1"/>
        </w:rPr>
        <w:t xml:space="preserve"> </w:t>
      </w:r>
      <w:r>
        <w:t>=</w:t>
      </w:r>
      <w:r>
        <w:rPr>
          <w:spacing w:val="-2"/>
        </w:rPr>
        <w:t xml:space="preserve"> </w:t>
      </w:r>
      <w:r>
        <w:t>1;</w:t>
      </w:r>
      <w:r>
        <w:rPr>
          <w:spacing w:val="-1"/>
        </w:rPr>
        <w:t xml:space="preserve"> </w:t>
      </w:r>
      <w:r>
        <w:t>i</w:t>
      </w:r>
      <w:r>
        <w:rPr>
          <w:spacing w:val="-2"/>
        </w:rPr>
        <w:t xml:space="preserve"> </w:t>
      </w:r>
      <w:r>
        <w:t>&lt;</w:t>
      </w:r>
      <w:r>
        <w:rPr>
          <w:spacing w:val="-1"/>
        </w:rPr>
        <w:t xml:space="preserve"> </w:t>
      </w:r>
      <w:r>
        <w:t>n;</w:t>
      </w:r>
      <w:r>
        <w:rPr>
          <w:spacing w:val="-2"/>
        </w:rPr>
        <w:t xml:space="preserve"> </w:t>
      </w:r>
      <w:r>
        <w:rPr>
          <w:spacing w:val="-4"/>
        </w:rPr>
        <w:t>i++)</w:t>
      </w:r>
    </w:p>
    <w:p>
      <w:pPr>
        <w:spacing w:before="0"/>
        <w:ind w:left="788" w:right="0" w:firstLine="0"/>
        <w:jc w:val="left"/>
        <w:rPr>
          <w:b/>
          <w:sz w:val="25"/>
        </w:rPr>
      </w:pPr>
      <w:r>
        <w:rPr>
          <w:b/>
          <w:spacing w:val="-10"/>
          <w:sz w:val="25"/>
        </w:rPr>
        <w:t>{</w:t>
      </w:r>
    </w:p>
    <w:p>
      <w:pPr>
        <w:pStyle w:val="6"/>
        <w:tabs>
          <w:tab w:val="left" w:pos="4388"/>
        </w:tabs>
        <w:spacing w:before="1"/>
        <w:ind w:left="1508"/>
      </w:pPr>
      <w:r>
        <w:t>if</w:t>
      </w:r>
      <w:r>
        <w:rPr>
          <w:spacing w:val="-2"/>
        </w:rPr>
        <w:t xml:space="preserve"> </w:t>
      </w:r>
      <w:r>
        <w:t>(</w:t>
      </w:r>
      <w:r>
        <w:rPr>
          <w:spacing w:val="-2"/>
        </w:rPr>
        <w:t xml:space="preserve"> </w:t>
      </w:r>
      <w:r>
        <w:t>a[i]</w:t>
      </w:r>
      <w:r>
        <w:rPr>
          <w:spacing w:val="-2"/>
        </w:rPr>
        <w:t xml:space="preserve"> </w:t>
      </w:r>
      <w:r>
        <w:t>&gt;</w:t>
      </w:r>
      <w:r>
        <w:rPr>
          <w:spacing w:val="-1"/>
        </w:rPr>
        <w:t xml:space="preserve"> </w:t>
      </w:r>
      <w:r>
        <w:t>a[j]</w:t>
      </w:r>
      <w:r>
        <w:rPr>
          <w:spacing w:val="-2"/>
        </w:rPr>
        <w:t xml:space="preserve"> </w:t>
      </w:r>
      <w:r>
        <w:t>)</w:t>
      </w:r>
      <w:r>
        <w:rPr>
          <w:spacing w:val="-2"/>
        </w:rPr>
        <w:t xml:space="preserve"> </w:t>
      </w:r>
      <w:r>
        <w:t>j</w:t>
      </w:r>
      <w:r>
        <w:rPr>
          <w:spacing w:val="-1"/>
        </w:rPr>
        <w:t xml:space="preserve"> </w:t>
      </w:r>
      <w:r>
        <w:t>=</w:t>
      </w:r>
      <w:r>
        <w:rPr>
          <w:spacing w:val="-2"/>
        </w:rPr>
        <w:t xml:space="preserve"> </w:t>
      </w:r>
      <w:r>
        <w:rPr>
          <w:spacing w:val="-5"/>
        </w:rPr>
        <w:t>i;</w:t>
      </w:r>
      <w:r>
        <w:tab/>
      </w:r>
      <w:r>
        <w:rPr>
          <w:color w:val="FF00FF"/>
        </w:rPr>
        <w:t>/*</w:t>
      </w:r>
      <w:r>
        <w:rPr>
          <w:color w:val="FF00FF"/>
          <w:spacing w:val="-5"/>
        </w:rPr>
        <w:t xml:space="preserve"> </w:t>
      </w:r>
      <w:r>
        <w:rPr>
          <w:color w:val="FF00FF"/>
        </w:rPr>
        <w:t>obtain</w:t>
      </w:r>
      <w:r>
        <w:rPr>
          <w:color w:val="FF00FF"/>
          <w:spacing w:val="-5"/>
        </w:rPr>
        <w:t xml:space="preserve"> </w:t>
      </w:r>
      <w:r>
        <w:rPr>
          <w:color w:val="FF00FF"/>
        </w:rPr>
        <w:t>position</w:t>
      </w:r>
      <w:r>
        <w:rPr>
          <w:color w:val="FF00FF"/>
          <w:spacing w:val="-5"/>
        </w:rPr>
        <w:t xml:space="preserve"> </w:t>
      </w:r>
      <w:r>
        <w:rPr>
          <w:color w:val="FF00FF"/>
        </w:rPr>
        <w:t>of</w:t>
      </w:r>
      <w:r>
        <w:rPr>
          <w:color w:val="FF00FF"/>
          <w:spacing w:val="-4"/>
        </w:rPr>
        <w:t xml:space="preserve"> </w:t>
      </w:r>
      <w:r>
        <w:rPr>
          <w:color w:val="FF00FF"/>
        </w:rPr>
        <w:t>the</w:t>
      </w:r>
      <w:r>
        <w:rPr>
          <w:color w:val="FF00FF"/>
          <w:spacing w:val="-5"/>
        </w:rPr>
        <w:t xml:space="preserve"> </w:t>
      </w:r>
      <w:r>
        <w:rPr>
          <w:color w:val="FF00FF"/>
        </w:rPr>
        <w:t>largest</w:t>
      </w:r>
      <w:r>
        <w:rPr>
          <w:color w:val="FF00FF"/>
          <w:spacing w:val="-5"/>
        </w:rPr>
        <w:t xml:space="preserve"> </w:t>
      </w:r>
      <w:r>
        <w:rPr>
          <w:color w:val="FF00FF"/>
          <w:spacing w:val="-2"/>
        </w:rPr>
        <w:t>element*/</w:t>
      </w:r>
    </w:p>
    <w:p>
      <w:pPr>
        <w:spacing w:before="0"/>
        <w:ind w:left="788" w:right="0" w:firstLine="0"/>
        <w:jc w:val="left"/>
        <w:rPr>
          <w:b/>
          <w:sz w:val="25"/>
        </w:rPr>
      </w:pPr>
      <w:r>
        <w:rPr>
          <w:b/>
          <w:spacing w:val="-10"/>
          <w:sz w:val="25"/>
        </w:rPr>
        <w:t>}</w:t>
      </w:r>
    </w:p>
    <w:p>
      <w:pPr>
        <w:pStyle w:val="6"/>
        <w:spacing w:before="241"/>
        <w:ind w:left="788"/>
      </w:pPr>
      <w:r>
        <w:rPr>
          <w:b/>
        </w:rPr>
        <w:t>printf</w:t>
      </w:r>
      <w:r>
        <w:t>("The</w:t>
      </w:r>
      <w:r>
        <w:rPr>
          <w:spacing w:val="-6"/>
        </w:rPr>
        <w:t xml:space="preserve"> </w:t>
      </w:r>
      <w:r>
        <w:t>biggest</w:t>
      </w:r>
      <w:r>
        <w:rPr>
          <w:spacing w:val="-5"/>
        </w:rPr>
        <w:t xml:space="preserve"> </w:t>
      </w:r>
      <w:r>
        <w:t>=</w:t>
      </w:r>
      <w:r>
        <w:rPr>
          <w:spacing w:val="-5"/>
        </w:rPr>
        <w:t xml:space="preserve"> </w:t>
      </w:r>
      <w:r>
        <w:t>%d</w:t>
      </w:r>
      <w:r>
        <w:rPr>
          <w:spacing w:val="-5"/>
        </w:rPr>
        <w:t xml:space="preserve"> </w:t>
      </w:r>
      <w:r>
        <w:t>is</w:t>
      </w:r>
      <w:r>
        <w:rPr>
          <w:spacing w:val="-5"/>
        </w:rPr>
        <w:t xml:space="preserve"> </w:t>
      </w:r>
      <w:r>
        <w:t>found</w:t>
      </w:r>
      <w:r>
        <w:rPr>
          <w:spacing w:val="-5"/>
        </w:rPr>
        <w:t xml:space="preserve"> </w:t>
      </w:r>
      <w:r>
        <w:t>in</w:t>
      </w:r>
      <w:r>
        <w:rPr>
          <w:spacing w:val="-5"/>
        </w:rPr>
        <w:t xml:space="preserve"> </w:t>
      </w:r>
      <w:r>
        <w:t>pos</w:t>
      </w:r>
      <w:r>
        <w:rPr>
          <w:spacing w:val="-5"/>
        </w:rPr>
        <w:t xml:space="preserve"> </w:t>
      </w:r>
      <w:r>
        <w:t>=</w:t>
      </w:r>
      <w:r>
        <w:rPr>
          <w:spacing w:val="-5"/>
        </w:rPr>
        <w:t xml:space="preserve"> </w:t>
      </w:r>
      <w:r>
        <w:t>%d\n",a[j],</w:t>
      </w:r>
      <w:r>
        <w:rPr>
          <w:spacing w:val="-5"/>
        </w:rPr>
        <w:t xml:space="preserve"> </w:t>
      </w:r>
      <w:r>
        <w:rPr>
          <w:spacing w:val="-2"/>
        </w:rPr>
        <w:t>j+1);</w:t>
      </w:r>
    </w:p>
    <w:p>
      <w:pPr>
        <w:pStyle w:val="6"/>
        <w:spacing w:after="0"/>
        <w:sectPr>
          <w:pgSz w:w="11910" w:h="16840"/>
          <w:pgMar w:top="2240" w:right="1133" w:bottom="280" w:left="1559" w:header="1880" w:footer="0" w:gutter="0"/>
          <w:cols w:space="720" w:num="1"/>
        </w:sectPr>
      </w:pPr>
    </w:p>
    <w:p>
      <w:pPr>
        <w:pStyle w:val="6"/>
        <w:tabs>
          <w:tab w:val="left" w:pos="2228"/>
        </w:tabs>
        <w:spacing w:before="54"/>
        <w:ind w:left="788"/>
      </w:pPr>
      <w:r>
        <w:rPr>
          <w:b/>
          <w:spacing w:val="-2"/>
        </w:rPr>
        <w:t>free</w:t>
      </w:r>
      <w:r>
        <w:rPr>
          <w:spacing w:val="-2"/>
        </w:rPr>
        <w:t>(a);</w:t>
      </w:r>
      <w:r>
        <w:tab/>
      </w:r>
      <w:r>
        <w:rPr>
          <w:color w:val="FF00FF"/>
        </w:rPr>
        <w:t>/*</w:t>
      </w:r>
      <w:r>
        <w:rPr>
          <w:color w:val="FF00FF"/>
          <w:spacing w:val="-5"/>
        </w:rPr>
        <w:t xml:space="preserve"> </w:t>
      </w:r>
      <w:r>
        <w:rPr>
          <w:color w:val="FF00FF"/>
        </w:rPr>
        <w:t>free</w:t>
      </w:r>
      <w:r>
        <w:rPr>
          <w:color w:val="FF00FF"/>
          <w:spacing w:val="-5"/>
        </w:rPr>
        <w:t xml:space="preserve"> </w:t>
      </w:r>
      <w:r>
        <w:rPr>
          <w:color w:val="FF00FF"/>
        </w:rPr>
        <w:t>the</w:t>
      </w:r>
      <w:r>
        <w:rPr>
          <w:color w:val="FF00FF"/>
          <w:spacing w:val="-5"/>
        </w:rPr>
        <w:t xml:space="preserve"> </w:t>
      </w:r>
      <w:r>
        <w:rPr>
          <w:color w:val="FF00FF"/>
        </w:rPr>
        <w:t>memory</w:t>
      </w:r>
      <w:r>
        <w:rPr>
          <w:color w:val="FF00FF"/>
          <w:spacing w:val="-5"/>
        </w:rPr>
        <w:t xml:space="preserve"> </w:t>
      </w:r>
      <w:r>
        <w:rPr>
          <w:color w:val="FF00FF"/>
        </w:rPr>
        <w:t>allocated</w:t>
      </w:r>
      <w:r>
        <w:rPr>
          <w:color w:val="FF00FF"/>
          <w:spacing w:val="-4"/>
        </w:rPr>
        <w:t xml:space="preserve"> </w:t>
      </w:r>
      <w:r>
        <w:rPr>
          <w:color w:val="FF00FF"/>
        </w:rPr>
        <w:t>to</w:t>
      </w:r>
      <w:r>
        <w:rPr>
          <w:color w:val="FF00FF"/>
          <w:spacing w:val="-5"/>
        </w:rPr>
        <w:t xml:space="preserve"> </w:t>
      </w:r>
      <w:r>
        <w:rPr>
          <w:color w:val="FF00FF"/>
        </w:rPr>
        <w:t>n</w:t>
      </w:r>
      <w:r>
        <w:rPr>
          <w:color w:val="FF00FF"/>
          <w:spacing w:val="-5"/>
        </w:rPr>
        <w:t xml:space="preserve"> </w:t>
      </w:r>
      <w:r>
        <w:rPr>
          <w:color w:val="FF00FF"/>
        </w:rPr>
        <w:t>numbers</w:t>
      </w:r>
      <w:r>
        <w:rPr>
          <w:color w:val="FF00FF"/>
          <w:spacing w:val="-5"/>
        </w:rPr>
        <w:t xml:space="preserve"> */</w:t>
      </w:r>
    </w:p>
    <w:p>
      <w:pPr>
        <w:spacing w:before="1"/>
        <w:ind w:left="68" w:right="0" w:firstLine="0"/>
        <w:jc w:val="left"/>
        <w:rPr>
          <w:b/>
          <w:sz w:val="25"/>
        </w:rPr>
      </w:pPr>
      <w:r>
        <w:rPr>
          <w:b/>
          <w:spacing w:val="-10"/>
          <w:sz w:val="25"/>
        </w:rPr>
        <w:t>}</w:t>
      </w:r>
    </w:p>
    <w:p>
      <w:pPr>
        <w:pStyle w:val="6"/>
        <w:spacing w:before="1"/>
        <w:rPr>
          <w:b/>
        </w:rPr>
      </w:pPr>
    </w:p>
    <w:p>
      <w:pPr>
        <w:pStyle w:val="6"/>
        <w:spacing w:line="286" w:lineRule="exact"/>
        <w:ind w:left="68"/>
        <w:jc w:val="both"/>
      </w:pPr>
      <w:r>
        <w:t>Observe</w:t>
      </w:r>
      <w:r>
        <w:rPr>
          <w:spacing w:val="-8"/>
        </w:rPr>
        <w:t xml:space="preserve"> </w:t>
      </w:r>
      <w:r>
        <w:t>the</w:t>
      </w:r>
      <w:r>
        <w:rPr>
          <w:spacing w:val="-7"/>
        </w:rPr>
        <w:t xml:space="preserve"> </w:t>
      </w:r>
      <w:r>
        <w:t>following</w:t>
      </w:r>
      <w:r>
        <w:rPr>
          <w:spacing w:val="-8"/>
        </w:rPr>
        <w:t xml:space="preserve"> </w:t>
      </w:r>
      <w:r>
        <w:rPr>
          <w:spacing w:val="-2"/>
        </w:rPr>
        <w:t>points:</w:t>
      </w:r>
    </w:p>
    <w:p>
      <w:pPr>
        <w:pStyle w:val="8"/>
        <w:numPr>
          <w:ilvl w:val="3"/>
          <w:numId w:val="24"/>
        </w:numPr>
        <w:tabs>
          <w:tab w:val="left" w:pos="427"/>
        </w:tabs>
        <w:spacing w:before="0" w:after="0" w:line="305" w:lineRule="exact"/>
        <w:ind w:left="427" w:right="0" w:hanging="359"/>
        <w:jc w:val="both"/>
        <w:rPr>
          <w:b/>
          <w:sz w:val="25"/>
        </w:rPr>
      </w:pPr>
      <w:r>
        <w:rPr>
          <w:sz w:val="25"/>
        </w:rPr>
        <w:t>The</w:t>
      </w:r>
      <w:r>
        <w:rPr>
          <w:spacing w:val="-4"/>
          <w:sz w:val="25"/>
        </w:rPr>
        <w:t xml:space="preserve"> </w:t>
      </w:r>
      <w:r>
        <w:rPr>
          <w:sz w:val="25"/>
        </w:rPr>
        <w:t>variable</w:t>
      </w:r>
      <w:r>
        <w:rPr>
          <w:spacing w:val="-3"/>
          <w:sz w:val="25"/>
        </w:rPr>
        <w:t xml:space="preserve"> </w:t>
      </w:r>
      <w:r>
        <w:rPr>
          <w:i/>
          <w:sz w:val="25"/>
        </w:rPr>
        <w:t>a</w:t>
      </w:r>
      <w:r>
        <w:rPr>
          <w:i/>
          <w:spacing w:val="-4"/>
          <w:sz w:val="25"/>
        </w:rPr>
        <w:t xml:space="preserve"> </w:t>
      </w:r>
      <w:r>
        <w:rPr>
          <w:sz w:val="25"/>
        </w:rPr>
        <w:t>is</w:t>
      </w:r>
      <w:r>
        <w:rPr>
          <w:spacing w:val="-3"/>
          <w:sz w:val="25"/>
        </w:rPr>
        <w:t xml:space="preserve"> </w:t>
      </w:r>
      <w:r>
        <w:rPr>
          <w:sz w:val="25"/>
        </w:rPr>
        <w:t>a</w:t>
      </w:r>
      <w:r>
        <w:rPr>
          <w:spacing w:val="-4"/>
          <w:sz w:val="25"/>
        </w:rPr>
        <w:t xml:space="preserve"> </w:t>
      </w:r>
      <w:r>
        <w:rPr>
          <w:sz w:val="25"/>
        </w:rPr>
        <w:t>pointer</w:t>
      </w:r>
      <w:r>
        <w:rPr>
          <w:spacing w:val="-3"/>
          <w:sz w:val="25"/>
        </w:rPr>
        <w:t xml:space="preserve"> </w:t>
      </w:r>
      <w:r>
        <w:rPr>
          <w:sz w:val="25"/>
        </w:rPr>
        <w:t>to</w:t>
      </w:r>
      <w:r>
        <w:rPr>
          <w:spacing w:val="-3"/>
          <w:sz w:val="25"/>
        </w:rPr>
        <w:t xml:space="preserve"> </w:t>
      </w:r>
      <w:r>
        <w:rPr>
          <w:sz w:val="25"/>
        </w:rPr>
        <w:t>an</w:t>
      </w:r>
      <w:r>
        <w:rPr>
          <w:spacing w:val="-3"/>
          <w:sz w:val="25"/>
        </w:rPr>
        <w:t xml:space="preserve"> </w:t>
      </w:r>
      <w:r>
        <w:rPr>
          <w:b/>
          <w:spacing w:val="-4"/>
          <w:sz w:val="25"/>
        </w:rPr>
        <w:t>int.</w:t>
      </w:r>
    </w:p>
    <w:p>
      <w:pPr>
        <w:pStyle w:val="8"/>
        <w:numPr>
          <w:ilvl w:val="3"/>
          <w:numId w:val="24"/>
        </w:numPr>
        <w:tabs>
          <w:tab w:val="left" w:pos="428"/>
        </w:tabs>
        <w:spacing w:before="1" w:after="0" w:line="240" w:lineRule="auto"/>
        <w:ind w:left="428" w:right="507" w:hanging="360"/>
        <w:jc w:val="both"/>
        <w:rPr>
          <w:sz w:val="25"/>
        </w:rPr>
      </w:pPr>
      <w:r>
        <w:rPr>
          <w:sz w:val="25"/>
        </w:rPr>
        <w:t xml:space="preserve">Once memory is allocated dynamically using </w:t>
      </w:r>
      <w:r>
        <w:rPr>
          <w:i/>
          <w:sz w:val="25"/>
        </w:rPr>
        <w:t>calloc()</w:t>
      </w:r>
      <w:r>
        <w:rPr>
          <w:sz w:val="25"/>
        </w:rPr>
        <w:t xml:space="preserve">, the address of the first byte is copied into </w:t>
      </w:r>
      <w:r>
        <w:rPr>
          <w:i/>
          <w:sz w:val="25"/>
        </w:rPr>
        <w:t>a</w:t>
      </w:r>
      <w:r>
        <w:rPr>
          <w:sz w:val="25"/>
        </w:rPr>
        <w:t>.</w:t>
      </w:r>
    </w:p>
    <w:p>
      <w:pPr>
        <w:pStyle w:val="8"/>
        <w:numPr>
          <w:ilvl w:val="3"/>
          <w:numId w:val="24"/>
        </w:numPr>
        <w:tabs>
          <w:tab w:val="left" w:pos="428"/>
        </w:tabs>
        <w:spacing w:before="0" w:after="0" w:line="240" w:lineRule="auto"/>
        <w:ind w:left="428" w:right="506" w:hanging="360"/>
        <w:jc w:val="both"/>
        <w:rPr>
          <w:sz w:val="25"/>
        </w:rPr>
      </w:pPr>
      <w:r>
        <w:rPr>
          <w:sz w:val="25"/>
        </w:rPr>
        <w:t xml:space="preserve">From this point onwards the variable </w:t>
      </w:r>
      <w:r>
        <w:rPr>
          <w:i/>
          <w:sz w:val="25"/>
        </w:rPr>
        <w:t xml:space="preserve">a </w:t>
      </w:r>
      <w:r>
        <w:rPr>
          <w:sz w:val="25"/>
        </w:rPr>
        <w:t>can be used as an array or used as a</w:t>
      </w:r>
      <w:r>
        <w:rPr>
          <w:spacing w:val="40"/>
          <w:sz w:val="25"/>
        </w:rPr>
        <w:t xml:space="preserve"> </w:t>
      </w:r>
      <w:r>
        <w:rPr>
          <w:sz w:val="25"/>
        </w:rPr>
        <w:t xml:space="preserve">pointer. If </w:t>
      </w:r>
      <w:r>
        <w:rPr>
          <w:i/>
          <w:sz w:val="25"/>
        </w:rPr>
        <w:t xml:space="preserve">a </w:t>
      </w:r>
      <w:r>
        <w:rPr>
          <w:sz w:val="25"/>
        </w:rPr>
        <w:t>is used as an array, the</w:t>
      </w:r>
      <w:r>
        <w:rPr>
          <w:spacing w:val="40"/>
          <w:sz w:val="25"/>
        </w:rPr>
        <w:t xml:space="preserve"> </w:t>
      </w:r>
      <w:r>
        <w:rPr>
          <w:sz w:val="25"/>
        </w:rPr>
        <w:t>i</w:t>
      </w:r>
      <w:r>
        <w:rPr>
          <w:sz w:val="25"/>
          <w:vertAlign w:val="superscript"/>
        </w:rPr>
        <w:t>th</w:t>
      </w:r>
      <w:r>
        <w:rPr>
          <w:sz w:val="25"/>
          <w:vertAlign w:val="baseline"/>
        </w:rPr>
        <w:t xml:space="preserve"> element can be accessed by a[i] and the address of i</w:t>
      </w:r>
      <w:r>
        <w:rPr>
          <w:sz w:val="25"/>
          <w:vertAlign w:val="superscript"/>
        </w:rPr>
        <w:t>th</w:t>
      </w:r>
      <w:r>
        <w:rPr>
          <w:sz w:val="25"/>
          <w:vertAlign w:val="baseline"/>
        </w:rPr>
        <w:t xml:space="preserve"> element can be obtained using &amp;a[i]</w:t>
      </w:r>
    </w:p>
    <w:p>
      <w:pPr>
        <w:pStyle w:val="8"/>
        <w:numPr>
          <w:ilvl w:val="3"/>
          <w:numId w:val="24"/>
        </w:numPr>
        <w:tabs>
          <w:tab w:val="left" w:pos="428"/>
        </w:tabs>
        <w:spacing w:before="0" w:after="0" w:line="240" w:lineRule="auto"/>
        <w:ind w:left="428" w:right="506" w:hanging="360"/>
        <w:jc w:val="both"/>
        <w:rPr>
          <w:sz w:val="25"/>
        </w:rPr>
      </w:pPr>
      <w:r>
        <w:rPr>
          <w:sz w:val="25"/>
        </w:rPr>
        <w:t xml:space="preserve">If </w:t>
      </w:r>
      <w:r>
        <w:rPr>
          <w:i/>
          <w:sz w:val="25"/>
        </w:rPr>
        <w:t xml:space="preserve">ptr </w:t>
      </w:r>
      <w:r>
        <w:rPr>
          <w:sz w:val="25"/>
        </w:rPr>
        <w:t>is used as a pointer, the</w:t>
      </w:r>
      <w:r>
        <w:rPr>
          <w:spacing w:val="40"/>
          <w:sz w:val="25"/>
        </w:rPr>
        <w:t xml:space="preserve"> </w:t>
      </w:r>
      <w:r>
        <w:rPr>
          <w:sz w:val="25"/>
        </w:rPr>
        <w:t>i</w:t>
      </w:r>
      <w:r>
        <w:rPr>
          <w:sz w:val="25"/>
          <w:vertAlign w:val="superscript"/>
        </w:rPr>
        <w:t>th</w:t>
      </w:r>
      <w:r>
        <w:rPr>
          <w:sz w:val="25"/>
          <w:vertAlign w:val="baseline"/>
        </w:rPr>
        <w:t xml:space="preserve"> element can be accessed by *(a + i) and the address of i</w:t>
      </w:r>
      <w:r>
        <w:rPr>
          <w:sz w:val="25"/>
          <w:vertAlign w:val="superscript"/>
        </w:rPr>
        <w:t>th</w:t>
      </w:r>
      <w:r>
        <w:rPr>
          <w:sz w:val="25"/>
          <w:vertAlign w:val="baseline"/>
        </w:rPr>
        <w:t xml:space="preserve"> element can be obtained using (a + i)</w:t>
      </w:r>
    </w:p>
    <w:p>
      <w:pPr>
        <w:pStyle w:val="8"/>
        <w:numPr>
          <w:ilvl w:val="3"/>
          <w:numId w:val="24"/>
        </w:numPr>
        <w:tabs>
          <w:tab w:val="left" w:pos="428"/>
        </w:tabs>
        <w:spacing w:before="0" w:after="0" w:line="240" w:lineRule="auto"/>
        <w:ind w:left="428" w:right="508" w:hanging="360"/>
        <w:jc w:val="both"/>
        <w:rPr>
          <w:sz w:val="25"/>
        </w:rPr>
      </w:pPr>
      <w:r>
        <w:rPr>
          <w:sz w:val="25"/>
        </w:rPr>
        <w:t>In the above program in place of (a + i) we can use &amp;a[i]. At the same time, in place of *(a + i) we can use a[i]</w:t>
      </w:r>
    </w:p>
    <w:p>
      <w:pPr>
        <w:pStyle w:val="8"/>
        <w:numPr>
          <w:ilvl w:val="2"/>
          <w:numId w:val="24"/>
        </w:numPr>
        <w:tabs>
          <w:tab w:val="left" w:pos="754"/>
        </w:tabs>
        <w:spacing w:before="283" w:after="0" w:line="240" w:lineRule="auto"/>
        <w:ind w:left="754" w:right="0" w:hanging="686"/>
        <w:jc w:val="both"/>
        <w:rPr>
          <w:b/>
          <w:color w:val="FF00FF"/>
          <w:sz w:val="25"/>
        </w:rPr>
      </w:pPr>
      <w:r>
        <w:rPr>
          <w:b/>
          <w:color w:val="FF00FF"/>
          <w:sz w:val="25"/>
        </w:rPr>
        <w:t>realloc(ptr,</w:t>
      </w:r>
      <w:r>
        <w:rPr>
          <w:b/>
          <w:color w:val="FF00FF"/>
          <w:spacing w:val="-15"/>
          <w:sz w:val="25"/>
        </w:rPr>
        <w:t xml:space="preserve"> </w:t>
      </w:r>
      <w:r>
        <w:rPr>
          <w:b/>
          <w:color w:val="FF00FF"/>
          <w:spacing w:val="-2"/>
          <w:sz w:val="25"/>
        </w:rPr>
        <w:t>size)</w:t>
      </w:r>
    </w:p>
    <w:p>
      <w:pPr>
        <w:pStyle w:val="6"/>
        <w:spacing w:before="1"/>
        <w:rPr>
          <w:b/>
        </w:rPr>
      </w:pPr>
    </w:p>
    <w:p>
      <w:pPr>
        <w:pStyle w:val="6"/>
        <w:spacing w:before="1"/>
        <w:ind w:left="68"/>
        <w:jc w:val="both"/>
      </w:pPr>
      <w:r>
        <w:t>Now,</w:t>
      </w:r>
      <w:r>
        <w:rPr>
          <w:spacing w:val="-6"/>
        </w:rPr>
        <w:t xml:space="preserve"> </w:t>
      </w:r>
      <w:r>
        <w:t>let</w:t>
      </w:r>
      <w:r>
        <w:rPr>
          <w:spacing w:val="-4"/>
        </w:rPr>
        <w:t xml:space="preserve"> </w:t>
      </w:r>
      <w:r>
        <w:t>us</w:t>
      </w:r>
      <w:r>
        <w:rPr>
          <w:spacing w:val="-5"/>
        </w:rPr>
        <w:t xml:space="preserve"> </w:t>
      </w:r>
      <w:r>
        <w:t>see</w:t>
      </w:r>
      <w:r>
        <w:rPr>
          <w:spacing w:val="-4"/>
        </w:rPr>
        <w:t xml:space="preserve"> </w:t>
      </w:r>
      <w:r>
        <w:rPr>
          <w:color w:val="FF00FF"/>
        </w:rPr>
        <w:t>“What</w:t>
      </w:r>
      <w:r>
        <w:rPr>
          <w:color w:val="FF00FF"/>
          <w:spacing w:val="-4"/>
        </w:rPr>
        <w:t xml:space="preserve"> </w:t>
      </w:r>
      <w:r>
        <w:rPr>
          <w:color w:val="FF00FF"/>
        </w:rPr>
        <w:t>is</w:t>
      </w:r>
      <w:r>
        <w:rPr>
          <w:color w:val="FF00FF"/>
          <w:spacing w:val="-4"/>
        </w:rPr>
        <w:t xml:space="preserve"> </w:t>
      </w:r>
      <w:r>
        <w:rPr>
          <w:color w:val="FF00FF"/>
        </w:rPr>
        <w:t>the</w:t>
      </w:r>
      <w:r>
        <w:rPr>
          <w:color w:val="FF00FF"/>
          <w:spacing w:val="-4"/>
        </w:rPr>
        <w:t xml:space="preserve"> </w:t>
      </w:r>
      <w:r>
        <w:rPr>
          <w:color w:val="FF00FF"/>
        </w:rPr>
        <w:t>purpose</w:t>
      </w:r>
      <w:r>
        <w:rPr>
          <w:color w:val="FF00FF"/>
          <w:spacing w:val="-4"/>
        </w:rPr>
        <w:t xml:space="preserve"> </w:t>
      </w:r>
      <w:r>
        <w:rPr>
          <w:color w:val="FF00FF"/>
        </w:rPr>
        <w:t>of</w:t>
      </w:r>
      <w:r>
        <w:rPr>
          <w:color w:val="FF00FF"/>
          <w:spacing w:val="-4"/>
        </w:rPr>
        <w:t xml:space="preserve"> </w:t>
      </w:r>
      <w:r>
        <w:rPr>
          <w:color w:val="FF00FF"/>
        </w:rPr>
        <w:t>using</w:t>
      </w:r>
      <w:r>
        <w:rPr>
          <w:color w:val="FF00FF"/>
          <w:spacing w:val="-6"/>
        </w:rPr>
        <w:t xml:space="preserve"> </w:t>
      </w:r>
      <w:r>
        <w:rPr>
          <w:color w:val="FF00FF"/>
          <w:spacing w:val="-2"/>
        </w:rPr>
        <w:t>realloc?”</w:t>
      </w:r>
    </w:p>
    <w:p>
      <w:pPr>
        <w:pStyle w:val="6"/>
        <w:spacing w:before="283"/>
        <w:ind w:left="68" w:right="506"/>
        <w:jc w:val="both"/>
      </w:pPr>
      <w:r>
        <w:t xml:space="preserve">Before using this function, the memory should have been allocated using malloc() or calloc(). Sometimes, the allocated memory may not be sufficient and we may require additional memory space. Sometimes, the allocated memory may be much larger and we want to reduce the size of allocated memory. In both situations, the size of allocated memory can be changed using realloc() and the process is called </w:t>
      </w:r>
      <w:r>
        <w:rPr>
          <w:i/>
          <w:color w:val="FF00FF"/>
        </w:rPr>
        <w:t xml:space="preserve">reallocation </w:t>
      </w:r>
      <w:r>
        <w:t>of memory. The reallocation is done as shown below:</w:t>
      </w:r>
    </w:p>
    <w:p>
      <w:pPr>
        <w:pStyle w:val="8"/>
        <w:numPr>
          <w:ilvl w:val="3"/>
          <w:numId w:val="24"/>
        </w:numPr>
        <w:tabs>
          <w:tab w:val="left" w:pos="428"/>
        </w:tabs>
        <w:spacing w:before="0" w:after="0" w:line="240" w:lineRule="auto"/>
        <w:ind w:left="428" w:right="509" w:hanging="360"/>
        <w:jc w:val="both"/>
        <w:rPr>
          <w:sz w:val="25"/>
        </w:rPr>
      </w:pPr>
      <w:r>
        <w:rPr>
          <w:sz w:val="25"/>
        </w:rPr>
        <w:t>realloc() changes the size of the block by extending or deleting the memory at the end of the block.</w:t>
      </w:r>
    </w:p>
    <w:p>
      <w:pPr>
        <w:pStyle w:val="8"/>
        <w:numPr>
          <w:ilvl w:val="3"/>
          <w:numId w:val="24"/>
        </w:numPr>
        <w:tabs>
          <w:tab w:val="left" w:pos="427"/>
        </w:tabs>
        <w:spacing w:before="1" w:after="0" w:line="240" w:lineRule="auto"/>
        <w:ind w:left="427" w:right="0" w:hanging="359"/>
        <w:jc w:val="both"/>
        <w:rPr>
          <w:sz w:val="25"/>
        </w:rPr>
      </w:pPr>
      <w:r>
        <w:rPr>
          <w:sz w:val="25"/>
        </w:rPr>
        <w:t>If</w:t>
      </w:r>
      <w:r>
        <w:rPr>
          <w:spacing w:val="-5"/>
          <w:sz w:val="25"/>
        </w:rPr>
        <w:t xml:space="preserve"> </w:t>
      </w:r>
      <w:r>
        <w:rPr>
          <w:sz w:val="25"/>
        </w:rPr>
        <w:t>the</w:t>
      </w:r>
      <w:r>
        <w:rPr>
          <w:spacing w:val="-5"/>
          <w:sz w:val="25"/>
        </w:rPr>
        <w:t xml:space="preserve"> </w:t>
      </w:r>
      <w:r>
        <w:rPr>
          <w:sz w:val="25"/>
        </w:rPr>
        <w:t>existing</w:t>
      </w:r>
      <w:r>
        <w:rPr>
          <w:spacing w:val="-4"/>
          <w:sz w:val="25"/>
        </w:rPr>
        <w:t xml:space="preserve"> </w:t>
      </w:r>
      <w:r>
        <w:rPr>
          <w:sz w:val="25"/>
        </w:rPr>
        <w:t>memory</w:t>
      </w:r>
      <w:r>
        <w:rPr>
          <w:spacing w:val="-5"/>
          <w:sz w:val="25"/>
        </w:rPr>
        <w:t xml:space="preserve"> </w:t>
      </w:r>
      <w:r>
        <w:rPr>
          <w:sz w:val="25"/>
        </w:rPr>
        <w:t>can</w:t>
      </w:r>
      <w:r>
        <w:rPr>
          <w:spacing w:val="-4"/>
          <w:sz w:val="25"/>
        </w:rPr>
        <w:t xml:space="preserve"> </w:t>
      </w:r>
      <w:r>
        <w:rPr>
          <w:sz w:val="25"/>
        </w:rPr>
        <w:t>be</w:t>
      </w:r>
      <w:r>
        <w:rPr>
          <w:spacing w:val="-5"/>
          <w:sz w:val="25"/>
        </w:rPr>
        <w:t xml:space="preserve"> </w:t>
      </w:r>
      <w:r>
        <w:rPr>
          <w:sz w:val="25"/>
        </w:rPr>
        <w:t>extended,</w:t>
      </w:r>
      <w:r>
        <w:rPr>
          <w:spacing w:val="-3"/>
          <w:sz w:val="25"/>
        </w:rPr>
        <w:t xml:space="preserve"> </w:t>
      </w:r>
      <w:r>
        <w:rPr>
          <w:b/>
          <w:sz w:val="25"/>
        </w:rPr>
        <w:t>ptr</w:t>
      </w:r>
      <w:r>
        <w:rPr>
          <w:b/>
          <w:spacing w:val="-5"/>
          <w:sz w:val="25"/>
        </w:rPr>
        <w:t xml:space="preserve"> </w:t>
      </w:r>
      <w:r>
        <w:rPr>
          <w:sz w:val="25"/>
        </w:rPr>
        <w:t>value</w:t>
      </w:r>
      <w:r>
        <w:rPr>
          <w:spacing w:val="-4"/>
          <w:sz w:val="25"/>
        </w:rPr>
        <w:t xml:space="preserve"> </w:t>
      </w:r>
      <w:r>
        <w:rPr>
          <w:sz w:val="25"/>
        </w:rPr>
        <w:t>will</w:t>
      </w:r>
      <w:r>
        <w:rPr>
          <w:spacing w:val="-5"/>
          <w:sz w:val="25"/>
        </w:rPr>
        <w:t xml:space="preserve"> </w:t>
      </w:r>
      <w:r>
        <w:rPr>
          <w:sz w:val="25"/>
        </w:rPr>
        <w:t>not</w:t>
      </w:r>
      <w:r>
        <w:rPr>
          <w:spacing w:val="-5"/>
          <w:sz w:val="25"/>
        </w:rPr>
        <w:t xml:space="preserve"> </w:t>
      </w:r>
      <w:r>
        <w:rPr>
          <w:sz w:val="25"/>
        </w:rPr>
        <w:t>be</w:t>
      </w:r>
      <w:r>
        <w:rPr>
          <w:spacing w:val="-4"/>
          <w:sz w:val="25"/>
        </w:rPr>
        <w:t xml:space="preserve"> </w:t>
      </w:r>
      <w:r>
        <w:rPr>
          <w:spacing w:val="-2"/>
          <w:sz w:val="25"/>
        </w:rPr>
        <w:t>changed</w:t>
      </w:r>
    </w:p>
    <w:p>
      <w:pPr>
        <w:pStyle w:val="8"/>
        <w:numPr>
          <w:ilvl w:val="3"/>
          <w:numId w:val="24"/>
        </w:numPr>
        <w:tabs>
          <w:tab w:val="left" w:pos="428"/>
        </w:tabs>
        <w:spacing w:before="4" w:after="0" w:line="237" w:lineRule="auto"/>
        <w:ind w:left="428" w:right="506" w:hanging="360"/>
        <w:jc w:val="both"/>
        <w:rPr>
          <w:sz w:val="25"/>
        </w:rPr>
      </w:pPr>
      <w:r>
        <w:rPr>
          <w:sz w:val="25"/>
        </w:rPr>
        <w:t>If the memory cannot be extended, this function allocates a completely new block and copies the contents of existing memory block into new memory block and then deletes the old memory block. The syntax is shown below:</w:t>
      </w:r>
    </w:p>
    <w:p>
      <w:pPr>
        <w:pStyle w:val="6"/>
        <w:spacing w:before="2"/>
      </w:pPr>
    </w:p>
    <w:p>
      <w:pPr>
        <w:pStyle w:val="6"/>
        <w:tabs>
          <w:tab w:val="left" w:pos="3668"/>
        </w:tabs>
        <w:ind w:left="788"/>
      </w:pPr>
      <w:r>
        <w:t>#include</w:t>
      </w:r>
      <w:r>
        <w:rPr>
          <w:spacing w:val="-9"/>
        </w:rPr>
        <w:t xml:space="preserve"> </w:t>
      </w:r>
      <w:r>
        <w:rPr>
          <w:spacing w:val="-2"/>
        </w:rPr>
        <w:t>&lt;stdlib.h&gt;</w:t>
      </w:r>
      <w:r>
        <w:tab/>
      </w:r>
      <w:r>
        <w:rPr>
          <w:color w:val="FF00FF"/>
        </w:rPr>
        <w:t>/*</w:t>
      </w:r>
      <w:r>
        <w:rPr>
          <w:color w:val="FF00FF"/>
          <w:spacing w:val="-7"/>
        </w:rPr>
        <w:t xml:space="preserve"> </w:t>
      </w:r>
      <w:r>
        <w:rPr>
          <w:color w:val="FF00FF"/>
        </w:rPr>
        <w:t>Prototype</w:t>
      </w:r>
      <w:r>
        <w:rPr>
          <w:color w:val="FF00FF"/>
          <w:spacing w:val="-6"/>
        </w:rPr>
        <w:t xml:space="preserve"> </w:t>
      </w:r>
      <w:r>
        <w:rPr>
          <w:color w:val="FF00FF"/>
        </w:rPr>
        <w:t>definition</w:t>
      </w:r>
      <w:r>
        <w:rPr>
          <w:color w:val="FF00FF"/>
          <w:spacing w:val="-6"/>
        </w:rPr>
        <w:t xml:space="preserve"> </w:t>
      </w:r>
      <w:r>
        <w:rPr>
          <w:color w:val="FF00FF"/>
        </w:rPr>
        <w:t>of</w:t>
      </w:r>
      <w:r>
        <w:rPr>
          <w:color w:val="FF00FF"/>
          <w:spacing w:val="-5"/>
        </w:rPr>
        <w:t xml:space="preserve"> </w:t>
      </w:r>
      <w:r>
        <w:rPr>
          <w:color w:val="FF00FF"/>
        </w:rPr>
        <w:t>realloc()</w:t>
      </w:r>
      <w:r>
        <w:rPr>
          <w:color w:val="FF00FF"/>
          <w:spacing w:val="-6"/>
        </w:rPr>
        <w:t xml:space="preserve"> </w:t>
      </w:r>
      <w:r>
        <w:rPr>
          <w:color w:val="FF00FF"/>
        </w:rPr>
        <w:t>is</w:t>
      </w:r>
      <w:r>
        <w:rPr>
          <w:color w:val="FF00FF"/>
          <w:spacing w:val="-6"/>
        </w:rPr>
        <w:t xml:space="preserve"> </w:t>
      </w:r>
      <w:r>
        <w:rPr>
          <w:color w:val="FF00FF"/>
        </w:rPr>
        <w:t>available</w:t>
      </w:r>
      <w:r>
        <w:rPr>
          <w:color w:val="FF00FF"/>
          <w:spacing w:val="-6"/>
        </w:rPr>
        <w:t xml:space="preserve"> </w:t>
      </w:r>
      <w:r>
        <w:rPr>
          <w:color w:val="FF00FF"/>
          <w:spacing w:val="-5"/>
        </w:rPr>
        <w:t>*/</w:t>
      </w:r>
    </w:p>
    <w:p>
      <w:pPr>
        <w:spacing w:before="1"/>
        <w:ind w:left="788" w:right="0" w:firstLine="0"/>
        <w:jc w:val="left"/>
        <w:rPr>
          <w:sz w:val="25"/>
        </w:rPr>
      </w:pPr>
      <w:r>
        <w:rPr>
          <w:spacing w:val="-4"/>
          <w:sz w:val="25"/>
        </w:rPr>
        <w:t>……..</w:t>
      </w:r>
    </w:p>
    <w:p>
      <w:pPr>
        <w:spacing w:before="1"/>
        <w:ind w:left="788" w:right="0" w:firstLine="0"/>
        <w:jc w:val="left"/>
        <w:rPr>
          <w:sz w:val="25"/>
        </w:rPr>
      </w:pPr>
      <w:r>
        <w:rPr>
          <w:spacing w:val="-4"/>
          <w:sz w:val="25"/>
        </w:rPr>
        <w:t>……..</w:t>
      </w:r>
    </w:p>
    <w:p>
      <w:pPr>
        <w:spacing w:before="0"/>
        <w:ind w:left="788" w:right="0" w:firstLine="0"/>
        <w:jc w:val="left"/>
        <w:rPr>
          <w:b/>
          <w:sz w:val="25"/>
        </w:rPr>
      </w:pPr>
      <w:r>
        <w:rPr>
          <w:b/>
          <w:sz w:val="25"/>
        </w:rPr>
        <w:t>ptr</w:t>
      </w:r>
      <w:r>
        <w:rPr>
          <w:b/>
          <w:spacing w:val="-7"/>
          <w:sz w:val="25"/>
        </w:rPr>
        <w:t xml:space="preserve"> </w:t>
      </w:r>
      <w:r>
        <w:rPr>
          <w:b/>
          <w:sz w:val="25"/>
        </w:rPr>
        <w:t>=</w:t>
      </w:r>
      <w:r>
        <w:rPr>
          <w:b/>
          <w:spacing w:val="-6"/>
          <w:sz w:val="25"/>
        </w:rPr>
        <w:t xml:space="preserve"> </w:t>
      </w:r>
      <w:r>
        <w:rPr>
          <w:b/>
          <w:color w:val="FF00FF"/>
          <w:sz w:val="25"/>
        </w:rPr>
        <w:t>(data_type</w:t>
      </w:r>
      <w:r>
        <w:rPr>
          <w:b/>
          <w:color w:val="FF00FF"/>
          <w:spacing w:val="-6"/>
          <w:sz w:val="25"/>
        </w:rPr>
        <w:t xml:space="preserve"> </w:t>
      </w:r>
      <w:r>
        <w:rPr>
          <w:b/>
          <w:color w:val="FF00FF"/>
          <w:sz w:val="25"/>
        </w:rPr>
        <w:t>*)</w:t>
      </w:r>
      <w:r>
        <w:rPr>
          <w:b/>
          <w:color w:val="FF00FF"/>
          <w:spacing w:val="-6"/>
          <w:sz w:val="25"/>
        </w:rPr>
        <w:t xml:space="preserve"> </w:t>
      </w:r>
      <w:r>
        <w:rPr>
          <w:b/>
          <w:sz w:val="25"/>
        </w:rPr>
        <w:t>realloc(ptr,</w:t>
      </w:r>
      <w:r>
        <w:rPr>
          <w:b/>
          <w:spacing w:val="-6"/>
          <w:sz w:val="25"/>
        </w:rPr>
        <w:t xml:space="preserve"> </w:t>
      </w:r>
      <w:r>
        <w:rPr>
          <w:b/>
          <w:spacing w:val="-2"/>
          <w:sz w:val="25"/>
        </w:rPr>
        <w:t>size);</w:t>
      </w:r>
    </w:p>
    <w:p>
      <w:pPr>
        <w:spacing w:before="1"/>
        <w:ind w:left="788" w:right="0" w:firstLine="0"/>
        <w:jc w:val="left"/>
        <w:rPr>
          <w:sz w:val="25"/>
        </w:rPr>
      </w:pPr>
      <w:r>
        <w:rPr>
          <w:spacing w:val="-5"/>
          <w:sz w:val="25"/>
        </w:rPr>
        <w:t>…….</w:t>
      </w:r>
    </w:p>
    <w:p>
      <w:pPr>
        <w:pStyle w:val="6"/>
        <w:ind w:left="428" w:right="7859" w:firstLine="360"/>
      </w:pPr>
      <w:r>
        <w:rPr>
          <w:spacing w:val="-4"/>
        </w:rPr>
        <w:t xml:space="preserve">……. </w:t>
      </w:r>
      <w:r>
        <w:rPr>
          <w:spacing w:val="-2"/>
        </w:rPr>
        <w:t>where</w:t>
      </w:r>
    </w:p>
    <w:p>
      <w:pPr>
        <w:pStyle w:val="8"/>
        <w:numPr>
          <w:ilvl w:val="4"/>
          <w:numId w:val="24"/>
        </w:numPr>
        <w:tabs>
          <w:tab w:val="left" w:pos="1148"/>
        </w:tabs>
        <w:spacing w:before="0" w:after="0" w:line="240" w:lineRule="auto"/>
        <w:ind w:left="1148" w:right="504" w:hanging="360"/>
        <w:jc w:val="left"/>
        <w:rPr>
          <w:sz w:val="25"/>
        </w:rPr>
      </w:pPr>
      <w:r>
        <w:rPr>
          <w:sz w:val="25"/>
        </w:rPr>
        <w:t>ptr</w:t>
      </w:r>
      <w:r>
        <w:rPr>
          <w:spacing w:val="40"/>
          <w:sz w:val="25"/>
        </w:rPr>
        <w:t xml:space="preserve"> </w:t>
      </w:r>
      <w:r>
        <w:rPr>
          <w:sz w:val="25"/>
        </w:rPr>
        <w:t>is</w:t>
      </w:r>
      <w:r>
        <w:rPr>
          <w:spacing w:val="40"/>
          <w:sz w:val="25"/>
        </w:rPr>
        <w:t xml:space="preserve"> </w:t>
      </w:r>
      <w:r>
        <w:rPr>
          <w:sz w:val="25"/>
        </w:rPr>
        <w:t>a</w:t>
      </w:r>
      <w:r>
        <w:rPr>
          <w:spacing w:val="40"/>
          <w:sz w:val="25"/>
        </w:rPr>
        <w:t xml:space="preserve"> </w:t>
      </w:r>
      <w:r>
        <w:rPr>
          <w:sz w:val="25"/>
        </w:rPr>
        <w:t>pointer</w:t>
      </w:r>
      <w:r>
        <w:rPr>
          <w:spacing w:val="40"/>
          <w:sz w:val="25"/>
        </w:rPr>
        <w:t xml:space="preserve"> </w:t>
      </w:r>
      <w:r>
        <w:rPr>
          <w:sz w:val="25"/>
        </w:rPr>
        <w:t>to</w:t>
      </w:r>
      <w:r>
        <w:rPr>
          <w:spacing w:val="40"/>
          <w:sz w:val="25"/>
        </w:rPr>
        <w:t xml:space="preserve"> </w:t>
      </w:r>
      <w:r>
        <w:rPr>
          <w:sz w:val="25"/>
        </w:rPr>
        <w:t>a</w:t>
      </w:r>
      <w:r>
        <w:rPr>
          <w:spacing w:val="40"/>
          <w:sz w:val="25"/>
        </w:rPr>
        <w:t xml:space="preserve"> </w:t>
      </w:r>
      <w:r>
        <w:rPr>
          <w:sz w:val="25"/>
        </w:rPr>
        <w:t>block</w:t>
      </w:r>
      <w:r>
        <w:rPr>
          <w:spacing w:val="40"/>
          <w:sz w:val="25"/>
        </w:rPr>
        <w:t xml:space="preserve"> </w:t>
      </w:r>
      <w:r>
        <w:rPr>
          <w:sz w:val="25"/>
        </w:rPr>
        <w:t>of</w:t>
      </w:r>
      <w:r>
        <w:rPr>
          <w:spacing w:val="40"/>
          <w:sz w:val="25"/>
        </w:rPr>
        <w:t xml:space="preserve"> </w:t>
      </w:r>
      <w:r>
        <w:rPr>
          <w:sz w:val="25"/>
        </w:rPr>
        <w:t>previously</w:t>
      </w:r>
      <w:r>
        <w:rPr>
          <w:spacing w:val="40"/>
          <w:sz w:val="25"/>
        </w:rPr>
        <w:t xml:space="preserve"> </w:t>
      </w:r>
      <w:r>
        <w:rPr>
          <w:sz w:val="25"/>
        </w:rPr>
        <w:t>allocated</w:t>
      </w:r>
      <w:r>
        <w:rPr>
          <w:spacing w:val="40"/>
          <w:sz w:val="25"/>
        </w:rPr>
        <w:t xml:space="preserve"> </w:t>
      </w:r>
      <w:r>
        <w:rPr>
          <w:sz w:val="25"/>
        </w:rPr>
        <w:t>memory</w:t>
      </w:r>
      <w:r>
        <w:rPr>
          <w:spacing w:val="40"/>
          <w:sz w:val="25"/>
        </w:rPr>
        <w:t xml:space="preserve"> </w:t>
      </w:r>
      <w:r>
        <w:rPr>
          <w:sz w:val="25"/>
        </w:rPr>
        <w:t>either</w:t>
      </w:r>
      <w:r>
        <w:rPr>
          <w:spacing w:val="40"/>
          <w:sz w:val="25"/>
        </w:rPr>
        <w:t xml:space="preserve"> </w:t>
      </w:r>
      <w:r>
        <w:rPr>
          <w:sz w:val="25"/>
        </w:rPr>
        <w:t>using malloc() or calloc().</w:t>
      </w:r>
    </w:p>
    <w:p>
      <w:pPr>
        <w:pStyle w:val="8"/>
        <w:spacing w:after="0" w:line="240" w:lineRule="auto"/>
        <w:jc w:val="left"/>
        <w:rPr>
          <w:sz w:val="25"/>
        </w:rPr>
        <w:sectPr>
          <w:pgSz w:w="11910" w:h="16840"/>
          <w:pgMar w:top="2240" w:right="1133" w:bottom="280" w:left="1559" w:header="1884" w:footer="0" w:gutter="0"/>
          <w:cols w:space="720" w:num="1"/>
        </w:sectPr>
      </w:pPr>
    </w:p>
    <w:p>
      <w:pPr>
        <w:pStyle w:val="8"/>
        <w:numPr>
          <w:ilvl w:val="4"/>
          <w:numId w:val="24"/>
        </w:numPr>
        <w:tabs>
          <w:tab w:val="left" w:pos="1147"/>
        </w:tabs>
        <w:spacing w:before="56" w:after="0" w:line="304" w:lineRule="exact"/>
        <w:ind w:left="1147" w:right="0" w:hanging="359"/>
        <w:jc w:val="left"/>
        <w:rPr>
          <w:sz w:val="25"/>
        </w:rPr>
      </w:pPr>
      <w:r>
        <w:rPr>
          <w:b/>
          <w:sz w:val="25"/>
        </w:rPr>
        <w:t>size</w:t>
      </w:r>
      <w:r>
        <w:rPr>
          <w:b/>
          <w:spacing w:val="-4"/>
          <w:sz w:val="25"/>
        </w:rPr>
        <w:t xml:space="preserve"> </w:t>
      </w:r>
      <w:r>
        <w:rPr>
          <w:sz w:val="25"/>
        </w:rPr>
        <w:t>is</w:t>
      </w:r>
      <w:r>
        <w:rPr>
          <w:spacing w:val="-3"/>
          <w:sz w:val="25"/>
        </w:rPr>
        <w:t xml:space="preserve"> </w:t>
      </w:r>
      <w:r>
        <w:rPr>
          <w:sz w:val="25"/>
        </w:rPr>
        <w:t>new</w:t>
      </w:r>
      <w:r>
        <w:rPr>
          <w:spacing w:val="-3"/>
          <w:sz w:val="25"/>
        </w:rPr>
        <w:t xml:space="preserve"> </w:t>
      </w:r>
      <w:r>
        <w:rPr>
          <w:sz w:val="25"/>
        </w:rPr>
        <w:t>size</w:t>
      </w:r>
      <w:r>
        <w:rPr>
          <w:spacing w:val="-3"/>
          <w:sz w:val="25"/>
        </w:rPr>
        <w:t xml:space="preserve"> </w:t>
      </w:r>
      <w:r>
        <w:rPr>
          <w:sz w:val="25"/>
        </w:rPr>
        <w:t>of</w:t>
      </w:r>
      <w:r>
        <w:rPr>
          <w:spacing w:val="-3"/>
          <w:sz w:val="25"/>
        </w:rPr>
        <w:t xml:space="preserve"> </w:t>
      </w:r>
      <w:r>
        <w:rPr>
          <w:sz w:val="25"/>
        </w:rPr>
        <w:t>the</w:t>
      </w:r>
      <w:r>
        <w:rPr>
          <w:spacing w:val="-3"/>
          <w:sz w:val="25"/>
        </w:rPr>
        <w:t xml:space="preserve"> </w:t>
      </w:r>
      <w:r>
        <w:rPr>
          <w:spacing w:val="-2"/>
          <w:sz w:val="25"/>
        </w:rPr>
        <w:t>block</w:t>
      </w:r>
    </w:p>
    <w:p>
      <w:pPr>
        <w:pStyle w:val="6"/>
        <w:spacing w:line="285" w:lineRule="exact"/>
        <w:ind w:left="788"/>
      </w:pPr>
      <w:r>
        <w:rPr>
          <w:b/>
        </w:rPr>
        <w:t>if</w:t>
      </w:r>
      <w:r>
        <w:rPr>
          <w:b/>
          <w:spacing w:val="-3"/>
        </w:rPr>
        <w:t xml:space="preserve"> </w:t>
      </w:r>
      <w:r>
        <w:t>(ptr</w:t>
      </w:r>
      <w:r>
        <w:rPr>
          <w:spacing w:val="-3"/>
        </w:rPr>
        <w:t xml:space="preserve"> </w:t>
      </w:r>
      <w:r>
        <w:t>==</w:t>
      </w:r>
      <w:r>
        <w:rPr>
          <w:spacing w:val="-2"/>
        </w:rPr>
        <w:t xml:space="preserve"> NULL)</w:t>
      </w:r>
    </w:p>
    <w:p>
      <w:pPr>
        <w:tabs>
          <w:tab w:val="left" w:pos="4388"/>
        </w:tabs>
        <w:spacing w:before="0"/>
        <w:ind w:left="788" w:right="0" w:firstLine="0"/>
        <w:jc w:val="left"/>
        <w:rPr>
          <w:b/>
          <w:sz w:val="25"/>
        </w:rPr>
      </w:pPr>
      <w:r>
        <w:rPr>
          <w:b/>
          <w:spacing w:val="-10"/>
          <w:sz w:val="25"/>
        </w:rPr>
        <w:t>{</w:t>
      </w:r>
      <w:r>
        <w:rPr>
          <w:b/>
          <w:sz w:val="25"/>
        </w:rPr>
        <w:tab/>
      </w:r>
      <w:r>
        <w:rPr>
          <w:b/>
          <w:color w:val="FF00FF"/>
          <w:sz w:val="25"/>
        </w:rPr>
        <w:t>/*</w:t>
      </w:r>
      <w:r>
        <w:rPr>
          <w:b/>
          <w:color w:val="FF00FF"/>
          <w:spacing w:val="-6"/>
          <w:sz w:val="25"/>
        </w:rPr>
        <w:t xml:space="preserve"> </w:t>
      </w:r>
      <w:r>
        <w:rPr>
          <w:b/>
          <w:color w:val="FF00FF"/>
          <w:sz w:val="25"/>
        </w:rPr>
        <w:t>Memory</w:t>
      </w:r>
      <w:r>
        <w:rPr>
          <w:b/>
          <w:color w:val="FF00FF"/>
          <w:spacing w:val="-5"/>
          <w:sz w:val="25"/>
        </w:rPr>
        <w:t xml:space="preserve"> </w:t>
      </w:r>
      <w:r>
        <w:rPr>
          <w:b/>
          <w:color w:val="FF00FF"/>
          <w:sz w:val="25"/>
        </w:rPr>
        <w:t>is</w:t>
      </w:r>
      <w:r>
        <w:rPr>
          <w:b/>
          <w:color w:val="FF00FF"/>
          <w:spacing w:val="-5"/>
          <w:sz w:val="25"/>
        </w:rPr>
        <w:t xml:space="preserve"> </w:t>
      </w:r>
      <w:r>
        <w:rPr>
          <w:b/>
          <w:color w:val="FF00FF"/>
          <w:sz w:val="25"/>
        </w:rPr>
        <w:t>not</w:t>
      </w:r>
      <w:r>
        <w:rPr>
          <w:b/>
          <w:color w:val="FF00FF"/>
          <w:spacing w:val="-5"/>
          <w:sz w:val="25"/>
        </w:rPr>
        <w:t xml:space="preserve"> </w:t>
      </w:r>
      <w:r>
        <w:rPr>
          <w:b/>
          <w:color w:val="FF00FF"/>
          <w:sz w:val="25"/>
        </w:rPr>
        <w:t>allocated</w:t>
      </w:r>
      <w:r>
        <w:rPr>
          <w:b/>
          <w:color w:val="FF00FF"/>
          <w:spacing w:val="-5"/>
          <w:sz w:val="25"/>
        </w:rPr>
        <w:t xml:space="preserve"> */</w:t>
      </w:r>
    </w:p>
    <w:p>
      <w:pPr>
        <w:pStyle w:val="6"/>
        <w:spacing w:before="1"/>
        <w:ind w:left="1508"/>
      </w:pPr>
      <w:r>
        <w:rPr>
          <w:spacing w:val="-2"/>
        </w:rPr>
        <w:t>printf(“Insufficient</w:t>
      </w:r>
      <w:r>
        <w:rPr>
          <w:spacing w:val="20"/>
        </w:rPr>
        <w:t xml:space="preserve"> </w:t>
      </w:r>
      <w:r>
        <w:rPr>
          <w:spacing w:val="-2"/>
        </w:rPr>
        <w:t>memory\n”);</w:t>
      </w:r>
    </w:p>
    <w:p>
      <w:pPr>
        <w:spacing w:before="0"/>
        <w:ind w:left="1508" w:right="0" w:firstLine="0"/>
        <w:jc w:val="left"/>
        <w:rPr>
          <w:sz w:val="25"/>
        </w:rPr>
      </w:pPr>
      <w:r>
        <w:rPr>
          <w:b/>
          <w:spacing w:val="-2"/>
          <w:sz w:val="25"/>
        </w:rPr>
        <w:t>return</w:t>
      </w:r>
      <w:r>
        <w:rPr>
          <w:spacing w:val="-2"/>
          <w:sz w:val="25"/>
        </w:rPr>
        <w:t>;</w:t>
      </w:r>
    </w:p>
    <w:p>
      <w:pPr>
        <w:spacing w:before="1"/>
        <w:ind w:left="788" w:right="0" w:firstLine="0"/>
        <w:jc w:val="left"/>
        <w:rPr>
          <w:b/>
          <w:sz w:val="25"/>
        </w:rPr>
      </w:pPr>
      <w:r>
        <w:rPr>
          <w:b/>
          <w:spacing w:val="-10"/>
          <w:sz w:val="25"/>
        </w:rPr>
        <w:t>}</w:t>
      </w:r>
    </w:p>
    <w:p>
      <w:pPr>
        <w:pStyle w:val="6"/>
        <w:spacing w:before="1"/>
        <w:rPr>
          <w:b/>
        </w:rPr>
      </w:pPr>
    </w:p>
    <w:p>
      <w:pPr>
        <w:pStyle w:val="6"/>
        <w:ind w:left="68"/>
      </w:pPr>
      <w:r>
        <w:t xml:space="preserve">Now, let us see </w:t>
      </w:r>
      <w:r>
        <w:rPr>
          <w:color w:val="FF00FF"/>
        </w:rPr>
        <w:t xml:space="preserve">“What does this function return?” </w:t>
      </w:r>
      <w:r>
        <w:t xml:space="preserve">This function returns the following </w:t>
      </w:r>
      <w:r>
        <w:rPr>
          <w:spacing w:val="-2"/>
        </w:rPr>
        <w:t>values:</w:t>
      </w:r>
    </w:p>
    <w:p>
      <w:pPr>
        <w:pStyle w:val="8"/>
        <w:numPr>
          <w:ilvl w:val="3"/>
          <w:numId w:val="24"/>
        </w:numPr>
        <w:tabs>
          <w:tab w:val="left" w:pos="428"/>
        </w:tabs>
        <w:spacing w:before="0" w:after="0" w:line="240" w:lineRule="auto"/>
        <w:ind w:left="428" w:right="507" w:hanging="360"/>
        <w:jc w:val="left"/>
        <w:rPr>
          <w:sz w:val="25"/>
        </w:rPr>
      </w:pPr>
      <w:r>
        <w:rPr>
          <w:sz w:val="25"/>
        </w:rPr>
        <w:t xml:space="preserve">On successful allocation, the function returns the address of first byte of allocated </w:t>
      </w:r>
      <w:r>
        <w:rPr>
          <w:spacing w:val="-2"/>
          <w:sz w:val="25"/>
        </w:rPr>
        <w:t>memory.</w:t>
      </w:r>
    </w:p>
    <w:p>
      <w:pPr>
        <w:pStyle w:val="8"/>
        <w:numPr>
          <w:ilvl w:val="3"/>
          <w:numId w:val="24"/>
        </w:numPr>
        <w:tabs>
          <w:tab w:val="left" w:pos="428"/>
        </w:tabs>
        <w:spacing w:before="0" w:after="0" w:line="240" w:lineRule="auto"/>
        <w:ind w:left="428" w:right="506" w:hanging="360"/>
        <w:jc w:val="left"/>
        <w:rPr>
          <w:sz w:val="25"/>
        </w:rPr>
      </w:pPr>
      <w:r>
        <w:rPr>
          <w:sz w:val="25"/>
        </w:rPr>
        <w:t xml:space="preserve">If specified size of memory cannot be allocated, the condition is called </w:t>
      </w:r>
      <w:r>
        <w:rPr>
          <w:b/>
          <w:sz w:val="25"/>
        </w:rPr>
        <w:t xml:space="preserve">“overflow of memory”. </w:t>
      </w:r>
      <w:r>
        <w:rPr>
          <w:sz w:val="25"/>
        </w:rPr>
        <w:t>In such case, the function returns NULL.</w:t>
      </w:r>
    </w:p>
    <w:p>
      <w:pPr>
        <w:spacing w:before="125" w:line="450" w:lineRule="atLeast"/>
        <w:ind w:left="68" w:right="2132" w:firstLine="0"/>
        <w:jc w:val="left"/>
        <w:rPr>
          <w:sz w:val="25"/>
        </w:rPr>
      </w:pPr>
      <w:r>
        <w:rPr>
          <w:sz w:val="25"/>
        </w:rPr>
        <mc:AlternateContent>
          <mc:Choice Requires="wps">
            <w:drawing>
              <wp:anchor distT="0" distB="0" distL="0" distR="0" simplePos="0" relativeHeight="251749376" behindDoc="0" locked="0" layoutInCell="1" allowOverlap="1">
                <wp:simplePos x="0" y="0"/>
                <wp:positionH relativeFrom="page">
                  <wp:posOffset>1031875</wp:posOffset>
                </wp:positionH>
                <wp:positionV relativeFrom="paragraph">
                  <wp:posOffset>130810</wp:posOffset>
                </wp:positionV>
                <wp:extent cx="5600700" cy="1270"/>
                <wp:effectExtent l="0" t="0" r="0" b="0"/>
                <wp:wrapNone/>
                <wp:docPr id="705" name="Graphic 705"/>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705" o:spid="_x0000_s1026" o:spt="100" style="position:absolute;left:0pt;margin-left:81.25pt;margin-top:10.3pt;height:0.1pt;width:441pt;mso-position-horizontal-relative:page;z-index:251749376;mso-width-relative:page;mso-height-relative:page;" filled="f" stroked="t" coordsize="5600700,1" o:gfxdata="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xClxU1wAAAAoBAAAPAAAAAAAA&#10;AAEAIAAAACIAAABkcnMvZG93bnJldi54bWxQSwECFAAUAAAACACHTuJAoW4cDBMCAAB/BAAADgAA&#10;AAAAAAABACAAAAAmAQAAZHJzL2Uyb0RvYy54bWxQSwUGAAAAAAYABgBZAQAAqwUAAAAA&#10;" path="m0,0l5600700,1e">
                <v:fill on="f" focussize="0,0"/>
                <v:stroke weight="1.5pt" color="#FF00FF" joinstyle="round"/>
                <v:imagedata o:title=""/>
                <o:lock v:ext="edit" aspectratio="f"/>
                <v:textbox inset="0mm,0mm,0mm,0mm"/>
              </v:shape>
            </w:pict>
          </mc:Fallback>
        </mc:AlternateContent>
      </w:r>
      <w:r>
        <w:rPr>
          <w:sz w:val="25"/>
        </w:rPr>
        <mc:AlternateContent>
          <mc:Choice Requires="wps">
            <w:drawing>
              <wp:anchor distT="0" distB="0" distL="0" distR="0" simplePos="0" relativeHeight="251750400" behindDoc="0" locked="0" layoutInCell="1" allowOverlap="1">
                <wp:simplePos x="0" y="0"/>
                <wp:positionH relativeFrom="page">
                  <wp:posOffset>1031875</wp:posOffset>
                </wp:positionH>
                <wp:positionV relativeFrom="paragraph">
                  <wp:posOffset>431165</wp:posOffset>
                </wp:positionV>
                <wp:extent cx="5600700" cy="1270"/>
                <wp:effectExtent l="0" t="0" r="0" b="0"/>
                <wp:wrapNone/>
                <wp:docPr id="706" name="Graphic 706"/>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706" o:spid="_x0000_s1026" o:spt="100" style="position:absolute;left:0pt;margin-left:81.25pt;margin-top:33.95pt;height:0.1pt;width:441pt;mso-position-horizontal-relative:page;z-index:251750400;mso-width-relative:page;mso-height-relative:page;" filled="f" stroked="t" coordsize="5600700,1" o:gfxdata="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TVSkGtgAAAAKAQAADwAAAAAA&#10;AAABACAAAAAiAAAAZHJzL2Rvd25yZXYueG1sUEsBAhQAFAAAAAgAh07iQG71zhkTAgAAfwQAAA4A&#10;AAAAAAAAAQAgAAAAJwEAAGRycy9lMm9Eb2MueG1sUEsFBgAAAAAGAAYAWQEAAKwFAAAAAA==&#10;" path="m0,0l5600700,1e">
                <v:fill on="f" focussize="0,0"/>
                <v:stroke weight="1.5pt" color="#FF00FF" joinstyle="round"/>
                <v:imagedata o:title=""/>
                <o:lock v:ext="edit" aspectratio="f"/>
                <v:textbox inset="0mm,0mm,0mm,0mm"/>
              </v:shape>
            </w:pict>
          </mc:Fallback>
        </mc:AlternateContent>
      </w:r>
      <w:r>
        <w:rPr>
          <w:b/>
          <w:color w:val="FF00FF"/>
          <w:sz w:val="25"/>
        </w:rPr>
        <w:t>Example:</w:t>
      </w:r>
      <w:r>
        <w:rPr>
          <w:b/>
          <w:color w:val="FF00FF"/>
          <w:spacing w:val="-5"/>
          <w:sz w:val="25"/>
        </w:rPr>
        <w:t xml:space="preserve"> </w:t>
      </w:r>
      <w:r>
        <w:rPr>
          <w:b/>
          <w:color w:val="FF00FF"/>
          <w:sz w:val="25"/>
        </w:rPr>
        <w:t>12.39:</w:t>
      </w:r>
      <w:r>
        <w:rPr>
          <w:b/>
          <w:color w:val="FF00FF"/>
          <w:spacing w:val="-4"/>
          <w:sz w:val="25"/>
        </w:rPr>
        <w:t xml:space="preserve"> </w:t>
      </w:r>
      <w:r>
        <w:rPr>
          <w:sz w:val="25"/>
        </w:rPr>
        <w:t>C</w:t>
      </w:r>
      <w:r>
        <w:rPr>
          <w:spacing w:val="-4"/>
          <w:sz w:val="25"/>
        </w:rPr>
        <w:t xml:space="preserve"> </w:t>
      </w:r>
      <w:r>
        <w:rPr>
          <w:sz w:val="25"/>
        </w:rPr>
        <w:t>program</w:t>
      </w:r>
      <w:r>
        <w:rPr>
          <w:spacing w:val="-4"/>
          <w:sz w:val="25"/>
        </w:rPr>
        <w:t xml:space="preserve"> </w:t>
      </w:r>
      <w:r>
        <w:rPr>
          <w:sz w:val="25"/>
        </w:rPr>
        <w:t>showing</w:t>
      </w:r>
      <w:r>
        <w:rPr>
          <w:spacing w:val="-4"/>
          <w:sz w:val="25"/>
        </w:rPr>
        <w:t xml:space="preserve"> </w:t>
      </w:r>
      <w:r>
        <w:rPr>
          <w:sz w:val="25"/>
        </w:rPr>
        <w:t>the</w:t>
      </w:r>
      <w:r>
        <w:rPr>
          <w:spacing w:val="-4"/>
          <w:sz w:val="25"/>
        </w:rPr>
        <w:t xml:space="preserve"> </w:t>
      </w:r>
      <w:r>
        <w:rPr>
          <w:sz w:val="25"/>
        </w:rPr>
        <w:t>usage</w:t>
      </w:r>
      <w:r>
        <w:rPr>
          <w:spacing w:val="-4"/>
          <w:sz w:val="25"/>
        </w:rPr>
        <w:t xml:space="preserve"> </w:t>
      </w:r>
      <w:r>
        <w:rPr>
          <w:sz w:val="25"/>
        </w:rPr>
        <w:t>of</w:t>
      </w:r>
      <w:r>
        <w:rPr>
          <w:spacing w:val="-5"/>
          <w:sz w:val="25"/>
        </w:rPr>
        <w:t xml:space="preserve"> </w:t>
      </w:r>
      <w:r>
        <w:rPr>
          <w:sz w:val="25"/>
        </w:rPr>
        <w:t>realloc()</w:t>
      </w:r>
      <w:r>
        <w:rPr>
          <w:spacing w:val="-5"/>
          <w:sz w:val="25"/>
        </w:rPr>
        <w:t xml:space="preserve"> </w:t>
      </w:r>
      <w:r>
        <w:rPr>
          <w:sz w:val="25"/>
        </w:rPr>
        <w:t>function. #</w:t>
      </w:r>
      <w:r>
        <w:rPr>
          <w:b/>
          <w:sz w:val="25"/>
        </w:rPr>
        <w:t xml:space="preserve">include </w:t>
      </w:r>
      <w:r>
        <w:rPr>
          <w:sz w:val="25"/>
        </w:rPr>
        <w:t>&lt;stdio.h&gt;</w:t>
      </w:r>
    </w:p>
    <w:p>
      <w:pPr>
        <w:spacing w:before="6"/>
        <w:ind w:left="68" w:right="6724" w:firstLine="0"/>
        <w:jc w:val="left"/>
        <w:rPr>
          <w:sz w:val="25"/>
        </w:rPr>
      </w:pPr>
      <w:r>
        <w:rPr>
          <w:sz w:val="25"/>
        </w:rPr>
        <w:t>#</w:t>
      </w:r>
      <w:r>
        <w:rPr>
          <w:b/>
          <w:sz w:val="25"/>
        </w:rPr>
        <w:t>include</w:t>
      </w:r>
      <w:r>
        <w:rPr>
          <w:b/>
          <w:spacing w:val="-16"/>
          <w:sz w:val="25"/>
        </w:rPr>
        <w:t xml:space="preserve"> </w:t>
      </w:r>
      <w:r>
        <w:rPr>
          <w:sz w:val="25"/>
        </w:rPr>
        <w:t>&lt;stdlib.h&gt; #</w:t>
      </w:r>
      <w:r>
        <w:rPr>
          <w:b/>
          <w:sz w:val="25"/>
        </w:rPr>
        <w:t>include</w:t>
      </w:r>
      <w:r>
        <w:rPr>
          <w:b/>
          <w:spacing w:val="-10"/>
          <w:sz w:val="25"/>
        </w:rPr>
        <w:t xml:space="preserve"> </w:t>
      </w:r>
      <w:r>
        <w:rPr>
          <w:spacing w:val="-2"/>
          <w:sz w:val="25"/>
        </w:rPr>
        <w:t>&lt;string.h&gt;</w:t>
      </w:r>
    </w:p>
    <w:p>
      <w:pPr>
        <w:spacing w:before="174"/>
        <w:ind w:left="68" w:right="0" w:firstLine="0"/>
        <w:jc w:val="left"/>
        <w:rPr>
          <w:sz w:val="25"/>
        </w:rPr>
      </w:pPr>
      <w:r>
        <w:rPr>
          <w:b/>
          <w:sz w:val="25"/>
        </w:rPr>
        <w:t>void</w:t>
      </w:r>
      <w:r>
        <w:rPr>
          <w:b/>
          <w:spacing w:val="-5"/>
          <w:sz w:val="25"/>
        </w:rPr>
        <w:t xml:space="preserve"> </w:t>
      </w:r>
      <w:r>
        <w:rPr>
          <w:spacing w:val="-2"/>
          <w:sz w:val="25"/>
        </w:rPr>
        <w:t>main()</w:t>
      </w:r>
    </w:p>
    <w:p>
      <w:pPr>
        <w:spacing w:before="0"/>
        <w:ind w:left="68" w:right="0" w:firstLine="0"/>
        <w:jc w:val="left"/>
        <w:rPr>
          <w:b/>
          <w:sz w:val="25"/>
        </w:rPr>
      </w:pPr>
      <w:r>
        <w:rPr>
          <w:b/>
          <w:spacing w:val="-10"/>
          <w:sz w:val="25"/>
        </w:rPr>
        <w:t>{</w:t>
      </w:r>
    </w:p>
    <w:p>
      <w:pPr>
        <w:spacing w:before="1"/>
        <w:ind w:left="788" w:right="0" w:firstLine="0"/>
        <w:jc w:val="left"/>
        <w:rPr>
          <w:sz w:val="25"/>
        </w:rPr>
      </w:pPr>
      <w:r>
        <w:rPr>
          <w:b/>
          <w:sz w:val="25"/>
        </w:rPr>
        <w:t>char</w:t>
      </w:r>
      <w:r>
        <w:rPr>
          <w:b/>
          <w:spacing w:val="-5"/>
          <w:sz w:val="25"/>
        </w:rPr>
        <w:t xml:space="preserve"> </w:t>
      </w:r>
      <w:r>
        <w:rPr>
          <w:spacing w:val="-2"/>
          <w:sz w:val="25"/>
        </w:rPr>
        <w:t>*str;</w:t>
      </w:r>
    </w:p>
    <w:p>
      <w:pPr>
        <w:pStyle w:val="6"/>
        <w:tabs>
          <w:tab w:val="left" w:pos="4388"/>
        </w:tabs>
        <w:spacing w:before="173"/>
        <w:ind w:left="788"/>
      </w:pPr>
      <w:r>
        <w:t>str</w:t>
      </w:r>
      <w:r>
        <w:rPr>
          <w:spacing w:val="-3"/>
        </w:rPr>
        <w:t xml:space="preserve"> </w:t>
      </w:r>
      <w:r>
        <w:t>=</w:t>
      </w:r>
      <w:r>
        <w:rPr>
          <w:spacing w:val="-3"/>
        </w:rPr>
        <w:t xml:space="preserve"> </w:t>
      </w:r>
      <w:r>
        <w:t>(char</w:t>
      </w:r>
      <w:r>
        <w:rPr>
          <w:spacing w:val="-3"/>
        </w:rPr>
        <w:t xml:space="preserve"> </w:t>
      </w:r>
      <w:r>
        <w:t>*)</w:t>
      </w:r>
      <w:r>
        <w:rPr>
          <w:spacing w:val="-3"/>
        </w:rPr>
        <w:t xml:space="preserve"> </w:t>
      </w:r>
      <w:r>
        <w:rPr>
          <w:spacing w:val="-2"/>
        </w:rPr>
        <w:t>malloc(10);</w:t>
      </w:r>
      <w:r>
        <w:tab/>
      </w:r>
      <w:r>
        <w:rPr>
          <w:color w:val="FF00FF"/>
        </w:rPr>
        <w:t>/*</w:t>
      </w:r>
      <w:r>
        <w:rPr>
          <w:color w:val="FF00FF"/>
          <w:spacing w:val="-5"/>
        </w:rPr>
        <w:t xml:space="preserve"> </w:t>
      </w:r>
      <w:r>
        <w:rPr>
          <w:color w:val="FF00FF"/>
        </w:rPr>
        <w:t>allocate</w:t>
      </w:r>
      <w:r>
        <w:rPr>
          <w:color w:val="FF00FF"/>
          <w:spacing w:val="-5"/>
        </w:rPr>
        <w:t xml:space="preserve"> </w:t>
      </w:r>
      <w:r>
        <w:rPr>
          <w:color w:val="FF00FF"/>
        </w:rPr>
        <w:t>memory</w:t>
      </w:r>
      <w:r>
        <w:rPr>
          <w:color w:val="FF00FF"/>
          <w:spacing w:val="-5"/>
        </w:rPr>
        <w:t xml:space="preserve"> </w:t>
      </w:r>
      <w:r>
        <w:rPr>
          <w:color w:val="FF00FF"/>
        </w:rPr>
        <w:t>for</w:t>
      </w:r>
      <w:r>
        <w:rPr>
          <w:color w:val="FF00FF"/>
          <w:spacing w:val="-5"/>
        </w:rPr>
        <w:t xml:space="preserve"> </w:t>
      </w:r>
      <w:r>
        <w:rPr>
          <w:color w:val="FF00FF"/>
        </w:rPr>
        <w:t>the</w:t>
      </w:r>
      <w:r>
        <w:rPr>
          <w:color w:val="FF00FF"/>
          <w:spacing w:val="-5"/>
        </w:rPr>
        <w:t xml:space="preserve"> </w:t>
      </w:r>
      <w:r>
        <w:rPr>
          <w:color w:val="FF00FF"/>
        </w:rPr>
        <w:t>string</w:t>
      </w:r>
      <w:r>
        <w:rPr>
          <w:color w:val="FF00FF"/>
          <w:spacing w:val="-5"/>
        </w:rPr>
        <w:t xml:space="preserve"> */</w:t>
      </w:r>
    </w:p>
    <w:p>
      <w:pPr>
        <w:spacing w:before="1"/>
        <w:ind w:left="788" w:right="0" w:firstLine="0"/>
        <w:jc w:val="left"/>
        <w:rPr>
          <w:sz w:val="25"/>
        </w:rPr>
      </w:pPr>
      <w:r>
        <w:rPr>
          <w:b/>
          <w:sz w:val="25"/>
        </w:rPr>
        <w:t>strcpy</w:t>
      </w:r>
      <w:r>
        <w:rPr>
          <w:sz w:val="25"/>
        </w:rPr>
        <w:t>(str,</w:t>
      </w:r>
      <w:r>
        <w:rPr>
          <w:spacing w:val="-11"/>
          <w:sz w:val="25"/>
        </w:rPr>
        <w:t xml:space="preserve"> </w:t>
      </w:r>
      <w:r>
        <w:rPr>
          <w:spacing w:val="-2"/>
          <w:sz w:val="25"/>
        </w:rPr>
        <w:t>“Computer”);</w:t>
      </w:r>
    </w:p>
    <w:p>
      <w:pPr>
        <w:spacing w:before="168"/>
        <w:ind w:left="788" w:right="0" w:firstLine="0"/>
        <w:jc w:val="left"/>
        <w:rPr>
          <w:sz w:val="25"/>
        </w:rPr>
      </w:pPr>
      <w:r>
        <w:rPr>
          <w:sz w:val="25"/>
        </w:rPr>
        <w:t>str</w:t>
      </w:r>
      <w:r>
        <w:rPr>
          <w:spacing w:val="-5"/>
          <w:sz w:val="25"/>
        </w:rPr>
        <w:t xml:space="preserve"> </w:t>
      </w:r>
      <w:r>
        <w:rPr>
          <w:sz w:val="25"/>
        </w:rPr>
        <w:t>=</w:t>
      </w:r>
      <w:r>
        <w:rPr>
          <w:spacing w:val="-5"/>
          <w:sz w:val="25"/>
        </w:rPr>
        <w:t xml:space="preserve"> </w:t>
      </w:r>
      <w:r>
        <w:rPr>
          <w:sz w:val="25"/>
        </w:rPr>
        <w:t>(</w:t>
      </w:r>
      <w:r>
        <w:rPr>
          <w:b/>
          <w:sz w:val="25"/>
        </w:rPr>
        <w:t>char</w:t>
      </w:r>
      <w:r>
        <w:rPr>
          <w:b/>
          <w:spacing w:val="-4"/>
          <w:sz w:val="25"/>
        </w:rPr>
        <w:t xml:space="preserve"> </w:t>
      </w:r>
      <w:r>
        <w:rPr>
          <w:sz w:val="25"/>
        </w:rPr>
        <w:t>*)</w:t>
      </w:r>
      <w:r>
        <w:rPr>
          <w:spacing w:val="-5"/>
          <w:sz w:val="25"/>
        </w:rPr>
        <w:t xml:space="preserve"> </w:t>
      </w:r>
      <w:r>
        <w:rPr>
          <w:b/>
          <w:sz w:val="25"/>
        </w:rPr>
        <w:t>realloc</w:t>
      </w:r>
      <w:r>
        <w:rPr>
          <w:sz w:val="25"/>
        </w:rPr>
        <w:t>(str,</w:t>
      </w:r>
      <w:r>
        <w:rPr>
          <w:spacing w:val="-4"/>
          <w:sz w:val="25"/>
        </w:rPr>
        <w:t xml:space="preserve"> 40);</w:t>
      </w:r>
    </w:p>
    <w:p>
      <w:pPr>
        <w:pStyle w:val="6"/>
        <w:spacing w:before="1"/>
        <w:ind w:left="788"/>
      </w:pPr>
      <w:r>
        <w:rPr>
          <w:b/>
        </w:rPr>
        <w:t>strcpy</w:t>
      </w:r>
      <w:r>
        <w:t>(str,</w:t>
      </w:r>
      <w:r>
        <w:rPr>
          <w:spacing w:val="-9"/>
        </w:rPr>
        <w:t xml:space="preserve"> </w:t>
      </w:r>
      <w:r>
        <w:t>“Computer</w:t>
      </w:r>
      <w:r>
        <w:rPr>
          <w:spacing w:val="-8"/>
        </w:rPr>
        <w:t xml:space="preserve"> </w:t>
      </w:r>
      <w:r>
        <w:t>Science</w:t>
      </w:r>
      <w:r>
        <w:rPr>
          <w:spacing w:val="-8"/>
        </w:rPr>
        <w:t xml:space="preserve"> </w:t>
      </w:r>
      <w:r>
        <w:t>and</w:t>
      </w:r>
      <w:r>
        <w:rPr>
          <w:spacing w:val="-9"/>
        </w:rPr>
        <w:t xml:space="preserve"> </w:t>
      </w:r>
      <w:r>
        <w:rPr>
          <w:spacing w:val="-2"/>
        </w:rPr>
        <w:t>Engineering”);</w:t>
      </w:r>
    </w:p>
    <w:p>
      <w:pPr>
        <w:spacing w:before="0"/>
        <w:ind w:left="68" w:right="0" w:firstLine="0"/>
        <w:jc w:val="left"/>
        <w:rPr>
          <w:b/>
          <w:sz w:val="25"/>
        </w:rPr>
      </w:pPr>
      <w:r>
        <w:rPr>
          <w:b/>
          <w:spacing w:val="-10"/>
          <w:sz w:val="25"/>
        </w:rPr>
        <w:t>}</w:t>
      </w:r>
    </w:p>
    <w:p>
      <w:pPr>
        <w:pStyle w:val="8"/>
        <w:numPr>
          <w:ilvl w:val="2"/>
          <w:numId w:val="24"/>
        </w:numPr>
        <w:tabs>
          <w:tab w:val="left" w:pos="754"/>
        </w:tabs>
        <w:spacing w:before="116" w:after="0" w:line="240" w:lineRule="auto"/>
        <w:ind w:left="754" w:right="0" w:hanging="686"/>
        <w:jc w:val="left"/>
        <w:rPr>
          <w:b/>
          <w:color w:val="FF00FF"/>
          <w:sz w:val="25"/>
        </w:rPr>
      </w:pPr>
      <w:r>
        <w:rPr>
          <w:b/>
          <w:color w:val="FF00FF"/>
          <w:spacing w:val="-2"/>
          <w:sz w:val="25"/>
        </w:rPr>
        <w:t>free(ptr)</w:t>
      </w:r>
    </w:p>
    <w:p>
      <w:pPr>
        <w:pStyle w:val="6"/>
        <w:spacing w:before="173"/>
        <w:ind w:left="68"/>
        <w:jc w:val="both"/>
      </w:pPr>
      <w:r>
        <w:t>Now,</w:t>
      </w:r>
      <w:r>
        <w:rPr>
          <w:spacing w:val="-6"/>
        </w:rPr>
        <w:t xml:space="preserve"> </w:t>
      </w:r>
      <w:r>
        <w:t>let</w:t>
      </w:r>
      <w:r>
        <w:rPr>
          <w:spacing w:val="-4"/>
        </w:rPr>
        <w:t xml:space="preserve"> </w:t>
      </w:r>
      <w:r>
        <w:t>us</w:t>
      </w:r>
      <w:r>
        <w:rPr>
          <w:spacing w:val="-5"/>
        </w:rPr>
        <w:t xml:space="preserve"> </w:t>
      </w:r>
      <w:r>
        <w:t>see</w:t>
      </w:r>
      <w:r>
        <w:rPr>
          <w:spacing w:val="-4"/>
        </w:rPr>
        <w:t xml:space="preserve"> </w:t>
      </w:r>
      <w:r>
        <w:rPr>
          <w:color w:val="FF00FF"/>
        </w:rPr>
        <w:t>“What</w:t>
      </w:r>
      <w:r>
        <w:rPr>
          <w:color w:val="FF00FF"/>
          <w:spacing w:val="-4"/>
        </w:rPr>
        <w:t xml:space="preserve"> </w:t>
      </w:r>
      <w:r>
        <w:rPr>
          <w:color w:val="FF00FF"/>
        </w:rPr>
        <w:t>is</w:t>
      </w:r>
      <w:r>
        <w:rPr>
          <w:color w:val="FF00FF"/>
          <w:spacing w:val="-4"/>
        </w:rPr>
        <w:t xml:space="preserve"> </w:t>
      </w:r>
      <w:r>
        <w:rPr>
          <w:color w:val="FF00FF"/>
        </w:rPr>
        <w:t>the</w:t>
      </w:r>
      <w:r>
        <w:rPr>
          <w:color w:val="FF00FF"/>
          <w:spacing w:val="-4"/>
        </w:rPr>
        <w:t xml:space="preserve"> </w:t>
      </w:r>
      <w:r>
        <w:rPr>
          <w:color w:val="FF00FF"/>
        </w:rPr>
        <w:t>purpose</w:t>
      </w:r>
      <w:r>
        <w:rPr>
          <w:color w:val="FF00FF"/>
          <w:spacing w:val="-4"/>
        </w:rPr>
        <w:t xml:space="preserve"> </w:t>
      </w:r>
      <w:r>
        <w:rPr>
          <w:color w:val="FF00FF"/>
        </w:rPr>
        <w:t>of</w:t>
      </w:r>
      <w:r>
        <w:rPr>
          <w:color w:val="FF00FF"/>
          <w:spacing w:val="-4"/>
        </w:rPr>
        <w:t xml:space="preserve"> </w:t>
      </w:r>
      <w:r>
        <w:rPr>
          <w:color w:val="FF00FF"/>
        </w:rPr>
        <w:t>using</w:t>
      </w:r>
      <w:r>
        <w:rPr>
          <w:color w:val="FF00FF"/>
          <w:spacing w:val="-6"/>
        </w:rPr>
        <w:t xml:space="preserve"> </w:t>
      </w:r>
      <w:r>
        <w:rPr>
          <w:color w:val="FF00FF"/>
          <w:spacing w:val="-2"/>
        </w:rPr>
        <w:t>free()?”</w:t>
      </w:r>
    </w:p>
    <w:p>
      <w:pPr>
        <w:pStyle w:val="6"/>
        <w:spacing w:before="174"/>
        <w:ind w:left="68" w:right="506"/>
        <w:jc w:val="both"/>
      </w:pPr>
      <w:r>
        <w:t xml:space="preserve">This function is used to de-allocate (or free) the allocated block of memory which is allocated by using the functions calloc(), malloc() or realloc(). It is the responsibility of a programmer to de-allocate memory whenever it is not required by the program and initialize </w:t>
      </w:r>
      <w:r>
        <w:rPr>
          <w:b/>
        </w:rPr>
        <w:t xml:space="preserve">ptr </w:t>
      </w:r>
      <w:r>
        <w:t>to NULL. The syntax is shown below:</w:t>
      </w:r>
    </w:p>
    <w:p>
      <w:pPr>
        <w:pStyle w:val="6"/>
        <w:tabs>
          <w:tab w:val="left" w:pos="3668"/>
        </w:tabs>
        <w:spacing w:before="170"/>
        <w:ind w:left="788"/>
      </w:pPr>
      <w:r>
        <w:t>#include</w:t>
      </w:r>
      <w:r>
        <w:rPr>
          <w:spacing w:val="-9"/>
        </w:rPr>
        <w:t xml:space="preserve"> </w:t>
      </w:r>
      <w:r>
        <w:rPr>
          <w:spacing w:val="-2"/>
        </w:rPr>
        <w:t>&lt;stdlib.h&gt;</w:t>
      </w:r>
      <w:r>
        <w:tab/>
      </w:r>
      <w:r>
        <w:rPr>
          <w:color w:val="FF00FF"/>
        </w:rPr>
        <w:t>/*</w:t>
      </w:r>
      <w:r>
        <w:rPr>
          <w:color w:val="FF00FF"/>
          <w:spacing w:val="-6"/>
        </w:rPr>
        <w:t xml:space="preserve"> </w:t>
      </w:r>
      <w:r>
        <w:rPr>
          <w:color w:val="FF00FF"/>
        </w:rPr>
        <w:t>Prototype</w:t>
      </w:r>
      <w:r>
        <w:rPr>
          <w:color w:val="FF00FF"/>
          <w:spacing w:val="-6"/>
        </w:rPr>
        <w:t xml:space="preserve"> </w:t>
      </w:r>
      <w:r>
        <w:rPr>
          <w:color w:val="FF00FF"/>
        </w:rPr>
        <w:t>definition</w:t>
      </w:r>
      <w:r>
        <w:rPr>
          <w:color w:val="FF00FF"/>
          <w:spacing w:val="-5"/>
        </w:rPr>
        <w:t xml:space="preserve"> </w:t>
      </w:r>
      <w:r>
        <w:rPr>
          <w:color w:val="FF00FF"/>
        </w:rPr>
        <w:t>of</w:t>
      </w:r>
      <w:r>
        <w:rPr>
          <w:color w:val="FF00FF"/>
          <w:spacing w:val="-5"/>
        </w:rPr>
        <w:t xml:space="preserve"> </w:t>
      </w:r>
      <w:r>
        <w:rPr>
          <w:color w:val="FF00FF"/>
        </w:rPr>
        <w:t>free()</w:t>
      </w:r>
      <w:r>
        <w:rPr>
          <w:color w:val="FF00FF"/>
          <w:spacing w:val="-6"/>
        </w:rPr>
        <w:t xml:space="preserve"> </w:t>
      </w:r>
      <w:r>
        <w:rPr>
          <w:color w:val="FF00FF"/>
        </w:rPr>
        <w:t>is</w:t>
      </w:r>
      <w:r>
        <w:rPr>
          <w:color w:val="FF00FF"/>
          <w:spacing w:val="-6"/>
        </w:rPr>
        <w:t xml:space="preserve"> </w:t>
      </w:r>
      <w:r>
        <w:rPr>
          <w:color w:val="FF00FF"/>
        </w:rPr>
        <w:t>available</w:t>
      </w:r>
      <w:r>
        <w:rPr>
          <w:color w:val="FF00FF"/>
          <w:spacing w:val="-5"/>
        </w:rPr>
        <w:t xml:space="preserve"> */</w:t>
      </w:r>
    </w:p>
    <w:p>
      <w:pPr>
        <w:spacing w:before="0"/>
        <w:ind w:left="788" w:right="7048" w:firstLine="0"/>
        <w:jc w:val="left"/>
        <w:rPr>
          <w:b/>
          <w:sz w:val="25"/>
        </w:rPr>
      </w:pPr>
      <w:r>
        <w:rPr>
          <w:spacing w:val="-4"/>
          <w:sz w:val="25"/>
        </w:rPr>
        <w:t xml:space="preserve">…….. </w:t>
      </w:r>
      <w:r>
        <w:rPr>
          <w:b/>
          <w:spacing w:val="-2"/>
          <w:sz w:val="25"/>
        </w:rPr>
        <w:t>free(ptr);</w:t>
      </w:r>
      <w:r>
        <w:rPr>
          <w:b/>
          <w:spacing w:val="80"/>
          <w:sz w:val="25"/>
        </w:rPr>
        <w:t xml:space="preserve"> </w:t>
      </w:r>
      <w:r>
        <w:rPr>
          <w:b/>
          <w:sz w:val="25"/>
        </w:rPr>
        <w:t>ptr</w:t>
      </w:r>
      <w:r>
        <w:rPr>
          <w:b/>
          <w:spacing w:val="-16"/>
          <w:sz w:val="25"/>
        </w:rPr>
        <w:t xml:space="preserve"> </w:t>
      </w:r>
      <w:r>
        <w:rPr>
          <w:b/>
          <w:sz w:val="25"/>
        </w:rPr>
        <w:t>=</w:t>
      </w:r>
      <w:r>
        <w:rPr>
          <w:b/>
          <w:spacing w:val="-16"/>
          <w:sz w:val="25"/>
        </w:rPr>
        <w:t xml:space="preserve"> </w:t>
      </w:r>
      <w:r>
        <w:rPr>
          <w:b/>
          <w:sz w:val="25"/>
        </w:rPr>
        <w:t>NULL;</w:t>
      </w:r>
    </w:p>
    <w:p>
      <w:pPr>
        <w:spacing w:before="2"/>
        <w:ind w:left="788" w:right="0" w:firstLine="0"/>
        <w:jc w:val="left"/>
        <w:rPr>
          <w:sz w:val="25"/>
        </w:rPr>
      </w:pPr>
      <w:r>
        <w:rPr>
          <w:spacing w:val="-5"/>
          <w:sz w:val="25"/>
        </w:rPr>
        <w:t>…….</w:t>
      </w:r>
    </w:p>
    <w:p>
      <w:pPr>
        <w:spacing w:after="0"/>
        <w:jc w:val="left"/>
        <w:rPr>
          <w:sz w:val="25"/>
        </w:rPr>
        <w:sectPr>
          <w:pgSz w:w="11910" w:h="16840"/>
          <w:pgMar w:top="2240" w:right="1133" w:bottom="280" w:left="1559" w:header="1880" w:footer="0" w:gutter="0"/>
          <w:cols w:space="720" w:num="1"/>
        </w:sectPr>
      </w:pPr>
    </w:p>
    <w:p>
      <w:pPr>
        <w:pStyle w:val="6"/>
        <w:rPr>
          <w:sz w:val="20"/>
        </w:rPr>
      </w:pPr>
    </w:p>
    <w:p>
      <w:pPr>
        <w:pStyle w:val="6"/>
        <w:spacing w:line="20" w:lineRule="exact"/>
        <w:ind w:left="121"/>
        <w:rPr>
          <w:sz w:val="2"/>
        </w:rPr>
      </w:pPr>
      <w:r>
        <w:rPr>
          <w:sz w:val="2"/>
        </w:rPr>
        <mc:AlternateContent>
          <mc:Choice Requires="wpg">
            <w:drawing>
              <wp:inline distT="0" distB="0" distL="0" distR="0">
                <wp:extent cx="5600700" cy="19050"/>
                <wp:effectExtent l="19050" t="0" r="9525" b="9525"/>
                <wp:docPr id="707" name="Group 707"/>
                <wp:cNvGraphicFramePr/>
                <a:graphic xmlns:a="http://schemas.openxmlformats.org/drawingml/2006/main">
                  <a:graphicData uri="http://schemas.microsoft.com/office/word/2010/wordprocessingGroup">
                    <wpg:wgp>
                      <wpg:cNvGrpSpPr/>
                      <wpg:grpSpPr>
                        <a:xfrm>
                          <a:off x="0" y="0"/>
                          <a:ext cx="5600700" cy="19050"/>
                          <a:chOff x="0" y="0"/>
                          <a:chExt cx="5600700" cy="19050"/>
                        </a:xfrm>
                      </wpg:grpSpPr>
                      <wps:wsp>
                        <wps:cNvPr id="708" name="Graphic 708"/>
                        <wps:cNvSpPr/>
                        <wps:spPr>
                          <a:xfrm>
                            <a:off x="0" y="9525"/>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wpg:wgp>
                  </a:graphicData>
                </a:graphic>
              </wp:inline>
            </w:drawing>
          </mc:Choice>
          <mc:Fallback>
            <w:pict>
              <v:group id="_x0000_s1026" o:spid="_x0000_s1026" o:spt="203" style="height:1.5pt;width:441pt;" coordsize="5600700,19050" o:gfxdata="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FJcTfTAAAAAwEAAA8AAAAAAAAAAQAgAAAAIgAAAGRycy9kb3ducmV2LnhtbFBLAQIUABQAAAAI&#10;AIdO4kC+DT4xZAIAALIFAAAOAAAAAAAAAAEAIAAAACIBAABkcnMvZTJvRG9jLnhtbFBLBQYAAAAA&#10;BgAGAFkBAAD4BQAAAAA=&#10;">
                <o:lock v:ext="edit" aspectratio="f"/>
                <v:shape id="Graphic 708" o:spid="_x0000_s1026" o:spt="100" style="position:absolute;left:0;top:9525;height:1270;width:5600700;" filled="f" stroked="t" coordsize="5600700,1" o:gfxdata="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PodougAAANwA&#10;AAAPAAAAAAAAAAEAIAAAACIAAABkcnMvZG93bnJldi54bWxQSwECFAAUAAAACACHTuJAMy8FnjsA&#10;AAA5AAAAEAAAAAAAAAABACAAAAAJAQAAZHJzL3NoYXBleG1sLnhtbFBLBQYAAAAABgAGAFsBAACz&#10;AwAAAAA=&#10;" path="m0,0l5600700,1e">
                  <v:fill on="f" focussize="0,0"/>
                  <v:stroke weight="1.5pt" color="#FF00FF" joinstyle="round"/>
                  <v:imagedata o:title=""/>
                  <o:lock v:ext="edit" aspectratio="f"/>
                  <v:textbox inset="0mm,0mm,0mm,0mm"/>
                </v:shape>
                <w10:wrap type="none"/>
                <w10:anchorlock/>
              </v:group>
            </w:pict>
          </mc:Fallback>
        </mc:AlternateContent>
      </w:r>
    </w:p>
    <w:p>
      <w:pPr>
        <w:pStyle w:val="6"/>
        <w:spacing w:before="92"/>
        <w:ind w:left="68" w:right="152"/>
      </w:pPr>
      <w:r>
        <w:rPr>
          <w:b/>
          <w:color w:val="FF00FF"/>
        </w:rPr>
        <w:t xml:space="preserve">Example: 12.40: </w:t>
      </w:r>
      <w:r>
        <w:t xml:space="preserve">Sample program to show the problems that occur when free() is not </w:t>
      </w:r>
      <w:r>
        <w:rPr>
          <w:spacing w:val="-2"/>
        </w:rPr>
        <w:t>used.</w:t>
      </w:r>
    </w:p>
    <w:p>
      <w:pPr>
        <w:pStyle w:val="6"/>
        <w:spacing w:before="7"/>
        <w:rPr>
          <w:sz w:val="6"/>
        </w:rPr>
      </w:pPr>
      <w:r>
        <w:rPr>
          <w:sz w:val="6"/>
        </w:rPr>
        <mc:AlternateContent>
          <mc:Choice Requires="wps">
            <w:drawing>
              <wp:anchor distT="0" distB="0" distL="0" distR="0" simplePos="0" relativeHeight="251854848" behindDoc="1" locked="0" layoutInCell="1" allowOverlap="1">
                <wp:simplePos x="0" y="0"/>
                <wp:positionH relativeFrom="page">
                  <wp:posOffset>1066800</wp:posOffset>
                </wp:positionH>
                <wp:positionV relativeFrom="paragraph">
                  <wp:posOffset>63500</wp:posOffset>
                </wp:positionV>
                <wp:extent cx="5600700" cy="1270"/>
                <wp:effectExtent l="0" t="0" r="0" b="0"/>
                <wp:wrapTopAndBottom/>
                <wp:docPr id="709" name="Graphic 709"/>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709" o:spid="_x0000_s1026" o:spt="100" style="position:absolute;left:0pt;margin-left:84pt;margin-top:5pt;height:0.1pt;width:441pt;mso-position-horizontal-relative:page;mso-wrap-distance-bottom:0pt;mso-wrap-distance-top:0pt;z-index:-251461632;mso-width-relative:page;mso-height-relative:page;" filled="f" stroked="t" coordsize="5600700,1" o:gfxdata="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shzqNUAAAAKAQAADwAAAAAAAAAB&#10;ACAAAAAiAAAAZHJzL2Rvd25yZXYueG1sUEsBAhQAFAAAAAgAh07iQJ0BVlsTAgAAfwQAAA4AAAAA&#10;AAAAAQAgAAAAJAEAAGRycy9lMm9Eb2MueG1sUEsFBgAAAAAGAAYAWQEAAKkFAAAAAA==&#10;" path="m0,0l5600700,1e">
                <v:fill on="f" focussize="0,0"/>
                <v:stroke weight="1.5pt" color="#FF00FF" joinstyle="round"/>
                <v:imagedata o:title=""/>
                <o:lock v:ext="edit" aspectratio="f"/>
                <v:textbox inset="0mm,0mm,0mm,0mm"/>
                <w10:wrap type="topAndBottom"/>
              </v:shape>
            </w:pict>
          </mc:Fallback>
        </mc:AlternateContent>
      </w:r>
    </w:p>
    <w:p>
      <w:pPr>
        <w:pStyle w:val="8"/>
        <w:numPr>
          <w:ilvl w:val="0"/>
          <w:numId w:val="35"/>
        </w:numPr>
        <w:tabs>
          <w:tab w:val="left" w:pos="317"/>
        </w:tabs>
        <w:spacing w:before="127" w:after="0" w:line="240" w:lineRule="auto"/>
        <w:ind w:left="317" w:right="0" w:hanging="249"/>
        <w:jc w:val="left"/>
        <w:rPr>
          <w:b/>
          <w:sz w:val="25"/>
        </w:rPr>
      </w:pPr>
      <w:r>
        <w:rPr>
          <w:b/>
          <w:sz w:val="25"/>
        </w:rPr>
        <w:t>#include</w:t>
      </w:r>
      <w:r>
        <w:rPr>
          <w:b/>
          <w:spacing w:val="-10"/>
          <w:sz w:val="25"/>
        </w:rPr>
        <w:t xml:space="preserve"> </w:t>
      </w:r>
      <w:r>
        <w:rPr>
          <w:b/>
          <w:spacing w:val="-2"/>
          <w:sz w:val="25"/>
        </w:rPr>
        <w:t>&lt;stdlib.h&gt;</w:t>
      </w:r>
    </w:p>
    <w:p>
      <w:pPr>
        <w:pStyle w:val="8"/>
        <w:numPr>
          <w:ilvl w:val="0"/>
          <w:numId w:val="35"/>
        </w:numPr>
        <w:tabs>
          <w:tab w:val="left" w:pos="255"/>
        </w:tabs>
        <w:spacing w:before="0" w:after="0" w:line="240" w:lineRule="auto"/>
        <w:ind w:left="255" w:right="0" w:hanging="187"/>
        <w:jc w:val="left"/>
        <w:rPr>
          <w:sz w:val="25"/>
        </w:rPr>
      </w:pPr>
    </w:p>
    <w:p>
      <w:pPr>
        <w:pStyle w:val="8"/>
        <w:numPr>
          <w:ilvl w:val="0"/>
          <w:numId w:val="35"/>
        </w:numPr>
        <w:tabs>
          <w:tab w:val="left" w:pos="317"/>
        </w:tabs>
        <w:spacing w:before="1" w:after="0" w:line="241" w:lineRule="exact"/>
        <w:ind w:left="317" w:right="0" w:hanging="249"/>
        <w:jc w:val="left"/>
        <w:rPr>
          <w:sz w:val="25"/>
        </w:rPr>
      </w:pPr>
      <w:r>
        <w:rPr>
          <w:b/>
          <w:sz w:val="25"/>
        </w:rPr>
        <w:t>void</w:t>
      </w:r>
      <w:r>
        <w:rPr>
          <w:b/>
          <w:spacing w:val="-5"/>
          <w:sz w:val="25"/>
        </w:rPr>
        <w:t xml:space="preserve"> </w:t>
      </w:r>
      <w:r>
        <w:rPr>
          <w:spacing w:val="-2"/>
          <w:sz w:val="25"/>
        </w:rPr>
        <w:t>main()</w:t>
      </w:r>
    </w:p>
    <w:p>
      <w:pPr>
        <w:pStyle w:val="8"/>
        <w:numPr>
          <w:ilvl w:val="0"/>
          <w:numId w:val="35"/>
        </w:numPr>
        <w:tabs>
          <w:tab w:val="left" w:pos="317"/>
          <w:tab w:val="left" w:pos="4364"/>
        </w:tabs>
        <w:spacing w:before="0" w:after="0" w:line="332" w:lineRule="exact"/>
        <w:ind w:left="317" w:right="0" w:hanging="249"/>
        <w:jc w:val="left"/>
        <w:rPr>
          <w:b/>
          <w:position w:val="6"/>
          <w:sz w:val="25"/>
        </w:rPr>
      </w:pPr>
      <w:r>
        <w:rPr>
          <w:b/>
          <w:position w:val="6"/>
          <w:sz w:val="25"/>
        </w:rPr>
        <mc:AlternateContent>
          <mc:Choice Requires="wpg">
            <w:drawing>
              <wp:anchor distT="0" distB="0" distL="0" distR="0" simplePos="0" relativeHeight="251751424" behindDoc="0" locked="0" layoutInCell="1" allowOverlap="1">
                <wp:simplePos x="0" y="0"/>
                <wp:positionH relativeFrom="page">
                  <wp:posOffset>3585210</wp:posOffset>
                </wp:positionH>
                <wp:positionV relativeFrom="paragraph">
                  <wp:posOffset>194310</wp:posOffset>
                </wp:positionV>
                <wp:extent cx="829310" cy="209550"/>
                <wp:effectExtent l="0" t="0" r="0" b="0"/>
                <wp:wrapNone/>
                <wp:docPr id="710" name="Group 710"/>
                <wp:cNvGraphicFramePr/>
                <a:graphic xmlns:a="http://schemas.openxmlformats.org/drawingml/2006/main">
                  <a:graphicData uri="http://schemas.microsoft.com/office/word/2010/wordprocessingGroup">
                    <wpg:wgp>
                      <wpg:cNvGrpSpPr/>
                      <wpg:grpSpPr>
                        <a:xfrm>
                          <a:off x="0" y="0"/>
                          <a:ext cx="829310" cy="209550"/>
                          <a:chOff x="0" y="0"/>
                          <a:chExt cx="829310" cy="209550"/>
                        </a:xfrm>
                      </wpg:grpSpPr>
                      <wps:wsp>
                        <wps:cNvPr id="711" name="Graphic 711"/>
                        <wps:cNvSpPr/>
                        <wps:spPr>
                          <a:xfrm>
                            <a:off x="9525" y="9525"/>
                            <a:ext cx="457200" cy="190500"/>
                          </a:xfrm>
                          <a:custGeom>
                            <a:avLst/>
                            <a:gdLst/>
                            <a:ahLst/>
                            <a:cxnLst/>
                            <a:rect l="l" t="t" r="r" b="b"/>
                            <a:pathLst>
                              <a:path w="457200" h="190500">
                                <a:moveTo>
                                  <a:pt x="0" y="0"/>
                                </a:moveTo>
                                <a:lnTo>
                                  <a:pt x="457200" y="0"/>
                                </a:lnTo>
                                <a:lnTo>
                                  <a:pt x="457200" y="190500"/>
                                </a:lnTo>
                                <a:lnTo>
                                  <a:pt x="0" y="190500"/>
                                </a:lnTo>
                                <a:lnTo>
                                  <a:pt x="0" y="0"/>
                                </a:lnTo>
                                <a:close/>
                              </a:path>
                            </a:pathLst>
                          </a:custGeom>
                          <a:ln w="19050">
                            <a:solidFill>
                              <a:srgbClr val="FF00FF"/>
                            </a:solidFill>
                            <a:prstDash val="solid"/>
                          </a:ln>
                        </wps:spPr>
                        <wps:bodyPr wrap="square" lIns="0" tIns="0" rIns="0" bIns="0" rtlCol="0">
                          <a:noAutofit/>
                        </wps:bodyPr>
                      </wps:wsp>
                      <wps:wsp>
                        <wps:cNvPr id="712" name="Graphic 712"/>
                        <wps:cNvSpPr/>
                        <wps:spPr>
                          <a:xfrm>
                            <a:off x="257175" y="71686"/>
                            <a:ext cx="572135" cy="85725"/>
                          </a:xfrm>
                          <a:custGeom>
                            <a:avLst/>
                            <a:gdLst/>
                            <a:ahLst/>
                            <a:cxnLst/>
                            <a:rect l="l" t="t" r="r" b="b"/>
                            <a:pathLst>
                              <a:path w="572135" h="85725">
                                <a:moveTo>
                                  <a:pt x="535620" y="42614"/>
                                </a:moveTo>
                                <a:lnTo>
                                  <a:pt x="493283" y="69075"/>
                                </a:lnTo>
                                <a:lnTo>
                                  <a:pt x="491926" y="74951"/>
                                </a:lnTo>
                                <a:lnTo>
                                  <a:pt x="497503" y="83873"/>
                                </a:lnTo>
                                <a:lnTo>
                                  <a:pt x="503379" y="85229"/>
                                </a:lnTo>
                                <a:lnTo>
                                  <a:pt x="556324" y="52139"/>
                                </a:lnTo>
                                <a:lnTo>
                                  <a:pt x="553593" y="52139"/>
                                </a:lnTo>
                                <a:lnTo>
                                  <a:pt x="553593" y="50692"/>
                                </a:lnTo>
                                <a:lnTo>
                                  <a:pt x="548544" y="50692"/>
                                </a:lnTo>
                                <a:lnTo>
                                  <a:pt x="535620" y="42614"/>
                                </a:lnTo>
                                <a:close/>
                              </a:path>
                              <a:path w="572135" h="85725">
                                <a:moveTo>
                                  <a:pt x="520380" y="33089"/>
                                </a:moveTo>
                                <a:lnTo>
                                  <a:pt x="0" y="33089"/>
                                </a:lnTo>
                                <a:lnTo>
                                  <a:pt x="0" y="52139"/>
                                </a:lnTo>
                                <a:lnTo>
                                  <a:pt x="520380" y="52139"/>
                                </a:lnTo>
                                <a:lnTo>
                                  <a:pt x="535620" y="42614"/>
                                </a:lnTo>
                                <a:lnTo>
                                  <a:pt x="520380" y="33089"/>
                                </a:lnTo>
                                <a:close/>
                              </a:path>
                              <a:path w="572135" h="85725">
                                <a:moveTo>
                                  <a:pt x="556324" y="33089"/>
                                </a:moveTo>
                                <a:lnTo>
                                  <a:pt x="553593" y="33089"/>
                                </a:lnTo>
                                <a:lnTo>
                                  <a:pt x="553593" y="52139"/>
                                </a:lnTo>
                                <a:lnTo>
                                  <a:pt x="556324" y="52139"/>
                                </a:lnTo>
                                <a:lnTo>
                                  <a:pt x="571564" y="42614"/>
                                </a:lnTo>
                                <a:lnTo>
                                  <a:pt x="556324" y="33089"/>
                                </a:lnTo>
                                <a:close/>
                              </a:path>
                              <a:path w="572135" h="85725">
                                <a:moveTo>
                                  <a:pt x="548544" y="34537"/>
                                </a:moveTo>
                                <a:lnTo>
                                  <a:pt x="535620" y="42614"/>
                                </a:lnTo>
                                <a:lnTo>
                                  <a:pt x="548544" y="50692"/>
                                </a:lnTo>
                                <a:lnTo>
                                  <a:pt x="548544" y="34537"/>
                                </a:lnTo>
                                <a:close/>
                              </a:path>
                              <a:path w="572135" h="85725">
                                <a:moveTo>
                                  <a:pt x="553593" y="34537"/>
                                </a:moveTo>
                                <a:lnTo>
                                  <a:pt x="548544" y="34537"/>
                                </a:lnTo>
                                <a:lnTo>
                                  <a:pt x="548544" y="50692"/>
                                </a:lnTo>
                                <a:lnTo>
                                  <a:pt x="553593" y="50692"/>
                                </a:lnTo>
                                <a:lnTo>
                                  <a:pt x="553593" y="34537"/>
                                </a:lnTo>
                                <a:close/>
                              </a:path>
                              <a:path w="572135" h="85725">
                                <a:moveTo>
                                  <a:pt x="503379" y="0"/>
                                </a:moveTo>
                                <a:lnTo>
                                  <a:pt x="497503" y="1355"/>
                                </a:lnTo>
                                <a:lnTo>
                                  <a:pt x="491928" y="10276"/>
                                </a:lnTo>
                                <a:lnTo>
                                  <a:pt x="493283" y="16154"/>
                                </a:lnTo>
                                <a:lnTo>
                                  <a:pt x="535620" y="42614"/>
                                </a:lnTo>
                                <a:lnTo>
                                  <a:pt x="548544" y="34537"/>
                                </a:lnTo>
                                <a:lnTo>
                                  <a:pt x="553593" y="34537"/>
                                </a:lnTo>
                                <a:lnTo>
                                  <a:pt x="553593" y="33089"/>
                                </a:lnTo>
                                <a:lnTo>
                                  <a:pt x="556324" y="33089"/>
                                </a:lnTo>
                                <a:lnTo>
                                  <a:pt x="50337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82.3pt;margin-top:15.3pt;height:16.5pt;width:65.3pt;mso-position-horizontal-relative:page;z-index:251751424;mso-width-relative:page;mso-height-relative:page;" coordsize="829310,209550" o:gfxdata="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">
                <o:lock v:ext="edit" aspectratio="f"/>
                <v:shape id="Graphic 711" o:spid="_x0000_s1026" o:spt="100" style="position:absolute;left:9525;top:9525;height:190500;width:457200;" filled="f" stroked="t" coordsize="457200,190500" o:gfxdata="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JOVO/&#10;AAAA3AAAAA8AAAAAAAAAAQAgAAAAIgAAAGRycy9kb3ducmV2LnhtbFBLAQIUABQAAAAIAIdO4kAz&#10;LwWeOwAAADkAAAAQAAAAAAAAAAEAIAAAAA4BAABkcnMvc2hhcGV4bWwueG1sUEsFBgAAAAAGAAYA&#10;WwEAALgDAAAAAA==&#10;" path="m0,0l457200,0,457200,190500,0,190500,0,0xe">
                  <v:fill on="f" focussize="0,0"/>
                  <v:stroke weight="1.5pt" color="#FF00FF" joinstyle="round"/>
                  <v:imagedata o:title=""/>
                  <o:lock v:ext="edit" aspectratio="f"/>
                  <v:textbox inset="0mm,0mm,0mm,0mm"/>
                </v:shape>
                <v:shape id="Graphic 712" o:spid="_x0000_s1026" o:spt="100" style="position:absolute;left:257175;top:71686;height:85725;width:572135;" fillcolor="#000000" filled="t" stroked="f" coordsize="572135,85725" o:gfxdata="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zsd0&#10;wAAAANwAAAAPAAAAAAAAAAEAIAAAACIAAABkcnMvZG93bnJldi54bWxQSwECFAAUAAAACACHTuJA&#10;My8FnjsAAAA5AAAAEAAAAAAAAAABACAAAAAPAQAAZHJzL3NoYXBleG1sLnhtbFBLBQYAAAAABgAG&#10;AFsBAAC5AwAAAAA=&#10;" path="m535620,42614l493283,69075,491926,74951,497503,83873,503379,85229,556324,52139,553593,52139,553593,50692,548544,50692,535620,42614xem520380,33089l0,33089,0,52139,520380,52139,535620,42614,520380,33089xem556324,33089l553593,33089,553593,52139,556324,52139,571564,42614,556324,33089xem548544,34537l535620,42614,548544,50692,548544,34537xem553593,34537l548544,34537,548544,50692,553593,50692,553593,34537xem503379,0l497503,1355,491928,10276,493283,16154,535620,42614,548544,34537,553593,34537,553593,33089,556324,33089,503379,0xe">
                  <v:fill on="t" focussize="0,0"/>
                  <v:stroke on="f"/>
                  <v:imagedata o:title=""/>
                  <o:lock v:ext="edit" aspectratio="f"/>
                  <v:textbox inset="0mm,0mm,0mm,0mm"/>
                </v:shape>
              </v:group>
            </w:pict>
          </mc:Fallback>
        </mc:AlternateContent>
      </w:r>
      <w:r>
        <w:rPr>
          <w:b/>
          <w:spacing w:val="-10"/>
          <w:sz w:val="25"/>
        </w:rPr>
        <w:t>{</w:t>
      </w:r>
      <w:r>
        <w:rPr>
          <w:b/>
          <w:sz w:val="25"/>
        </w:rPr>
        <w:tab/>
      </w:r>
      <w:r>
        <w:rPr>
          <w:b/>
          <w:spacing w:val="-10"/>
          <w:position w:val="6"/>
          <w:sz w:val="25"/>
        </w:rPr>
        <w:t>a</w:t>
      </w:r>
    </w:p>
    <w:p>
      <w:pPr>
        <w:pStyle w:val="8"/>
        <w:numPr>
          <w:ilvl w:val="0"/>
          <w:numId w:val="35"/>
        </w:numPr>
        <w:tabs>
          <w:tab w:val="left" w:pos="693"/>
        </w:tabs>
        <w:spacing w:before="0" w:after="0" w:line="285" w:lineRule="exact"/>
        <w:ind w:left="693" w:right="0" w:hanging="625"/>
        <w:jc w:val="left"/>
        <w:rPr>
          <w:sz w:val="25"/>
        </w:rPr>
      </w:pPr>
      <w:r>
        <w:rPr>
          <w:b/>
          <w:sz w:val="25"/>
        </w:rPr>
        <w:t>int</w:t>
      </w:r>
      <w:r>
        <w:rPr>
          <w:b/>
          <w:spacing w:val="-3"/>
          <w:sz w:val="25"/>
        </w:rPr>
        <w:t xml:space="preserve"> </w:t>
      </w:r>
      <w:r>
        <w:rPr>
          <w:spacing w:val="-5"/>
          <w:sz w:val="25"/>
        </w:rPr>
        <w:t>*a;</w:t>
      </w:r>
    </w:p>
    <w:p>
      <w:pPr>
        <w:pStyle w:val="8"/>
        <w:numPr>
          <w:ilvl w:val="0"/>
          <w:numId w:val="35"/>
        </w:numPr>
        <w:tabs>
          <w:tab w:val="left" w:pos="255"/>
        </w:tabs>
        <w:spacing w:before="0" w:after="0" w:line="243" w:lineRule="exact"/>
        <w:ind w:left="255" w:right="0" w:hanging="187"/>
        <w:jc w:val="left"/>
        <w:rPr>
          <w:sz w:val="25"/>
        </w:rPr>
      </w:pPr>
    </w:p>
    <w:p>
      <w:pPr>
        <w:pStyle w:val="8"/>
        <w:numPr>
          <w:ilvl w:val="0"/>
          <w:numId w:val="35"/>
        </w:numPr>
        <w:tabs>
          <w:tab w:val="left" w:pos="693"/>
          <w:tab w:val="left" w:pos="4426"/>
        </w:tabs>
        <w:spacing w:before="0" w:after="0" w:line="333" w:lineRule="exact"/>
        <w:ind w:left="693" w:right="0" w:hanging="625"/>
        <w:jc w:val="left"/>
        <w:rPr>
          <w:b/>
          <w:position w:val="9"/>
          <w:sz w:val="25"/>
        </w:rPr>
      </w:pPr>
      <w:r>
        <w:rPr>
          <w:b/>
          <w:position w:val="9"/>
          <w:sz w:val="25"/>
        </w:rPr>
        <mc:AlternateContent>
          <mc:Choice Requires="wpg">
            <w:drawing>
              <wp:anchor distT="0" distB="0" distL="0" distR="0" simplePos="0" relativeHeight="251798528" behindDoc="1" locked="0" layoutInCell="1" allowOverlap="1">
                <wp:simplePos x="0" y="0"/>
                <wp:positionH relativeFrom="page">
                  <wp:posOffset>3623310</wp:posOffset>
                </wp:positionH>
                <wp:positionV relativeFrom="paragraph">
                  <wp:posOffset>172720</wp:posOffset>
                </wp:positionV>
                <wp:extent cx="848360" cy="468630"/>
                <wp:effectExtent l="0" t="0" r="0" b="0"/>
                <wp:wrapNone/>
                <wp:docPr id="713" name="Group 713"/>
                <wp:cNvGraphicFramePr/>
                <a:graphic xmlns:a="http://schemas.openxmlformats.org/drawingml/2006/main">
                  <a:graphicData uri="http://schemas.microsoft.com/office/word/2010/wordprocessingGroup">
                    <wpg:wgp>
                      <wpg:cNvGrpSpPr/>
                      <wpg:grpSpPr>
                        <a:xfrm>
                          <a:off x="0" y="0"/>
                          <a:ext cx="848360" cy="468630"/>
                          <a:chOff x="0" y="0"/>
                          <a:chExt cx="848360" cy="468630"/>
                        </a:xfrm>
                      </wpg:grpSpPr>
                      <wps:wsp>
                        <wps:cNvPr id="714" name="Graphic 714"/>
                        <wps:cNvSpPr/>
                        <wps:spPr>
                          <a:xfrm>
                            <a:off x="9525" y="9525"/>
                            <a:ext cx="457200" cy="190500"/>
                          </a:xfrm>
                          <a:custGeom>
                            <a:avLst/>
                            <a:gdLst/>
                            <a:ahLst/>
                            <a:cxnLst/>
                            <a:rect l="l" t="t" r="r" b="b"/>
                            <a:pathLst>
                              <a:path w="457200" h="190500">
                                <a:moveTo>
                                  <a:pt x="0" y="0"/>
                                </a:moveTo>
                                <a:lnTo>
                                  <a:pt x="457200" y="0"/>
                                </a:lnTo>
                                <a:lnTo>
                                  <a:pt x="457200" y="190500"/>
                                </a:lnTo>
                                <a:lnTo>
                                  <a:pt x="0" y="190500"/>
                                </a:lnTo>
                                <a:lnTo>
                                  <a:pt x="0" y="0"/>
                                </a:lnTo>
                                <a:close/>
                              </a:path>
                            </a:pathLst>
                          </a:custGeom>
                          <a:ln w="19050">
                            <a:solidFill>
                              <a:srgbClr val="FF00FF"/>
                            </a:solidFill>
                            <a:prstDash val="solid"/>
                          </a:ln>
                        </wps:spPr>
                        <wps:bodyPr wrap="square" lIns="0" tIns="0" rIns="0" bIns="0" rtlCol="0">
                          <a:noAutofit/>
                        </wps:bodyPr>
                      </wps:wsp>
                      <wps:wsp>
                        <wps:cNvPr id="715" name="Graphic 715"/>
                        <wps:cNvSpPr/>
                        <wps:spPr>
                          <a:xfrm>
                            <a:off x="257173" y="71691"/>
                            <a:ext cx="591185" cy="396875"/>
                          </a:xfrm>
                          <a:custGeom>
                            <a:avLst/>
                            <a:gdLst/>
                            <a:ahLst/>
                            <a:cxnLst/>
                            <a:rect l="l" t="t" r="r" b="b"/>
                            <a:pathLst>
                              <a:path w="591185" h="396875">
                                <a:moveTo>
                                  <a:pt x="62623" y="72466"/>
                                </a:moveTo>
                                <a:lnTo>
                                  <a:pt x="61163" y="66611"/>
                                </a:lnTo>
                                <a:lnTo>
                                  <a:pt x="52120" y="61188"/>
                                </a:lnTo>
                                <a:lnTo>
                                  <a:pt x="46266" y="62661"/>
                                </a:lnTo>
                                <a:lnTo>
                                  <a:pt x="40855" y="71678"/>
                                </a:lnTo>
                                <a:lnTo>
                                  <a:pt x="42316" y="77533"/>
                                </a:lnTo>
                                <a:lnTo>
                                  <a:pt x="51358" y="82956"/>
                                </a:lnTo>
                                <a:lnTo>
                                  <a:pt x="57213" y="81483"/>
                                </a:lnTo>
                                <a:lnTo>
                                  <a:pt x="62623" y="72466"/>
                                </a:lnTo>
                                <a:close/>
                              </a:path>
                              <a:path w="591185" h="396875">
                                <a:moveTo>
                                  <a:pt x="95313" y="92075"/>
                                </a:moveTo>
                                <a:lnTo>
                                  <a:pt x="93840" y="86233"/>
                                </a:lnTo>
                                <a:lnTo>
                                  <a:pt x="84810" y="80810"/>
                                </a:lnTo>
                                <a:lnTo>
                                  <a:pt x="78955" y="82270"/>
                                </a:lnTo>
                                <a:lnTo>
                                  <a:pt x="73545" y="91287"/>
                                </a:lnTo>
                                <a:lnTo>
                                  <a:pt x="75006" y="97142"/>
                                </a:lnTo>
                                <a:lnTo>
                                  <a:pt x="84048" y="102565"/>
                                </a:lnTo>
                                <a:lnTo>
                                  <a:pt x="89890" y="101104"/>
                                </a:lnTo>
                                <a:lnTo>
                                  <a:pt x="95313" y="92075"/>
                                </a:lnTo>
                                <a:close/>
                              </a:path>
                              <a:path w="591185" h="396875">
                                <a:moveTo>
                                  <a:pt x="127990" y="111696"/>
                                </a:moveTo>
                                <a:lnTo>
                                  <a:pt x="126530" y="105841"/>
                                </a:lnTo>
                                <a:lnTo>
                                  <a:pt x="117500" y="100418"/>
                                </a:lnTo>
                                <a:lnTo>
                                  <a:pt x="111645" y="101879"/>
                                </a:lnTo>
                                <a:lnTo>
                                  <a:pt x="106235" y="110896"/>
                                </a:lnTo>
                                <a:lnTo>
                                  <a:pt x="107696" y="116751"/>
                                </a:lnTo>
                                <a:lnTo>
                                  <a:pt x="116738" y="122174"/>
                                </a:lnTo>
                                <a:lnTo>
                                  <a:pt x="122580" y="120713"/>
                                </a:lnTo>
                                <a:lnTo>
                                  <a:pt x="127990" y="111696"/>
                                </a:lnTo>
                                <a:close/>
                              </a:path>
                              <a:path w="591185" h="396875">
                                <a:moveTo>
                                  <a:pt x="160680" y="131305"/>
                                </a:moveTo>
                                <a:lnTo>
                                  <a:pt x="159219" y="125450"/>
                                </a:lnTo>
                                <a:lnTo>
                                  <a:pt x="150177" y="120027"/>
                                </a:lnTo>
                                <a:lnTo>
                                  <a:pt x="144335" y="121488"/>
                                </a:lnTo>
                                <a:lnTo>
                                  <a:pt x="138912" y="130517"/>
                                </a:lnTo>
                                <a:lnTo>
                                  <a:pt x="140385" y="136359"/>
                                </a:lnTo>
                                <a:lnTo>
                                  <a:pt x="149415" y="141782"/>
                                </a:lnTo>
                                <a:lnTo>
                                  <a:pt x="155270" y="140322"/>
                                </a:lnTo>
                                <a:lnTo>
                                  <a:pt x="160680" y="131305"/>
                                </a:lnTo>
                                <a:close/>
                              </a:path>
                              <a:path w="591185" h="396875">
                                <a:moveTo>
                                  <a:pt x="193370" y="150914"/>
                                </a:moveTo>
                                <a:lnTo>
                                  <a:pt x="191909" y="145072"/>
                                </a:lnTo>
                                <a:lnTo>
                                  <a:pt x="182867" y="139636"/>
                                </a:lnTo>
                                <a:lnTo>
                                  <a:pt x="177025" y="141097"/>
                                </a:lnTo>
                                <a:lnTo>
                                  <a:pt x="171602" y="150126"/>
                                </a:lnTo>
                                <a:lnTo>
                                  <a:pt x="173062" y="155968"/>
                                </a:lnTo>
                                <a:lnTo>
                                  <a:pt x="182105" y="161404"/>
                                </a:lnTo>
                                <a:lnTo>
                                  <a:pt x="187947" y="159943"/>
                                </a:lnTo>
                                <a:lnTo>
                                  <a:pt x="193370" y="150914"/>
                                </a:lnTo>
                                <a:close/>
                              </a:path>
                              <a:path w="591185" h="396875">
                                <a:moveTo>
                                  <a:pt x="226060" y="170535"/>
                                </a:moveTo>
                                <a:lnTo>
                                  <a:pt x="224599" y="164680"/>
                                </a:lnTo>
                                <a:lnTo>
                                  <a:pt x="215557" y="159258"/>
                                </a:lnTo>
                                <a:lnTo>
                                  <a:pt x="209702" y="160718"/>
                                </a:lnTo>
                                <a:lnTo>
                                  <a:pt x="204292" y="169735"/>
                                </a:lnTo>
                                <a:lnTo>
                                  <a:pt x="205752" y="175590"/>
                                </a:lnTo>
                                <a:lnTo>
                                  <a:pt x="214795" y="181013"/>
                                </a:lnTo>
                                <a:lnTo>
                                  <a:pt x="220637" y="179552"/>
                                </a:lnTo>
                                <a:lnTo>
                                  <a:pt x="226060" y="170535"/>
                                </a:lnTo>
                                <a:close/>
                              </a:path>
                              <a:path w="591185" h="396875">
                                <a:moveTo>
                                  <a:pt x="258749" y="190144"/>
                                </a:moveTo>
                                <a:lnTo>
                                  <a:pt x="257276" y="184289"/>
                                </a:lnTo>
                                <a:lnTo>
                                  <a:pt x="248246" y="178866"/>
                                </a:lnTo>
                                <a:lnTo>
                                  <a:pt x="242392" y="180327"/>
                                </a:lnTo>
                                <a:lnTo>
                                  <a:pt x="236982" y="189344"/>
                                </a:lnTo>
                                <a:lnTo>
                                  <a:pt x="238442" y="195199"/>
                                </a:lnTo>
                                <a:lnTo>
                                  <a:pt x="247484" y="200621"/>
                                </a:lnTo>
                                <a:lnTo>
                                  <a:pt x="253326" y="199161"/>
                                </a:lnTo>
                                <a:lnTo>
                                  <a:pt x="258749" y="190144"/>
                                </a:lnTo>
                                <a:close/>
                              </a:path>
                              <a:path w="591185" h="396875">
                                <a:moveTo>
                                  <a:pt x="291426" y="209753"/>
                                </a:moveTo>
                                <a:lnTo>
                                  <a:pt x="289966" y="203898"/>
                                </a:lnTo>
                                <a:lnTo>
                                  <a:pt x="280924" y="198475"/>
                                </a:lnTo>
                                <a:lnTo>
                                  <a:pt x="275082" y="199936"/>
                                </a:lnTo>
                                <a:lnTo>
                                  <a:pt x="269671" y="208965"/>
                                </a:lnTo>
                                <a:lnTo>
                                  <a:pt x="271132" y="214807"/>
                                </a:lnTo>
                                <a:lnTo>
                                  <a:pt x="280162" y="220230"/>
                                </a:lnTo>
                                <a:lnTo>
                                  <a:pt x="286016" y="218770"/>
                                </a:lnTo>
                                <a:lnTo>
                                  <a:pt x="291426" y="209753"/>
                                </a:lnTo>
                                <a:close/>
                              </a:path>
                              <a:path w="591185" h="396875">
                                <a:moveTo>
                                  <a:pt x="324116" y="229362"/>
                                </a:moveTo>
                                <a:lnTo>
                                  <a:pt x="322656" y="223507"/>
                                </a:lnTo>
                                <a:lnTo>
                                  <a:pt x="313613" y="218084"/>
                                </a:lnTo>
                                <a:lnTo>
                                  <a:pt x="307759" y="219557"/>
                                </a:lnTo>
                                <a:lnTo>
                                  <a:pt x="302348" y="228574"/>
                                </a:lnTo>
                                <a:lnTo>
                                  <a:pt x="303822" y="234429"/>
                                </a:lnTo>
                                <a:lnTo>
                                  <a:pt x="312851" y="239852"/>
                                </a:lnTo>
                                <a:lnTo>
                                  <a:pt x="318706" y="238379"/>
                                </a:lnTo>
                                <a:lnTo>
                                  <a:pt x="324116" y="229362"/>
                                </a:lnTo>
                                <a:close/>
                              </a:path>
                              <a:path w="591185" h="396875">
                                <a:moveTo>
                                  <a:pt x="356806" y="248970"/>
                                </a:moveTo>
                                <a:lnTo>
                                  <a:pt x="355333" y="243116"/>
                                </a:lnTo>
                                <a:lnTo>
                                  <a:pt x="346303" y="237705"/>
                                </a:lnTo>
                                <a:lnTo>
                                  <a:pt x="340448" y="239166"/>
                                </a:lnTo>
                                <a:lnTo>
                                  <a:pt x="335038" y="248196"/>
                                </a:lnTo>
                                <a:lnTo>
                                  <a:pt x="336499" y="254038"/>
                                </a:lnTo>
                                <a:lnTo>
                                  <a:pt x="345541" y="259461"/>
                                </a:lnTo>
                                <a:lnTo>
                                  <a:pt x="351396" y="258000"/>
                                </a:lnTo>
                                <a:lnTo>
                                  <a:pt x="356806" y="248970"/>
                                </a:lnTo>
                                <a:close/>
                              </a:path>
                              <a:path w="591185" h="396875">
                                <a:moveTo>
                                  <a:pt x="389496" y="268579"/>
                                </a:moveTo>
                                <a:lnTo>
                                  <a:pt x="388023" y="262737"/>
                                </a:lnTo>
                                <a:lnTo>
                                  <a:pt x="378980" y="257314"/>
                                </a:lnTo>
                                <a:lnTo>
                                  <a:pt x="373138" y="258775"/>
                                </a:lnTo>
                                <a:lnTo>
                                  <a:pt x="367728" y="267804"/>
                                </a:lnTo>
                                <a:lnTo>
                                  <a:pt x="369189" y="273659"/>
                                </a:lnTo>
                                <a:lnTo>
                                  <a:pt x="378231" y="279069"/>
                                </a:lnTo>
                                <a:lnTo>
                                  <a:pt x="384086" y="277609"/>
                                </a:lnTo>
                                <a:lnTo>
                                  <a:pt x="389496" y="268579"/>
                                </a:lnTo>
                                <a:close/>
                              </a:path>
                              <a:path w="591185" h="396875">
                                <a:moveTo>
                                  <a:pt x="422173" y="288201"/>
                                </a:moveTo>
                                <a:lnTo>
                                  <a:pt x="420712" y="282346"/>
                                </a:lnTo>
                                <a:lnTo>
                                  <a:pt x="411670" y="276923"/>
                                </a:lnTo>
                                <a:lnTo>
                                  <a:pt x="405815" y="278396"/>
                                </a:lnTo>
                                <a:lnTo>
                                  <a:pt x="400418" y="287413"/>
                                </a:lnTo>
                                <a:lnTo>
                                  <a:pt x="401878" y="293268"/>
                                </a:lnTo>
                                <a:lnTo>
                                  <a:pt x="410921" y="298678"/>
                                </a:lnTo>
                                <a:lnTo>
                                  <a:pt x="416763" y="297218"/>
                                </a:lnTo>
                                <a:lnTo>
                                  <a:pt x="422173" y="288201"/>
                                </a:lnTo>
                                <a:close/>
                              </a:path>
                              <a:path w="591185" h="396875">
                                <a:moveTo>
                                  <a:pt x="454863" y="307809"/>
                                </a:moveTo>
                                <a:lnTo>
                                  <a:pt x="453402" y="301955"/>
                                </a:lnTo>
                                <a:lnTo>
                                  <a:pt x="444360" y="296532"/>
                                </a:lnTo>
                                <a:lnTo>
                                  <a:pt x="438505" y="298005"/>
                                </a:lnTo>
                                <a:lnTo>
                                  <a:pt x="433095" y="307022"/>
                                </a:lnTo>
                                <a:lnTo>
                                  <a:pt x="434568" y="312877"/>
                                </a:lnTo>
                                <a:lnTo>
                                  <a:pt x="443611" y="318300"/>
                                </a:lnTo>
                                <a:lnTo>
                                  <a:pt x="449453" y="316826"/>
                                </a:lnTo>
                                <a:lnTo>
                                  <a:pt x="454863" y="307809"/>
                                </a:lnTo>
                                <a:close/>
                              </a:path>
                              <a:path w="591185" h="396875">
                                <a:moveTo>
                                  <a:pt x="487553" y="327431"/>
                                </a:moveTo>
                                <a:lnTo>
                                  <a:pt x="486092" y="321576"/>
                                </a:lnTo>
                                <a:lnTo>
                                  <a:pt x="477050" y="316153"/>
                                </a:lnTo>
                                <a:lnTo>
                                  <a:pt x="471208" y="317614"/>
                                </a:lnTo>
                                <a:lnTo>
                                  <a:pt x="465785" y="326631"/>
                                </a:lnTo>
                                <a:lnTo>
                                  <a:pt x="467245" y="332486"/>
                                </a:lnTo>
                                <a:lnTo>
                                  <a:pt x="476288" y="337908"/>
                                </a:lnTo>
                                <a:lnTo>
                                  <a:pt x="482130" y="336448"/>
                                </a:lnTo>
                                <a:lnTo>
                                  <a:pt x="487553" y="327431"/>
                                </a:lnTo>
                                <a:close/>
                              </a:path>
                              <a:path w="591185" h="396875">
                                <a:moveTo>
                                  <a:pt x="520242" y="347040"/>
                                </a:moveTo>
                                <a:lnTo>
                                  <a:pt x="518782" y="341185"/>
                                </a:lnTo>
                                <a:lnTo>
                                  <a:pt x="509739" y="335762"/>
                                </a:lnTo>
                                <a:lnTo>
                                  <a:pt x="503885" y="337223"/>
                                </a:lnTo>
                                <a:lnTo>
                                  <a:pt x="498475" y="346240"/>
                                </a:lnTo>
                                <a:lnTo>
                                  <a:pt x="499935" y="352094"/>
                                </a:lnTo>
                                <a:lnTo>
                                  <a:pt x="508965" y="357517"/>
                                </a:lnTo>
                                <a:lnTo>
                                  <a:pt x="514819" y="356057"/>
                                </a:lnTo>
                                <a:lnTo>
                                  <a:pt x="520242" y="347040"/>
                                </a:lnTo>
                                <a:close/>
                              </a:path>
                              <a:path w="591185" h="396875">
                                <a:moveTo>
                                  <a:pt x="552919" y="366649"/>
                                </a:moveTo>
                                <a:lnTo>
                                  <a:pt x="551573" y="360895"/>
                                </a:lnTo>
                                <a:lnTo>
                                  <a:pt x="551395" y="360756"/>
                                </a:lnTo>
                                <a:lnTo>
                                  <a:pt x="542429" y="355371"/>
                                </a:lnTo>
                                <a:lnTo>
                                  <a:pt x="536575" y="356831"/>
                                </a:lnTo>
                                <a:lnTo>
                                  <a:pt x="531164" y="365861"/>
                                </a:lnTo>
                                <a:lnTo>
                                  <a:pt x="532625" y="371703"/>
                                </a:lnTo>
                                <a:lnTo>
                                  <a:pt x="541540" y="377164"/>
                                </a:lnTo>
                                <a:lnTo>
                                  <a:pt x="547509" y="375666"/>
                                </a:lnTo>
                                <a:lnTo>
                                  <a:pt x="552919" y="366649"/>
                                </a:lnTo>
                                <a:close/>
                              </a:path>
                              <a:path w="591185" h="396875">
                                <a:moveTo>
                                  <a:pt x="571563" y="42621"/>
                                </a:moveTo>
                                <a:lnTo>
                                  <a:pt x="556323" y="33096"/>
                                </a:lnTo>
                                <a:lnTo>
                                  <a:pt x="503377" y="0"/>
                                </a:lnTo>
                                <a:lnTo>
                                  <a:pt x="497497" y="1358"/>
                                </a:lnTo>
                                <a:lnTo>
                                  <a:pt x="491921" y="10274"/>
                                </a:lnTo>
                                <a:lnTo>
                                  <a:pt x="493280" y="16154"/>
                                </a:lnTo>
                                <a:lnTo>
                                  <a:pt x="520382" y="33096"/>
                                </a:lnTo>
                                <a:lnTo>
                                  <a:pt x="0" y="33096"/>
                                </a:lnTo>
                                <a:lnTo>
                                  <a:pt x="0" y="52146"/>
                                </a:lnTo>
                                <a:lnTo>
                                  <a:pt x="8178" y="52146"/>
                                </a:lnTo>
                                <a:lnTo>
                                  <a:pt x="9639" y="57912"/>
                                </a:lnTo>
                                <a:lnTo>
                                  <a:pt x="18669" y="63334"/>
                                </a:lnTo>
                                <a:lnTo>
                                  <a:pt x="24523" y="61874"/>
                                </a:lnTo>
                                <a:lnTo>
                                  <a:pt x="29933" y="52857"/>
                                </a:lnTo>
                                <a:lnTo>
                                  <a:pt x="29756" y="52146"/>
                                </a:lnTo>
                                <a:lnTo>
                                  <a:pt x="520369" y="52146"/>
                                </a:lnTo>
                                <a:lnTo>
                                  <a:pt x="535609" y="42621"/>
                                </a:lnTo>
                                <a:lnTo>
                                  <a:pt x="520369" y="52146"/>
                                </a:lnTo>
                                <a:lnTo>
                                  <a:pt x="493280" y="69075"/>
                                </a:lnTo>
                                <a:lnTo>
                                  <a:pt x="491921" y="74955"/>
                                </a:lnTo>
                                <a:lnTo>
                                  <a:pt x="497497" y="83870"/>
                                </a:lnTo>
                                <a:lnTo>
                                  <a:pt x="503377" y="85229"/>
                                </a:lnTo>
                                <a:lnTo>
                                  <a:pt x="556323" y="52146"/>
                                </a:lnTo>
                                <a:lnTo>
                                  <a:pt x="571563" y="42621"/>
                                </a:lnTo>
                                <a:close/>
                              </a:path>
                              <a:path w="591185" h="396875">
                                <a:moveTo>
                                  <a:pt x="578446" y="395719"/>
                                </a:moveTo>
                                <a:lnTo>
                                  <a:pt x="572630" y="395719"/>
                                </a:lnTo>
                                <a:lnTo>
                                  <a:pt x="574332" y="396748"/>
                                </a:lnTo>
                                <a:lnTo>
                                  <a:pt x="578446" y="395719"/>
                                </a:lnTo>
                                <a:close/>
                              </a:path>
                              <a:path w="591185" h="396875">
                                <a:moveTo>
                                  <a:pt x="590600" y="395389"/>
                                </a:moveTo>
                                <a:lnTo>
                                  <a:pt x="585533" y="385457"/>
                                </a:lnTo>
                                <a:lnTo>
                                  <a:pt x="585609" y="386270"/>
                                </a:lnTo>
                                <a:lnTo>
                                  <a:pt x="585406" y="385457"/>
                                </a:lnTo>
                                <a:lnTo>
                                  <a:pt x="585292" y="384975"/>
                                </a:lnTo>
                                <a:lnTo>
                                  <a:pt x="584149" y="380415"/>
                                </a:lnTo>
                                <a:lnTo>
                                  <a:pt x="582434" y="379387"/>
                                </a:lnTo>
                                <a:lnTo>
                                  <a:pt x="580186" y="374992"/>
                                </a:lnTo>
                                <a:lnTo>
                                  <a:pt x="564007" y="343268"/>
                                </a:lnTo>
                                <a:lnTo>
                                  <a:pt x="564007" y="385191"/>
                                </a:lnTo>
                                <a:lnTo>
                                  <a:pt x="563841" y="385457"/>
                                </a:lnTo>
                                <a:lnTo>
                                  <a:pt x="563905" y="384975"/>
                                </a:lnTo>
                                <a:lnTo>
                                  <a:pt x="564007" y="385191"/>
                                </a:lnTo>
                                <a:lnTo>
                                  <a:pt x="564007" y="343268"/>
                                </a:lnTo>
                                <a:lnTo>
                                  <a:pt x="554062" y="323761"/>
                                </a:lnTo>
                                <a:lnTo>
                                  <a:pt x="548322" y="321906"/>
                                </a:lnTo>
                                <a:lnTo>
                                  <a:pt x="538949" y="326682"/>
                                </a:lnTo>
                                <a:lnTo>
                                  <a:pt x="537095" y="332422"/>
                                </a:lnTo>
                                <a:lnTo>
                                  <a:pt x="559689" y="376732"/>
                                </a:lnTo>
                                <a:lnTo>
                                  <a:pt x="559777" y="376897"/>
                                </a:lnTo>
                                <a:lnTo>
                                  <a:pt x="541667" y="377228"/>
                                </a:lnTo>
                                <a:lnTo>
                                  <a:pt x="541489" y="377228"/>
                                </a:lnTo>
                                <a:lnTo>
                                  <a:pt x="509866" y="377799"/>
                                </a:lnTo>
                                <a:lnTo>
                                  <a:pt x="505675" y="382143"/>
                                </a:lnTo>
                                <a:lnTo>
                                  <a:pt x="505752" y="386270"/>
                                </a:lnTo>
                                <a:lnTo>
                                  <a:pt x="505866" y="392658"/>
                                </a:lnTo>
                                <a:lnTo>
                                  <a:pt x="510209" y="396849"/>
                                </a:lnTo>
                                <a:lnTo>
                                  <a:pt x="572617" y="395719"/>
                                </a:lnTo>
                                <a:lnTo>
                                  <a:pt x="578916" y="395605"/>
                                </a:lnTo>
                                <a:lnTo>
                                  <a:pt x="590600" y="395389"/>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85.3pt;margin-top:13.6pt;height:36.9pt;width:66.8pt;mso-position-horizontal-relative:page;z-index:-251517952;mso-width-relative:page;mso-height-relative:page;" coordsize="848360,468630" o:gfxdata="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">
                <o:lock v:ext="edit" aspectratio="f"/>
                <v:shape id="Graphic 714" o:spid="_x0000_s1026" o:spt="100" style="position:absolute;left:9525;top:9525;height:190500;width:457200;" filled="f" stroked="t" coordsize="457200,190500" o:gfxdata="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msu/&#10;AAAA3AAAAA8AAAAAAAAAAQAgAAAAIgAAAGRycy9kb3ducmV2LnhtbFBLAQIUABQAAAAIAIdO4kAz&#10;LwWeOwAAADkAAAAQAAAAAAAAAAEAIAAAAA4BAABkcnMvc2hhcGV4bWwueG1sUEsFBgAAAAAGAAYA&#10;WwEAALgDAAAAAA==&#10;" path="m0,0l457200,0,457200,190500,0,190500,0,0xe">
                  <v:fill on="f" focussize="0,0"/>
                  <v:stroke weight="1.5pt" color="#FF00FF" joinstyle="round"/>
                  <v:imagedata o:title=""/>
                  <o:lock v:ext="edit" aspectratio="f"/>
                  <v:textbox inset="0mm,0mm,0mm,0mm"/>
                </v:shape>
                <v:shape id="Graphic 715" o:spid="_x0000_s1026" o:spt="100" style="position:absolute;left:257173;top:71691;height:396875;width:591185;" fillcolor="#000000" filled="t" stroked="f" coordsize="591185,396875" o:gfxdata="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NWIW/&#10;AAAA3AAAAA8AAAAAAAAAAQAgAAAAIgAAAGRycy9kb3ducmV2LnhtbFBLAQIUABQAAAAIAIdO4kAz&#10;LwWeOwAAADkAAAAQAAAAAAAAAAEAIAAAAA4BAABkcnMvc2hhcGV4bWwueG1sUEsFBgAAAAAGAAYA&#10;WwEAALgDAAAAAA==&#10;" path="m62623,72466l61163,66611,52120,61188,46266,62661,40855,71678,42316,77533,51358,82956,57213,81483,62623,72466xem95313,92075l93840,86233,84810,80810,78955,82270,73545,91287,75006,97142,84048,102565,89890,101104,95313,92075xem127990,111696l126530,105841,117500,100418,111645,101879,106235,110896,107696,116751,116738,122174,122580,120713,127990,111696xem160680,131305l159219,125450,150177,120027,144335,121488,138912,130517,140385,136359,149415,141782,155270,140322,160680,131305xem193370,150914l191909,145072,182867,139636,177025,141097,171602,150126,173062,155968,182105,161404,187947,159943,193370,150914xem226060,170535l224599,164680,215557,159258,209702,160718,204292,169735,205752,175590,214795,181013,220637,179552,226060,170535xem258749,190144l257276,184289,248246,178866,242392,180327,236982,189344,238442,195199,247484,200621,253326,199161,258749,190144xem291426,209753l289966,203898,280924,198475,275082,199936,269671,208965,271132,214807,280162,220230,286016,218770,291426,209753xem324116,229362l322656,223507,313613,218084,307759,219557,302348,228574,303822,234429,312851,239852,318706,238379,324116,229362xem356806,248970l355333,243116,346303,237705,340448,239166,335038,248196,336499,254038,345541,259461,351396,258000,356806,248970xem389496,268579l388023,262737,378980,257314,373138,258775,367728,267804,369189,273659,378231,279069,384086,277609,389496,268579xem422173,288201l420712,282346,411670,276923,405815,278396,400418,287413,401878,293268,410921,298678,416763,297218,422173,288201xem454863,307809l453402,301955,444360,296532,438505,298005,433095,307022,434568,312877,443611,318300,449453,316826,454863,307809xem487553,327431l486092,321576,477050,316153,471208,317614,465785,326631,467245,332486,476288,337908,482130,336448,487553,327431xem520242,347040l518782,341185,509739,335762,503885,337223,498475,346240,499935,352094,508965,357517,514819,356057,520242,347040xem552919,366649l551573,360895,551395,360756,542429,355371,536575,356831,531164,365861,532625,371703,541540,377164,547509,375666,552919,366649xem571563,42621l556323,33096,503377,0,497497,1358,491921,10274,493280,16154,520382,33096,0,33096,0,52146,8178,52146,9639,57912,18669,63334,24523,61874,29933,52857,29756,52146,520369,52146,535609,42621,520369,52146,493280,69075,491921,74955,497497,83870,503377,85229,556323,52146,571563,42621xem578446,395719l572630,395719,574332,396748,578446,395719xem590600,395389l585533,385457,585609,386270,585406,385457,585292,384975,584149,380415,582434,379387,580186,374992,564007,343268,564007,385191,563841,385457,563905,384975,564007,385191,564007,343268,554062,323761,548322,321906,538949,326682,537095,332422,559689,376732,559777,376897,541667,377228,541489,377228,509866,377799,505675,382143,505752,386270,505866,392658,510209,396849,572617,395719,578916,395605,590600,395389xe">
                  <v:fill on="t" focussize="0,0"/>
                  <v:stroke on="f"/>
                  <v:imagedata o:title=""/>
                  <o:lock v:ext="edit" aspectratio="f"/>
                  <v:textbox inset="0mm,0mm,0mm,0mm"/>
                </v:shape>
              </v:group>
            </w:pict>
          </mc:Fallback>
        </mc:AlternateContent>
      </w:r>
      <w:r>
        <w:rPr>
          <w:b/>
          <w:position w:val="9"/>
          <w:sz w:val="25"/>
        </w:rPr>
        <mc:AlternateContent>
          <mc:Choice Requires="wps">
            <w:drawing>
              <wp:anchor distT="0" distB="0" distL="0" distR="0" simplePos="0" relativeHeight="251752448" behindDoc="0" locked="0" layoutInCell="1" allowOverlap="1">
                <wp:simplePos x="0" y="0"/>
                <wp:positionH relativeFrom="page">
                  <wp:posOffset>4531995</wp:posOffset>
                </wp:positionH>
                <wp:positionV relativeFrom="paragraph">
                  <wp:posOffset>186055</wp:posOffset>
                </wp:positionV>
                <wp:extent cx="399415" cy="189230"/>
                <wp:effectExtent l="0" t="0" r="0" b="0"/>
                <wp:wrapNone/>
                <wp:docPr id="716" name="Textbox 716"/>
                <wp:cNvGraphicFramePr/>
                <a:graphic xmlns:a="http://schemas.openxmlformats.org/drawingml/2006/main">
                  <a:graphicData uri="http://schemas.microsoft.com/office/word/2010/wordprocessingShape">
                    <wps:wsp>
                      <wps:cNvSpPr txBox="1"/>
                      <wps:spPr>
                        <a:xfrm>
                          <a:off x="0" y="0"/>
                          <a:ext cx="399415" cy="189230"/>
                        </a:xfrm>
                        <a:prstGeom prst="rect">
                          <a:avLst/>
                        </a:prstGeom>
                        <a:ln w="6096">
                          <a:solidFill>
                            <a:srgbClr val="000000"/>
                          </a:solidFill>
                          <a:prstDash val="solid"/>
                        </a:ln>
                      </wps:spPr>
                      <wps:txbx>
                        <w:txbxContent>
                          <w:p>
                            <w:pPr>
                              <w:pStyle w:val="6"/>
                              <w:spacing w:before="2" w:line="286" w:lineRule="exact"/>
                              <w:ind w:left="100"/>
                            </w:pPr>
                            <w:r>
                              <w:rPr>
                                <w:spacing w:val="-5"/>
                              </w:rPr>
                              <w:t>100</w:t>
                            </w:r>
                          </w:p>
                        </w:txbxContent>
                      </wps:txbx>
                      <wps:bodyPr wrap="square" lIns="0" tIns="0" rIns="0" bIns="0" rtlCol="0">
                        <a:noAutofit/>
                      </wps:bodyPr>
                    </wps:wsp>
                  </a:graphicData>
                </a:graphic>
              </wp:anchor>
            </w:drawing>
          </mc:Choice>
          <mc:Fallback>
            <w:pict>
              <v:shape id="Textbox 716" o:spid="_x0000_s1026" o:spt="202" type="#_x0000_t202" style="position:absolute;left:0pt;margin-left:356.85pt;margin-top:14.65pt;height:14.9pt;width:31.45pt;mso-position-horizontal-relative:page;z-index:251752448;mso-width-relative:page;mso-height-relative:page;" filled="f" stroked="t" coordsize="21600,21600" o:gfxdata="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kHHgENcAAAAJ&#10;AQAADwAAAAAAAAABACAAAAAiAAAAZHJzL2Rvd25yZXYueG1sUEsBAhQAFAAAAAgAh07iQFT5BF3k&#10;AQAA2gMAAA4AAAAAAAAAAQAgAAAAJgEAAGRycy9lMm9Eb2MueG1sUEsFBgAAAAAGAAYAWQEAAHwF&#10;AAAAAA==&#10;">
                <v:fill on="f" focussize="0,0"/>
                <v:stroke weight="0.48pt" color="#000000" joinstyle="round"/>
                <v:imagedata o:title=""/>
                <o:lock v:ext="edit" aspectratio="f"/>
                <v:textbox inset="0mm,0mm,0mm,0mm">
                  <w:txbxContent>
                    <w:p>
                      <w:pPr>
                        <w:pStyle w:val="6"/>
                        <w:spacing w:before="2" w:line="286" w:lineRule="exact"/>
                        <w:ind w:left="100"/>
                      </w:pPr>
                      <w:r>
                        <w:rPr>
                          <w:spacing w:val="-5"/>
                        </w:rPr>
                        <w:t>100</w:t>
                      </w:r>
                    </w:p>
                  </w:txbxContent>
                </v:textbox>
              </v:shape>
            </w:pict>
          </mc:Fallback>
        </mc:AlternateContent>
      </w:r>
      <w:r>
        <w:rPr>
          <w:sz w:val="25"/>
        </w:rPr>
        <w:t>a</w:t>
      </w:r>
      <w:r>
        <w:rPr>
          <w:spacing w:val="-3"/>
          <w:sz w:val="25"/>
        </w:rPr>
        <w:t xml:space="preserve"> </w:t>
      </w:r>
      <w:r>
        <w:rPr>
          <w:sz w:val="25"/>
        </w:rPr>
        <w:t>=</w:t>
      </w:r>
      <w:r>
        <w:rPr>
          <w:spacing w:val="-2"/>
          <w:sz w:val="25"/>
        </w:rPr>
        <w:t xml:space="preserve"> </w:t>
      </w:r>
      <w:r>
        <w:rPr>
          <w:sz w:val="25"/>
        </w:rPr>
        <w:t>(</w:t>
      </w:r>
      <w:r>
        <w:rPr>
          <w:b/>
          <w:sz w:val="25"/>
        </w:rPr>
        <w:t>int</w:t>
      </w:r>
      <w:r>
        <w:rPr>
          <w:b/>
          <w:spacing w:val="-2"/>
          <w:sz w:val="25"/>
        </w:rPr>
        <w:t xml:space="preserve"> </w:t>
      </w:r>
      <w:r>
        <w:rPr>
          <w:sz w:val="25"/>
        </w:rPr>
        <w:t>*)</w:t>
      </w:r>
      <w:r>
        <w:rPr>
          <w:spacing w:val="-2"/>
          <w:sz w:val="25"/>
        </w:rPr>
        <w:t xml:space="preserve"> </w:t>
      </w:r>
      <w:r>
        <w:rPr>
          <w:b/>
          <w:spacing w:val="-2"/>
          <w:sz w:val="25"/>
        </w:rPr>
        <w:t>malloc</w:t>
      </w:r>
      <w:r>
        <w:rPr>
          <w:spacing w:val="-2"/>
          <w:sz w:val="25"/>
        </w:rPr>
        <w:t>(sizeof(</w:t>
      </w:r>
      <w:r>
        <w:rPr>
          <w:b/>
          <w:spacing w:val="-2"/>
          <w:sz w:val="25"/>
        </w:rPr>
        <w:t>int</w:t>
      </w:r>
      <w:r>
        <w:rPr>
          <w:spacing w:val="-2"/>
          <w:sz w:val="25"/>
        </w:rPr>
        <w:t>));</w:t>
      </w:r>
      <w:r>
        <w:rPr>
          <w:sz w:val="25"/>
        </w:rPr>
        <w:tab/>
      </w:r>
      <w:r>
        <w:rPr>
          <w:b/>
          <w:spacing w:val="-10"/>
          <w:position w:val="9"/>
          <w:sz w:val="25"/>
        </w:rPr>
        <w:t>a</w:t>
      </w:r>
    </w:p>
    <w:p>
      <w:pPr>
        <w:pStyle w:val="8"/>
        <w:numPr>
          <w:ilvl w:val="0"/>
          <w:numId w:val="35"/>
        </w:numPr>
        <w:tabs>
          <w:tab w:val="left" w:pos="693"/>
        </w:tabs>
        <w:spacing w:before="1" w:after="0" w:line="240" w:lineRule="auto"/>
        <w:ind w:left="693" w:right="0" w:hanging="625"/>
        <w:jc w:val="left"/>
        <w:rPr>
          <w:sz w:val="25"/>
        </w:rPr>
      </w:pPr>
      <w:r>
        <w:rPr>
          <w:sz w:val="25"/>
        </w:rPr>
        <w:t>*a</w:t>
      </w:r>
      <w:r>
        <w:rPr>
          <w:spacing w:val="-2"/>
          <w:sz w:val="25"/>
        </w:rPr>
        <w:t xml:space="preserve"> </w:t>
      </w:r>
      <w:r>
        <w:rPr>
          <w:sz w:val="25"/>
        </w:rPr>
        <w:t>=</w:t>
      </w:r>
      <w:r>
        <w:rPr>
          <w:spacing w:val="-2"/>
          <w:sz w:val="25"/>
        </w:rPr>
        <w:t xml:space="preserve"> </w:t>
      </w:r>
      <w:r>
        <w:rPr>
          <w:spacing w:val="-4"/>
          <w:sz w:val="25"/>
        </w:rPr>
        <w:t>100;</w:t>
      </w:r>
    </w:p>
    <w:p>
      <w:pPr>
        <w:pStyle w:val="8"/>
        <w:numPr>
          <w:ilvl w:val="0"/>
          <w:numId w:val="35"/>
        </w:numPr>
        <w:tabs>
          <w:tab w:val="left" w:pos="255"/>
        </w:tabs>
        <w:spacing w:before="0" w:after="0" w:line="240" w:lineRule="auto"/>
        <w:ind w:left="255" w:right="0" w:hanging="187"/>
        <w:jc w:val="left"/>
        <w:rPr>
          <w:sz w:val="25"/>
        </w:rPr>
      </w:pPr>
    </w:p>
    <w:p>
      <w:pPr>
        <w:pStyle w:val="8"/>
        <w:numPr>
          <w:ilvl w:val="0"/>
          <w:numId w:val="35"/>
        </w:numPr>
        <w:tabs>
          <w:tab w:val="left" w:pos="693"/>
        </w:tabs>
        <w:spacing w:before="1" w:after="0" w:line="240" w:lineRule="auto"/>
        <w:ind w:left="693" w:right="0" w:hanging="625"/>
        <w:jc w:val="left"/>
        <w:rPr>
          <w:sz w:val="25"/>
        </w:rPr>
      </w:pPr>
      <w:r>
        <w:rPr>
          <w:sz w:val="25"/>
        </w:rPr>
        <mc:AlternateContent>
          <mc:Choice Requires="wps">
            <w:drawing>
              <wp:anchor distT="0" distB="0" distL="0" distR="0" simplePos="0" relativeHeight="251751424" behindDoc="0" locked="0" layoutInCell="1" allowOverlap="1">
                <wp:simplePos x="0" y="0"/>
                <wp:positionH relativeFrom="page">
                  <wp:posOffset>4531995</wp:posOffset>
                </wp:positionH>
                <wp:positionV relativeFrom="paragraph">
                  <wp:posOffset>33020</wp:posOffset>
                </wp:positionV>
                <wp:extent cx="399415" cy="189230"/>
                <wp:effectExtent l="0" t="0" r="0" b="0"/>
                <wp:wrapNone/>
                <wp:docPr id="717" name="Textbox 717"/>
                <wp:cNvGraphicFramePr/>
                <a:graphic xmlns:a="http://schemas.openxmlformats.org/drawingml/2006/main">
                  <a:graphicData uri="http://schemas.microsoft.com/office/word/2010/wordprocessingShape">
                    <wps:wsp>
                      <wps:cNvSpPr txBox="1"/>
                      <wps:spPr>
                        <a:xfrm>
                          <a:off x="0" y="0"/>
                          <a:ext cx="399415" cy="189230"/>
                        </a:xfrm>
                        <a:prstGeom prst="rect">
                          <a:avLst/>
                        </a:prstGeom>
                        <a:ln w="6096">
                          <a:solidFill>
                            <a:srgbClr val="000000"/>
                          </a:solidFill>
                          <a:prstDash val="solid"/>
                        </a:ln>
                      </wps:spPr>
                      <wps:txbx>
                        <w:txbxContent>
                          <w:p>
                            <w:pPr>
                              <w:pStyle w:val="6"/>
                              <w:spacing w:before="2" w:line="286" w:lineRule="exact"/>
                              <w:ind w:left="100"/>
                            </w:pPr>
                            <w:r>
                              <w:rPr>
                                <w:spacing w:val="-5"/>
                              </w:rPr>
                              <w:t>200</w:t>
                            </w:r>
                          </w:p>
                        </w:txbxContent>
                      </wps:txbx>
                      <wps:bodyPr wrap="square" lIns="0" tIns="0" rIns="0" bIns="0" rtlCol="0">
                        <a:noAutofit/>
                      </wps:bodyPr>
                    </wps:wsp>
                  </a:graphicData>
                </a:graphic>
              </wp:anchor>
            </w:drawing>
          </mc:Choice>
          <mc:Fallback>
            <w:pict>
              <v:shape id="Textbox 717" o:spid="_x0000_s1026" o:spt="202" type="#_x0000_t202" style="position:absolute;left:0pt;margin-left:356.85pt;margin-top:2.6pt;height:14.9pt;width:31.45pt;mso-position-horizontal-relative:page;z-index:251751424;mso-width-relative:page;mso-height-relative:page;" filled="f" stroked="t" coordsize="21600,21600" o:gfxdata="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0Xllw1gAAAAgB&#10;AAAPAAAAAAAAAAEAIAAAACIAAABkcnMvZG93bnJldi54bWxQSwECFAAUAAAACACHTuJAHo98AeQB&#10;AADaAwAADgAAAAAAAAABACAAAAAlAQAAZHJzL2Uyb0RvYy54bWxQSwUGAAAAAAYABgBZAQAAewUA&#10;AAAA&#10;">
                <v:fill on="f" focussize="0,0"/>
                <v:stroke weight="0.48pt" color="#000000" joinstyle="round"/>
                <v:imagedata o:title=""/>
                <o:lock v:ext="edit" aspectratio="f"/>
                <v:textbox inset="0mm,0mm,0mm,0mm">
                  <w:txbxContent>
                    <w:p>
                      <w:pPr>
                        <w:pStyle w:val="6"/>
                        <w:spacing w:before="2" w:line="286" w:lineRule="exact"/>
                        <w:ind w:left="100"/>
                      </w:pPr>
                      <w:r>
                        <w:rPr>
                          <w:spacing w:val="-5"/>
                        </w:rPr>
                        <w:t>200</w:t>
                      </w:r>
                    </w:p>
                  </w:txbxContent>
                </v:textbox>
              </v:shape>
            </w:pict>
          </mc:Fallback>
        </mc:AlternateContent>
      </w:r>
      <w:r>
        <w:rPr>
          <w:sz w:val="25"/>
        </w:rPr>
        <w:t>a</w:t>
      </w:r>
      <w:r>
        <w:rPr>
          <w:spacing w:val="-3"/>
          <w:sz w:val="25"/>
        </w:rPr>
        <w:t xml:space="preserve"> </w:t>
      </w:r>
      <w:r>
        <w:rPr>
          <w:sz w:val="25"/>
        </w:rPr>
        <w:t>=</w:t>
      </w:r>
      <w:r>
        <w:rPr>
          <w:spacing w:val="-2"/>
          <w:sz w:val="25"/>
        </w:rPr>
        <w:t xml:space="preserve"> </w:t>
      </w:r>
      <w:r>
        <w:rPr>
          <w:sz w:val="25"/>
        </w:rPr>
        <w:t>(</w:t>
      </w:r>
      <w:r>
        <w:rPr>
          <w:b/>
          <w:sz w:val="25"/>
        </w:rPr>
        <w:t>int</w:t>
      </w:r>
      <w:r>
        <w:rPr>
          <w:b/>
          <w:spacing w:val="-2"/>
          <w:sz w:val="25"/>
        </w:rPr>
        <w:t xml:space="preserve"> </w:t>
      </w:r>
      <w:r>
        <w:rPr>
          <w:sz w:val="25"/>
        </w:rPr>
        <w:t>*)</w:t>
      </w:r>
      <w:r>
        <w:rPr>
          <w:spacing w:val="-2"/>
          <w:sz w:val="25"/>
        </w:rPr>
        <w:t xml:space="preserve"> </w:t>
      </w:r>
      <w:r>
        <w:rPr>
          <w:b/>
          <w:spacing w:val="-2"/>
          <w:sz w:val="25"/>
        </w:rPr>
        <w:t>malloc</w:t>
      </w:r>
      <w:r>
        <w:rPr>
          <w:spacing w:val="-2"/>
          <w:sz w:val="25"/>
        </w:rPr>
        <w:t>(sizeof(</w:t>
      </w:r>
      <w:r>
        <w:rPr>
          <w:b/>
          <w:spacing w:val="-2"/>
          <w:sz w:val="25"/>
        </w:rPr>
        <w:t>int</w:t>
      </w:r>
      <w:r>
        <w:rPr>
          <w:spacing w:val="-2"/>
          <w:sz w:val="25"/>
        </w:rPr>
        <w:t>));</w:t>
      </w:r>
    </w:p>
    <w:p>
      <w:pPr>
        <w:pStyle w:val="8"/>
        <w:numPr>
          <w:ilvl w:val="0"/>
          <w:numId w:val="35"/>
        </w:numPr>
        <w:tabs>
          <w:tab w:val="left" w:pos="630"/>
        </w:tabs>
        <w:spacing w:before="0" w:after="0" w:line="240" w:lineRule="auto"/>
        <w:ind w:left="630" w:right="0" w:hanging="562"/>
        <w:jc w:val="left"/>
        <w:rPr>
          <w:sz w:val="25"/>
        </w:rPr>
      </w:pPr>
      <w:r>
        <w:rPr>
          <w:sz w:val="25"/>
        </w:rPr>
        <w:t>*a</w:t>
      </w:r>
      <w:r>
        <w:rPr>
          <w:spacing w:val="-2"/>
          <w:sz w:val="25"/>
        </w:rPr>
        <w:t xml:space="preserve"> </w:t>
      </w:r>
      <w:r>
        <w:rPr>
          <w:sz w:val="25"/>
        </w:rPr>
        <w:t>=</w:t>
      </w:r>
      <w:r>
        <w:rPr>
          <w:spacing w:val="-2"/>
          <w:sz w:val="25"/>
        </w:rPr>
        <w:t xml:space="preserve"> </w:t>
      </w:r>
      <w:r>
        <w:rPr>
          <w:spacing w:val="-4"/>
          <w:sz w:val="25"/>
        </w:rPr>
        <w:t>200;</w:t>
      </w:r>
    </w:p>
    <w:p>
      <w:pPr>
        <w:pStyle w:val="6"/>
        <w:spacing w:before="1"/>
        <w:ind w:left="68"/>
        <w:rPr>
          <w:b/>
        </w:rPr>
      </w:pPr>
      <w:r>
        <w:t>12.</w:t>
      </w:r>
      <w:r>
        <w:rPr>
          <w:spacing w:val="-4"/>
        </w:rPr>
        <w:t xml:space="preserve"> </w:t>
      </w:r>
      <w:r>
        <w:rPr>
          <w:b/>
          <w:spacing w:val="-10"/>
        </w:rPr>
        <w:t>}</w:t>
      </w:r>
    </w:p>
    <w:p>
      <w:pPr>
        <w:pStyle w:val="6"/>
        <w:spacing w:before="176" w:line="237" w:lineRule="auto"/>
        <w:ind w:left="68" w:right="506"/>
        <w:jc w:val="both"/>
      </w:pPr>
      <w:r>
        <w:t xml:space="preserve">Now, let us see </w:t>
      </w:r>
      <w:r>
        <w:rPr>
          <w:color w:val="FF00FF"/>
        </w:rPr>
        <w:t xml:space="preserve">“What will happen if the above program is executed?” </w:t>
      </w:r>
      <w:r>
        <w:t>The various activities done during execution are shown below:</w:t>
      </w:r>
    </w:p>
    <w:p>
      <w:pPr>
        <w:pStyle w:val="8"/>
        <w:numPr>
          <w:ilvl w:val="1"/>
          <w:numId w:val="35"/>
        </w:numPr>
        <w:tabs>
          <w:tab w:val="left" w:pos="428"/>
        </w:tabs>
        <w:spacing w:before="0" w:after="0" w:line="240" w:lineRule="auto"/>
        <w:ind w:left="428" w:right="506" w:hanging="360"/>
        <w:jc w:val="both"/>
        <w:rPr>
          <w:sz w:val="25"/>
        </w:rPr>
      </w:pPr>
      <w:r>
        <w:rPr>
          <w:sz w:val="25"/>
        </w:rPr>
        <w:t xml:space="preserve">When control enters into the function main, memory for the variable </w:t>
      </w:r>
      <w:r>
        <w:rPr>
          <w:b/>
          <w:i/>
          <w:sz w:val="25"/>
        </w:rPr>
        <w:t xml:space="preserve">a </w:t>
      </w:r>
      <w:r>
        <w:rPr>
          <w:sz w:val="25"/>
        </w:rPr>
        <w:t>will be allocated and will not be initialized.</w:t>
      </w:r>
    </w:p>
    <w:p>
      <w:pPr>
        <w:pStyle w:val="8"/>
        <w:numPr>
          <w:ilvl w:val="1"/>
          <w:numId w:val="35"/>
        </w:numPr>
        <w:tabs>
          <w:tab w:val="left" w:pos="428"/>
        </w:tabs>
        <w:spacing w:before="4" w:after="0" w:line="237" w:lineRule="auto"/>
        <w:ind w:left="428" w:right="508" w:hanging="360"/>
        <w:jc w:val="both"/>
        <w:rPr>
          <w:sz w:val="25"/>
        </w:rPr>
      </w:pPr>
      <w:r>
        <w:rPr>
          <w:sz w:val="25"/>
        </w:rPr>
        <w:t xml:space="preserve">When memory is allocated successfully by malloc (line 7), the address of the first byte is stored in the pointer </w:t>
      </w:r>
      <w:r>
        <w:rPr>
          <w:b/>
          <w:sz w:val="25"/>
        </w:rPr>
        <w:t xml:space="preserve">a </w:t>
      </w:r>
      <w:r>
        <w:rPr>
          <w:sz w:val="25"/>
        </w:rPr>
        <w:t xml:space="preserve">and integer </w:t>
      </w:r>
      <w:r>
        <w:rPr>
          <w:b/>
          <w:sz w:val="25"/>
        </w:rPr>
        <w:t xml:space="preserve">100 </w:t>
      </w:r>
      <w:r>
        <w:rPr>
          <w:sz w:val="25"/>
        </w:rPr>
        <w:t>is stored in the allocated memory (line 8).</w:t>
      </w:r>
    </w:p>
    <w:p>
      <w:pPr>
        <w:pStyle w:val="8"/>
        <w:numPr>
          <w:ilvl w:val="1"/>
          <w:numId w:val="35"/>
        </w:numPr>
        <w:tabs>
          <w:tab w:val="left" w:pos="428"/>
        </w:tabs>
        <w:spacing w:before="4" w:after="0" w:line="240" w:lineRule="auto"/>
        <w:ind w:left="428" w:right="506" w:hanging="360"/>
        <w:jc w:val="both"/>
        <w:rPr>
          <w:sz w:val="25"/>
        </w:rPr>
      </w:pPr>
      <w:r>
        <w:rPr>
          <w:sz w:val="25"/>
        </w:rPr>
        <w:t xml:space="preserve">But, when the memory is allocated successfully by using the function malloc in line 10, address of the first byte of new memory block is copied into </w:t>
      </w:r>
      <w:r>
        <w:rPr>
          <w:b/>
          <w:sz w:val="25"/>
        </w:rPr>
        <w:t>a (</w:t>
      </w:r>
      <w:r>
        <w:rPr>
          <w:sz w:val="25"/>
        </w:rPr>
        <w:t>shown using dotted lines.)</w:t>
      </w:r>
    </w:p>
    <w:p>
      <w:pPr>
        <w:spacing w:before="193"/>
        <w:ind w:left="68" w:right="505" w:firstLine="0"/>
        <w:jc w:val="both"/>
        <w:rPr>
          <w:i/>
          <w:sz w:val="25"/>
        </w:rPr>
      </w:pPr>
      <w:r>
        <w:rPr>
          <w:sz w:val="25"/>
        </w:rPr>
        <w:t xml:space="preserve">Observe that the pointer </w:t>
      </w:r>
      <w:r>
        <w:rPr>
          <w:b/>
          <w:sz w:val="25"/>
        </w:rPr>
        <w:t xml:space="preserve">a </w:t>
      </w:r>
      <w:r>
        <w:rPr>
          <w:sz w:val="25"/>
        </w:rPr>
        <w:t xml:space="preserve">points to the most recently allocated memory, thereby making the earlier allocated memory inaccessible. So, memory location where the value </w:t>
      </w:r>
      <w:r>
        <w:rPr>
          <w:b/>
          <w:sz w:val="25"/>
        </w:rPr>
        <w:t xml:space="preserve">100 </w:t>
      </w:r>
      <w:r>
        <w:rPr>
          <w:sz w:val="25"/>
        </w:rPr>
        <w:t xml:space="preserve">is stored is inaccessible to any of the program and is not possible to free so that it can be reused. </w:t>
      </w:r>
      <w:r>
        <w:rPr>
          <w:i/>
          <w:color w:val="FF00FF"/>
          <w:sz w:val="25"/>
        </w:rPr>
        <w:t xml:space="preserve">This problem where in memory is reserved dynamically but not accessible to any of the program is called </w:t>
      </w:r>
      <w:r>
        <w:rPr>
          <w:b/>
          <w:i/>
          <w:sz w:val="25"/>
        </w:rPr>
        <w:t>memory leakage</w:t>
      </w:r>
      <w:r>
        <w:rPr>
          <w:b/>
          <w:sz w:val="25"/>
        </w:rPr>
        <w:t xml:space="preserve">. </w:t>
      </w:r>
      <w:r>
        <w:rPr>
          <w:sz w:val="25"/>
        </w:rPr>
        <w:t xml:space="preserve">So, care should be taken while allocating and de-allocating the memory. It is the responsibility of the programmer to allocate the memory and </w:t>
      </w:r>
      <w:r>
        <w:rPr>
          <w:i/>
          <w:color w:val="FF00FF"/>
          <w:sz w:val="25"/>
        </w:rPr>
        <w:t xml:space="preserve">de-allocate the memory when no longer </w:t>
      </w:r>
      <w:r>
        <w:rPr>
          <w:i/>
          <w:color w:val="FF00FF"/>
          <w:spacing w:val="-2"/>
          <w:sz w:val="25"/>
        </w:rPr>
        <w:t>required.</w:t>
      </w:r>
    </w:p>
    <w:p>
      <w:pPr>
        <w:pStyle w:val="6"/>
        <w:spacing w:before="287"/>
        <w:ind w:left="68"/>
      </w:pPr>
      <w:r>
        <w:rPr>
          <w:b/>
          <w:color w:val="FF00FF"/>
        </w:rPr>
        <w:t>Note:</w:t>
      </w:r>
      <w:r>
        <w:rPr>
          <w:b/>
          <w:color w:val="FF00FF"/>
          <w:spacing w:val="-7"/>
        </w:rPr>
        <w:t xml:space="preserve"> </w:t>
      </w:r>
      <w:r>
        <w:t>Observe</w:t>
      </w:r>
      <w:r>
        <w:rPr>
          <w:spacing w:val="-7"/>
        </w:rPr>
        <w:t xml:space="preserve"> </w:t>
      </w:r>
      <w:r>
        <w:t>the</w:t>
      </w:r>
      <w:r>
        <w:rPr>
          <w:spacing w:val="-7"/>
        </w:rPr>
        <w:t xml:space="preserve"> </w:t>
      </w:r>
      <w:r>
        <w:t>following</w:t>
      </w:r>
      <w:r>
        <w:rPr>
          <w:spacing w:val="-7"/>
        </w:rPr>
        <w:t xml:space="preserve"> </w:t>
      </w:r>
      <w:r>
        <w:rPr>
          <w:spacing w:val="-2"/>
        </w:rPr>
        <w:t>points:</w:t>
      </w:r>
    </w:p>
    <w:p>
      <w:pPr>
        <w:pStyle w:val="8"/>
        <w:numPr>
          <w:ilvl w:val="2"/>
          <w:numId w:val="35"/>
        </w:numPr>
        <w:tabs>
          <w:tab w:val="left" w:pos="787"/>
        </w:tabs>
        <w:spacing w:before="2" w:after="0" w:line="240" w:lineRule="auto"/>
        <w:ind w:left="787" w:right="0" w:hanging="359"/>
        <w:jc w:val="left"/>
        <w:rPr>
          <w:sz w:val="25"/>
        </w:rPr>
      </w:pPr>
      <w:r>
        <w:rPr>
          <w:sz w:val="25"/>
        </w:rPr>
        <w:t>It</w:t>
      </w:r>
      <w:r>
        <w:rPr>
          <w:spacing w:val="-4"/>
          <w:sz w:val="25"/>
        </w:rPr>
        <w:t xml:space="preserve"> </w:t>
      </w:r>
      <w:r>
        <w:rPr>
          <w:sz w:val="25"/>
        </w:rPr>
        <w:t>is</w:t>
      </w:r>
      <w:r>
        <w:rPr>
          <w:spacing w:val="-4"/>
          <w:sz w:val="25"/>
        </w:rPr>
        <w:t xml:space="preserve"> </w:t>
      </w:r>
      <w:r>
        <w:rPr>
          <w:sz w:val="25"/>
        </w:rPr>
        <w:t>an</w:t>
      </w:r>
      <w:r>
        <w:rPr>
          <w:spacing w:val="-4"/>
          <w:sz w:val="25"/>
        </w:rPr>
        <w:t xml:space="preserve"> </w:t>
      </w:r>
      <w:r>
        <w:rPr>
          <w:sz w:val="25"/>
        </w:rPr>
        <w:t>error</w:t>
      </w:r>
      <w:r>
        <w:rPr>
          <w:spacing w:val="-3"/>
          <w:sz w:val="25"/>
        </w:rPr>
        <w:t xml:space="preserve"> </w:t>
      </w:r>
      <w:r>
        <w:rPr>
          <w:sz w:val="25"/>
        </w:rPr>
        <w:t>to</w:t>
      </w:r>
      <w:r>
        <w:rPr>
          <w:spacing w:val="-4"/>
          <w:sz w:val="25"/>
        </w:rPr>
        <w:t xml:space="preserve"> </w:t>
      </w:r>
      <w:r>
        <w:rPr>
          <w:sz w:val="25"/>
        </w:rPr>
        <w:t>free</w:t>
      </w:r>
      <w:r>
        <w:rPr>
          <w:spacing w:val="-4"/>
          <w:sz w:val="25"/>
        </w:rPr>
        <w:t xml:space="preserve"> </w:t>
      </w:r>
      <w:r>
        <w:rPr>
          <w:sz w:val="25"/>
        </w:rPr>
        <w:t>memory</w:t>
      </w:r>
      <w:r>
        <w:rPr>
          <w:spacing w:val="-3"/>
          <w:sz w:val="25"/>
        </w:rPr>
        <w:t xml:space="preserve"> </w:t>
      </w:r>
      <w:r>
        <w:rPr>
          <w:sz w:val="25"/>
        </w:rPr>
        <w:t>with</w:t>
      </w:r>
      <w:r>
        <w:rPr>
          <w:spacing w:val="-4"/>
          <w:sz w:val="25"/>
        </w:rPr>
        <w:t xml:space="preserve"> </w:t>
      </w:r>
      <w:r>
        <w:rPr>
          <w:sz w:val="25"/>
        </w:rPr>
        <w:t>a</w:t>
      </w:r>
      <w:r>
        <w:rPr>
          <w:spacing w:val="-4"/>
          <w:sz w:val="25"/>
        </w:rPr>
        <w:t xml:space="preserve"> </w:t>
      </w:r>
      <w:r>
        <w:rPr>
          <w:sz w:val="25"/>
        </w:rPr>
        <w:t>NULL</w:t>
      </w:r>
      <w:r>
        <w:rPr>
          <w:spacing w:val="-3"/>
          <w:sz w:val="25"/>
        </w:rPr>
        <w:t xml:space="preserve"> </w:t>
      </w:r>
      <w:r>
        <w:rPr>
          <w:spacing w:val="-2"/>
          <w:sz w:val="25"/>
        </w:rPr>
        <w:t>pointer</w:t>
      </w:r>
    </w:p>
    <w:p>
      <w:pPr>
        <w:pStyle w:val="8"/>
        <w:numPr>
          <w:ilvl w:val="2"/>
          <w:numId w:val="35"/>
        </w:numPr>
        <w:tabs>
          <w:tab w:val="left" w:pos="788"/>
        </w:tabs>
        <w:spacing w:before="1" w:after="0" w:line="240" w:lineRule="auto"/>
        <w:ind w:left="788" w:right="508" w:hanging="360"/>
        <w:jc w:val="left"/>
        <w:rPr>
          <w:sz w:val="25"/>
        </w:rPr>
      </w:pPr>
      <w:r>
        <w:rPr>
          <w:sz w:val="25"/>
        </w:rPr>
        <w:t>It</w:t>
      </w:r>
      <w:r>
        <w:rPr>
          <w:spacing w:val="24"/>
          <w:sz w:val="25"/>
        </w:rPr>
        <w:t xml:space="preserve"> </w:t>
      </w:r>
      <w:r>
        <w:rPr>
          <w:sz w:val="25"/>
        </w:rPr>
        <w:t>is</w:t>
      </w:r>
      <w:r>
        <w:rPr>
          <w:spacing w:val="24"/>
          <w:sz w:val="25"/>
        </w:rPr>
        <w:t xml:space="preserve"> </w:t>
      </w:r>
      <w:r>
        <w:rPr>
          <w:sz w:val="25"/>
        </w:rPr>
        <w:t>an</w:t>
      </w:r>
      <w:r>
        <w:rPr>
          <w:spacing w:val="24"/>
          <w:sz w:val="25"/>
        </w:rPr>
        <w:t xml:space="preserve"> </w:t>
      </w:r>
      <w:r>
        <w:rPr>
          <w:sz w:val="25"/>
        </w:rPr>
        <w:t>error</w:t>
      </w:r>
      <w:r>
        <w:rPr>
          <w:spacing w:val="24"/>
          <w:sz w:val="25"/>
        </w:rPr>
        <w:t xml:space="preserve"> </w:t>
      </w:r>
      <w:r>
        <w:rPr>
          <w:sz w:val="25"/>
        </w:rPr>
        <w:t>to</w:t>
      </w:r>
      <w:r>
        <w:rPr>
          <w:spacing w:val="24"/>
          <w:sz w:val="25"/>
        </w:rPr>
        <w:t xml:space="preserve"> </w:t>
      </w:r>
      <w:r>
        <w:rPr>
          <w:sz w:val="25"/>
        </w:rPr>
        <w:t>free</w:t>
      </w:r>
      <w:r>
        <w:rPr>
          <w:spacing w:val="24"/>
          <w:sz w:val="25"/>
        </w:rPr>
        <w:t xml:space="preserve"> </w:t>
      </w:r>
      <w:r>
        <w:rPr>
          <w:sz w:val="25"/>
        </w:rPr>
        <w:t>a</w:t>
      </w:r>
      <w:r>
        <w:rPr>
          <w:spacing w:val="24"/>
          <w:sz w:val="25"/>
        </w:rPr>
        <w:t xml:space="preserve"> </w:t>
      </w:r>
      <w:r>
        <w:rPr>
          <w:sz w:val="25"/>
        </w:rPr>
        <w:t>memory</w:t>
      </w:r>
      <w:r>
        <w:rPr>
          <w:spacing w:val="24"/>
          <w:sz w:val="25"/>
        </w:rPr>
        <w:t xml:space="preserve"> </w:t>
      </w:r>
      <w:r>
        <w:rPr>
          <w:sz w:val="25"/>
        </w:rPr>
        <w:t>pointing</w:t>
      </w:r>
      <w:r>
        <w:rPr>
          <w:spacing w:val="24"/>
          <w:sz w:val="25"/>
        </w:rPr>
        <w:t xml:space="preserve"> </w:t>
      </w:r>
      <w:r>
        <w:rPr>
          <w:sz w:val="25"/>
        </w:rPr>
        <w:t>to</w:t>
      </w:r>
      <w:r>
        <w:rPr>
          <w:spacing w:val="24"/>
          <w:sz w:val="25"/>
        </w:rPr>
        <w:t xml:space="preserve"> </w:t>
      </w:r>
      <w:r>
        <w:rPr>
          <w:sz w:val="25"/>
        </w:rPr>
        <w:t>other</w:t>
      </w:r>
      <w:r>
        <w:rPr>
          <w:spacing w:val="24"/>
          <w:sz w:val="25"/>
        </w:rPr>
        <w:t xml:space="preserve"> </w:t>
      </w:r>
      <w:r>
        <w:rPr>
          <w:sz w:val="25"/>
        </w:rPr>
        <w:t>than</w:t>
      </w:r>
      <w:r>
        <w:rPr>
          <w:spacing w:val="24"/>
          <w:sz w:val="25"/>
        </w:rPr>
        <w:t xml:space="preserve"> </w:t>
      </w:r>
      <w:r>
        <w:rPr>
          <w:sz w:val="25"/>
        </w:rPr>
        <w:t>the</w:t>
      </w:r>
      <w:r>
        <w:rPr>
          <w:spacing w:val="24"/>
          <w:sz w:val="25"/>
        </w:rPr>
        <w:t xml:space="preserve"> </w:t>
      </w:r>
      <w:r>
        <w:rPr>
          <w:sz w:val="25"/>
        </w:rPr>
        <w:t>first</w:t>
      </w:r>
      <w:r>
        <w:rPr>
          <w:spacing w:val="24"/>
          <w:sz w:val="25"/>
        </w:rPr>
        <w:t xml:space="preserve"> </w:t>
      </w:r>
      <w:r>
        <w:rPr>
          <w:sz w:val="25"/>
        </w:rPr>
        <w:t>element</w:t>
      </w:r>
      <w:r>
        <w:rPr>
          <w:spacing w:val="24"/>
          <w:sz w:val="25"/>
        </w:rPr>
        <w:t xml:space="preserve"> </w:t>
      </w:r>
      <w:r>
        <w:rPr>
          <w:sz w:val="25"/>
        </w:rPr>
        <w:t>of</w:t>
      </w:r>
      <w:r>
        <w:rPr>
          <w:spacing w:val="24"/>
          <w:sz w:val="25"/>
        </w:rPr>
        <w:t xml:space="preserve"> </w:t>
      </w:r>
      <w:r>
        <w:rPr>
          <w:sz w:val="25"/>
        </w:rPr>
        <w:t>an allocated block</w:t>
      </w:r>
    </w:p>
    <w:p>
      <w:pPr>
        <w:pStyle w:val="8"/>
        <w:numPr>
          <w:ilvl w:val="2"/>
          <w:numId w:val="35"/>
        </w:numPr>
        <w:tabs>
          <w:tab w:val="left" w:pos="787"/>
        </w:tabs>
        <w:spacing w:before="0" w:after="0" w:line="303" w:lineRule="exact"/>
        <w:ind w:left="787" w:right="0" w:hanging="359"/>
        <w:jc w:val="left"/>
        <w:rPr>
          <w:sz w:val="25"/>
        </w:rPr>
      </w:pPr>
      <w:r>
        <w:rPr>
          <w:sz w:val="25"/>
        </w:rPr>
        <w:t>It</w:t>
      </w:r>
      <w:r>
        <w:rPr>
          <w:spacing w:val="-4"/>
          <w:sz w:val="25"/>
        </w:rPr>
        <w:t xml:space="preserve"> </w:t>
      </w:r>
      <w:r>
        <w:rPr>
          <w:sz w:val="25"/>
        </w:rPr>
        <w:t>is</w:t>
      </w:r>
      <w:r>
        <w:rPr>
          <w:spacing w:val="-4"/>
          <w:sz w:val="25"/>
        </w:rPr>
        <w:t xml:space="preserve"> </w:t>
      </w:r>
      <w:r>
        <w:rPr>
          <w:sz w:val="25"/>
        </w:rPr>
        <w:t>an</w:t>
      </w:r>
      <w:r>
        <w:rPr>
          <w:spacing w:val="-3"/>
          <w:sz w:val="25"/>
        </w:rPr>
        <w:t xml:space="preserve"> </w:t>
      </w:r>
      <w:r>
        <w:rPr>
          <w:sz w:val="25"/>
        </w:rPr>
        <w:t>error</w:t>
      </w:r>
      <w:r>
        <w:rPr>
          <w:spacing w:val="-4"/>
          <w:sz w:val="25"/>
        </w:rPr>
        <w:t xml:space="preserve"> </w:t>
      </w:r>
      <w:r>
        <w:rPr>
          <w:sz w:val="25"/>
        </w:rPr>
        <w:t>to</w:t>
      </w:r>
      <w:r>
        <w:rPr>
          <w:spacing w:val="-4"/>
          <w:sz w:val="25"/>
        </w:rPr>
        <w:t xml:space="preserve"> </w:t>
      </w:r>
      <w:r>
        <w:rPr>
          <w:sz w:val="25"/>
        </w:rPr>
        <w:t>refer</w:t>
      </w:r>
      <w:r>
        <w:rPr>
          <w:spacing w:val="-3"/>
          <w:sz w:val="25"/>
        </w:rPr>
        <w:t xml:space="preserve"> </w:t>
      </w:r>
      <w:r>
        <w:rPr>
          <w:sz w:val="25"/>
        </w:rPr>
        <w:t>to</w:t>
      </w:r>
      <w:r>
        <w:rPr>
          <w:spacing w:val="-4"/>
          <w:sz w:val="25"/>
        </w:rPr>
        <w:t xml:space="preserve"> </w:t>
      </w:r>
      <w:r>
        <w:rPr>
          <w:sz w:val="25"/>
        </w:rPr>
        <w:t>memory</w:t>
      </w:r>
      <w:r>
        <w:rPr>
          <w:spacing w:val="-4"/>
          <w:sz w:val="25"/>
        </w:rPr>
        <w:t xml:space="preserve"> </w:t>
      </w:r>
      <w:r>
        <w:rPr>
          <w:sz w:val="25"/>
        </w:rPr>
        <w:t>after</w:t>
      </w:r>
      <w:r>
        <w:rPr>
          <w:spacing w:val="-3"/>
          <w:sz w:val="25"/>
        </w:rPr>
        <w:t xml:space="preserve"> </w:t>
      </w:r>
      <w:r>
        <w:rPr>
          <w:sz w:val="25"/>
        </w:rPr>
        <w:t>it</w:t>
      </w:r>
      <w:r>
        <w:rPr>
          <w:spacing w:val="-4"/>
          <w:sz w:val="25"/>
        </w:rPr>
        <w:t xml:space="preserve"> </w:t>
      </w:r>
      <w:r>
        <w:rPr>
          <w:sz w:val="25"/>
        </w:rPr>
        <w:t>has</w:t>
      </w:r>
      <w:r>
        <w:rPr>
          <w:spacing w:val="-3"/>
          <w:sz w:val="25"/>
        </w:rPr>
        <w:t xml:space="preserve"> </w:t>
      </w:r>
      <w:r>
        <w:rPr>
          <w:sz w:val="25"/>
        </w:rPr>
        <w:t>been</w:t>
      </w:r>
      <w:r>
        <w:rPr>
          <w:spacing w:val="-4"/>
          <w:sz w:val="25"/>
        </w:rPr>
        <w:t xml:space="preserve"> </w:t>
      </w:r>
      <w:r>
        <w:rPr>
          <w:sz w:val="25"/>
        </w:rPr>
        <w:t>de-</w:t>
      </w:r>
      <w:r>
        <w:rPr>
          <w:spacing w:val="-2"/>
          <w:sz w:val="25"/>
        </w:rPr>
        <w:t>allocated</w:t>
      </w:r>
    </w:p>
    <w:p>
      <w:pPr>
        <w:pStyle w:val="8"/>
        <w:spacing w:after="0" w:line="303" w:lineRule="exact"/>
        <w:jc w:val="left"/>
        <w:rPr>
          <w:sz w:val="25"/>
        </w:rPr>
        <w:sectPr>
          <w:pgSz w:w="11910" w:h="16840"/>
          <w:pgMar w:top="2240" w:right="1133" w:bottom="280" w:left="1559" w:header="1884" w:footer="0" w:gutter="0"/>
          <w:cols w:space="720" w:num="1"/>
        </w:sectPr>
      </w:pPr>
    </w:p>
    <w:p>
      <w:pPr>
        <w:pStyle w:val="6"/>
        <w:spacing w:before="54"/>
        <w:ind w:left="68" w:right="505"/>
        <w:jc w:val="both"/>
      </w:pPr>
      <w:r>
        <w:rPr>
          <w:b/>
          <w:color w:val="FF00FF"/>
        </w:rPr>
        <w:t xml:space="preserve">Note: </w:t>
      </w:r>
      <w:r>
        <w:t xml:space="preserve">Be careful, if we dynamically allocate memory in a function. We know that local variables vanish when the function is terminated. If </w:t>
      </w:r>
      <w:r>
        <w:rPr>
          <w:b/>
        </w:rPr>
        <w:t xml:space="preserve">ptr </w:t>
      </w:r>
      <w:r>
        <w:t>is a pointer variable</w:t>
      </w:r>
      <w:r>
        <w:rPr>
          <w:spacing w:val="80"/>
        </w:rPr>
        <w:t xml:space="preserve"> </w:t>
      </w:r>
      <w:r>
        <w:t xml:space="preserve">used in a function, then the memory allocated for </w:t>
      </w:r>
      <w:r>
        <w:rPr>
          <w:b/>
        </w:rPr>
        <w:t xml:space="preserve">ptr </w:t>
      </w:r>
      <w:r>
        <w:t xml:space="preserve">is de-allocated automatically. But, the space allocated dynamically using malloc, calloc or realloc will not be de- allocated automatically when the control comes out of the function. But, the allocated memory cannot be accessed and hence cannot be used. This unused un-accessible memory results in </w:t>
      </w:r>
      <w:r>
        <w:rPr>
          <w:color w:val="FF00FF"/>
        </w:rPr>
        <w:t>memory leakage.</w:t>
      </w:r>
    </w:p>
    <w:p>
      <w:pPr>
        <w:pStyle w:val="6"/>
        <w:spacing w:before="206"/>
      </w:pPr>
    </w:p>
    <w:p>
      <w:pPr>
        <w:spacing w:before="0"/>
        <w:ind w:left="68" w:right="0" w:firstLine="0"/>
        <w:jc w:val="left"/>
        <w:rPr>
          <w:b/>
          <w:sz w:val="25"/>
        </w:rPr>
      </w:pPr>
      <w:r>
        <w:rPr>
          <w:b/>
          <w:color w:val="FF00FF"/>
          <w:sz w:val="25"/>
        </w:rPr>
        <w:t>12.12</w:t>
      </w:r>
      <w:r>
        <w:rPr>
          <w:b/>
          <w:color w:val="FF00FF"/>
          <w:spacing w:val="48"/>
          <w:sz w:val="25"/>
        </w:rPr>
        <w:t xml:space="preserve"> </w:t>
      </w:r>
      <w:r>
        <w:rPr>
          <w:b/>
          <w:color w:val="FF00FF"/>
          <w:sz w:val="25"/>
        </w:rPr>
        <w:t>Advantages</w:t>
      </w:r>
      <w:r>
        <w:rPr>
          <w:b/>
          <w:color w:val="FF00FF"/>
          <w:spacing w:val="-7"/>
          <w:sz w:val="25"/>
        </w:rPr>
        <w:t xml:space="preserve"> </w:t>
      </w:r>
      <w:r>
        <w:rPr>
          <w:b/>
          <w:color w:val="FF00FF"/>
          <w:sz w:val="25"/>
        </w:rPr>
        <w:t>and</w:t>
      </w:r>
      <w:r>
        <w:rPr>
          <w:b/>
          <w:color w:val="FF00FF"/>
          <w:spacing w:val="-7"/>
          <w:sz w:val="25"/>
        </w:rPr>
        <w:t xml:space="preserve"> </w:t>
      </w:r>
      <w:r>
        <w:rPr>
          <w:b/>
          <w:color w:val="FF00FF"/>
          <w:sz w:val="25"/>
        </w:rPr>
        <w:t>disadvantages</w:t>
      </w:r>
      <w:r>
        <w:rPr>
          <w:b/>
          <w:color w:val="FF00FF"/>
          <w:spacing w:val="-8"/>
          <w:sz w:val="25"/>
        </w:rPr>
        <w:t xml:space="preserve"> </w:t>
      </w:r>
      <w:r>
        <w:rPr>
          <w:b/>
          <w:color w:val="FF00FF"/>
          <w:sz w:val="25"/>
        </w:rPr>
        <w:t>of</w:t>
      </w:r>
      <w:r>
        <w:rPr>
          <w:b/>
          <w:color w:val="FF00FF"/>
          <w:spacing w:val="-7"/>
          <w:sz w:val="25"/>
        </w:rPr>
        <w:t xml:space="preserve"> </w:t>
      </w:r>
      <w:r>
        <w:rPr>
          <w:b/>
          <w:color w:val="FF00FF"/>
          <w:spacing w:val="-2"/>
          <w:sz w:val="25"/>
        </w:rPr>
        <w:t>pointers</w:t>
      </w:r>
    </w:p>
    <w:p>
      <w:pPr>
        <w:pStyle w:val="6"/>
        <w:spacing w:before="198"/>
        <w:ind w:left="68" w:right="504"/>
        <w:jc w:val="both"/>
        <w:rPr>
          <w:i/>
        </w:rPr>
      </w:pPr>
      <w:r>
        <w:t>By</w:t>
      </w:r>
      <w:r>
        <w:rPr>
          <w:spacing w:val="-1"/>
        </w:rPr>
        <w:t xml:space="preserve"> </w:t>
      </w:r>
      <w:r>
        <w:t>this</w:t>
      </w:r>
      <w:r>
        <w:rPr>
          <w:spacing w:val="-2"/>
        </w:rPr>
        <w:t xml:space="preserve"> </w:t>
      </w:r>
      <w:r>
        <w:t>time,</w:t>
      </w:r>
      <w:r>
        <w:rPr>
          <w:spacing w:val="-2"/>
        </w:rPr>
        <w:t xml:space="preserve"> </w:t>
      </w:r>
      <w:r>
        <w:t>we</w:t>
      </w:r>
      <w:r>
        <w:rPr>
          <w:spacing w:val="-1"/>
        </w:rPr>
        <w:t xml:space="preserve"> </w:t>
      </w:r>
      <w:r>
        <w:t>should</w:t>
      </w:r>
      <w:r>
        <w:rPr>
          <w:spacing w:val="-1"/>
        </w:rPr>
        <w:t xml:space="preserve"> </w:t>
      </w:r>
      <w:r>
        <w:t>have</w:t>
      </w:r>
      <w:r>
        <w:rPr>
          <w:spacing w:val="-1"/>
        </w:rPr>
        <w:t xml:space="preserve"> </w:t>
      </w:r>
      <w:r>
        <w:t>understood</w:t>
      </w:r>
      <w:r>
        <w:rPr>
          <w:spacing w:val="-1"/>
        </w:rPr>
        <w:t xml:space="preserve"> </w:t>
      </w:r>
      <w:r>
        <w:t>the</w:t>
      </w:r>
      <w:r>
        <w:rPr>
          <w:spacing w:val="-1"/>
        </w:rPr>
        <w:t xml:space="preserve"> </w:t>
      </w:r>
      <w:r>
        <w:t>full</w:t>
      </w:r>
      <w:r>
        <w:rPr>
          <w:spacing w:val="-1"/>
        </w:rPr>
        <w:t xml:space="preserve"> </w:t>
      </w:r>
      <w:r>
        <w:t>concepts</w:t>
      </w:r>
      <w:r>
        <w:rPr>
          <w:spacing w:val="-2"/>
        </w:rPr>
        <w:t xml:space="preserve"> </w:t>
      </w:r>
      <w:r>
        <w:t>of</w:t>
      </w:r>
      <w:r>
        <w:rPr>
          <w:spacing w:val="-2"/>
        </w:rPr>
        <w:t xml:space="preserve"> </w:t>
      </w:r>
      <w:r>
        <w:t>C</w:t>
      </w:r>
      <w:r>
        <w:rPr>
          <w:spacing w:val="-1"/>
        </w:rPr>
        <w:t xml:space="preserve"> </w:t>
      </w:r>
      <w:r>
        <w:t>pointers</w:t>
      </w:r>
      <w:r>
        <w:rPr>
          <w:spacing w:val="-2"/>
        </w:rPr>
        <w:t xml:space="preserve"> </w:t>
      </w:r>
      <w:r>
        <w:t>and</w:t>
      </w:r>
      <w:r>
        <w:rPr>
          <w:spacing w:val="-1"/>
        </w:rPr>
        <w:t xml:space="preserve"> </w:t>
      </w:r>
      <w:r>
        <w:t>given</w:t>
      </w:r>
      <w:r>
        <w:rPr>
          <w:spacing w:val="-1"/>
        </w:rPr>
        <w:t xml:space="preserve"> </w:t>
      </w:r>
      <w:r>
        <w:t xml:space="preserve">any problem we should be in a position to solve. After understanding the full concepts of pointers, we should be in a position to answer the question </w:t>
      </w:r>
      <w:r>
        <w:rPr>
          <w:i/>
          <w:color w:val="FF00FF"/>
        </w:rPr>
        <w:t>“What are the advantages and disadvantages of pointers?”</w:t>
      </w:r>
    </w:p>
    <w:p>
      <w:pPr>
        <w:spacing w:before="194"/>
        <w:ind w:left="68" w:right="0" w:firstLine="0"/>
        <w:jc w:val="left"/>
        <w:rPr>
          <w:b/>
          <w:sz w:val="25"/>
        </w:rPr>
      </w:pPr>
      <w:r>
        <w:rPr>
          <w:b/>
          <w:color w:val="FF00FF"/>
          <w:spacing w:val="-2"/>
          <w:sz w:val="25"/>
        </w:rPr>
        <w:t>Advantages</w:t>
      </w:r>
    </w:p>
    <w:p>
      <w:pPr>
        <w:pStyle w:val="8"/>
        <w:numPr>
          <w:ilvl w:val="0"/>
          <w:numId w:val="36"/>
        </w:numPr>
        <w:tabs>
          <w:tab w:val="left" w:pos="427"/>
        </w:tabs>
        <w:spacing w:before="1" w:after="0" w:line="304" w:lineRule="exact"/>
        <w:ind w:left="427" w:right="0" w:hanging="359"/>
        <w:jc w:val="left"/>
        <w:rPr>
          <w:sz w:val="25"/>
        </w:rPr>
      </w:pPr>
      <w:r>
        <w:rPr>
          <w:sz w:val="25"/>
        </w:rPr>
        <w:t>More</w:t>
      </w:r>
      <w:r>
        <w:rPr>
          <w:spacing w:val="-6"/>
          <w:sz w:val="25"/>
        </w:rPr>
        <w:t xml:space="preserve"> </w:t>
      </w:r>
      <w:r>
        <w:rPr>
          <w:sz w:val="25"/>
        </w:rPr>
        <w:t>than</w:t>
      </w:r>
      <w:r>
        <w:rPr>
          <w:spacing w:val="-5"/>
          <w:sz w:val="25"/>
        </w:rPr>
        <w:t xml:space="preserve"> </w:t>
      </w:r>
      <w:r>
        <w:rPr>
          <w:sz w:val="25"/>
        </w:rPr>
        <w:t>one</w:t>
      </w:r>
      <w:r>
        <w:rPr>
          <w:spacing w:val="-5"/>
          <w:sz w:val="25"/>
        </w:rPr>
        <w:t xml:space="preserve"> </w:t>
      </w:r>
      <w:r>
        <w:rPr>
          <w:sz w:val="25"/>
        </w:rPr>
        <w:t>value</w:t>
      </w:r>
      <w:r>
        <w:rPr>
          <w:spacing w:val="-5"/>
          <w:sz w:val="25"/>
        </w:rPr>
        <w:t xml:space="preserve"> </w:t>
      </w:r>
      <w:r>
        <w:rPr>
          <w:sz w:val="25"/>
        </w:rPr>
        <w:t>can</w:t>
      </w:r>
      <w:r>
        <w:rPr>
          <w:spacing w:val="-5"/>
          <w:sz w:val="25"/>
        </w:rPr>
        <w:t xml:space="preserve"> </w:t>
      </w:r>
      <w:r>
        <w:rPr>
          <w:sz w:val="25"/>
        </w:rPr>
        <w:t>be</w:t>
      </w:r>
      <w:r>
        <w:rPr>
          <w:spacing w:val="-5"/>
          <w:sz w:val="25"/>
        </w:rPr>
        <w:t xml:space="preserve"> </w:t>
      </w:r>
      <w:r>
        <w:rPr>
          <w:sz w:val="25"/>
        </w:rPr>
        <w:t>returned</w:t>
      </w:r>
      <w:r>
        <w:rPr>
          <w:spacing w:val="-5"/>
          <w:sz w:val="25"/>
        </w:rPr>
        <w:t xml:space="preserve"> </w:t>
      </w:r>
      <w:r>
        <w:rPr>
          <w:sz w:val="25"/>
        </w:rPr>
        <w:t>using</w:t>
      </w:r>
      <w:r>
        <w:rPr>
          <w:spacing w:val="-5"/>
          <w:sz w:val="25"/>
        </w:rPr>
        <w:t xml:space="preserve"> </w:t>
      </w:r>
      <w:r>
        <w:rPr>
          <w:sz w:val="25"/>
        </w:rPr>
        <w:t>pointer</w:t>
      </w:r>
      <w:r>
        <w:rPr>
          <w:spacing w:val="-5"/>
          <w:sz w:val="25"/>
        </w:rPr>
        <w:t xml:space="preserve"> </w:t>
      </w:r>
      <w:r>
        <w:rPr>
          <w:sz w:val="25"/>
        </w:rPr>
        <w:t>concept</w:t>
      </w:r>
      <w:r>
        <w:rPr>
          <w:spacing w:val="-5"/>
          <w:sz w:val="25"/>
        </w:rPr>
        <w:t xml:space="preserve"> </w:t>
      </w:r>
      <w:r>
        <w:rPr>
          <w:sz w:val="25"/>
        </w:rPr>
        <w:t>(pass</w:t>
      </w:r>
      <w:r>
        <w:rPr>
          <w:spacing w:val="-5"/>
          <w:sz w:val="25"/>
        </w:rPr>
        <w:t xml:space="preserve"> </w:t>
      </w:r>
      <w:r>
        <w:rPr>
          <w:sz w:val="25"/>
        </w:rPr>
        <w:t>by</w:t>
      </w:r>
      <w:r>
        <w:rPr>
          <w:spacing w:val="-5"/>
          <w:sz w:val="25"/>
        </w:rPr>
        <w:t xml:space="preserve"> </w:t>
      </w:r>
      <w:r>
        <w:rPr>
          <w:spacing w:val="-2"/>
          <w:sz w:val="25"/>
        </w:rPr>
        <w:t>reference).</w:t>
      </w:r>
    </w:p>
    <w:p>
      <w:pPr>
        <w:pStyle w:val="8"/>
        <w:numPr>
          <w:ilvl w:val="0"/>
          <w:numId w:val="36"/>
        </w:numPr>
        <w:tabs>
          <w:tab w:val="left" w:pos="427"/>
        </w:tabs>
        <w:spacing w:before="0" w:after="0" w:line="304" w:lineRule="exact"/>
        <w:ind w:left="427" w:right="0" w:hanging="359"/>
        <w:jc w:val="left"/>
        <w:rPr>
          <w:sz w:val="25"/>
        </w:rPr>
      </w:pPr>
      <w:r>
        <w:rPr>
          <w:sz w:val="25"/>
        </w:rPr>
        <w:t>Very</w:t>
      </w:r>
      <w:r>
        <w:rPr>
          <w:spacing w:val="-6"/>
          <w:sz w:val="25"/>
        </w:rPr>
        <w:t xml:space="preserve"> </w:t>
      </w:r>
      <w:r>
        <w:rPr>
          <w:sz w:val="25"/>
        </w:rPr>
        <w:t>compact</w:t>
      </w:r>
      <w:r>
        <w:rPr>
          <w:spacing w:val="-5"/>
          <w:sz w:val="25"/>
        </w:rPr>
        <w:t xml:space="preserve"> </w:t>
      </w:r>
      <w:r>
        <w:rPr>
          <w:sz w:val="25"/>
        </w:rPr>
        <w:t>code</w:t>
      </w:r>
      <w:r>
        <w:rPr>
          <w:spacing w:val="-6"/>
          <w:sz w:val="25"/>
        </w:rPr>
        <w:t xml:space="preserve"> </w:t>
      </w:r>
      <w:r>
        <w:rPr>
          <w:sz w:val="25"/>
        </w:rPr>
        <w:t>can</w:t>
      </w:r>
      <w:r>
        <w:rPr>
          <w:spacing w:val="-5"/>
          <w:sz w:val="25"/>
        </w:rPr>
        <w:t xml:space="preserve"> </w:t>
      </w:r>
      <w:r>
        <w:rPr>
          <w:sz w:val="25"/>
        </w:rPr>
        <w:t>be</w:t>
      </w:r>
      <w:r>
        <w:rPr>
          <w:spacing w:val="-5"/>
          <w:sz w:val="25"/>
        </w:rPr>
        <w:t xml:space="preserve"> </w:t>
      </w:r>
      <w:r>
        <w:rPr>
          <w:sz w:val="25"/>
        </w:rPr>
        <w:t>written</w:t>
      </w:r>
      <w:r>
        <w:rPr>
          <w:spacing w:val="-6"/>
          <w:sz w:val="25"/>
        </w:rPr>
        <w:t xml:space="preserve"> </w:t>
      </w:r>
      <w:r>
        <w:rPr>
          <w:sz w:val="25"/>
        </w:rPr>
        <w:t>using</w:t>
      </w:r>
      <w:r>
        <w:rPr>
          <w:spacing w:val="-5"/>
          <w:sz w:val="25"/>
        </w:rPr>
        <w:t xml:space="preserve"> </w:t>
      </w:r>
      <w:r>
        <w:rPr>
          <w:spacing w:val="-2"/>
          <w:sz w:val="25"/>
        </w:rPr>
        <w:t>pointers.</w:t>
      </w:r>
    </w:p>
    <w:p>
      <w:pPr>
        <w:pStyle w:val="8"/>
        <w:numPr>
          <w:ilvl w:val="0"/>
          <w:numId w:val="36"/>
        </w:numPr>
        <w:tabs>
          <w:tab w:val="left" w:pos="427"/>
        </w:tabs>
        <w:spacing w:before="1" w:after="0" w:line="304" w:lineRule="exact"/>
        <w:ind w:left="427" w:right="0" w:hanging="359"/>
        <w:jc w:val="left"/>
        <w:rPr>
          <w:sz w:val="25"/>
        </w:rPr>
      </w:pPr>
      <w:r>
        <w:rPr>
          <w:sz w:val="25"/>
        </w:rPr>
        <w:t>Data</w:t>
      </w:r>
      <w:r>
        <w:rPr>
          <w:spacing w:val="-6"/>
          <w:sz w:val="25"/>
        </w:rPr>
        <w:t xml:space="preserve"> </w:t>
      </w:r>
      <w:r>
        <w:rPr>
          <w:sz w:val="25"/>
        </w:rPr>
        <w:t>accessing</w:t>
      </w:r>
      <w:r>
        <w:rPr>
          <w:spacing w:val="-6"/>
          <w:sz w:val="25"/>
        </w:rPr>
        <w:t xml:space="preserve"> </w:t>
      </w:r>
      <w:r>
        <w:rPr>
          <w:sz w:val="25"/>
        </w:rPr>
        <w:t>is</w:t>
      </w:r>
      <w:r>
        <w:rPr>
          <w:spacing w:val="-5"/>
          <w:sz w:val="25"/>
        </w:rPr>
        <w:t xml:space="preserve"> </w:t>
      </w:r>
      <w:r>
        <w:rPr>
          <w:sz w:val="25"/>
        </w:rPr>
        <w:t>much</w:t>
      </w:r>
      <w:r>
        <w:rPr>
          <w:spacing w:val="-6"/>
          <w:sz w:val="25"/>
        </w:rPr>
        <w:t xml:space="preserve"> </w:t>
      </w:r>
      <w:r>
        <w:rPr>
          <w:sz w:val="25"/>
        </w:rPr>
        <w:t>faster</w:t>
      </w:r>
      <w:r>
        <w:rPr>
          <w:spacing w:val="-5"/>
          <w:sz w:val="25"/>
        </w:rPr>
        <w:t xml:space="preserve"> </w:t>
      </w:r>
      <w:r>
        <w:rPr>
          <w:sz w:val="25"/>
        </w:rPr>
        <w:t>when</w:t>
      </w:r>
      <w:r>
        <w:rPr>
          <w:spacing w:val="-6"/>
          <w:sz w:val="25"/>
        </w:rPr>
        <w:t xml:space="preserve"> </w:t>
      </w:r>
      <w:r>
        <w:rPr>
          <w:sz w:val="25"/>
        </w:rPr>
        <w:t>compared</w:t>
      </w:r>
      <w:r>
        <w:rPr>
          <w:spacing w:val="-5"/>
          <w:sz w:val="25"/>
        </w:rPr>
        <w:t xml:space="preserve"> </w:t>
      </w:r>
      <w:r>
        <w:rPr>
          <w:sz w:val="25"/>
        </w:rPr>
        <w:t>to</w:t>
      </w:r>
      <w:r>
        <w:rPr>
          <w:spacing w:val="-6"/>
          <w:sz w:val="25"/>
        </w:rPr>
        <w:t xml:space="preserve"> </w:t>
      </w:r>
      <w:r>
        <w:rPr>
          <w:spacing w:val="-2"/>
          <w:sz w:val="25"/>
        </w:rPr>
        <w:t>arrays.</w:t>
      </w:r>
    </w:p>
    <w:p>
      <w:pPr>
        <w:pStyle w:val="8"/>
        <w:numPr>
          <w:ilvl w:val="0"/>
          <w:numId w:val="36"/>
        </w:numPr>
        <w:tabs>
          <w:tab w:val="left" w:pos="428"/>
        </w:tabs>
        <w:spacing w:before="0" w:after="0" w:line="240" w:lineRule="auto"/>
        <w:ind w:left="428" w:right="506" w:hanging="360"/>
        <w:jc w:val="both"/>
        <w:rPr>
          <w:sz w:val="25"/>
        </w:rPr>
      </w:pPr>
      <w:r>
        <w:rPr>
          <w:sz w:val="25"/>
        </w:rPr>
        <w:t xml:space="preserve">Using pointers, we can access </w:t>
      </w:r>
      <w:r>
        <w:rPr>
          <w:i/>
          <w:sz w:val="25"/>
        </w:rPr>
        <w:t xml:space="preserve">byte </w:t>
      </w:r>
      <w:r>
        <w:rPr>
          <w:sz w:val="25"/>
        </w:rPr>
        <w:t xml:space="preserve">or </w:t>
      </w:r>
      <w:r>
        <w:rPr>
          <w:i/>
          <w:sz w:val="25"/>
        </w:rPr>
        <w:t xml:space="preserve">word </w:t>
      </w:r>
      <w:r>
        <w:rPr>
          <w:sz w:val="25"/>
        </w:rPr>
        <w:t>locations and</w:t>
      </w:r>
      <w:r>
        <w:rPr>
          <w:spacing w:val="40"/>
          <w:sz w:val="25"/>
        </w:rPr>
        <w:t xml:space="preserve"> </w:t>
      </w:r>
      <w:r>
        <w:rPr>
          <w:sz w:val="25"/>
        </w:rPr>
        <w:t xml:space="preserve">the CPU </w:t>
      </w:r>
      <w:r>
        <w:rPr>
          <w:i/>
          <w:sz w:val="25"/>
        </w:rPr>
        <w:t xml:space="preserve">registers </w:t>
      </w:r>
      <w:r>
        <w:rPr>
          <w:sz w:val="25"/>
        </w:rPr>
        <w:t>directly. The pointers in C are mainly useful in processing of non-primitive data structures such as arrays, linked lists etc.</w:t>
      </w:r>
    </w:p>
    <w:p>
      <w:pPr>
        <w:spacing w:before="196" w:line="286" w:lineRule="exact"/>
        <w:ind w:left="68" w:right="0" w:firstLine="0"/>
        <w:jc w:val="left"/>
        <w:rPr>
          <w:b/>
          <w:sz w:val="25"/>
        </w:rPr>
      </w:pPr>
      <w:r>
        <w:rPr>
          <w:b/>
          <w:color w:val="FF00FF"/>
          <w:spacing w:val="-2"/>
          <w:sz w:val="25"/>
        </w:rPr>
        <w:t>Disadvantages</w:t>
      </w:r>
    </w:p>
    <w:p>
      <w:pPr>
        <w:pStyle w:val="8"/>
        <w:numPr>
          <w:ilvl w:val="0"/>
          <w:numId w:val="36"/>
        </w:numPr>
        <w:tabs>
          <w:tab w:val="left" w:pos="428"/>
        </w:tabs>
        <w:spacing w:before="0" w:after="0" w:line="240" w:lineRule="auto"/>
        <w:ind w:left="428" w:right="513" w:hanging="360"/>
        <w:jc w:val="left"/>
        <w:rPr>
          <w:sz w:val="25"/>
        </w:rPr>
      </w:pPr>
      <w:r>
        <w:rPr>
          <w:sz w:val="25"/>
        </w:rPr>
        <w:t xml:space="preserve">Un-initialized pointers or pointers containing invalid addresses can cause system </w:t>
      </w:r>
      <w:r>
        <w:rPr>
          <w:spacing w:val="-2"/>
          <w:sz w:val="25"/>
        </w:rPr>
        <w:t>crash.</w:t>
      </w:r>
    </w:p>
    <w:p>
      <w:pPr>
        <w:pStyle w:val="8"/>
        <w:numPr>
          <w:ilvl w:val="0"/>
          <w:numId w:val="36"/>
        </w:numPr>
        <w:tabs>
          <w:tab w:val="left" w:pos="428"/>
        </w:tabs>
        <w:spacing w:before="0" w:after="0" w:line="240" w:lineRule="auto"/>
        <w:ind w:left="428" w:right="506" w:hanging="360"/>
        <w:jc w:val="left"/>
        <w:rPr>
          <w:sz w:val="25"/>
        </w:rPr>
      </w:pPr>
      <w:r>
        <w:rPr>
          <w:sz w:val="25"/>
        </w:rPr>
        <w:t>It</w:t>
      </w:r>
      <w:r>
        <w:rPr>
          <w:spacing w:val="22"/>
          <w:sz w:val="25"/>
        </w:rPr>
        <w:t xml:space="preserve"> </w:t>
      </w:r>
      <w:r>
        <w:rPr>
          <w:sz w:val="25"/>
        </w:rPr>
        <w:t>is</w:t>
      </w:r>
      <w:r>
        <w:rPr>
          <w:spacing w:val="22"/>
          <w:sz w:val="25"/>
        </w:rPr>
        <w:t xml:space="preserve"> </w:t>
      </w:r>
      <w:r>
        <w:rPr>
          <w:sz w:val="25"/>
        </w:rPr>
        <w:t>very</w:t>
      </w:r>
      <w:r>
        <w:rPr>
          <w:spacing w:val="22"/>
          <w:sz w:val="25"/>
        </w:rPr>
        <w:t xml:space="preserve"> </w:t>
      </w:r>
      <w:r>
        <w:rPr>
          <w:sz w:val="25"/>
        </w:rPr>
        <w:t>easy</w:t>
      </w:r>
      <w:r>
        <w:rPr>
          <w:spacing w:val="22"/>
          <w:sz w:val="25"/>
        </w:rPr>
        <w:t xml:space="preserve"> </w:t>
      </w:r>
      <w:r>
        <w:rPr>
          <w:sz w:val="25"/>
        </w:rPr>
        <w:t>to</w:t>
      </w:r>
      <w:r>
        <w:rPr>
          <w:spacing w:val="22"/>
          <w:sz w:val="25"/>
        </w:rPr>
        <w:t xml:space="preserve"> </w:t>
      </w:r>
      <w:r>
        <w:rPr>
          <w:sz w:val="25"/>
        </w:rPr>
        <w:t>use</w:t>
      </w:r>
      <w:r>
        <w:rPr>
          <w:spacing w:val="22"/>
          <w:sz w:val="25"/>
        </w:rPr>
        <w:t xml:space="preserve"> </w:t>
      </w:r>
      <w:r>
        <w:rPr>
          <w:sz w:val="25"/>
        </w:rPr>
        <w:t>pointers</w:t>
      </w:r>
      <w:r>
        <w:rPr>
          <w:spacing w:val="22"/>
          <w:sz w:val="25"/>
        </w:rPr>
        <w:t xml:space="preserve"> </w:t>
      </w:r>
      <w:r>
        <w:rPr>
          <w:sz w:val="25"/>
        </w:rPr>
        <w:t>incorrectly,</w:t>
      </w:r>
      <w:r>
        <w:rPr>
          <w:spacing w:val="22"/>
          <w:sz w:val="25"/>
        </w:rPr>
        <w:t xml:space="preserve"> </w:t>
      </w:r>
      <w:r>
        <w:rPr>
          <w:sz w:val="25"/>
        </w:rPr>
        <w:t>causing</w:t>
      </w:r>
      <w:r>
        <w:rPr>
          <w:spacing w:val="22"/>
          <w:sz w:val="25"/>
        </w:rPr>
        <w:t xml:space="preserve"> </w:t>
      </w:r>
      <w:r>
        <w:rPr>
          <w:sz w:val="25"/>
        </w:rPr>
        <w:t>bugs</w:t>
      </w:r>
      <w:r>
        <w:rPr>
          <w:spacing w:val="22"/>
          <w:sz w:val="25"/>
        </w:rPr>
        <w:t xml:space="preserve"> </w:t>
      </w:r>
      <w:r>
        <w:rPr>
          <w:sz w:val="25"/>
        </w:rPr>
        <w:t>that</w:t>
      </w:r>
      <w:r>
        <w:rPr>
          <w:spacing w:val="26"/>
          <w:sz w:val="25"/>
        </w:rPr>
        <w:t xml:space="preserve"> </w:t>
      </w:r>
      <w:r>
        <w:rPr>
          <w:sz w:val="25"/>
        </w:rPr>
        <w:t>are</w:t>
      </w:r>
      <w:r>
        <w:rPr>
          <w:spacing w:val="22"/>
          <w:sz w:val="25"/>
        </w:rPr>
        <w:t xml:space="preserve"> </w:t>
      </w:r>
      <w:r>
        <w:rPr>
          <w:sz w:val="25"/>
        </w:rPr>
        <w:t>very</w:t>
      </w:r>
      <w:r>
        <w:rPr>
          <w:spacing w:val="22"/>
          <w:sz w:val="25"/>
        </w:rPr>
        <w:t xml:space="preserve"> </w:t>
      </w:r>
      <w:r>
        <w:rPr>
          <w:sz w:val="25"/>
        </w:rPr>
        <w:t>difficult</w:t>
      </w:r>
      <w:r>
        <w:rPr>
          <w:spacing w:val="22"/>
          <w:sz w:val="25"/>
        </w:rPr>
        <w:t xml:space="preserve"> </w:t>
      </w:r>
      <w:r>
        <w:rPr>
          <w:sz w:val="25"/>
        </w:rPr>
        <w:t>to identify and correct.</w:t>
      </w:r>
    </w:p>
    <w:p>
      <w:pPr>
        <w:pStyle w:val="8"/>
        <w:numPr>
          <w:ilvl w:val="0"/>
          <w:numId w:val="36"/>
        </w:numPr>
        <w:tabs>
          <w:tab w:val="left" w:pos="428"/>
        </w:tabs>
        <w:spacing w:before="0" w:after="0" w:line="240" w:lineRule="auto"/>
        <w:ind w:left="428" w:right="505" w:hanging="360"/>
        <w:jc w:val="left"/>
        <w:rPr>
          <w:sz w:val="25"/>
        </w:rPr>
      </w:pPr>
      <w:r>
        <w:rPr>
          <w:sz w:val="25"/>
        </w:rPr>
        <w:t>They</w:t>
      </w:r>
      <w:r>
        <w:rPr>
          <w:spacing w:val="32"/>
          <w:sz w:val="25"/>
        </w:rPr>
        <w:t xml:space="preserve"> </w:t>
      </w:r>
      <w:r>
        <w:rPr>
          <w:sz w:val="25"/>
        </w:rPr>
        <w:t>are</w:t>
      </w:r>
      <w:r>
        <w:rPr>
          <w:spacing w:val="32"/>
          <w:sz w:val="25"/>
        </w:rPr>
        <w:t xml:space="preserve"> </w:t>
      </w:r>
      <w:r>
        <w:rPr>
          <w:sz w:val="25"/>
        </w:rPr>
        <w:t>confusing</w:t>
      </w:r>
      <w:r>
        <w:rPr>
          <w:spacing w:val="32"/>
          <w:sz w:val="25"/>
        </w:rPr>
        <w:t xml:space="preserve"> </w:t>
      </w:r>
      <w:r>
        <w:rPr>
          <w:sz w:val="25"/>
        </w:rPr>
        <w:t>and</w:t>
      </w:r>
      <w:r>
        <w:rPr>
          <w:spacing w:val="32"/>
          <w:sz w:val="25"/>
        </w:rPr>
        <w:t xml:space="preserve"> </w:t>
      </w:r>
      <w:r>
        <w:rPr>
          <w:sz w:val="25"/>
        </w:rPr>
        <w:t>difficult</w:t>
      </w:r>
      <w:r>
        <w:rPr>
          <w:spacing w:val="32"/>
          <w:sz w:val="25"/>
        </w:rPr>
        <w:t xml:space="preserve"> </w:t>
      </w:r>
      <w:r>
        <w:rPr>
          <w:sz w:val="25"/>
        </w:rPr>
        <w:t>to</w:t>
      </w:r>
      <w:r>
        <w:rPr>
          <w:spacing w:val="32"/>
          <w:sz w:val="25"/>
        </w:rPr>
        <w:t xml:space="preserve"> </w:t>
      </w:r>
      <w:r>
        <w:rPr>
          <w:sz w:val="25"/>
        </w:rPr>
        <w:t>understand</w:t>
      </w:r>
      <w:r>
        <w:rPr>
          <w:spacing w:val="32"/>
          <w:sz w:val="25"/>
        </w:rPr>
        <w:t xml:space="preserve"> </w:t>
      </w:r>
      <w:r>
        <w:rPr>
          <w:sz w:val="25"/>
        </w:rPr>
        <w:t>in</w:t>
      </w:r>
      <w:r>
        <w:rPr>
          <w:spacing w:val="32"/>
          <w:sz w:val="25"/>
        </w:rPr>
        <w:t xml:space="preserve"> </w:t>
      </w:r>
      <w:r>
        <w:rPr>
          <w:sz w:val="25"/>
        </w:rPr>
        <w:t>the</w:t>
      </w:r>
      <w:r>
        <w:rPr>
          <w:spacing w:val="32"/>
          <w:sz w:val="25"/>
        </w:rPr>
        <w:t xml:space="preserve"> </w:t>
      </w:r>
      <w:r>
        <w:rPr>
          <w:sz w:val="25"/>
        </w:rPr>
        <w:t>beginning</w:t>
      </w:r>
      <w:r>
        <w:rPr>
          <w:spacing w:val="32"/>
          <w:sz w:val="25"/>
        </w:rPr>
        <w:t xml:space="preserve"> </w:t>
      </w:r>
      <w:r>
        <w:rPr>
          <w:sz w:val="25"/>
        </w:rPr>
        <w:t>and</w:t>
      </w:r>
      <w:r>
        <w:rPr>
          <w:spacing w:val="32"/>
          <w:sz w:val="25"/>
        </w:rPr>
        <w:t xml:space="preserve"> </w:t>
      </w:r>
      <w:r>
        <w:rPr>
          <w:sz w:val="25"/>
        </w:rPr>
        <w:t>if</w:t>
      </w:r>
      <w:r>
        <w:rPr>
          <w:spacing w:val="32"/>
          <w:sz w:val="25"/>
        </w:rPr>
        <w:t xml:space="preserve"> </w:t>
      </w:r>
      <w:r>
        <w:rPr>
          <w:sz w:val="25"/>
        </w:rPr>
        <w:t>they</w:t>
      </w:r>
      <w:r>
        <w:rPr>
          <w:spacing w:val="32"/>
          <w:sz w:val="25"/>
        </w:rPr>
        <w:t xml:space="preserve"> </w:t>
      </w:r>
      <w:r>
        <w:rPr>
          <w:sz w:val="25"/>
        </w:rPr>
        <w:t>are misused the result is not predictable.</w:t>
      </w:r>
    </w:p>
    <w:p>
      <w:pPr>
        <w:pStyle w:val="8"/>
        <w:spacing w:after="0" w:line="240" w:lineRule="auto"/>
        <w:jc w:val="left"/>
        <w:rPr>
          <w:sz w:val="25"/>
        </w:rPr>
        <w:sectPr>
          <w:pgSz w:w="11910" w:h="16840"/>
          <w:pgMar w:top="2240" w:right="1133" w:bottom="280" w:left="1559" w:header="1880" w:footer="0" w:gutter="0"/>
          <w:cols w:space="720" w:num="1"/>
        </w:sectPr>
      </w:pPr>
    </w:p>
    <w:p>
      <w:pPr>
        <w:pStyle w:val="6"/>
        <w:ind w:left="23" w:right="-29"/>
        <w:rPr>
          <w:sz w:val="20"/>
        </w:rPr>
      </w:pPr>
      <w:r>
        <w:rPr>
          <w:sz w:val="20"/>
        </w:rPr>
        <w:drawing>
          <wp:inline distT="0" distB="0" distL="0" distR="0">
            <wp:extent cx="5729605" cy="6391275"/>
            <wp:effectExtent l="0" t="0" r="0" b="0"/>
            <wp:docPr id="718" name="Image 718"/>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124" cstate="print"/>
                    <a:stretch>
                      <a:fillRect/>
                    </a:stretch>
                  </pic:blipFill>
                  <pic:spPr>
                    <a:xfrm>
                      <a:off x="0" y="0"/>
                      <a:ext cx="5730143" cy="6391656"/>
                    </a:xfrm>
                    <a:prstGeom prst="rect">
                      <a:avLst/>
                    </a:prstGeom>
                  </pic:spPr>
                </pic:pic>
              </a:graphicData>
            </a:graphic>
          </wp:inline>
        </w:drawing>
      </w:r>
    </w:p>
    <w:p>
      <w:pPr>
        <w:pStyle w:val="6"/>
        <w:spacing w:after="0"/>
        <w:rPr>
          <w:sz w:val="20"/>
        </w:rPr>
        <w:sectPr>
          <w:headerReference r:id="rId8" w:type="even"/>
          <w:pgSz w:w="11910" w:h="16840"/>
          <w:pgMar w:top="1420" w:right="1417" w:bottom="280" w:left="1417" w:header="0" w:footer="0" w:gutter="0"/>
          <w:cols w:space="720" w:num="1"/>
        </w:sectPr>
      </w:pPr>
    </w:p>
    <w:p>
      <w:pPr>
        <w:pStyle w:val="6"/>
        <w:ind w:left="23"/>
        <w:rPr>
          <w:sz w:val="20"/>
        </w:rPr>
      </w:pPr>
      <w:r>
        <w:rPr>
          <w:sz w:val="20"/>
        </w:rPr>
        <w:drawing>
          <wp:inline distT="0" distB="0" distL="0" distR="0">
            <wp:extent cx="5669915" cy="7173595"/>
            <wp:effectExtent l="0" t="0" r="6985" b="8255"/>
            <wp:docPr id="719" name="Image 719"/>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125" cstate="print"/>
                    <a:stretch>
                      <a:fillRect/>
                    </a:stretch>
                  </pic:blipFill>
                  <pic:spPr>
                    <a:xfrm>
                      <a:off x="0" y="0"/>
                      <a:ext cx="5670451" cy="7173944"/>
                    </a:xfrm>
                    <a:prstGeom prst="rect">
                      <a:avLst/>
                    </a:prstGeom>
                  </pic:spPr>
                </pic:pic>
              </a:graphicData>
            </a:graphic>
          </wp:inline>
        </w:drawing>
      </w: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sectPr>
          <w:headerReference r:id="rId9" w:type="default"/>
          <w:pgSz w:w="11910" w:h="16840"/>
          <w:pgMar w:top="1420" w:right="1417" w:bottom="280" w:left="1417" w:header="0" w:footer="0" w:gutter="0"/>
          <w:cols w:space="720" w:num="1"/>
        </w:sectPr>
      </w:pPr>
      <w:r>
        <w:drawing>
          <wp:inline distT="0" distB="0" distL="114300" distR="114300">
            <wp:extent cx="5734050" cy="8791575"/>
            <wp:effectExtent l="0" t="0" r="0" b="9525"/>
            <wp:docPr id="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Picture 1"/>
                    <pic:cNvPicPr>
                      <a:picLocks noChangeAspect="1"/>
                    </pic:cNvPicPr>
                  </pic:nvPicPr>
                  <pic:blipFill>
                    <a:blip r:embed="rId126"/>
                    <a:stretch>
                      <a:fillRect/>
                    </a:stretch>
                  </pic:blipFill>
                  <pic:spPr>
                    <a:xfrm>
                      <a:off x="0" y="0"/>
                      <a:ext cx="5734050" cy="8791575"/>
                    </a:xfrm>
                    <a:prstGeom prst="rect">
                      <a:avLst/>
                    </a:prstGeom>
                    <a:noFill/>
                    <a:ln>
                      <a:noFill/>
                    </a:ln>
                  </pic:spPr>
                </pic:pic>
              </a:graphicData>
            </a:graphic>
          </wp:inline>
        </w:drawing>
      </w:r>
    </w:p>
    <w:p>
      <w:pPr>
        <w:pStyle w:val="6"/>
        <w:spacing w:after="0"/>
      </w:pPr>
      <w:r>
        <w:drawing>
          <wp:inline distT="0" distB="0" distL="114300" distR="114300">
            <wp:extent cx="5734050" cy="6381750"/>
            <wp:effectExtent l="0" t="0" r="0" b="0"/>
            <wp:docPr id="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Picture 2"/>
                    <pic:cNvPicPr>
                      <a:picLocks noChangeAspect="1"/>
                    </pic:cNvPicPr>
                  </pic:nvPicPr>
                  <pic:blipFill>
                    <a:blip r:embed="rId127"/>
                    <a:stretch>
                      <a:fillRect/>
                    </a:stretch>
                  </pic:blipFill>
                  <pic:spPr>
                    <a:xfrm>
                      <a:off x="0" y="0"/>
                      <a:ext cx="5734050" cy="6381750"/>
                    </a:xfrm>
                    <a:prstGeom prst="rect">
                      <a:avLst/>
                    </a:prstGeom>
                    <a:noFill/>
                    <a:ln>
                      <a:noFill/>
                    </a:ln>
                  </pic:spPr>
                </pic:pic>
              </a:graphicData>
            </a:graphic>
          </wp:inline>
        </w:drawing>
      </w: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r>
        <w:drawing>
          <wp:inline distT="0" distB="0" distL="114300" distR="114300">
            <wp:extent cx="5619750" cy="5762625"/>
            <wp:effectExtent l="0" t="0" r="0" b="9525"/>
            <wp:docPr id="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Picture 4"/>
                    <pic:cNvPicPr>
                      <a:picLocks noChangeAspect="1"/>
                    </pic:cNvPicPr>
                  </pic:nvPicPr>
                  <pic:blipFill>
                    <a:blip r:embed="rId128"/>
                    <a:stretch>
                      <a:fillRect/>
                    </a:stretch>
                  </pic:blipFill>
                  <pic:spPr>
                    <a:xfrm>
                      <a:off x="0" y="0"/>
                      <a:ext cx="5619750" cy="5762625"/>
                    </a:xfrm>
                    <a:prstGeom prst="rect">
                      <a:avLst/>
                    </a:prstGeom>
                    <a:noFill/>
                    <a:ln>
                      <a:noFill/>
                    </a:ln>
                  </pic:spPr>
                </pic:pic>
              </a:graphicData>
            </a:graphic>
          </wp:inline>
        </w:drawing>
      </w:r>
    </w:p>
    <w:p>
      <w:pPr>
        <w:pStyle w:val="6"/>
        <w:spacing w:after="0"/>
      </w:pPr>
    </w:p>
    <w:p>
      <w:pPr>
        <w:pStyle w:val="6"/>
        <w:spacing w:after="0"/>
      </w:pPr>
    </w:p>
    <w:p>
      <w:pPr>
        <w:pStyle w:val="6"/>
        <w:spacing w:after="0"/>
        <w:sectPr>
          <w:headerReference r:id="rId10" w:type="even"/>
          <w:pgSz w:w="11910" w:h="16840"/>
          <w:pgMar w:top="1420" w:right="1417" w:bottom="280" w:left="1417" w:header="0" w:footer="0" w:gutter="0"/>
          <w:cols w:space="720" w:num="1"/>
        </w:sectPr>
      </w:pPr>
    </w:p>
    <w:p>
      <w:pPr>
        <w:pStyle w:val="6"/>
        <w:ind w:left="23" w:right="-29"/>
        <w:rPr>
          <w:sz w:val="20"/>
        </w:rPr>
      </w:pPr>
    </w:p>
    <w:p>
      <w:pPr>
        <w:pStyle w:val="6"/>
        <w:ind w:left="23"/>
        <w:rPr>
          <w:sz w:val="20"/>
        </w:rPr>
      </w:pPr>
    </w:p>
    <w:p>
      <w:pPr>
        <w:pStyle w:val="6"/>
        <w:ind w:left="23"/>
        <w:rPr>
          <w:sz w:val="20"/>
        </w:rPr>
      </w:pPr>
    </w:p>
    <w:p>
      <w:pPr>
        <w:pStyle w:val="6"/>
        <w:ind w:left="23"/>
        <w:rPr>
          <w:sz w:val="20"/>
        </w:rPr>
      </w:pPr>
    </w:p>
    <w:p>
      <w:pPr>
        <w:pStyle w:val="6"/>
        <w:ind w:left="23"/>
        <w:rPr>
          <w:sz w:val="20"/>
        </w:rPr>
      </w:pPr>
      <w:r>
        <w:drawing>
          <wp:inline distT="0" distB="0" distL="114300" distR="114300">
            <wp:extent cx="5734050" cy="5895975"/>
            <wp:effectExtent l="0" t="0" r="0" b="9525"/>
            <wp:docPr id="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Picture 3"/>
                    <pic:cNvPicPr>
                      <a:picLocks noChangeAspect="1"/>
                    </pic:cNvPicPr>
                  </pic:nvPicPr>
                  <pic:blipFill>
                    <a:blip r:embed="rId129"/>
                    <a:stretch>
                      <a:fillRect/>
                    </a:stretch>
                  </pic:blipFill>
                  <pic:spPr>
                    <a:xfrm>
                      <a:off x="0" y="0"/>
                      <a:ext cx="5734050" cy="5895975"/>
                    </a:xfrm>
                    <a:prstGeom prst="rect">
                      <a:avLst/>
                    </a:prstGeom>
                    <a:noFill/>
                    <a:ln>
                      <a:noFill/>
                    </a:ln>
                  </pic:spPr>
                </pic:pic>
              </a:graphicData>
            </a:graphic>
          </wp:inline>
        </w:drawing>
      </w:r>
    </w:p>
    <w:p>
      <w:pPr>
        <w:pStyle w:val="6"/>
        <w:ind w:left="23" w:right="-15"/>
        <w:rPr>
          <w:sz w:val="20"/>
        </w:rPr>
      </w:pPr>
    </w:p>
    <w:p>
      <w:pPr>
        <w:pStyle w:val="6"/>
        <w:ind w:left="23" w:right="-15"/>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sectPr>
          <w:headerReference r:id="rId11" w:type="default"/>
          <w:headerReference r:id="rId12" w:type="even"/>
          <w:pgSz w:w="11910" w:h="16840"/>
          <w:pgMar w:top="1420" w:right="1417" w:bottom="280" w:left="1417" w:header="0" w:footer="0" w:gutter="0"/>
          <w:cols w:space="720" w:num="1"/>
        </w:sectPr>
      </w:pPr>
      <w:r>
        <w:drawing>
          <wp:inline distT="0" distB="0" distL="114300" distR="114300">
            <wp:extent cx="5734050" cy="8782050"/>
            <wp:effectExtent l="0" t="0" r="0" b="0"/>
            <wp:docPr id="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Picture 5"/>
                    <pic:cNvPicPr>
                      <a:picLocks noChangeAspect="1"/>
                    </pic:cNvPicPr>
                  </pic:nvPicPr>
                  <pic:blipFill>
                    <a:blip r:embed="rId130"/>
                    <a:stretch>
                      <a:fillRect/>
                    </a:stretch>
                  </pic:blipFill>
                  <pic:spPr>
                    <a:xfrm>
                      <a:off x="0" y="0"/>
                      <a:ext cx="5734050" cy="8782050"/>
                    </a:xfrm>
                    <a:prstGeom prst="rect">
                      <a:avLst/>
                    </a:prstGeom>
                    <a:noFill/>
                    <a:ln>
                      <a:noFill/>
                    </a:ln>
                  </pic:spPr>
                </pic:pic>
              </a:graphicData>
            </a:graphic>
          </wp:inline>
        </w:drawing>
      </w:r>
    </w:p>
    <w:p>
      <w:pPr>
        <w:pStyle w:val="6"/>
        <w:ind w:left="23" w:right="-29"/>
        <w:rPr>
          <w:sz w:val="20"/>
        </w:rPr>
      </w:pPr>
    </w:p>
    <w:p>
      <w:pPr>
        <w:pStyle w:val="6"/>
        <w:spacing w:after="0"/>
      </w:pPr>
      <w:r>
        <w:drawing>
          <wp:inline distT="0" distB="0" distL="114300" distR="114300">
            <wp:extent cx="5619750" cy="6334125"/>
            <wp:effectExtent l="0" t="0" r="0" b="9525"/>
            <wp:docPr id="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Picture 6"/>
                    <pic:cNvPicPr>
                      <a:picLocks noChangeAspect="1"/>
                    </pic:cNvPicPr>
                  </pic:nvPicPr>
                  <pic:blipFill>
                    <a:blip r:embed="rId131"/>
                    <a:stretch>
                      <a:fillRect/>
                    </a:stretch>
                  </pic:blipFill>
                  <pic:spPr>
                    <a:xfrm>
                      <a:off x="0" y="0"/>
                      <a:ext cx="5619750" cy="6334125"/>
                    </a:xfrm>
                    <a:prstGeom prst="rect">
                      <a:avLst/>
                    </a:prstGeom>
                    <a:noFill/>
                    <a:ln>
                      <a:noFill/>
                    </a:ln>
                  </pic:spPr>
                </pic:pic>
              </a:graphicData>
            </a:graphic>
          </wp:inline>
        </w:drawing>
      </w:r>
    </w:p>
    <w:p>
      <w:pPr>
        <w:pStyle w:val="6"/>
        <w:spacing w:after="0"/>
        <w:sectPr>
          <w:headerReference r:id="rId13" w:type="even"/>
          <w:pgSz w:w="11910" w:h="16840"/>
          <w:pgMar w:top="1420" w:right="1417" w:bottom="280" w:left="1417" w:header="0" w:footer="0" w:gutter="0"/>
          <w:cols w:space="720" w:num="1"/>
        </w:sectPr>
      </w:pPr>
    </w:p>
    <w:p>
      <w:pPr>
        <w:pStyle w:val="6"/>
        <w:ind w:left="23"/>
        <w:rPr>
          <w:sz w:val="20"/>
        </w:rPr>
      </w:pPr>
    </w:p>
    <w:p>
      <w:pPr>
        <w:pStyle w:val="6"/>
        <w:spacing w:after="0"/>
        <w:rPr>
          <w:sz w:val="20"/>
        </w:rPr>
        <w:sectPr>
          <w:headerReference r:id="rId14" w:type="default"/>
          <w:pgSz w:w="11910" w:h="16840"/>
          <w:pgMar w:top="1420" w:right="1417" w:bottom="280" w:left="1417" w:header="0" w:footer="0" w:gutter="0"/>
          <w:cols w:space="720" w:num="1"/>
        </w:sectPr>
      </w:pPr>
      <w:r>
        <w:drawing>
          <wp:inline distT="0" distB="0" distL="114300" distR="114300">
            <wp:extent cx="5734050" cy="8601075"/>
            <wp:effectExtent l="0" t="0" r="0" b="9525"/>
            <wp:docPr id="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Picture 7"/>
                    <pic:cNvPicPr>
                      <a:picLocks noChangeAspect="1"/>
                    </pic:cNvPicPr>
                  </pic:nvPicPr>
                  <pic:blipFill>
                    <a:blip r:embed="rId132"/>
                    <a:stretch>
                      <a:fillRect/>
                    </a:stretch>
                  </pic:blipFill>
                  <pic:spPr>
                    <a:xfrm>
                      <a:off x="0" y="0"/>
                      <a:ext cx="5734050" cy="8601075"/>
                    </a:xfrm>
                    <a:prstGeom prst="rect">
                      <a:avLst/>
                    </a:prstGeom>
                    <a:noFill/>
                    <a:ln>
                      <a:noFill/>
                    </a:ln>
                  </pic:spPr>
                </pic:pic>
              </a:graphicData>
            </a:graphic>
          </wp:inline>
        </w:drawing>
      </w:r>
    </w:p>
    <w:p>
      <w:pPr>
        <w:pStyle w:val="6"/>
        <w:ind w:left="23" w:right="-15"/>
        <w:rPr>
          <w:sz w:val="20"/>
        </w:rPr>
      </w:pPr>
    </w:p>
    <w:p>
      <w:pPr>
        <w:pStyle w:val="6"/>
        <w:spacing w:after="0"/>
        <w:rPr>
          <w:sz w:val="20"/>
        </w:rPr>
        <w:sectPr>
          <w:headerReference r:id="rId15" w:type="even"/>
          <w:pgSz w:w="11910" w:h="16840"/>
          <w:pgMar w:top="1420" w:right="1417" w:bottom="280" w:left="1417" w:header="0" w:footer="0" w:gutter="0"/>
          <w:cols w:space="720" w:num="1"/>
        </w:sectPr>
      </w:pPr>
    </w:p>
    <w:p>
      <w:pPr>
        <w:pStyle w:val="6"/>
        <w:ind w:left="23" w:right="-15"/>
        <w:rPr>
          <w:sz w:val="20"/>
        </w:rPr>
      </w:pPr>
      <w:r>
        <w:rPr>
          <w:sz w:val="20"/>
        </w:rPr>
        <w:drawing>
          <wp:inline distT="0" distB="0" distL="0" distR="0">
            <wp:extent cx="5728970" cy="8023225"/>
            <wp:effectExtent l="0" t="0" r="0" b="0"/>
            <wp:docPr id="727" name="Image 727"/>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133" cstate="print"/>
                    <a:stretch>
                      <a:fillRect/>
                    </a:stretch>
                  </pic:blipFill>
                  <pic:spPr>
                    <a:xfrm>
                      <a:off x="0" y="0"/>
                      <a:ext cx="5729333" cy="8023859"/>
                    </a:xfrm>
                    <a:prstGeom prst="rect">
                      <a:avLst/>
                    </a:prstGeom>
                  </pic:spPr>
                </pic:pic>
              </a:graphicData>
            </a:graphic>
          </wp:inline>
        </w:drawing>
      </w: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rPr>
          <w:sz w:val="20"/>
        </w:rPr>
      </w:pPr>
    </w:p>
    <w:p>
      <w:pPr>
        <w:pStyle w:val="6"/>
        <w:spacing w:after="0"/>
      </w:pPr>
      <w:r>
        <w:drawing>
          <wp:inline distT="0" distB="0" distL="114300" distR="114300">
            <wp:extent cx="5734050" cy="8248650"/>
            <wp:effectExtent l="0" t="0" r="0" b="0"/>
            <wp:docPr id="7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Picture 8"/>
                    <pic:cNvPicPr>
                      <a:picLocks noChangeAspect="1"/>
                    </pic:cNvPicPr>
                  </pic:nvPicPr>
                  <pic:blipFill>
                    <a:blip r:embed="rId134"/>
                    <a:stretch>
                      <a:fillRect/>
                    </a:stretch>
                  </pic:blipFill>
                  <pic:spPr>
                    <a:xfrm>
                      <a:off x="0" y="0"/>
                      <a:ext cx="5734050" cy="8248650"/>
                    </a:xfrm>
                    <a:prstGeom prst="rect">
                      <a:avLst/>
                    </a:prstGeom>
                    <a:noFill/>
                    <a:ln>
                      <a:noFill/>
                    </a:ln>
                  </pic:spPr>
                </pic:pic>
              </a:graphicData>
            </a:graphic>
          </wp:inline>
        </w:drawing>
      </w:r>
    </w:p>
    <w:p>
      <w:pPr>
        <w:pStyle w:val="6"/>
        <w:spacing w:after="0"/>
        <w:sectPr>
          <w:headerReference r:id="rId16" w:type="default"/>
          <w:pgSz w:w="11910" w:h="16840"/>
          <w:pgMar w:top="1420" w:right="1417" w:bottom="280" w:left="1417" w:header="0" w:footer="0" w:gutter="0"/>
          <w:cols w:space="720" w:num="1"/>
        </w:sectPr>
      </w:pPr>
    </w:p>
    <w:p>
      <w:pPr>
        <w:pStyle w:val="6"/>
        <w:ind w:left="23" w:right="-15"/>
        <w:rPr>
          <w:sz w:val="20"/>
        </w:rPr>
      </w:pPr>
    </w:p>
    <w:p>
      <w:pPr>
        <w:pStyle w:val="6"/>
        <w:spacing w:after="0"/>
      </w:pPr>
      <w:r>
        <w:drawing>
          <wp:inline distT="0" distB="0" distL="114300" distR="114300">
            <wp:extent cx="5734050" cy="3209925"/>
            <wp:effectExtent l="0" t="0" r="0" b="9525"/>
            <wp:docPr id="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Picture 9"/>
                    <pic:cNvPicPr>
                      <a:picLocks noChangeAspect="1"/>
                    </pic:cNvPicPr>
                  </pic:nvPicPr>
                  <pic:blipFill>
                    <a:blip r:embed="rId135"/>
                    <a:stretch>
                      <a:fillRect/>
                    </a:stretch>
                  </pic:blipFill>
                  <pic:spPr>
                    <a:xfrm>
                      <a:off x="0" y="0"/>
                      <a:ext cx="5734050" cy="3209925"/>
                    </a:xfrm>
                    <a:prstGeom prst="rect">
                      <a:avLst/>
                    </a:prstGeom>
                    <a:noFill/>
                    <a:ln>
                      <a:noFill/>
                    </a:ln>
                  </pic:spPr>
                </pic:pic>
              </a:graphicData>
            </a:graphic>
          </wp:inline>
        </w:drawing>
      </w: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bookmarkStart w:id="0" w:name="_GoBack"/>
      <w:bookmarkEnd w:id="0"/>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r>
        <w:drawing>
          <wp:inline distT="0" distB="0" distL="114300" distR="114300">
            <wp:extent cx="5734050" cy="8753475"/>
            <wp:effectExtent l="0" t="0" r="0" b="9525"/>
            <wp:docPr id="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Picture 10"/>
                    <pic:cNvPicPr>
                      <a:picLocks noChangeAspect="1"/>
                    </pic:cNvPicPr>
                  </pic:nvPicPr>
                  <pic:blipFill>
                    <a:blip r:embed="rId136"/>
                    <a:stretch>
                      <a:fillRect/>
                    </a:stretch>
                  </pic:blipFill>
                  <pic:spPr>
                    <a:xfrm>
                      <a:off x="0" y="0"/>
                      <a:ext cx="5734050" cy="8753475"/>
                    </a:xfrm>
                    <a:prstGeom prst="rect">
                      <a:avLst/>
                    </a:prstGeom>
                    <a:noFill/>
                    <a:ln>
                      <a:noFill/>
                    </a:ln>
                  </pic:spPr>
                </pic:pic>
              </a:graphicData>
            </a:graphic>
          </wp:inline>
        </w:drawing>
      </w:r>
    </w:p>
    <w:p>
      <w:pPr>
        <w:pStyle w:val="6"/>
        <w:spacing w:after="0"/>
        <w:sectPr>
          <w:headerReference r:id="rId17" w:type="even"/>
          <w:pgSz w:w="11910" w:h="16840"/>
          <w:pgMar w:top="1420" w:right="1417" w:bottom="280" w:left="1417" w:header="0" w:footer="0" w:gutter="0"/>
          <w:cols w:space="720" w:num="1"/>
        </w:sectPr>
      </w:pPr>
    </w:p>
    <w:p>
      <w:pPr>
        <w:pStyle w:val="6"/>
        <w:ind w:left="23" w:right="-15"/>
        <w:rPr>
          <w:sz w:val="20"/>
        </w:rPr>
      </w:pPr>
    </w:p>
    <w:p>
      <w:pPr>
        <w:pStyle w:val="6"/>
        <w:spacing w:after="0"/>
      </w:pPr>
      <w:r>
        <w:drawing>
          <wp:inline distT="0" distB="0" distL="114300" distR="114300">
            <wp:extent cx="5734050" cy="7667625"/>
            <wp:effectExtent l="0" t="0" r="0" b="9525"/>
            <wp:docPr id="7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Picture 11"/>
                    <pic:cNvPicPr>
                      <a:picLocks noChangeAspect="1"/>
                    </pic:cNvPicPr>
                  </pic:nvPicPr>
                  <pic:blipFill>
                    <a:blip r:embed="rId137"/>
                    <a:stretch>
                      <a:fillRect/>
                    </a:stretch>
                  </pic:blipFill>
                  <pic:spPr>
                    <a:xfrm>
                      <a:off x="0" y="0"/>
                      <a:ext cx="5734050" cy="7667625"/>
                    </a:xfrm>
                    <a:prstGeom prst="rect">
                      <a:avLst/>
                    </a:prstGeom>
                    <a:noFill/>
                    <a:ln>
                      <a:noFill/>
                    </a:ln>
                  </pic:spPr>
                </pic:pic>
              </a:graphicData>
            </a:graphic>
          </wp:inline>
        </w:drawing>
      </w: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pPr>
    </w:p>
    <w:p>
      <w:pPr>
        <w:pStyle w:val="6"/>
        <w:spacing w:after="0"/>
        <w:sectPr>
          <w:headerReference r:id="rId18" w:type="default"/>
          <w:pgSz w:w="11910" w:h="16840"/>
          <w:pgMar w:top="1420" w:right="1417" w:bottom="280" w:left="1417" w:header="0" w:footer="0" w:gutter="0"/>
          <w:cols w:space="720" w:num="1"/>
        </w:sectPr>
      </w:pPr>
      <w:r>
        <w:drawing>
          <wp:inline distT="0" distB="0" distL="114300" distR="114300">
            <wp:extent cx="5734050" cy="6467475"/>
            <wp:effectExtent l="0" t="0" r="0" b="9525"/>
            <wp:docPr id="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Picture 12"/>
                    <pic:cNvPicPr>
                      <a:picLocks noChangeAspect="1"/>
                    </pic:cNvPicPr>
                  </pic:nvPicPr>
                  <pic:blipFill>
                    <a:blip r:embed="rId138"/>
                    <a:stretch>
                      <a:fillRect/>
                    </a:stretch>
                  </pic:blipFill>
                  <pic:spPr>
                    <a:xfrm>
                      <a:off x="0" y="0"/>
                      <a:ext cx="5734050" cy="6467475"/>
                    </a:xfrm>
                    <a:prstGeom prst="rect">
                      <a:avLst/>
                    </a:prstGeom>
                    <a:noFill/>
                    <a:ln>
                      <a:noFill/>
                    </a:ln>
                  </pic:spPr>
                </pic:pic>
              </a:graphicData>
            </a:graphic>
          </wp:inline>
        </w:drawing>
      </w:r>
    </w:p>
    <w:p>
      <w:pPr>
        <w:pStyle w:val="6"/>
        <w:ind w:left="23" w:right="-15"/>
        <w:rPr>
          <w:sz w:val="20"/>
        </w:rPr>
      </w:pPr>
    </w:p>
    <w:p>
      <w:pPr>
        <w:pStyle w:val="6"/>
        <w:spacing w:after="0"/>
        <w:rPr>
          <w:sz w:val="20"/>
        </w:rPr>
        <w:sectPr>
          <w:headerReference r:id="rId19" w:type="even"/>
          <w:pgSz w:w="11910" w:h="16840"/>
          <w:pgMar w:top="1420" w:right="1417" w:bottom="280" w:left="1417" w:header="0" w:footer="0" w:gutter="0"/>
          <w:cols w:space="720" w:num="1"/>
        </w:sectPr>
      </w:pPr>
    </w:p>
    <w:p>
      <w:pPr>
        <w:pStyle w:val="6"/>
        <w:ind w:left="23" w:right="-15"/>
        <w:rPr>
          <w:sz w:val="20"/>
        </w:rPr>
      </w:pPr>
    </w:p>
    <w:p>
      <w:pPr>
        <w:pStyle w:val="6"/>
        <w:spacing w:after="0"/>
        <w:rPr>
          <w:sz w:val="20"/>
        </w:rPr>
        <w:sectPr>
          <w:headerReference r:id="rId20" w:type="default"/>
          <w:pgSz w:w="11910" w:h="16840"/>
          <w:pgMar w:top="1420" w:right="1417" w:bottom="280" w:left="1417" w:header="0" w:footer="0" w:gutter="0"/>
          <w:cols w:space="720" w:num="1"/>
        </w:sectPr>
      </w:pPr>
    </w:p>
    <w:p>
      <w:pPr>
        <w:pStyle w:val="6"/>
        <w:ind w:left="23" w:right="-29"/>
        <w:rPr>
          <w:sz w:val="20"/>
        </w:rPr>
      </w:pPr>
    </w:p>
    <w:sectPr>
      <w:headerReference r:id="rId21" w:type="even"/>
      <w:pgSz w:w="11910" w:h="16840"/>
      <w:pgMar w:top="1420" w:right="1417" w:bottom="280" w:left="1417"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sz w:val="20"/>
      </w:rPr>
      <mc:AlternateContent>
        <mc:Choice Requires="wps">
          <w:drawing>
            <wp:anchor distT="0" distB="0" distL="0" distR="0" simplePos="0" relativeHeight="251755520" behindDoc="1" locked="0" layoutInCell="1" allowOverlap="1">
              <wp:simplePos x="0" y="0"/>
              <wp:positionH relativeFrom="page">
                <wp:posOffset>1033145</wp:posOffset>
              </wp:positionH>
              <wp:positionV relativeFrom="page">
                <wp:posOffset>1419860</wp:posOffset>
              </wp:positionV>
              <wp:extent cx="5486400" cy="1270"/>
              <wp:effectExtent l="0" t="0" r="0" b="0"/>
              <wp:wrapNone/>
              <wp:docPr id="97" name="Graphic 97"/>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97" o:spid="_x0000_s1026" o:spt="100" style="position:absolute;left:0pt;margin-left:81.35pt;margin-top:111.8pt;height:0.1pt;width:432pt;mso-position-horizontal-relative:page;mso-position-vertical-relative:page;z-index:-251560960;mso-width-relative:page;mso-height-relative:page;" filled="f" stroked="t" coordsize="5486400,1" o:gfxdata="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ERFezZAAAADAEAAA8AAAAA&#10;AAAAAQAgAAAAIgAAAGRycy9kb3ducmV2LnhtbFBLAQIUABQAAAAIAIdO4kAERTfLEwIAAH0EAAAO&#10;AAAAAAAAAAEAIAAAACgBAABkcnMvZTJvRG9jLnhtbFBLBQYAAAAABgAGAFkBAACtBQAAAAA=&#10;" path="m0,0l5486400,1e">
              <v:fill on="f" focussize="0,0"/>
              <v:stroke weight="1.5pt" color="#FF00FF" joinstyle="round"/>
              <v:imagedata o:title=""/>
              <o:lock v:ext="edit" aspectratio="f"/>
              <v:textbox inset="0mm,0mm,0mm,0mm"/>
            </v:shape>
          </w:pict>
        </mc:Fallback>
      </mc:AlternateContent>
    </w:r>
    <w:r>
      <w:rPr>
        <w:sz w:val="20"/>
      </w:rPr>
      <mc:AlternateContent>
        <mc:Choice Requires="wps">
          <w:drawing>
            <wp:anchor distT="0" distB="0" distL="0" distR="0" simplePos="0" relativeHeight="251755520" behindDoc="1" locked="0" layoutInCell="1" allowOverlap="1">
              <wp:simplePos x="0" y="0"/>
              <wp:positionH relativeFrom="page">
                <wp:posOffset>3897630</wp:posOffset>
              </wp:positionH>
              <wp:positionV relativeFrom="page">
                <wp:posOffset>1180465</wp:posOffset>
              </wp:positionV>
              <wp:extent cx="2672715" cy="208915"/>
              <wp:effectExtent l="0" t="0" r="0" b="0"/>
              <wp:wrapNone/>
              <wp:docPr id="98" name="Textbox 98"/>
              <wp:cNvGraphicFramePr/>
              <a:graphic xmlns:a="http://schemas.openxmlformats.org/drawingml/2006/main">
                <a:graphicData uri="http://schemas.microsoft.com/office/word/2010/wordprocessingShape">
                  <wps:wsp>
                    <wps:cNvSpPr txBox="1"/>
                    <wps:spPr>
                      <a:xfrm>
                        <a:off x="0" y="0"/>
                        <a:ext cx="2672715" cy="208915"/>
                      </a:xfrm>
                      <a:prstGeom prst="rect">
                        <a:avLst/>
                      </a:prstGeom>
                    </wps:spPr>
                    <wps:txbx>
                      <w:txbxContent>
                        <w:p>
                          <w:pPr>
                            <w:spacing w:before="9"/>
                            <w:ind w:left="20" w:right="0" w:firstLine="0"/>
                            <w:jc w:val="left"/>
                            <w:rPr>
                              <w:b/>
                              <w:sz w:val="26"/>
                            </w:rPr>
                          </w:pPr>
                          <w:r>
                            <w:rPr>
                              <w:b/>
                              <w:sz w:val="26"/>
                            </w:rPr>
                            <w:t>C</w:t>
                          </w:r>
                          <w:r>
                            <w:rPr>
                              <w:b/>
                              <w:spacing w:val="-6"/>
                              <w:sz w:val="26"/>
                            </w:rPr>
                            <w:t xml:space="preserve"> </w:t>
                          </w:r>
                          <w:r>
                            <w:rPr>
                              <w:b/>
                              <w:sz w:val="26"/>
                            </w:rPr>
                            <w:t>Programming</w:t>
                          </w:r>
                          <w:r>
                            <w:rPr>
                              <w:b/>
                              <w:spacing w:val="-6"/>
                              <w:sz w:val="26"/>
                            </w:rPr>
                            <w:t xml:space="preserve"> </w:t>
                          </w:r>
                          <w:r>
                            <w:rPr>
                              <w:b/>
                              <w:sz w:val="26"/>
                            </w:rPr>
                            <w:t>Techniques</w:t>
                          </w:r>
                          <w:r>
                            <w:rPr>
                              <w:b/>
                              <w:spacing w:val="-6"/>
                              <w:sz w:val="26"/>
                            </w:rPr>
                            <w:t xml:space="preserve"> </w:t>
                          </w:r>
                          <w:r>
                            <w:rPr>
                              <w:rFonts w:ascii="Wingdings" w:hAnsi="Wingdings"/>
                              <w:sz w:val="25"/>
                            </w:rPr>
                            <w:t></w:t>
                          </w:r>
                          <w:r>
                            <w:rPr>
                              <w:spacing w:val="-3"/>
                              <w:sz w:val="25"/>
                            </w:rPr>
                            <w:t xml:space="preserve"> </w:t>
                          </w:r>
                          <w:r>
                            <w:rPr>
                              <w:b/>
                              <w:spacing w:val="-2"/>
                              <w:sz w:val="26"/>
                            </w:rPr>
                            <w:t>12.</w:t>
                          </w:r>
                          <w:r>
                            <w:rPr>
                              <w:b/>
                              <w:spacing w:val="-2"/>
                              <w:sz w:val="26"/>
                            </w:rPr>
                            <w:fldChar w:fldCharType="begin"/>
                          </w:r>
                          <w:r>
                            <w:rPr>
                              <w:b/>
                              <w:spacing w:val="-2"/>
                              <w:sz w:val="26"/>
                            </w:rPr>
                            <w:instrText xml:space="preserve"> PAGE </w:instrText>
                          </w:r>
                          <w:r>
                            <w:rPr>
                              <w:b/>
                              <w:spacing w:val="-2"/>
                              <w:sz w:val="26"/>
                            </w:rPr>
                            <w:fldChar w:fldCharType="separate"/>
                          </w:r>
                          <w:r>
                            <w:rPr>
                              <w:b/>
                              <w:spacing w:val="-2"/>
                              <w:sz w:val="26"/>
                            </w:rPr>
                            <w:t>11</w:t>
                          </w:r>
                          <w:r>
                            <w:rPr>
                              <w:b/>
                              <w:spacing w:val="-2"/>
                              <w:sz w:val="26"/>
                            </w:rPr>
                            <w:fldChar w:fldCharType="end"/>
                          </w:r>
                        </w:p>
                      </w:txbxContent>
                    </wps:txbx>
                    <wps:bodyPr wrap="square" lIns="0" tIns="0" rIns="0" bIns="0" rtlCol="0">
                      <a:noAutofit/>
                    </wps:bodyPr>
                  </wps:wsp>
                </a:graphicData>
              </a:graphic>
            </wp:anchor>
          </w:drawing>
        </mc:Choice>
        <mc:Fallback>
          <w:pict>
            <v:shape id="Textbox 98" o:spid="_x0000_s1026" o:spt="202" type="#_x0000_t202" style="position:absolute;left:0pt;margin-left:306.9pt;margin-top:92.95pt;height:16.45pt;width:210.45pt;mso-position-horizontal-relative:page;mso-position-vertical-relative:page;z-index:-251560960;mso-width-relative:page;mso-height-relative:page;" filled="f" stroked="f" coordsize="21600,21600" o:gfxdata="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zuRG2gAAAAwBAAAPAAAAAAAAAAEAIAAAACIAAABkcnMvZG93bnJldi54bWxQSwECFAAUAAAA&#10;CACHTuJAN9cT1LMBAAB2AwAADgAAAAAAAAABACAAAAApAQAAZHJzL2Uyb0RvYy54bWxQSwUGAAAA&#10;AAYABgBZAQAATgUAAAAA&#10;">
              <v:fill on="f" focussize="0,0"/>
              <v:stroke on="f"/>
              <v:imagedata o:title=""/>
              <o:lock v:ext="edit" aspectratio="f"/>
              <v:textbox inset="0mm,0mm,0mm,0mm">
                <w:txbxContent>
                  <w:p>
                    <w:pPr>
                      <w:spacing w:before="9"/>
                      <w:ind w:left="20" w:right="0" w:firstLine="0"/>
                      <w:jc w:val="left"/>
                      <w:rPr>
                        <w:b/>
                        <w:sz w:val="26"/>
                      </w:rPr>
                    </w:pPr>
                    <w:r>
                      <w:rPr>
                        <w:b/>
                        <w:sz w:val="26"/>
                      </w:rPr>
                      <w:t>C</w:t>
                    </w:r>
                    <w:r>
                      <w:rPr>
                        <w:b/>
                        <w:spacing w:val="-6"/>
                        <w:sz w:val="26"/>
                      </w:rPr>
                      <w:t xml:space="preserve"> </w:t>
                    </w:r>
                    <w:r>
                      <w:rPr>
                        <w:b/>
                        <w:sz w:val="26"/>
                      </w:rPr>
                      <w:t>Programming</w:t>
                    </w:r>
                    <w:r>
                      <w:rPr>
                        <w:b/>
                        <w:spacing w:val="-6"/>
                        <w:sz w:val="26"/>
                      </w:rPr>
                      <w:t xml:space="preserve"> </w:t>
                    </w:r>
                    <w:r>
                      <w:rPr>
                        <w:b/>
                        <w:sz w:val="26"/>
                      </w:rPr>
                      <w:t>Techniques</w:t>
                    </w:r>
                    <w:r>
                      <w:rPr>
                        <w:b/>
                        <w:spacing w:val="-6"/>
                        <w:sz w:val="26"/>
                      </w:rPr>
                      <w:t xml:space="preserve"> </w:t>
                    </w:r>
                    <w:r>
                      <w:rPr>
                        <w:rFonts w:ascii="Wingdings" w:hAnsi="Wingdings"/>
                        <w:sz w:val="25"/>
                      </w:rPr>
                      <w:t></w:t>
                    </w:r>
                    <w:r>
                      <w:rPr>
                        <w:spacing w:val="-3"/>
                        <w:sz w:val="25"/>
                      </w:rPr>
                      <w:t xml:space="preserve"> </w:t>
                    </w:r>
                    <w:r>
                      <w:rPr>
                        <w:b/>
                        <w:spacing w:val="-2"/>
                        <w:sz w:val="26"/>
                      </w:rPr>
                      <w:t>12.</w:t>
                    </w:r>
                    <w:r>
                      <w:rPr>
                        <w:b/>
                        <w:spacing w:val="-2"/>
                        <w:sz w:val="26"/>
                      </w:rPr>
                      <w:fldChar w:fldCharType="begin"/>
                    </w:r>
                    <w:r>
                      <w:rPr>
                        <w:b/>
                        <w:spacing w:val="-2"/>
                        <w:sz w:val="26"/>
                      </w:rPr>
                      <w:instrText xml:space="preserve"> PAGE </w:instrText>
                    </w:r>
                    <w:r>
                      <w:rPr>
                        <w:b/>
                        <w:spacing w:val="-2"/>
                        <w:sz w:val="26"/>
                      </w:rPr>
                      <w:fldChar w:fldCharType="separate"/>
                    </w:r>
                    <w:r>
                      <w:rPr>
                        <w:b/>
                        <w:spacing w:val="-2"/>
                        <w:sz w:val="26"/>
                      </w:rPr>
                      <w:t>11</w:t>
                    </w:r>
                    <w:r>
                      <w:rPr>
                        <w:b/>
                        <w:spacing w:val="-2"/>
                        <w:sz w:val="26"/>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sz w:val="20"/>
      </w:rPr>
      <mc:AlternateContent>
        <mc:Choice Requires="wps">
          <w:drawing>
            <wp:anchor distT="0" distB="0" distL="0" distR="0" simplePos="0" relativeHeight="251754496" behindDoc="1" locked="0" layoutInCell="1" allowOverlap="1">
              <wp:simplePos x="0" y="0"/>
              <wp:positionH relativeFrom="page">
                <wp:posOffset>1042035</wp:posOffset>
              </wp:positionH>
              <wp:positionV relativeFrom="page">
                <wp:posOffset>1419860</wp:posOffset>
              </wp:positionV>
              <wp:extent cx="5486400" cy="1270"/>
              <wp:effectExtent l="0" t="0" r="0" b="0"/>
              <wp:wrapNone/>
              <wp:docPr id="95" name="Graphic 95"/>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1"/>
                            </a:lnTo>
                          </a:path>
                        </a:pathLst>
                      </a:custGeom>
                      <a:ln w="19050">
                        <a:solidFill>
                          <a:srgbClr val="FF00FF"/>
                        </a:solidFill>
                        <a:prstDash val="solid"/>
                      </a:ln>
                    </wps:spPr>
                    <wps:bodyPr wrap="square" lIns="0" tIns="0" rIns="0" bIns="0" rtlCol="0">
                      <a:noAutofit/>
                    </wps:bodyPr>
                  </wps:wsp>
                </a:graphicData>
              </a:graphic>
            </wp:anchor>
          </w:drawing>
        </mc:Choice>
        <mc:Fallback>
          <w:pict>
            <v:shape id="Graphic 95" o:spid="_x0000_s1026" o:spt="100" style="position:absolute;left:0pt;margin-left:82.05pt;margin-top:111.8pt;height:0.1pt;width:432pt;mso-position-horizontal-relative:page;mso-position-vertical-relative:page;z-index:-251561984;mso-width-relative:page;mso-height-relative:page;" filled="f" stroked="t" coordsize="5486400,1" o:gfxdata="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13X99oAAAAMAQAADwAA&#10;AAAAAAABACAAAAAiAAAAZHJzL2Rvd25yZXYueG1sUEsBAhQAFAAAAAgAh07iQFEbknIUAgAAfQQA&#10;AA4AAAAAAAAAAQAgAAAAKQEAAGRycy9lMm9Eb2MueG1sUEsFBgAAAAAGAAYAWQEAAK8FAAAAAA==&#10;" path="m0,0l5486400,1e">
              <v:fill on="f" focussize="0,0"/>
              <v:stroke weight="1.5pt" color="#FF00FF" joinstyle="round"/>
              <v:imagedata o:title=""/>
              <o:lock v:ext="edit" aspectratio="f"/>
              <v:textbox inset="0mm,0mm,0mm,0mm"/>
            </v:shape>
          </w:pict>
        </mc:Fallback>
      </mc:AlternateContent>
    </w:r>
    <w:r>
      <w:rPr>
        <w:sz w:val="20"/>
      </w:rPr>
      <mc:AlternateContent>
        <mc:Choice Requires="wps">
          <w:drawing>
            <wp:anchor distT="0" distB="0" distL="0" distR="0" simplePos="0" relativeHeight="251754496" behindDoc="1" locked="0" layoutInCell="1" allowOverlap="1">
              <wp:simplePos x="0" y="0"/>
              <wp:positionH relativeFrom="page">
                <wp:posOffset>1020445</wp:posOffset>
              </wp:positionH>
              <wp:positionV relativeFrom="page">
                <wp:posOffset>1183005</wp:posOffset>
              </wp:positionV>
              <wp:extent cx="1215390" cy="201930"/>
              <wp:effectExtent l="0" t="0" r="0" b="0"/>
              <wp:wrapNone/>
              <wp:docPr id="96" name="Textbox 96"/>
              <wp:cNvGraphicFramePr/>
              <a:graphic xmlns:a="http://schemas.openxmlformats.org/drawingml/2006/main">
                <a:graphicData uri="http://schemas.microsoft.com/office/word/2010/wordprocessingShape">
                  <wps:wsp>
                    <wps:cNvSpPr txBox="1"/>
                    <wps:spPr>
                      <a:xfrm>
                        <a:off x="0" y="0"/>
                        <a:ext cx="1215390" cy="201930"/>
                      </a:xfrm>
                      <a:prstGeom prst="rect">
                        <a:avLst/>
                      </a:prstGeom>
                    </wps:spPr>
                    <wps:txbx>
                      <w:txbxContent>
                        <w:p>
                          <w:pPr>
                            <w:spacing w:before="10"/>
                            <w:ind w:left="20" w:right="0" w:firstLine="0"/>
                            <w:jc w:val="left"/>
                            <w:rPr>
                              <w:b/>
                              <w:sz w:val="25"/>
                            </w:rPr>
                          </w:pPr>
                          <w:r>
                            <w:rPr>
                              <w:b/>
                              <w:sz w:val="25"/>
                            </w:rPr>
                            <w:t>12.</w:t>
                          </w:r>
                          <w:r>
                            <w:rPr>
                              <w:b/>
                              <w:sz w:val="25"/>
                            </w:rPr>
                            <w:fldChar w:fldCharType="begin"/>
                          </w:r>
                          <w:r>
                            <w:rPr>
                              <w:b/>
                              <w:sz w:val="25"/>
                            </w:rPr>
                            <w:instrText xml:space="preserve"> PAGE </w:instrText>
                          </w:r>
                          <w:r>
                            <w:rPr>
                              <w:b/>
                              <w:sz w:val="25"/>
                            </w:rPr>
                            <w:fldChar w:fldCharType="separate"/>
                          </w:r>
                          <w:r>
                            <w:rPr>
                              <w:b/>
                              <w:sz w:val="25"/>
                            </w:rPr>
                            <w:t>10</w:t>
                          </w:r>
                          <w:r>
                            <w:rPr>
                              <w:b/>
                              <w:sz w:val="25"/>
                            </w:rPr>
                            <w:fldChar w:fldCharType="end"/>
                          </w:r>
                          <w:r>
                            <w:rPr>
                              <w:b/>
                              <w:spacing w:val="64"/>
                              <w:sz w:val="25"/>
                            </w:rPr>
                            <w:t xml:space="preserve"> </w:t>
                          </w:r>
                          <w:r>
                            <w:rPr>
                              <w:rFonts w:ascii="Wingdings" w:hAnsi="Wingdings"/>
                              <w:sz w:val="24"/>
                            </w:rPr>
                            <w:t></w:t>
                          </w:r>
                          <w:r>
                            <w:rPr>
                              <w:spacing w:val="4"/>
                              <w:sz w:val="24"/>
                            </w:rPr>
                            <w:t xml:space="preserve"> </w:t>
                          </w:r>
                          <w:r>
                            <w:rPr>
                              <w:b/>
                              <w:spacing w:val="-2"/>
                              <w:sz w:val="25"/>
                            </w:rPr>
                            <w:t>Pointers</w:t>
                          </w:r>
                        </w:p>
                      </w:txbxContent>
                    </wps:txbx>
                    <wps:bodyPr wrap="square" lIns="0" tIns="0" rIns="0" bIns="0" rtlCol="0">
                      <a:noAutofit/>
                    </wps:bodyPr>
                  </wps:wsp>
                </a:graphicData>
              </a:graphic>
            </wp:anchor>
          </w:drawing>
        </mc:Choice>
        <mc:Fallback>
          <w:pict>
            <v:shape id="Textbox 96" o:spid="_x0000_s1026" o:spt="202" type="#_x0000_t202" style="position:absolute;left:0pt;margin-left:80.35pt;margin-top:93.15pt;height:15.9pt;width:95.7pt;mso-position-horizontal-relative:page;mso-position-vertical-relative:page;z-index:-251561984;mso-width-relative:page;mso-height-relative:page;" filled="f" stroked="f" coordsize="21600,21600" o:gfxdata="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00rJtkAAAALAQAADwAAAAAAAAABACAAAAAiAAAAZHJzL2Rvd25yZXYueG1sUEsBAhQAFAAAAAgA&#10;h07iQOtAmqayAQAAdgMAAA4AAAAAAAAAAQAgAAAAKAEAAGRycy9lMm9Eb2MueG1sUEsFBgAAAAAG&#10;AAYAWQEAAEwFAAAAAA==&#10;">
              <v:fill on="f" focussize="0,0"/>
              <v:stroke on="f"/>
              <v:imagedata o:title=""/>
              <o:lock v:ext="edit" aspectratio="f"/>
              <v:textbox inset="0mm,0mm,0mm,0mm">
                <w:txbxContent>
                  <w:p>
                    <w:pPr>
                      <w:spacing w:before="10"/>
                      <w:ind w:left="20" w:right="0" w:firstLine="0"/>
                      <w:jc w:val="left"/>
                      <w:rPr>
                        <w:b/>
                        <w:sz w:val="25"/>
                      </w:rPr>
                    </w:pPr>
                    <w:r>
                      <w:rPr>
                        <w:b/>
                        <w:sz w:val="25"/>
                      </w:rPr>
                      <w:t>12.</w:t>
                    </w:r>
                    <w:r>
                      <w:rPr>
                        <w:b/>
                        <w:sz w:val="25"/>
                      </w:rPr>
                      <w:fldChar w:fldCharType="begin"/>
                    </w:r>
                    <w:r>
                      <w:rPr>
                        <w:b/>
                        <w:sz w:val="25"/>
                      </w:rPr>
                      <w:instrText xml:space="preserve"> PAGE </w:instrText>
                    </w:r>
                    <w:r>
                      <w:rPr>
                        <w:b/>
                        <w:sz w:val="25"/>
                      </w:rPr>
                      <w:fldChar w:fldCharType="separate"/>
                    </w:r>
                    <w:r>
                      <w:rPr>
                        <w:b/>
                        <w:sz w:val="25"/>
                      </w:rPr>
                      <w:t>10</w:t>
                    </w:r>
                    <w:r>
                      <w:rPr>
                        <w:b/>
                        <w:sz w:val="25"/>
                      </w:rPr>
                      <w:fldChar w:fldCharType="end"/>
                    </w:r>
                    <w:r>
                      <w:rPr>
                        <w:b/>
                        <w:spacing w:val="64"/>
                        <w:sz w:val="25"/>
                      </w:rPr>
                      <w:t xml:space="preserve"> </w:t>
                    </w:r>
                    <w:r>
                      <w:rPr>
                        <w:rFonts w:ascii="Wingdings" w:hAnsi="Wingdings"/>
                        <w:sz w:val="24"/>
                      </w:rPr>
                      <w:t></w:t>
                    </w:r>
                    <w:r>
                      <w:rPr>
                        <w:spacing w:val="4"/>
                        <w:sz w:val="24"/>
                      </w:rPr>
                      <w:t xml:space="preserve"> </w:t>
                    </w:r>
                    <w:r>
                      <w:rPr>
                        <w:b/>
                        <w:spacing w:val="-2"/>
                        <w:sz w:val="25"/>
                      </w:rPr>
                      <w:t>Pointers</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1">
    <w:nsid w:val="8461FADE"/>
    <w:multiLevelType w:val="multilevel"/>
    <w:tmpl w:val="8461FADE"/>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2">
    <w:nsid w:val="9239341B"/>
    <w:multiLevelType w:val="multilevel"/>
    <w:tmpl w:val="9239341B"/>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3">
    <w:nsid w:val="9288B902"/>
    <w:multiLevelType w:val="multilevel"/>
    <w:tmpl w:val="9288B902"/>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4">
    <w:nsid w:val="9C8AC8EF"/>
    <w:multiLevelType w:val="multilevel"/>
    <w:tmpl w:val="9C8AC8EF"/>
    <w:lvl w:ilvl="0" w:tentative="0">
      <w:start w:val="12"/>
      <w:numFmt w:val="decimal"/>
      <w:lvlText w:val="%1"/>
      <w:lvlJc w:val="left"/>
      <w:pPr>
        <w:ind w:left="648" w:hanging="580"/>
        <w:jc w:val="left"/>
      </w:pPr>
      <w:rPr>
        <w:rFonts w:hint="default"/>
        <w:lang w:val="en-US" w:eastAsia="en-US" w:bidi="ar-SA"/>
      </w:rPr>
    </w:lvl>
    <w:lvl w:ilvl="1" w:tentative="0">
      <w:start w:val="3"/>
      <w:numFmt w:val="decimal"/>
      <w:lvlText w:val="%1.%2"/>
      <w:lvlJc w:val="left"/>
      <w:pPr>
        <w:ind w:left="648" w:hanging="580"/>
        <w:jc w:val="left"/>
      </w:pPr>
      <w:rPr>
        <w:rFonts w:hint="default" w:ascii="Times New Roman" w:hAnsi="Times New Roman" w:eastAsia="Times New Roman" w:cs="Times New Roman"/>
        <w:b/>
        <w:bCs/>
        <w:i w:val="0"/>
        <w:iCs w:val="0"/>
        <w:color w:val="FF00FF"/>
        <w:spacing w:val="0"/>
        <w:w w:val="102"/>
        <w:sz w:val="28"/>
        <w:szCs w:val="28"/>
        <w:lang w:val="en-US" w:eastAsia="en-US" w:bidi="ar-SA"/>
      </w:rPr>
    </w:lvl>
    <w:lvl w:ilvl="2" w:tentative="0">
      <w:start w:val="1"/>
      <w:numFmt w:val="decimal"/>
      <w:lvlText w:val="%1.%2.%3"/>
      <w:lvlJc w:val="left"/>
      <w:pPr>
        <w:ind w:left="755" w:hanging="688"/>
        <w:jc w:val="left"/>
      </w:pPr>
      <w:rPr>
        <w:rFonts w:hint="default" w:ascii="Times New Roman" w:hAnsi="Times New Roman" w:eastAsia="Times New Roman" w:cs="Times New Roman"/>
        <w:b/>
        <w:bCs/>
        <w:i w:val="0"/>
        <w:iCs w:val="0"/>
        <w:color w:val="FF00FF"/>
        <w:spacing w:val="0"/>
        <w:w w:val="99"/>
        <w:sz w:val="25"/>
        <w:szCs w:val="25"/>
        <w:lang w:val="en-US" w:eastAsia="en-US" w:bidi="ar-SA"/>
      </w:rPr>
    </w:lvl>
    <w:lvl w:ilvl="3" w:tentative="0">
      <w:start w:val="1"/>
      <w:numFmt w:val="decimal"/>
      <w:lvlText w:val="%4"/>
      <w:lvlJc w:val="left"/>
      <w:pPr>
        <w:ind w:left="788" w:hanging="572"/>
        <w:jc w:val="left"/>
      </w:pPr>
      <w:rPr>
        <w:rFonts w:hint="default"/>
        <w:spacing w:val="0"/>
        <w:w w:val="99"/>
        <w:lang w:val="en-US" w:eastAsia="en-US" w:bidi="ar-SA"/>
      </w:rPr>
    </w:lvl>
    <w:lvl w:ilvl="4"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5" w:tentative="0">
      <w:start w:val="0"/>
      <w:numFmt w:val="bullet"/>
      <w:lvlText w:val="•"/>
      <w:lvlJc w:val="left"/>
      <w:pPr>
        <w:ind w:left="3190" w:hanging="360"/>
      </w:pPr>
      <w:rPr>
        <w:rFonts w:hint="default"/>
        <w:lang w:val="en-US" w:eastAsia="en-US" w:bidi="ar-SA"/>
      </w:rPr>
    </w:lvl>
    <w:lvl w:ilvl="6" w:tentative="0">
      <w:start w:val="0"/>
      <w:numFmt w:val="bullet"/>
      <w:lvlText w:val="•"/>
      <w:lvlJc w:val="left"/>
      <w:pPr>
        <w:ind w:left="4395" w:hanging="360"/>
      </w:pPr>
      <w:rPr>
        <w:rFonts w:hint="default"/>
        <w:lang w:val="en-US" w:eastAsia="en-US" w:bidi="ar-SA"/>
      </w:rPr>
    </w:lvl>
    <w:lvl w:ilvl="7" w:tentative="0">
      <w:start w:val="0"/>
      <w:numFmt w:val="bullet"/>
      <w:lvlText w:val="•"/>
      <w:lvlJc w:val="left"/>
      <w:pPr>
        <w:ind w:left="5601" w:hanging="360"/>
      </w:pPr>
      <w:rPr>
        <w:rFonts w:hint="default"/>
        <w:lang w:val="en-US" w:eastAsia="en-US" w:bidi="ar-SA"/>
      </w:rPr>
    </w:lvl>
    <w:lvl w:ilvl="8" w:tentative="0">
      <w:start w:val="0"/>
      <w:numFmt w:val="bullet"/>
      <w:lvlText w:val="•"/>
      <w:lvlJc w:val="left"/>
      <w:pPr>
        <w:ind w:left="6806" w:hanging="360"/>
      </w:pPr>
      <w:rPr>
        <w:rFonts w:hint="default"/>
        <w:lang w:val="en-US" w:eastAsia="en-US" w:bidi="ar-SA"/>
      </w:rPr>
    </w:lvl>
  </w:abstractNum>
  <w:abstractNum w:abstractNumId="5">
    <w:nsid w:val="B0F1ACD9"/>
    <w:multiLevelType w:val="multilevel"/>
    <w:tmpl w:val="B0F1ACD9"/>
    <w:lvl w:ilvl="0" w:tentative="0">
      <w:start w:val="12"/>
      <w:numFmt w:val="decimal"/>
      <w:lvlText w:val="%1"/>
      <w:lvlJc w:val="left"/>
      <w:pPr>
        <w:ind w:left="628" w:hanging="560"/>
        <w:jc w:val="left"/>
      </w:pPr>
      <w:rPr>
        <w:rFonts w:hint="default"/>
        <w:lang w:val="en-US" w:eastAsia="en-US" w:bidi="ar-SA"/>
      </w:rPr>
    </w:lvl>
    <w:lvl w:ilvl="1" w:tentative="0">
      <w:start w:val="5"/>
      <w:numFmt w:val="decimal"/>
      <w:lvlText w:val="%1.%2"/>
      <w:lvlJc w:val="left"/>
      <w:pPr>
        <w:ind w:left="628" w:hanging="560"/>
        <w:jc w:val="left"/>
      </w:pPr>
      <w:rPr>
        <w:rFonts w:hint="default"/>
        <w:spacing w:val="0"/>
        <w:w w:val="99"/>
        <w:lang w:val="en-US" w:eastAsia="en-US" w:bidi="ar-SA"/>
      </w:rPr>
    </w:lvl>
    <w:lvl w:ilvl="2" w:tentative="0">
      <w:start w:val="1"/>
      <w:numFmt w:val="decimal"/>
      <w:lvlText w:val="%1.%2.%3"/>
      <w:lvlJc w:val="left"/>
      <w:pPr>
        <w:ind w:left="755" w:hanging="688"/>
        <w:jc w:val="left"/>
      </w:pPr>
      <w:rPr>
        <w:rFonts w:hint="default"/>
        <w:spacing w:val="0"/>
        <w:w w:val="99"/>
        <w:lang w:val="en-US" w:eastAsia="en-US" w:bidi="ar-SA"/>
      </w:rPr>
    </w:lvl>
    <w:lvl w:ilvl="3"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4" w:tentative="0">
      <w:start w:val="0"/>
      <w:numFmt w:val="bullet"/>
      <w:lvlText w:val=""/>
      <w:lvlJc w:val="left"/>
      <w:pPr>
        <w:ind w:left="1148" w:hanging="360"/>
      </w:pPr>
      <w:rPr>
        <w:rFonts w:hint="default" w:ascii="Symbol" w:hAnsi="Symbol" w:eastAsia="Symbol" w:cs="Symbol"/>
        <w:b w:val="0"/>
        <w:bCs w:val="0"/>
        <w:i w:val="0"/>
        <w:iCs w:val="0"/>
        <w:color w:val="FF00FF"/>
        <w:spacing w:val="0"/>
        <w:w w:val="99"/>
        <w:sz w:val="25"/>
        <w:szCs w:val="25"/>
        <w:lang w:val="en-US" w:eastAsia="en-US" w:bidi="ar-SA"/>
      </w:rPr>
    </w:lvl>
    <w:lvl w:ilvl="5" w:tentative="0">
      <w:start w:val="0"/>
      <w:numFmt w:val="bullet"/>
      <w:lvlText w:val="•"/>
      <w:lvlJc w:val="left"/>
      <w:pPr>
        <w:ind w:left="1140" w:hanging="360"/>
      </w:pPr>
      <w:rPr>
        <w:rFonts w:hint="default"/>
        <w:lang w:val="en-US" w:eastAsia="en-US" w:bidi="ar-SA"/>
      </w:rPr>
    </w:lvl>
    <w:lvl w:ilvl="6" w:tentative="0">
      <w:start w:val="0"/>
      <w:numFmt w:val="bullet"/>
      <w:lvlText w:val="•"/>
      <w:lvlJc w:val="left"/>
      <w:pPr>
        <w:ind w:left="2755" w:hanging="360"/>
      </w:pPr>
      <w:rPr>
        <w:rFonts w:hint="default"/>
        <w:lang w:val="en-US" w:eastAsia="en-US" w:bidi="ar-SA"/>
      </w:rPr>
    </w:lvl>
    <w:lvl w:ilvl="7" w:tentative="0">
      <w:start w:val="0"/>
      <w:numFmt w:val="bullet"/>
      <w:lvlText w:val="•"/>
      <w:lvlJc w:val="left"/>
      <w:pPr>
        <w:ind w:left="4370" w:hanging="360"/>
      </w:pPr>
      <w:rPr>
        <w:rFonts w:hint="default"/>
        <w:lang w:val="en-US" w:eastAsia="en-US" w:bidi="ar-SA"/>
      </w:rPr>
    </w:lvl>
    <w:lvl w:ilvl="8" w:tentative="0">
      <w:start w:val="0"/>
      <w:numFmt w:val="bullet"/>
      <w:lvlText w:val="•"/>
      <w:lvlJc w:val="left"/>
      <w:pPr>
        <w:ind w:left="5986" w:hanging="360"/>
      </w:pPr>
      <w:rPr>
        <w:rFonts w:hint="default"/>
        <w:lang w:val="en-US" w:eastAsia="en-US" w:bidi="ar-SA"/>
      </w:rPr>
    </w:lvl>
  </w:abstractNum>
  <w:abstractNum w:abstractNumId="6">
    <w:nsid w:val="B5E306ED"/>
    <w:multiLevelType w:val="multilevel"/>
    <w:tmpl w:val="B5E306ED"/>
    <w:lvl w:ilvl="0" w:tentative="0">
      <w:start w:val="0"/>
      <w:numFmt w:val="bullet"/>
      <w:lvlText w:val=""/>
      <w:lvlJc w:val="left"/>
      <w:pPr>
        <w:ind w:left="410"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101" w:hanging="360"/>
      </w:pPr>
      <w:rPr>
        <w:rFonts w:hint="default"/>
        <w:lang w:val="en-US" w:eastAsia="en-US" w:bidi="ar-SA"/>
      </w:rPr>
    </w:lvl>
    <w:lvl w:ilvl="2" w:tentative="0">
      <w:start w:val="0"/>
      <w:numFmt w:val="bullet"/>
      <w:lvlText w:val="•"/>
      <w:lvlJc w:val="left"/>
      <w:pPr>
        <w:ind w:left="1783" w:hanging="360"/>
      </w:pPr>
      <w:rPr>
        <w:rFonts w:hint="default"/>
        <w:lang w:val="en-US" w:eastAsia="en-US" w:bidi="ar-SA"/>
      </w:rPr>
    </w:lvl>
    <w:lvl w:ilvl="3" w:tentative="0">
      <w:start w:val="0"/>
      <w:numFmt w:val="bullet"/>
      <w:lvlText w:val="•"/>
      <w:lvlJc w:val="left"/>
      <w:pPr>
        <w:ind w:left="2465" w:hanging="360"/>
      </w:pPr>
      <w:rPr>
        <w:rFonts w:hint="default"/>
        <w:lang w:val="en-US" w:eastAsia="en-US" w:bidi="ar-SA"/>
      </w:rPr>
    </w:lvl>
    <w:lvl w:ilvl="4" w:tentative="0">
      <w:start w:val="0"/>
      <w:numFmt w:val="bullet"/>
      <w:lvlText w:val="•"/>
      <w:lvlJc w:val="left"/>
      <w:pPr>
        <w:ind w:left="3147" w:hanging="360"/>
      </w:pPr>
      <w:rPr>
        <w:rFonts w:hint="default"/>
        <w:lang w:val="en-US" w:eastAsia="en-US" w:bidi="ar-SA"/>
      </w:rPr>
    </w:lvl>
    <w:lvl w:ilvl="5" w:tentative="0">
      <w:start w:val="0"/>
      <w:numFmt w:val="bullet"/>
      <w:lvlText w:val="•"/>
      <w:lvlJc w:val="left"/>
      <w:pPr>
        <w:ind w:left="3829" w:hanging="360"/>
      </w:pPr>
      <w:rPr>
        <w:rFonts w:hint="default"/>
        <w:lang w:val="en-US" w:eastAsia="en-US" w:bidi="ar-SA"/>
      </w:rPr>
    </w:lvl>
    <w:lvl w:ilvl="6" w:tentative="0">
      <w:start w:val="0"/>
      <w:numFmt w:val="bullet"/>
      <w:lvlText w:val="•"/>
      <w:lvlJc w:val="left"/>
      <w:pPr>
        <w:ind w:left="4510" w:hanging="360"/>
      </w:pPr>
      <w:rPr>
        <w:rFonts w:hint="default"/>
        <w:lang w:val="en-US" w:eastAsia="en-US" w:bidi="ar-SA"/>
      </w:rPr>
    </w:lvl>
    <w:lvl w:ilvl="7" w:tentative="0">
      <w:start w:val="0"/>
      <w:numFmt w:val="bullet"/>
      <w:lvlText w:val="•"/>
      <w:lvlJc w:val="left"/>
      <w:pPr>
        <w:ind w:left="5192" w:hanging="360"/>
      </w:pPr>
      <w:rPr>
        <w:rFonts w:hint="default"/>
        <w:lang w:val="en-US" w:eastAsia="en-US" w:bidi="ar-SA"/>
      </w:rPr>
    </w:lvl>
    <w:lvl w:ilvl="8" w:tentative="0">
      <w:start w:val="0"/>
      <w:numFmt w:val="bullet"/>
      <w:lvlText w:val="•"/>
      <w:lvlJc w:val="left"/>
      <w:pPr>
        <w:ind w:left="5874" w:hanging="360"/>
      </w:pPr>
      <w:rPr>
        <w:rFonts w:hint="default"/>
        <w:lang w:val="en-US" w:eastAsia="en-US" w:bidi="ar-SA"/>
      </w:rPr>
    </w:lvl>
  </w:abstractNum>
  <w:abstractNum w:abstractNumId="7">
    <w:nsid w:val="BE923771"/>
    <w:multiLevelType w:val="multilevel"/>
    <w:tmpl w:val="BE923771"/>
    <w:lvl w:ilvl="0" w:tentative="0">
      <w:start w:val="0"/>
      <w:numFmt w:val="bullet"/>
      <w:lvlText w:val=""/>
      <w:lvlJc w:val="left"/>
      <w:pPr>
        <w:ind w:left="862"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5" w:hanging="360"/>
      </w:pPr>
      <w:rPr>
        <w:rFonts w:hint="default"/>
        <w:lang w:val="en-US" w:eastAsia="en-US" w:bidi="ar-SA"/>
      </w:rPr>
    </w:lvl>
    <w:lvl w:ilvl="2" w:tentative="0">
      <w:start w:val="0"/>
      <w:numFmt w:val="bullet"/>
      <w:lvlText w:val="•"/>
      <w:lvlJc w:val="left"/>
      <w:pPr>
        <w:ind w:left="2390" w:hanging="360"/>
      </w:pPr>
      <w:rPr>
        <w:rFonts w:hint="default"/>
        <w:lang w:val="en-US" w:eastAsia="en-US" w:bidi="ar-SA"/>
      </w:rPr>
    </w:lvl>
    <w:lvl w:ilvl="3" w:tentative="0">
      <w:start w:val="0"/>
      <w:numFmt w:val="bullet"/>
      <w:lvlText w:val="•"/>
      <w:lvlJc w:val="left"/>
      <w:pPr>
        <w:ind w:left="3155" w:hanging="360"/>
      </w:pPr>
      <w:rPr>
        <w:rFonts w:hint="default"/>
        <w:lang w:val="en-US" w:eastAsia="en-US" w:bidi="ar-SA"/>
      </w:rPr>
    </w:lvl>
    <w:lvl w:ilvl="4" w:tentative="0">
      <w:start w:val="0"/>
      <w:numFmt w:val="bullet"/>
      <w:lvlText w:val="•"/>
      <w:lvlJc w:val="left"/>
      <w:pPr>
        <w:ind w:left="3921" w:hanging="360"/>
      </w:pPr>
      <w:rPr>
        <w:rFonts w:hint="default"/>
        <w:lang w:val="en-US" w:eastAsia="en-US" w:bidi="ar-SA"/>
      </w:rPr>
    </w:lvl>
    <w:lvl w:ilvl="5" w:tentative="0">
      <w:start w:val="0"/>
      <w:numFmt w:val="bullet"/>
      <w:lvlText w:val="•"/>
      <w:lvlJc w:val="left"/>
      <w:pPr>
        <w:ind w:left="4686" w:hanging="360"/>
      </w:pPr>
      <w:rPr>
        <w:rFonts w:hint="default"/>
        <w:lang w:val="en-US" w:eastAsia="en-US" w:bidi="ar-SA"/>
      </w:rPr>
    </w:lvl>
    <w:lvl w:ilvl="6" w:tentative="0">
      <w:start w:val="0"/>
      <w:numFmt w:val="bullet"/>
      <w:lvlText w:val="•"/>
      <w:lvlJc w:val="left"/>
      <w:pPr>
        <w:ind w:left="5451" w:hanging="360"/>
      </w:pPr>
      <w:rPr>
        <w:rFonts w:hint="default"/>
        <w:lang w:val="en-US" w:eastAsia="en-US" w:bidi="ar-SA"/>
      </w:rPr>
    </w:lvl>
    <w:lvl w:ilvl="7" w:tentative="0">
      <w:start w:val="0"/>
      <w:numFmt w:val="bullet"/>
      <w:lvlText w:val="•"/>
      <w:lvlJc w:val="left"/>
      <w:pPr>
        <w:ind w:left="6217" w:hanging="360"/>
      </w:pPr>
      <w:rPr>
        <w:rFonts w:hint="default"/>
        <w:lang w:val="en-US" w:eastAsia="en-US" w:bidi="ar-SA"/>
      </w:rPr>
    </w:lvl>
    <w:lvl w:ilvl="8" w:tentative="0">
      <w:start w:val="0"/>
      <w:numFmt w:val="bullet"/>
      <w:lvlText w:val="•"/>
      <w:lvlJc w:val="left"/>
      <w:pPr>
        <w:ind w:left="6982" w:hanging="360"/>
      </w:pPr>
      <w:rPr>
        <w:rFonts w:hint="default"/>
        <w:lang w:val="en-US" w:eastAsia="en-US" w:bidi="ar-SA"/>
      </w:rPr>
    </w:lvl>
  </w:abstractNum>
  <w:abstractNum w:abstractNumId="8">
    <w:nsid w:val="BF205925"/>
    <w:multiLevelType w:val="multilevel"/>
    <w:tmpl w:val="BF205925"/>
    <w:lvl w:ilvl="0" w:tentative="0">
      <w:start w:val="12"/>
      <w:numFmt w:val="decimal"/>
      <w:lvlText w:val="%1"/>
      <w:lvlJc w:val="left"/>
      <w:pPr>
        <w:ind w:left="865" w:hanging="798"/>
        <w:jc w:val="left"/>
      </w:pPr>
      <w:rPr>
        <w:rFonts w:hint="default"/>
        <w:lang w:val="en-US" w:eastAsia="en-US" w:bidi="ar-SA"/>
      </w:rPr>
    </w:lvl>
    <w:lvl w:ilvl="1" w:tentative="0">
      <w:start w:val="2"/>
      <w:numFmt w:val="decimal"/>
      <w:lvlText w:val="%1.%2"/>
      <w:lvlJc w:val="left"/>
      <w:pPr>
        <w:ind w:left="865" w:hanging="798"/>
        <w:jc w:val="left"/>
      </w:pPr>
      <w:rPr>
        <w:rFonts w:hint="default"/>
        <w:lang w:val="en-US" w:eastAsia="en-US" w:bidi="ar-SA"/>
      </w:rPr>
    </w:lvl>
    <w:lvl w:ilvl="2" w:tentative="0">
      <w:start w:val="1"/>
      <w:numFmt w:val="decimal"/>
      <w:lvlText w:val="%1.%2.%3"/>
      <w:lvlJc w:val="left"/>
      <w:pPr>
        <w:ind w:left="865" w:hanging="798"/>
        <w:jc w:val="left"/>
      </w:pPr>
      <w:rPr>
        <w:rFonts w:hint="default" w:ascii="Times New Roman" w:hAnsi="Times New Roman" w:eastAsia="Times New Roman" w:cs="Times New Roman"/>
        <w:b/>
        <w:bCs/>
        <w:i w:val="0"/>
        <w:iCs w:val="0"/>
        <w:color w:val="FF00FF"/>
        <w:spacing w:val="0"/>
        <w:w w:val="102"/>
        <w:sz w:val="28"/>
        <w:szCs w:val="28"/>
        <w:lang w:val="en-US" w:eastAsia="en-US" w:bidi="ar-SA"/>
      </w:rPr>
    </w:lvl>
    <w:lvl w:ilvl="3" w:tentative="0">
      <w:start w:val="1"/>
      <w:numFmt w:val="decimal"/>
      <w:lvlText w:val="%4)"/>
      <w:lvlJc w:val="left"/>
      <w:pPr>
        <w:ind w:left="788" w:hanging="360"/>
        <w:jc w:val="left"/>
      </w:pPr>
      <w:rPr>
        <w:rFonts w:hint="default" w:ascii="Times New Roman" w:hAnsi="Times New Roman" w:eastAsia="Times New Roman" w:cs="Times New Roman"/>
        <w:b w:val="0"/>
        <w:bCs w:val="0"/>
        <w:i w:val="0"/>
        <w:iCs w:val="0"/>
        <w:spacing w:val="0"/>
        <w:w w:val="99"/>
        <w:sz w:val="25"/>
        <w:szCs w:val="25"/>
        <w:lang w:val="en-US" w:eastAsia="en-US" w:bidi="ar-SA"/>
      </w:rPr>
    </w:lvl>
    <w:lvl w:ilvl="4" w:tentative="0">
      <w:start w:val="0"/>
      <w:numFmt w:val="bullet"/>
      <w:lvlText w:val="•"/>
      <w:lvlJc w:val="left"/>
      <w:pPr>
        <w:ind w:left="3645" w:hanging="360"/>
      </w:pPr>
      <w:rPr>
        <w:rFonts w:hint="default"/>
        <w:lang w:val="en-US" w:eastAsia="en-US" w:bidi="ar-SA"/>
      </w:rPr>
    </w:lvl>
    <w:lvl w:ilvl="5" w:tentative="0">
      <w:start w:val="0"/>
      <w:numFmt w:val="bullet"/>
      <w:lvlText w:val="•"/>
      <w:lvlJc w:val="left"/>
      <w:pPr>
        <w:ind w:left="4574" w:hanging="360"/>
      </w:pPr>
      <w:rPr>
        <w:rFonts w:hint="default"/>
        <w:lang w:val="en-US" w:eastAsia="en-US" w:bidi="ar-SA"/>
      </w:rPr>
    </w:lvl>
    <w:lvl w:ilvl="6" w:tentative="0">
      <w:start w:val="0"/>
      <w:numFmt w:val="bullet"/>
      <w:lvlText w:val="•"/>
      <w:lvlJc w:val="left"/>
      <w:pPr>
        <w:ind w:left="5502" w:hanging="360"/>
      </w:pPr>
      <w:rPr>
        <w:rFonts w:hint="default"/>
        <w:lang w:val="en-US" w:eastAsia="en-US" w:bidi="ar-SA"/>
      </w:rPr>
    </w:lvl>
    <w:lvl w:ilvl="7" w:tentative="0">
      <w:start w:val="0"/>
      <w:numFmt w:val="bullet"/>
      <w:lvlText w:val="•"/>
      <w:lvlJc w:val="left"/>
      <w:pPr>
        <w:ind w:left="6431" w:hanging="360"/>
      </w:pPr>
      <w:rPr>
        <w:rFonts w:hint="default"/>
        <w:lang w:val="en-US" w:eastAsia="en-US" w:bidi="ar-SA"/>
      </w:rPr>
    </w:lvl>
    <w:lvl w:ilvl="8" w:tentative="0">
      <w:start w:val="0"/>
      <w:numFmt w:val="bullet"/>
      <w:lvlText w:val="•"/>
      <w:lvlJc w:val="left"/>
      <w:pPr>
        <w:ind w:left="7359" w:hanging="360"/>
      </w:pPr>
      <w:rPr>
        <w:rFonts w:hint="default"/>
        <w:lang w:val="en-US" w:eastAsia="en-US" w:bidi="ar-SA"/>
      </w:rPr>
    </w:lvl>
  </w:abstractNum>
  <w:abstractNum w:abstractNumId="9">
    <w:nsid w:val="C8879AEF"/>
    <w:multiLevelType w:val="multilevel"/>
    <w:tmpl w:val="C8879AEF"/>
    <w:lvl w:ilvl="0" w:tentative="0">
      <w:start w:val="1"/>
      <w:numFmt w:val="decimal"/>
      <w:lvlText w:val="%1."/>
      <w:lvlJc w:val="left"/>
      <w:pPr>
        <w:ind w:left="328" w:hanging="260"/>
        <w:jc w:val="left"/>
      </w:pPr>
      <w:rPr>
        <w:rFonts w:hint="default" w:ascii="Times New Roman" w:hAnsi="Times New Roman" w:eastAsia="Times New Roman" w:cs="Times New Roman"/>
        <w:b w:val="0"/>
        <w:bCs w:val="0"/>
        <w:i w:val="0"/>
        <w:iCs w:val="0"/>
        <w:spacing w:val="0"/>
        <w:w w:val="88"/>
        <w:sz w:val="26"/>
        <w:szCs w:val="26"/>
        <w:lang w:val="en-US" w:eastAsia="en-US" w:bidi="ar-SA"/>
      </w:rPr>
    </w:lvl>
    <w:lvl w:ilvl="1" w:tentative="0">
      <w:start w:val="0"/>
      <w:numFmt w:val="bullet"/>
      <w:lvlText w:val="•"/>
      <w:lvlJc w:val="left"/>
      <w:pPr>
        <w:ind w:left="1209" w:hanging="260"/>
      </w:pPr>
      <w:rPr>
        <w:rFonts w:hint="default"/>
        <w:lang w:val="en-US" w:eastAsia="en-US" w:bidi="ar-SA"/>
      </w:rPr>
    </w:lvl>
    <w:lvl w:ilvl="2" w:tentative="0">
      <w:start w:val="0"/>
      <w:numFmt w:val="bullet"/>
      <w:lvlText w:val="•"/>
      <w:lvlJc w:val="left"/>
      <w:pPr>
        <w:ind w:left="2099" w:hanging="260"/>
      </w:pPr>
      <w:rPr>
        <w:rFonts w:hint="default"/>
        <w:lang w:val="en-US" w:eastAsia="en-US" w:bidi="ar-SA"/>
      </w:rPr>
    </w:lvl>
    <w:lvl w:ilvl="3" w:tentative="0">
      <w:start w:val="0"/>
      <w:numFmt w:val="bullet"/>
      <w:lvlText w:val="•"/>
      <w:lvlJc w:val="left"/>
      <w:pPr>
        <w:ind w:left="2989" w:hanging="260"/>
      </w:pPr>
      <w:rPr>
        <w:rFonts w:hint="default"/>
        <w:lang w:val="en-US" w:eastAsia="en-US" w:bidi="ar-SA"/>
      </w:rPr>
    </w:lvl>
    <w:lvl w:ilvl="4" w:tentative="0">
      <w:start w:val="0"/>
      <w:numFmt w:val="bullet"/>
      <w:lvlText w:val="•"/>
      <w:lvlJc w:val="left"/>
      <w:pPr>
        <w:ind w:left="3878" w:hanging="260"/>
      </w:pPr>
      <w:rPr>
        <w:rFonts w:hint="default"/>
        <w:lang w:val="en-US" w:eastAsia="en-US" w:bidi="ar-SA"/>
      </w:rPr>
    </w:lvl>
    <w:lvl w:ilvl="5" w:tentative="0">
      <w:start w:val="0"/>
      <w:numFmt w:val="bullet"/>
      <w:lvlText w:val="•"/>
      <w:lvlJc w:val="left"/>
      <w:pPr>
        <w:ind w:left="4768" w:hanging="260"/>
      </w:pPr>
      <w:rPr>
        <w:rFonts w:hint="default"/>
        <w:lang w:val="en-US" w:eastAsia="en-US" w:bidi="ar-SA"/>
      </w:rPr>
    </w:lvl>
    <w:lvl w:ilvl="6" w:tentative="0">
      <w:start w:val="0"/>
      <w:numFmt w:val="bullet"/>
      <w:lvlText w:val="•"/>
      <w:lvlJc w:val="left"/>
      <w:pPr>
        <w:ind w:left="5658" w:hanging="260"/>
      </w:pPr>
      <w:rPr>
        <w:rFonts w:hint="default"/>
        <w:lang w:val="en-US" w:eastAsia="en-US" w:bidi="ar-SA"/>
      </w:rPr>
    </w:lvl>
    <w:lvl w:ilvl="7" w:tentative="0">
      <w:start w:val="0"/>
      <w:numFmt w:val="bullet"/>
      <w:lvlText w:val="•"/>
      <w:lvlJc w:val="left"/>
      <w:pPr>
        <w:ind w:left="6547" w:hanging="260"/>
      </w:pPr>
      <w:rPr>
        <w:rFonts w:hint="default"/>
        <w:lang w:val="en-US" w:eastAsia="en-US" w:bidi="ar-SA"/>
      </w:rPr>
    </w:lvl>
    <w:lvl w:ilvl="8" w:tentative="0">
      <w:start w:val="0"/>
      <w:numFmt w:val="bullet"/>
      <w:lvlText w:val="•"/>
      <w:lvlJc w:val="left"/>
      <w:pPr>
        <w:ind w:left="7437" w:hanging="260"/>
      </w:pPr>
      <w:rPr>
        <w:rFonts w:hint="default"/>
        <w:lang w:val="en-US" w:eastAsia="en-US" w:bidi="ar-SA"/>
      </w:rPr>
    </w:lvl>
  </w:abstractNum>
  <w:abstractNum w:abstractNumId="10">
    <w:nsid w:val="CF092B84"/>
    <w:multiLevelType w:val="multilevel"/>
    <w:tmpl w:val="CF092B84"/>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11">
    <w:nsid w:val="D7F9FE59"/>
    <w:multiLevelType w:val="multilevel"/>
    <w:tmpl w:val="D7F9FE59"/>
    <w:lvl w:ilvl="0" w:tentative="0">
      <w:start w:val="14"/>
      <w:numFmt w:val="decimal"/>
      <w:lvlText w:val="%1."/>
      <w:lvlJc w:val="left"/>
      <w:pPr>
        <w:ind w:left="788"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tentative="0">
      <w:start w:val="0"/>
      <w:numFmt w:val="bullet"/>
      <w:lvlText w:val="•"/>
      <w:lvlJc w:val="left"/>
      <w:pPr>
        <w:ind w:left="1046" w:hanging="720"/>
      </w:pPr>
      <w:rPr>
        <w:rFonts w:hint="default"/>
        <w:lang w:val="en-US" w:eastAsia="en-US" w:bidi="ar-SA"/>
      </w:rPr>
    </w:lvl>
    <w:lvl w:ilvl="2" w:tentative="0">
      <w:start w:val="0"/>
      <w:numFmt w:val="bullet"/>
      <w:lvlText w:val="•"/>
      <w:lvlJc w:val="left"/>
      <w:pPr>
        <w:ind w:left="1313" w:hanging="720"/>
      </w:pPr>
      <w:rPr>
        <w:rFonts w:hint="default"/>
        <w:lang w:val="en-US" w:eastAsia="en-US" w:bidi="ar-SA"/>
      </w:rPr>
    </w:lvl>
    <w:lvl w:ilvl="3" w:tentative="0">
      <w:start w:val="0"/>
      <w:numFmt w:val="bullet"/>
      <w:lvlText w:val="•"/>
      <w:lvlJc w:val="left"/>
      <w:pPr>
        <w:ind w:left="1579" w:hanging="720"/>
      </w:pPr>
      <w:rPr>
        <w:rFonts w:hint="default"/>
        <w:lang w:val="en-US" w:eastAsia="en-US" w:bidi="ar-SA"/>
      </w:rPr>
    </w:lvl>
    <w:lvl w:ilvl="4" w:tentative="0">
      <w:start w:val="0"/>
      <w:numFmt w:val="bullet"/>
      <w:lvlText w:val="•"/>
      <w:lvlJc w:val="left"/>
      <w:pPr>
        <w:ind w:left="1846" w:hanging="720"/>
      </w:pPr>
      <w:rPr>
        <w:rFonts w:hint="default"/>
        <w:lang w:val="en-US" w:eastAsia="en-US" w:bidi="ar-SA"/>
      </w:rPr>
    </w:lvl>
    <w:lvl w:ilvl="5" w:tentative="0">
      <w:start w:val="0"/>
      <w:numFmt w:val="bullet"/>
      <w:lvlText w:val="•"/>
      <w:lvlJc w:val="left"/>
      <w:pPr>
        <w:ind w:left="2112" w:hanging="720"/>
      </w:pPr>
      <w:rPr>
        <w:rFonts w:hint="default"/>
        <w:lang w:val="en-US" w:eastAsia="en-US" w:bidi="ar-SA"/>
      </w:rPr>
    </w:lvl>
    <w:lvl w:ilvl="6" w:tentative="0">
      <w:start w:val="0"/>
      <w:numFmt w:val="bullet"/>
      <w:lvlText w:val="•"/>
      <w:lvlJc w:val="left"/>
      <w:pPr>
        <w:ind w:left="2379" w:hanging="720"/>
      </w:pPr>
      <w:rPr>
        <w:rFonts w:hint="default"/>
        <w:lang w:val="en-US" w:eastAsia="en-US" w:bidi="ar-SA"/>
      </w:rPr>
    </w:lvl>
    <w:lvl w:ilvl="7" w:tentative="0">
      <w:start w:val="0"/>
      <w:numFmt w:val="bullet"/>
      <w:lvlText w:val="•"/>
      <w:lvlJc w:val="left"/>
      <w:pPr>
        <w:ind w:left="2646" w:hanging="720"/>
      </w:pPr>
      <w:rPr>
        <w:rFonts w:hint="default"/>
        <w:lang w:val="en-US" w:eastAsia="en-US" w:bidi="ar-SA"/>
      </w:rPr>
    </w:lvl>
    <w:lvl w:ilvl="8" w:tentative="0">
      <w:start w:val="0"/>
      <w:numFmt w:val="bullet"/>
      <w:lvlText w:val="•"/>
      <w:lvlJc w:val="left"/>
      <w:pPr>
        <w:ind w:left="2912" w:hanging="720"/>
      </w:pPr>
      <w:rPr>
        <w:rFonts w:hint="default"/>
        <w:lang w:val="en-US" w:eastAsia="en-US" w:bidi="ar-SA"/>
      </w:rPr>
    </w:lvl>
  </w:abstractNum>
  <w:abstractNum w:abstractNumId="12">
    <w:nsid w:val="DCBA6B53"/>
    <w:multiLevelType w:val="multilevel"/>
    <w:tmpl w:val="DCBA6B53"/>
    <w:lvl w:ilvl="0" w:tentative="0">
      <w:start w:val="9"/>
      <w:numFmt w:val="decimal"/>
      <w:lvlText w:val="%1."/>
      <w:lvlJc w:val="left"/>
      <w:pPr>
        <w:ind w:left="788"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tentative="0">
      <w:start w:val="0"/>
      <w:numFmt w:val="bullet"/>
      <w:lvlText w:val="•"/>
      <w:lvlJc w:val="left"/>
      <w:pPr>
        <w:ind w:left="1046" w:hanging="720"/>
      </w:pPr>
      <w:rPr>
        <w:rFonts w:hint="default"/>
        <w:lang w:val="en-US" w:eastAsia="en-US" w:bidi="ar-SA"/>
      </w:rPr>
    </w:lvl>
    <w:lvl w:ilvl="2" w:tentative="0">
      <w:start w:val="0"/>
      <w:numFmt w:val="bullet"/>
      <w:lvlText w:val="•"/>
      <w:lvlJc w:val="left"/>
      <w:pPr>
        <w:ind w:left="1313" w:hanging="720"/>
      </w:pPr>
      <w:rPr>
        <w:rFonts w:hint="default"/>
        <w:lang w:val="en-US" w:eastAsia="en-US" w:bidi="ar-SA"/>
      </w:rPr>
    </w:lvl>
    <w:lvl w:ilvl="3" w:tentative="0">
      <w:start w:val="0"/>
      <w:numFmt w:val="bullet"/>
      <w:lvlText w:val="•"/>
      <w:lvlJc w:val="left"/>
      <w:pPr>
        <w:ind w:left="1579" w:hanging="720"/>
      </w:pPr>
      <w:rPr>
        <w:rFonts w:hint="default"/>
        <w:lang w:val="en-US" w:eastAsia="en-US" w:bidi="ar-SA"/>
      </w:rPr>
    </w:lvl>
    <w:lvl w:ilvl="4" w:tentative="0">
      <w:start w:val="0"/>
      <w:numFmt w:val="bullet"/>
      <w:lvlText w:val="•"/>
      <w:lvlJc w:val="left"/>
      <w:pPr>
        <w:ind w:left="1846" w:hanging="720"/>
      </w:pPr>
      <w:rPr>
        <w:rFonts w:hint="default"/>
        <w:lang w:val="en-US" w:eastAsia="en-US" w:bidi="ar-SA"/>
      </w:rPr>
    </w:lvl>
    <w:lvl w:ilvl="5" w:tentative="0">
      <w:start w:val="0"/>
      <w:numFmt w:val="bullet"/>
      <w:lvlText w:val="•"/>
      <w:lvlJc w:val="left"/>
      <w:pPr>
        <w:ind w:left="2112" w:hanging="720"/>
      </w:pPr>
      <w:rPr>
        <w:rFonts w:hint="default"/>
        <w:lang w:val="en-US" w:eastAsia="en-US" w:bidi="ar-SA"/>
      </w:rPr>
    </w:lvl>
    <w:lvl w:ilvl="6" w:tentative="0">
      <w:start w:val="0"/>
      <w:numFmt w:val="bullet"/>
      <w:lvlText w:val="•"/>
      <w:lvlJc w:val="left"/>
      <w:pPr>
        <w:ind w:left="2379" w:hanging="720"/>
      </w:pPr>
      <w:rPr>
        <w:rFonts w:hint="default"/>
        <w:lang w:val="en-US" w:eastAsia="en-US" w:bidi="ar-SA"/>
      </w:rPr>
    </w:lvl>
    <w:lvl w:ilvl="7" w:tentative="0">
      <w:start w:val="0"/>
      <w:numFmt w:val="bullet"/>
      <w:lvlText w:val="•"/>
      <w:lvlJc w:val="left"/>
      <w:pPr>
        <w:ind w:left="2646" w:hanging="720"/>
      </w:pPr>
      <w:rPr>
        <w:rFonts w:hint="default"/>
        <w:lang w:val="en-US" w:eastAsia="en-US" w:bidi="ar-SA"/>
      </w:rPr>
    </w:lvl>
    <w:lvl w:ilvl="8" w:tentative="0">
      <w:start w:val="0"/>
      <w:numFmt w:val="bullet"/>
      <w:lvlText w:val="•"/>
      <w:lvlJc w:val="left"/>
      <w:pPr>
        <w:ind w:left="2912" w:hanging="720"/>
      </w:pPr>
      <w:rPr>
        <w:rFonts w:hint="default"/>
        <w:lang w:val="en-US" w:eastAsia="en-US" w:bidi="ar-SA"/>
      </w:rPr>
    </w:lvl>
  </w:abstractNum>
  <w:abstractNum w:abstractNumId="13">
    <w:nsid w:val="F4B5D9F5"/>
    <w:multiLevelType w:val="multilevel"/>
    <w:tmpl w:val="F4B5D9F5"/>
    <w:lvl w:ilvl="0" w:tentative="0">
      <w:start w:val="14"/>
      <w:numFmt w:val="decimal"/>
      <w:lvlText w:val="%1."/>
      <w:lvlJc w:val="left"/>
      <w:pPr>
        <w:ind w:left="3668" w:hanging="360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tentative="0">
      <w:start w:val="0"/>
      <w:numFmt w:val="bullet"/>
      <w:lvlText w:val="•"/>
      <w:lvlJc w:val="left"/>
      <w:pPr>
        <w:ind w:left="4215" w:hanging="3600"/>
      </w:pPr>
      <w:rPr>
        <w:rFonts w:hint="default"/>
        <w:lang w:val="en-US" w:eastAsia="en-US" w:bidi="ar-SA"/>
      </w:rPr>
    </w:lvl>
    <w:lvl w:ilvl="2" w:tentative="0">
      <w:start w:val="0"/>
      <w:numFmt w:val="bullet"/>
      <w:lvlText w:val="•"/>
      <w:lvlJc w:val="left"/>
      <w:pPr>
        <w:ind w:left="4771" w:hanging="3600"/>
      </w:pPr>
      <w:rPr>
        <w:rFonts w:hint="default"/>
        <w:lang w:val="en-US" w:eastAsia="en-US" w:bidi="ar-SA"/>
      </w:rPr>
    </w:lvl>
    <w:lvl w:ilvl="3" w:tentative="0">
      <w:start w:val="0"/>
      <w:numFmt w:val="bullet"/>
      <w:lvlText w:val="•"/>
      <w:lvlJc w:val="left"/>
      <w:pPr>
        <w:ind w:left="5327" w:hanging="3600"/>
      </w:pPr>
      <w:rPr>
        <w:rFonts w:hint="default"/>
        <w:lang w:val="en-US" w:eastAsia="en-US" w:bidi="ar-SA"/>
      </w:rPr>
    </w:lvl>
    <w:lvl w:ilvl="4" w:tentative="0">
      <w:start w:val="0"/>
      <w:numFmt w:val="bullet"/>
      <w:lvlText w:val="•"/>
      <w:lvlJc w:val="left"/>
      <w:pPr>
        <w:ind w:left="5882" w:hanging="3600"/>
      </w:pPr>
      <w:rPr>
        <w:rFonts w:hint="default"/>
        <w:lang w:val="en-US" w:eastAsia="en-US" w:bidi="ar-SA"/>
      </w:rPr>
    </w:lvl>
    <w:lvl w:ilvl="5" w:tentative="0">
      <w:start w:val="0"/>
      <w:numFmt w:val="bullet"/>
      <w:lvlText w:val="•"/>
      <w:lvlJc w:val="left"/>
      <w:pPr>
        <w:ind w:left="6438" w:hanging="3600"/>
      </w:pPr>
      <w:rPr>
        <w:rFonts w:hint="default"/>
        <w:lang w:val="en-US" w:eastAsia="en-US" w:bidi="ar-SA"/>
      </w:rPr>
    </w:lvl>
    <w:lvl w:ilvl="6" w:tentative="0">
      <w:start w:val="0"/>
      <w:numFmt w:val="bullet"/>
      <w:lvlText w:val="•"/>
      <w:lvlJc w:val="left"/>
      <w:pPr>
        <w:ind w:left="6994" w:hanging="3600"/>
      </w:pPr>
      <w:rPr>
        <w:rFonts w:hint="default"/>
        <w:lang w:val="en-US" w:eastAsia="en-US" w:bidi="ar-SA"/>
      </w:rPr>
    </w:lvl>
    <w:lvl w:ilvl="7" w:tentative="0">
      <w:start w:val="0"/>
      <w:numFmt w:val="bullet"/>
      <w:lvlText w:val="•"/>
      <w:lvlJc w:val="left"/>
      <w:pPr>
        <w:ind w:left="7549" w:hanging="3600"/>
      </w:pPr>
      <w:rPr>
        <w:rFonts w:hint="default"/>
        <w:lang w:val="en-US" w:eastAsia="en-US" w:bidi="ar-SA"/>
      </w:rPr>
    </w:lvl>
    <w:lvl w:ilvl="8" w:tentative="0">
      <w:start w:val="0"/>
      <w:numFmt w:val="bullet"/>
      <w:lvlText w:val="•"/>
      <w:lvlJc w:val="left"/>
      <w:pPr>
        <w:ind w:left="8105" w:hanging="3600"/>
      </w:pPr>
      <w:rPr>
        <w:rFonts w:hint="default"/>
        <w:lang w:val="en-US" w:eastAsia="en-US" w:bidi="ar-SA"/>
      </w:rPr>
    </w:lvl>
  </w:abstractNum>
  <w:abstractNum w:abstractNumId="14">
    <w:nsid w:val="0053208E"/>
    <w:multiLevelType w:val="multilevel"/>
    <w:tmpl w:val="0053208E"/>
    <w:lvl w:ilvl="0" w:tentative="0">
      <w:start w:val="0"/>
      <w:numFmt w:val="bullet"/>
      <w:lvlText w:val=""/>
      <w:lvlJc w:val="left"/>
      <w:pPr>
        <w:ind w:left="360" w:hanging="360"/>
      </w:pPr>
      <w:rPr>
        <w:rFonts w:hint="default" w:ascii="Symbol" w:hAnsi="Symbol" w:eastAsia="Symbol" w:cs="Symbol"/>
        <w:b w:val="0"/>
        <w:bCs w:val="0"/>
        <w:i w:val="0"/>
        <w:iCs w:val="0"/>
        <w:color w:val="FF00FF"/>
        <w:spacing w:val="0"/>
        <w:w w:val="99"/>
        <w:sz w:val="27"/>
        <w:szCs w:val="27"/>
        <w:lang w:val="en-US" w:eastAsia="en-US" w:bidi="ar-SA"/>
      </w:rPr>
    </w:lvl>
    <w:lvl w:ilvl="1" w:tentative="0">
      <w:start w:val="0"/>
      <w:numFmt w:val="bullet"/>
      <w:lvlText w:val="•"/>
      <w:lvlJc w:val="left"/>
      <w:pPr>
        <w:ind w:left="894" w:hanging="360"/>
      </w:pPr>
      <w:rPr>
        <w:rFonts w:hint="default"/>
        <w:lang w:val="en-US" w:eastAsia="en-US" w:bidi="ar-SA"/>
      </w:rPr>
    </w:lvl>
    <w:lvl w:ilvl="2" w:tentative="0">
      <w:start w:val="0"/>
      <w:numFmt w:val="bullet"/>
      <w:lvlText w:val="•"/>
      <w:lvlJc w:val="left"/>
      <w:pPr>
        <w:ind w:left="1429" w:hanging="360"/>
      </w:pPr>
      <w:rPr>
        <w:rFonts w:hint="default"/>
        <w:lang w:val="en-US" w:eastAsia="en-US" w:bidi="ar-SA"/>
      </w:rPr>
    </w:lvl>
    <w:lvl w:ilvl="3" w:tentative="0">
      <w:start w:val="0"/>
      <w:numFmt w:val="bullet"/>
      <w:lvlText w:val="•"/>
      <w:lvlJc w:val="left"/>
      <w:pPr>
        <w:ind w:left="1963" w:hanging="360"/>
      </w:pPr>
      <w:rPr>
        <w:rFonts w:hint="default"/>
        <w:lang w:val="en-US" w:eastAsia="en-US" w:bidi="ar-SA"/>
      </w:rPr>
    </w:lvl>
    <w:lvl w:ilvl="4" w:tentative="0">
      <w:start w:val="0"/>
      <w:numFmt w:val="bullet"/>
      <w:lvlText w:val="•"/>
      <w:lvlJc w:val="left"/>
      <w:pPr>
        <w:ind w:left="2498" w:hanging="360"/>
      </w:pPr>
      <w:rPr>
        <w:rFonts w:hint="default"/>
        <w:lang w:val="en-US" w:eastAsia="en-US" w:bidi="ar-SA"/>
      </w:rPr>
    </w:lvl>
    <w:lvl w:ilvl="5" w:tentative="0">
      <w:start w:val="0"/>
      <w:numFmt w:val="bullet"/>
      <w:lvlText w:val="•"/>
      <w:lvlJc w:val="left"/>
      <w:pPr>
        <w:ind w:left="3033" w:hanging="360"/>
      </w:pPr>
      <w:rPr>
        <w:rFonts w:hint="default"/>
        <w:lang w:val="en-US" w:eastAsia="en-US" w:bidi="ar-SA"/>
      </w:rPr>
    </w:lvl>
    <w:lvl w:ilvl="6" w:tentative="0">
      <w:start w:val="0"/>
      <w:numFmt w:val="bullet"/>
      <w:lvlText w:val="•"/>
      <w:lvlJc w:val="left"/>
      <w:pPr>
        <w:ind w:left="3567" w:hanging="360"/>
      </w:pPr>
      <w:rPr>
        <w:rFonts w:hint="default"/>
        <w:lang w:val="en-US" w:eastAsia="en-US" w:bidi="ar-SA"/>
      </w:rPr>
    </w:lvl>
    <w:lvl w:ilvl="7" w:tentative="0">
      <w:start w:val="0"/>
      <w:numFmt w:val="bullet"/>
      <w:lvlText w:val="•"/>
      <w:lvlJc w:val="left"/>
      <w:pPr>
        <w:ind w:left="4102" w:hanging="360"/>
      </w:pPr>
      <w:rPr>
        <w:rFonts w:hint="default"/>
        <w:lang w:val="en-US" w:eastAsia="en-US" w:bidi="ar-SA"/>
      </w:rPr>
    </w:lvl>
    <w:lvl w:ilvl="8" w:tentative="0">
      <w:start w:val="0"/>
      <w:numFmt w:val="bullet"/>
      <w:lvlText w:val="•"/>
      <w:lvlJc w:val="left"/>
      <w:pPr>
        <w:ind w:left="4637" w:hanging="360"/>
      </w:pPr>
      <w:rPr>
        <w:rFonts w:hint="default"/>
        <w:lang w:val="en-US" w:eastAsia="en-US" w:bidi="ar-SA"/>
      </w:rPr>
    </w:lvl>
  </w:abstractNum>
  <w:abstractNum w:abstractNumId="15">
    <w:nsid w:val="0248C179"/>
    <w:multiLevelType w:val="multilevel"/>
    <w:tmpl w:val="0248C179"/>
    <w:lvl w:ilvl="0" w:tentative="0">
      <w:start w:val="0"/>
      <w:numFmt w:val="bullet"/>
      <w:lvlText w:val=""/>
      <w:lvlJc w:val="left"/>
      <w:pPr>
        <w:ind w:left="410"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101" w:hanging="360"/>
      </w:pPr>
      <w:rPr>
        <w:rFonts w:hint="default"/>
        <w:lang w:val="en-US" w:eastAsia="en-US" w:bidi="ar-SA"/>
      </w:rPr>
    </w:lvl>
    <w:lvl w:ilvl="2" w:tentative="0">
      <w:start w:val="0"/>
      <w:numFmt w:val="bullet"/>
      <w:lvlText w:val="•"/>
      <w:lvlJc w:val="left"/>
      <w:pPr>
        <w:ind w:left="1783" w:hanging="360"/>
      </w:pPr>
      <w:rPr>
        <w:rFonts w:hint="default"/>
        <w:lang w:val="en-US" w:eastAsia="en-US" w:bidi="ar-SA"/>
      </w:rPr>
    </w:lvl>
    <w:lvl w:ilvl="3" w:tentative="0">
      <w:start w:val="0"/>
      <w:numFmt w:val="bullet"/>
      <w:lvlText w:val="•"/>
      <w:lvlJc w:val="left"/>
      <w:pPr>
        <w:ind w:left="2465" w:hanging="360"/>
      </w:pPr>
      <w:rPr>
        <w:rFonts w:hint="default"/>
        <w:lang w:val="en-US" w:eastAsia="en-US" w:bidi="ar-SA"/>
      </w:rPr>
    </w:lvl>
    <w:lvl w:ilvl="4" w:tentative="0">
      <w:start w:val="0"/>
      <w:numFmt w:val="bullet"/>
      <w:lvlText w:val="•"/>
      <w:lvlJc w:val="left"/>
      <w:pPr>
        <w:ind w:left="3147" w:hanging="360"/>
      </w:pPr>
      <w:rPr>
        <w:rFonts w:hint="default"/>
        <w:lang w:val="en-US" w:eastAsia="en-US" w:bidi="ar-SA"/>
      </w:rPr>
    </w:lvl>
    <w:lvl w:ilvl="5" w:tentative="0">
      <w:start w:val="0"/>
      <w:numFmt w:val="bullet"/>
      <w:lvlText w:val="•"/>
      <w:lvlJc w:val="left"/>
      <w:pPr>
        <w:ind w:left="3829" w:hanging="360"/>
      </w:pPr>
      <w:rPr>
        <w:rFonts w:hint="default"/>
        <w:lang w:val="en-US" w:eastAsia="en-US" w:bidi="ar-SA"/>
      </w:rPr>
    </w:lvl>
    <w:lvl w:ilvl="6" w:tentative="0">
      <w:start w:val="0"/>
      <w:numFmt w:val="bullet"/>
      <w:lvlText w:val="•"/>
      <w:lvlJc w:val="left"/>
      <w:pPr>
        <w:ind w:left="4510" w:hanging="360"/>
      </w:pPr>
      <w:rPr>
        <w:rFonts w:hint="default"/>
        <w:lang w:val="en-US" w:eastAsia="en-US" w:bidi="ar-SA"/>
      </w:rPr>
    </w:lvl>
    <w:lvl w:ilvl="7" w:tentative="0">
      <w:start w:val="0"/>
      <w:numFmt w:val="bullet"/>
      <w:lvlText w:val="•"/>
      <w:lvlJc w:val="left"/>
      <w:pPr>
        <w:ind w:left="5192" w:hanging="360"/>
      </w:pPr>
      <w:rPr>
        <w:rFonts w:hint="default"/>
        <w:lang w:val="en-US" w:eastAsia="en-US" w:bidi="ar-SA"/>
      </w:rPr>
    </w:lvl>
    <w:lvl w:ilvl="8" w:tentative="0">
      <w:start w:val="0"/>
      <w:numFmt w:val="bullet"/>
      <w:lvlText w:val="•"/>
      <w:lvlJc w:val="left"/>
      <w:pPr>
        <w:ind w:left="5874" w:hanging="360"/>
      </w:pPr>
      <w:rPr>
        <w:rFonts w:hint="default"/>
        <w:lang w:val="en-US" w:eastAsia="en-US" w:bidi="ar-SA"/>
      </w:rPr>
    </w:lvl>
  </w:abstractNum>
  <w:abstractNum w:abstractNumId="16">
    <w:nsid w:val="03D62ECE"/>
    <w:multiLevelType w:val="multilevel"/>
    <w:tmpl w:val="03D62ECE"/>
    <w:lvl w:ilvl="0" w:tentative="0">
      <w:start w:val="0"/>
      <w:numFmt w:val="bullet"/>
      <w:lvlText w:val=""/>
      <w:lvlJc w:val="left"/>
      <w:pPr>
        <w:ind w:left="410"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101" w:hanging="360"/>
      </w:pPr>
      <w:rPr>
        <w:rFonts w:hint="default"/>
        <w:lang w:val="en-US" w:eastAsia="en-US" w:bidi="ar-SA"/>
      </w:rPr>
    </w:lvl>
    <w:lvl w:ilvl="2" w:tentative="0">
      <w:start w:val="0"/>
      <w:numFmt w:val="bullet"/>
      <w:lvlText w:val="•"/>
      <w:lvlJc w:val="left"/>
      <w:pPr>
        <w:ind w:left="1783" w:hanging="360"/>
      </w:pPr>
      <w:rPr>
        <w:rFonts w:hint="default"/>
        <w:lang w:val="en-US" w:eastAsia="en-US" w:bidi="ar-SA"/>
      </w:rPr>
    </w:lvl>
    <w:lvl w:ilvl="3" w:tentative="0">
      <w:start w:val="0"/>
      <w:numFmt w:val="bullet"/>
      <w:lvlText w:val="•"/>
      <w:lvlJc w:val="left"/>
      <w:pPr>
        <w:ind w:left="2465" w:hanging="360"/>
      </w:pPr>
      <w:rPr>
        <w:rFonts w:hint="default"/>
        <w:lang w:val="en-US" w:eastAsia="en-US" w:bidi="ar-SA"/>
      </w:rPr>
    </w:lvl>
    <w:lvl w:ilvl="4" w:tentative="0">
      <w:start w:val="0"/>
      <w:numFmt w:val="bullet"/>
      <w:lvlText w:val="•"/>
      <w:lvlJc w:val="left"/>
      <w:pPr>
        <w:ind w:left="3147" w:hanging="360"/>
      </w:pPr>
      <w:rPr>
        <w:rFonts w:hint="default"/>
        <w:lang w:val="en-US" w:eastAsia="en-US" w:bidi="ar-SA"/>
      </w:rPr>
    </w:lvl>
    <w:lvl w:ilvl="5" w:tentative="0">
      <w:start w:val="0"/>
      <w:numFmt w:val="bullet"/>
      <w:lvlText w:val="•"/>
      <w:lvlJc w:val="left"/>
      <w:pPr>
        <w:ind w:left="3829" w:hanging="360"/>
      </w:pPr>
      <w:rPr>
        <w:rFonts w:hint="default"/>
        <w:lang w:val="en-US" w:eastAsia="en-US" w:bidi="ar-SA"/>
      </w:rPr>
    </w:lvl>
    <w:lvl w:ilvl="6" w:tentative="0">
      <w:start w:val="0"/>
      <w:numFmt w:val="bullet"/>
      <w:lvlText w:val="•"/>
      <w:lvlJc w:val="left"/>
      <w:pPr>
        <w:ind w:left="4510" w:hanging="360"/>
      </w:pPr>
      <w:rPr>
        <w:rFonts w:hint="default"/>
        <w:lang w:val="en-US" w:eastAsia="en-US" w:bidi="ar-SA"/>
      </w:rPr>
    </w:lvl>
    <w:lvl w:ilvl="7" w:tentative="0">
      <w:start w:val="0"/>
      <w:numFmt w:val="bullet"/>
      <w:lvlText w:val="•"/>
      <w:lvlJc w:val="left"/>
      <w:pPr>
        <w:ind w:left="5192" w:hanging="360"/>
      </w:pPr>
      <w:rPr>
        <w:rFonts w:hint="default"/>
        <w:lang w:val="en-US" w:eastAsia="en-US" w:bidi="ar-SA"/>
      </w:rPr>
    </w:lvl>
    <w:lvl w:ilvl="8" w:tentative="0">
      <w:start w:val="0"/>
      <w:numFmt w:val="bullet"/>
      <w:lvlText w:val="•"/>
      <w:lvlJc w:val="left"/>
      <w:pPr>
        <w:ind w:left="5874" w:hanging="360"/>
      </w:pPr>
      <w:rPr>
        <w:rFonts w:hint="default"/>
        <w:lang w:val="en-US" w:eastAsia="en-US" w:bidi="ar-SA"/>
      </w:rPr>
    </w:lvl>
  </w:abstractNum>
  <w:abstractNum w:abstractNumId="17">
    <w:nsid w:val="0E640482"/>
    <w:multiLevelType w:val="multilevel"/>
    <w:tmpl w:val="0E640482"/>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18">
    <w:nsid w:val="243FCF68"/>
    <w:multiLevelType w:val="multilevel"/>
    <w:tmpl w:val="243FCF68"/>
    <w:lvl w:ilvl="0" w:tentative="0">
      <w:start w:val="1"/>
      <w:numFmt w:val="decimal"/>
      <w:lvlText w:val="%1."/>
      <w:lvlJc w:val="left"/>
      <w:pPr>
        <w:ind w:left="318" w:hanging="250"/>
        <w:jc w:val="left"/>
      </w:pPr>
      <w:rPr>
        <w:rFonts w:hint="default" w:ascii="Times New Roman" w:hAnsi="Times New Roman" w:eastAsia="Times New Roman" w:cs="Times New Roman"/>
        <w:b w:val="0"/>
        <w:bCs w:val="0"/>
        <w:i w:val="0"/>
        <w:iCs w:val="0"/>
        <w:spacing w:val="0"/>
        <w:w w:val="98"/>
        <w:sz w:val="25"/>
        <w:szCs w:val="25"/>
        <w:lang w:val="en-US" w:eastAsia="en-US" w:bidi="ar-SA"/>
      </w:rPr>
    </w:lvl>
    <w:lvl w:ilvl="1"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2"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3" w:tentative="0">
      <w:start w:val="0"/>
      <w:numFmt w:val="bullet"/>
      <w:lvlText w:val="•"/>
      <w:lvlJc w:val="left"/>
      <w:pPr>
        <w:ind w:left="1834" w:hanging="360"/>
      </w:pPr>
      <w:rPr>
        <w:rFonts w:hint="default"/>
        <w:lang w:val="en-US" w:eastAsia="en-US" w:bidi="ar-SA"/>
      </w:rPr>
    </w:lvl>
    <w:lvl w:ilvl="4" w:tentative="0">
      <w:start w:val="0"/>
      <w:numFmt w:val="bullet"/>
      <w:lvlText w:val="•"/>
      <w:lvlJc w:val="left"/>
      <w:pPr>
        <w:ind w:left="2889" w:hanging="360"/>
      </w:pPr>
      <w:rPr>
        <w:rFonts w:hint="default"/>
        <w:lang w:val="en-US" w:eastAsia="en-US" w:bidi="ar-SA"/>
      </w:rPr>
    </w:lvl>
    <w:lvl w:ilvl="5" w:tentative="0">
      <w:start w:val="0"/>
      <w:numFmt w:val="bullet"/>
      <w:lvlText w:val="•"/>
      <w:lvlJc w:val="left"/>
      <w:pPr>
        <w:ind w:left="3943" w:hanging="360"/>
      </w:pPr>
      <w:rPr>
        <w:rFonts w:hint="default"/>
        <w:lang w:val="en-US" w:eastAsia="en-US" w:bidi="ar-SA"/>
      </w:rPr>
    </w:lvl>
    <w:lvl w:ilvl="6" w:tentative="0">
      <w:start w:val="0"/>
      <w:numFmt w:val="bullet"/>
      <w:lvlText w:val="•"/>
      <w:lvlJc w:val="left"/>
      <w:pPr>
        <w:ind w:left="4998" w:hanging="360"/>
      </w:pPr>
      <w:rPr>
        <w:rFonts w:hint="default"/>
        <w:lang w:val="en-US" w:eastAsia="en-US" w:bidi="ar-SA"/>
      </w:rPr>
    </w:lvl>
    <w:lvl w:ilvl="7" w:tentative="0">
      <w:start w:val="0"/>
      <w:numFmt w:val="bullet"/>
      <w:lvlText w:val="•"/>
      <w:lvlJc w:val="left"/>
      <w:pPr>
        <w:ind w:left="6053" w:hanging="360"/>
      </w:pPr>
      <w:rPr>
        <w:rFonts w:hint="default"/>
        <w:lang w:val="en-US" w:eastAsia="en-US" w:bidi="ar-SA"/>
      </w:rPr>
    </w:lvl>
    <w:lvl w:ilvl="8" w:tentative="0">
      <w:start w:val="0"/>
      <w:numFmt w:val="bullet"/>
      <w:lvlText w:val="•"/>
      <w:lvlJc w:val="left"/>
      <w:pPr>
        <w:ind w:left="7107" w:hanging="360"/>
      </w:pPr>
      <w:rPr>
        <w:rFonts w:hint="default"/>
        <w:lang w:val="en-US" w:eastAsia="en-US" w:bidi="ar-SA"/>
      </w:rPr>
    </w:lvl>
  </w:abstractNum>
  <w:abstractNum w:abstractNumId="19">
    <w:nsid w:val="2470EC97"/>
    <w:multiLevelType w:val="multilevel"/>
    <w:tmpl w:val="2470EC97"/>
    <w:lvl w:ilvl="0" w:tentative="0">
      <w:start w:val="1"/>
      <w:numFmt w:val="decimal"/>
      <w:lvlText w:val="%1."/>
      <w:lvlJc w:val="left"/>
      <w:pPr>
        <w:ind w:left="328" w:hanging="260"/>
        <w:jc w:val="left"/>
      </w:pPr>
      <w:rPr>
        <w:rFonts w:hint="default" w:ascii="Times New Roman" w:hAnsi="Times New Roman" w:eastAsia="Times New Roman" w:cs="Times New Roman"/>
        <w:b w:val="0"/>
        <w:bCs w:val="0"/>
        <w:i w:val="0"/>
        <w:iCs w:val="0"/>
        <w:spacing w:val="0"/>
        <w:w w:val="88"/>
        <w:sz w:val="26"/>
        <w:szCs w:val="26"/>
        <w:lang w:val="en-US" w:eastAsia="en-US" w:bidi="ar-SA"/>
      </w:rPr>
    </w:lvl>
    <w:lvl w:ilvl="1" w:tentative="0">
      <w:start w:val="0"/>
      <w:numFmt w:val="bullet"/>
      <w:lvlText w:val="•"/>
      <w:lvlJc w:val="left"/>
      <w:pPr>
        <w:ind w:left="1209" w:hanging="260"/>
      </w:pPr>
      <w:rPr>
        <w:rFonts w:hint="default"/>
        <w:lang w:val="en-US" w:eastAsia="en-US" w:bidi="ar-SA"/>
      </w:rPr>
    </w:lvl>
    <w:lvl w:ilvl="2" w:tentative="0">
      <w:start w:val="0"/>
      <w:numFmt w:val="bullet"/>
      <w:lvlText w:val="•"/>
      <w:lvlJc w:val="left"/>
      <w:pPr>
        <w:ind w:left="2099" w:hanging="260"/>
      </w:pPr>
      <w:rPr>
        <w:rFonts w:hint="default"/>
        <w:lang w:val="en-US" w:eastAsia="en-US" w:bidi="ar-SA"/>
      </w:rPr>
    </w:lvl>
    <w:lvl w:ilvl="3" w:tentative="0">
      <w:start w:val="0"/>
      <w:numFmt w:val="bullet"/>
      <w:lvlText w:val="•"/>
      <w:lvlJc w:val="left"/>
      <w:pPr>
        <w:ind w:left="2989" w:hanging="260"/>
      </w:pPr>
      <w:rPr>
        <w:rFonts w:hint="default"/>
        <w:lang w:val="en-US" w:eastAsia="en-US" w:bidi="ar-SA"/>
      </w:rPr>
    </w:lvl>
    <w:lvl w:ilvl="4" w:tentative="0">
      <w:start w:val="0"/>
      <w:numFmt w:val="bullet"/>
      <w:lvlText w:val="•"/>
      <w:lvlJc w:val="left"/>
      <w:pPr>
        <w:ind w:left="3878" w:hanging="260"/>
      </w:pPr>
      <w:rPr>
        <w:rFonts w:hint="default"/>
        <w:lang w:val="en-US" w:eastAsia="en-US" w:bidi="ar-SA"/>
      </w:rPr>
    </w:lvl>
    <w:lvl w:ilvl="5" w:tentative="0">
      <w:start w:val="0"/>
      <w:numFmt w:val="bullet"/>
      <w:lvlText w:val="•"/>
      <w:lvlJc w:val="left"/>
      <w:pPr>
        <w:ind w:left="4768" w:hanging="260"/>
      </w:pPr>
      <w:rPr>
        <w:rFonts w:hint="default"/>
        <w:lang w:val="en-US" w:eastAsia="en-US" w:bidi="ar-SA"/>
      </w:rPr>
    </w:lvl>
    <w:lvl w:ilvl="6" w:tentative="0">
      <w:start w:val="0"/>
      <w:numFmt w:val="bullet"/>
      <w:lvlText w:val="•"/>
      <w:lvlJc w:val="left"/>
      <w:pPr>
        <w:ind w:left="5658" w:hanging="260"/>
      </w:pPr>
      <w:rPr>
        <w:rFonts w:hint="default"/>
        <w:lang w:val="en-US" w:eastAsia="en-US" w:bidi="ar-SA"/>
      </w:rPr>
    </w:lvl>
    <w:lvl w:ilvl="7" w:tentative="0">
      <w:start w:val="0"/>
      <w:numFmt w:val="bullet"/>
      <w:lvlText w:val="•"/>
      <w:lvlJc w:val="left"/>
      <w:pPr>
        <w:ind w:left="6547" w:hanging="260"/>
      </w:pPr>
      <w:rPr>
        <w:rFonts w:hint="default"/>
        <w:lang w:val="en-US" w:eastAsia="en-US" w:bidi="ar-SA"/>
      </w:rPr>
    </w:lvl>
    <w:lvl w:ilvl="8" w:tentative="0">
      <w:start w:val="0"/>
      <w:numFmt w:val="bullet"/>
      <w:lvlText w:val="•"/>
      <w:lvlJc w:val="left"/>
      <w:pPr>
        <w:ind w:left="7437" w:hanging="260"/>
      </w:pPr>
      <w:rPr>
        <w:rFonts w:hint="default"/>
        <w:lang w:val="en-US" w:eastAsia="en-US" w:bidi="ar-SA"/>
      </w:rPr>
    </w:lvl>
  </w:abstractNum>
  <w:abstractNum w:abstractNumId="20">
    <w:nsid w:val="25B654F3"/>
    <w:multiLevelType w:val="multilevel"/>
    <w:tmpl w:val="25B654F3"/>
    <w:lvl w:ilvl="0" w:tentative="0">
      <w:start w:val="0"/>
      <w:numFmt w:val="bullet"/>
      <w:lvlText w:val=""/>
      <w:lvlJc w:val="left"/>
      <w:pPr>
        <w:ind w:left="410"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101" w:hanging="360"/>
      </w:pPr>
      <w:rPr>
        <w:rFonts w:hint="default"/>
        <w:lang w:val="en-US" w:eastAsia="en-US" w:bidi="ar-SA"/>
      </w:rPr>
    </w:lvl>
    <w:lvl w:ilvl="2" w:tentative="0">
      <w:start w:val="0"/>
      <w:numFmt w:val="bullet"/>
      <w:lvlText w:val="•"/>
      <w:lvlJc w:val="left"/>
      <w:pPr>
        <w:ind w:left="1783" w:hanging="360"/>
      </w:pPr>
      <w:rPr>
        <w:rFonts w:hint="default"/>
        <w:lang w:val="en-US" w:eastAsia="en-US" w:bidi="ar-SA"/>
      </w:rPr>
    </w:lvl>
    <w:lvl w:ilvl="3" w:tentative="0">
      <w:start w:val="0"/>
      <w:numFmt w:val="bullet"/>
      <w:lvlText w:val="•"/>
      <w:lvlJc w:val="left"/>
      <w:pPr>
        <w:ind w:left="2465" w:hanging="360"/>
      </w:pPr>
      <w:rPr>
        <w:rFonts w:hint="default"/>
        <w:lang w:val="en-US" w:eastAsia="en-US" w:bidi="ar-SA"/>
      </w:rPr>
    </w:lvl>
    <w:lvl w:ilvl="4" w:tentative="0">
      <w:start w:val="0"/>
      <w:numFmt w:val="bullet"/>
      <w:lvlText w:val="•"/>
      <w:lvlJc w:val="left"/>
      <w:pPr>
        <w:ind w:left="3147" w:hanging="360"/>
      </w:pPr>
      <w:rPr>
        <w:rFonts w:hint="default"/>
        <w:lang w:val="en-US" w:eastAsia="en-US" w:bidi="ar-SA"/>
      </w:rPr>
    </w:lvl>
    <w:lvl w:ilvl="5" w:tentative="0">
      <w:start w:val="0"/>
      <w:numFmt w:val="bullet"/>
      <w:lvlText w:val="•"/>
      <w:lvlJc w:val="left"/>
      <w:pPr>
        <w:ind w:left="3829" w:hanging="360"/>
      </w:pPr>
      <w:rPr>
        <w:rFonts w:hint="default"/>
        <w:lang w:val="en-US" w:eastAsia="en-US" w:bidi="ar-SA"/>
      </w:rPr>
    </w:lvl>
    <w:lvl w:ilvl="6" w:tentative="0">
      <w:start w:val="0"/>
      <w:numFmt w:val="bullet"/>
      <w:lvlText w:val="•"/>
      <w:lvlJc w:val="left"/>
      <w:pPr>
        <w:ind w:left="4510" w:hanging="360"/>
      </w:pPr>
      <w:rPr>
        <w:rFonts w:hint="default"/>
        <w:lang w:val="en-US" w:eastAsia="en-US" w:bidi="ar-SA"/>
      </w:rPr>
    </w:lvl>
    <w:lvl w:ilvl="7" w:tentative="0">
      <w:start w:val="0"/>
      <w:numFmt w:val="bullet"/>
      <w:lvlText w:val="•"/>
      <w:lvlJc w:val="left"/>
      <w:pPr>
        <w:ind w:left="5192" w:hanging="360"/>
      </w:pPr>
      <w:rPr>
        <w:rFonts w:hint="default"/>
        <w:lang w:val="en-US" w:eastAsia="en-US" w:bidi="ar-SA"/>
      </w:rPr>
    </w:lvl>
    <w:lvl w:ilvl="8" w:tentative="0">
      <w:start w:val="0"/>
      <w:numFmt w:val="bullet"/>
      <w:lvlText w:val="•"/>
      <w:lvlJc w:val="left"/>
      <w:pPr>
        <w:ind w:left="5874" w:hanging="360"/>
      </w:pPr>
      <w:rPr>
        <w:rFonts w:hint="default"/>
        <w:lang w:val="en-US" w:eastAsia="en-US" w:bidi="ar-SA"/>
      </w:rPr>
    </w:lvl>
  </w:abstractNum>
  <w:abstractNum w:abstractNumId="21">
    <w:nsid w:val="2A8F537B"/>
    <w:multiLevelType w:val="multilevel"/>
    <w:tmpl w:val="2A8F537B"/>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22">
    <w:nsid w:val="39A0D9AC"/>
    <w:multiLevelType w:val="multilevel"/>
    <w:tmpl w:val="39A0D9AC"/>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23">
    <w:nsid w:val="46A08BB8"/>
    <w:multiLevelType w:val="multilevel"/>
    <w:tmpl w:val="46A08BB8"/>
    <w:lvl w:ilvl="0" w:tentative="0">
      <w:start w:val="1"/>
      <w:numFmt w:val="lowerLetter"/>
      <w:lvlText w:val="%1."/>
      <w:lvlJc w:val="left"/>
      <w:pPr>
        <w:ind w:left="1038" w:hanging="250"/>
        <w:jc w:val="left"/>
      </w:pPr>
      <w:rPr>
        <w:rFonts w:hint="default" w:ascii="Times New Roman" w:hAnsi="Times New Roman" w:eastAsia="Times New Roman" w:cs="Times New Roman"/>
        <w:b/>
        <w:bCs/>
        <w:i w:val="0"/>
        <w:iCs w:val="0"/>
        <w:color w:val="FF00FF"/>
        <w:spacing w:val="0"/>
        <w:w w:val="99"/>
        <w:sz w:val="25"/>
        <w:szCs w:val="25"/>
        <w:lang w:val="en-US" w:eastAsia="en-US" w:bidi="ar-SA"/>
      </w:rPr>
    </w:lvl>
    <w:lvl w:ilvl="1" w:tentative="0">
      <w:start w:val="1"/>
      <w:numFmt w:val="lowerLetter"/>
      <w:lvlText w:val="%2."/>
      <w:lvlJc w:val="left"/>
      <w:pPr>
        <w:ind w:left="1820" w:hanging="313"/>
        <w:jc w:val="left"/>
      </w:pPr>
      <w:rPr>
        <w:rFonts w:hint="default" w:ascii="Times New Roman" w:hAnsi="Times New Roman" w:eastAsia="Times New Roman" w:cs="Times New Roman"/>
        <w:b/>
        <w:bCs/>
        <w:i w:val="0"/>
        <w:iCs w:val="0"/>
        <w:color w:val="FF00FF"/>
        <w:spacing w:val="0"/>
        <w:w w:val="99"/>
        <w:sz w:val="25"/>
        <w:szCs w:val="25"/>
        <w:lang w:val="en-US" w:eastAsia="en-US" w:bidi="ar-SA"/>
      </w:rPr>
    </w:lvl>
    <w:lvl w:ilvl="2" w:tentative="0">
      <w:start w:val="0"/>
      <w:numFmt w:val="bullet"/>
      <w:lvlText w:val="•"/>
      <w:lvlJc w:val="left"/>
      <w:pPr>
        <w:ind w:left="2641" w:hanging="313"/>
      </w:pPr>
      <w:rPr>
        <w:rFonts w:hint="default"/>
        <w:lang w:val="en-US" w:eastAsia="en-US" w:bidi="ar-SA"/>
      </w:rPr>
    </w:lvl>
    <w:lvl w:ilvl="3" w:tentative="0">
      <w:start w:val="0"/>
      <w:numFmt w:val="bullet"/>
      <w:lvlText w:val="•"/>
      <w:lvlJc w:val="left"/>
      <w:pPr>
        <w:ind w:left="3463" w:hanging="313"/>
      </w:pPr>
      <w:rPr>
        <w:rFonts w:hint="default"/>
        <w:lang w:val="en-US" w:eastAsia="en-US" w:bidi="ar-SA"/>
      </w:rPr>
    </w:lvl>
    <w:lvl w:ilvl="4" w:tentative="0">
      <w:start w:val="0"/>
      <w:numFmt w:val="bullet"/>
      <w:lvlText w:val="•"/>
      <w:lvlJc w:val="left"/>
      <w:pPr>
        <w:ind w:left="4285" w:hanging="313"/>
      </w:pPr>
      <w:rPr>
        <w:rFonts w:hint="default"/>
        <w:lang w:val="en-US" w:eastAsia="en-US" w:bidi="ar-SA"/>
      </w:rPr>
    </w:lvl>
    <w:lvl w:ilvl="5" w:tentative="0">
      <w:start w:val="0"/>
      <w:numFmt w:val="bullet"/>
      <w:lvlText w:val="•"/>
      <w:lvlJc w:val="left"/>
      <w:pPr>
        <w:ind w:left="5107" w:hanging="313"/>
      </w:pPr>
      <w:rPr>
        <w:rFonts w:hint="default"/>
        <w:lang w:val="en-US" w:eastAsia="en-US" w:bidi="ar-SA"/>
      </w:rPr>
    </w:lvl>
    <w:lvl w:ilvl="6" w:tentative="0">
      <w:start w:val="0"/>
      <w:numFmt w:val="bullet"/>
      <w:lvlText w:val="•"/>
      <w:lvlJc w:val="left"/>
      <w:pPr>
        <w:ind w:left="5929" w:hanging="313"/>
      </w:pPr>
      <w:rPr>
        <w:rFonts w:hint="default"/>
        <w:lang w:val="en-US" w:eastAsia="en-US" w:bidi="ar-SA"/>
      </w:rPr>
    </w:lvl>
    <w:lvl w:ilvl="7" w:tentative="0">
      <w:start w:val="0"/>
      <w:numFmt w:val="bullet"/>
      <w:lvlText w:val="•"/>
      <w:lvlJc w:val="left"/>
      <w:pPr>
        <w:ind w:left="6751" w:hanging="313"/>
      </w:pPr>
      <w:rPr>
        <w:rFonts w:hint="default"/>
        <w:lang w:val="en-US" w:eastAsia="en-US" w:bidi="ar-SA"/>
      </w:rPr>
    </w:lvl>
    <w:lvl w:ilvl="8" w:tentative="0">
      <w:start w:val="0"/>
      <w:numFmt w:val="bullet"/>
      <w:lvlText w:val="•"/>
      <w:lvlJc w:val="left"/>
      <w:pPr>
        <w:ind w:left="7573" w:hanging="313"/>
      </w:pPr>
      <w:rPr>
        <w:rFonts w:hint="default"/>
        <w:lang w:val="en-US" w:eastAsia="en-US" w:bidi="ar-SA"/>
      </w:rPr>
    </w:lvl>
  </w:abstractNum>
  <w:abstractNum w:abstractNumId="24">
    <w:nsid w:val="4C1BAE26"/>
    <w:multiLevelType w:val="multilevel"/>
    <w:tmpl w:val="4C1BAE26"/>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25">
    <w:nsid w:val="4D4DC07F"/>
    <w:multiLevelType w:val="multilevel"/>
    <w:tmpl w:val="4D4DC07F"/>
    <w:lvl w:ilvl="0" w:tentative="0">
      <w:start w:val="9"/>
      <w:numFmt w:val="decimal"/>
      <w:lvlText w:val="%1."/>
      <w:lvlJc w:val="left"/>
      <w:pPr>
        <w:ind w:left="788"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tentative="0">
      <w:start w:val="0"/>
      <w:numFmt w:val="bullet"/>
      <w:lvlText w:val="•"/>
      <w:lvlJc w:val="left"/>
      <w:pPr>
        <w:ind w:left="1025" w:hanging="720"/>
      </w:pPr>
      <w:rPr>
        <w:rFonts w:hint="default"/>
        <w:lang w:val="en-US" w:eastAsia="en-US" w:bidi="ar-SA"/>
      </w:rPr>
    </w:lvl>
    <w:lvl w:ilvl="2" w:tentative="0">
      <w:start w:val="0"/>
      <w:numFmt w:val="bullet"/>
      <w:lvlText w:val="•"/>
      <w:lvlJc w:val="left"/>
      <w:pPr>
        <w:ind w:left="1271" w:hanging="720"/>
      </w:pPr>
      <w:rPr>
        <w:rFonts w:hint="default"/>
        <w:lang w:val="en-US" w:eastAsia="en-US" w:bidi="ar-SA"/>
      </w:rPr>
    </w:lvl>
    <w:lvl w:ilvl="3" w:tentative="0">
      <w:start w:val="0"/>
      <w:numFmt w:val="bullet"/>
      <w:lvlText w:val="•"/>
      <w:lvlJc w:val="left"/>
      <w:pPr>
        <w:ind w:left="1517" w:hanging="720"/>
      </w:pPr>
      <w:rPr>
        <w:rFonts w:hint="default"/>
        <w:lang w:val="en-US" w:eastAsia="en-US" w:bidi="ar-SA"/>
      </w:rPr>
    </w:lvl>
    <w:lvl w:ilvl="4" w:tentative="0">
      <w:start w:val="0"/>
      <w:numFmt w:val="bullet"/>
      <w:lvlText w:val="•"/>
      <w:lvlJc w:val="left"/>
      <w:pPr>
        <w:ind w:left="1763" w:hanging="720"/>
      </w:pPr>
      <w:rPr>
        <w:rFonts w:hint="default"/>
        <w:lang w:val="en-US" w:eastAsia="en-US" w:bidi="ar-SA"/>
      </w:rPr>
    </w:lvl>
    <w:lvl w:ilvl="5" w:tentative="0">
      <w:start w:val="0"/>
      <w:numFmt w:val="bullet"/>
      <w:lvlText w:val="•"/>
      <w:lvlJc w:val="left"/>
      <w:pPr>
        <w:ind w:left="2009" w:hanging="720"/>
      </w:pPr>
      <w:rPr>
        <w:rFonts w:hint="default"/>
        <w:lang w:val="en-US" w:eastAsia="en-US" w:bidi="ar-SA"/>
      </w:rPr>
    </w:lvl>
    <w:lvl w:ilvl="6" w:tentative="0">
      <w:start w:val="0"/>
      <w:numFmt w:val="bullet"/>
      <w:lvlText w:val="•"/>
      <w:lvlJc w:val="left"/>
      <w:pPr>
        <w:ind w:left="2255" w:hanging="720"/>
      </w:pPr>
      <w:rPr>
        <w:rFonts w:hint="default"/>
        <w:lang w:val="en-US" w:eastAsia="en-US" w:bidi="ar-SA"/>
      </w:rPr>
    </w:lvl>
    <w:lvl w:ilvl="7" w:tentative="0">
      <w:start w:val="0"/>
      <w:numFmt w:val="bullet"/>
      <w:lvlText w:val="•"/>
      <w:lvlJc w:val="left"/>
      <w:pPr>
        <w:ind w:left="2501" w:hanging="720"/>
      </w:pPr>
      <w:rPr>
        <w:rFonts w:hint="default"/>
        <w:lang w:val="en-US" w:eastAsia="en-US" w:bidi="ar-SA"/>
      </w:rPr>
    </w:lvl>
    <w:lvl w:ilvl="8" w:tentative="0">
      <w:start w:val="0"/>
      <w:numFmt w:val="bullet"/>
      <w:lvlText w:val="•"/>
      <w:lvlJc w:val="left"/>
      <w:pPr>
        <w:ind w:left="2747" w:hanging="720"/>
      </w:pPr>
      <w:rPr>
        <w:rFonts w:hint="default"/>
        <w:lang w:val="en-US" w:eastAsia="en-US" w:bidi="ar-SA"/>
      </w:rPr>
    </w:lvl>
  </w:abstractNum>
  <w:abstractNum w:abstractNumId="26">
    <w:nsid w:val="4D94DA66"/>
    <w:multiLevelType w:val="multilevel"/>
    <w:tmpl w:val="4D94DA66"/>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27">
    <w:nsid w:val="58765686"/>
    <w:multiLevelType w:val="multilevel"/>
    <w:tmpl w:val="58765686"/>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28">
    <w:nsid w:val="59ADCABA"/>
    <w:multiLevelType w:val="multilevel"/>
    <w:tmpl w:val="59ADCABA"/>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29">
    <w:nsid w:val="5A241D34"/>
    <w:multiLevelType w:val="multilevel"/>
    <w:tmpl w:val="5A241D34"/>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30">
    <w:nsid w:val="60382F6E"/>
    <w:multiLevelType w:val="multilevel"/>
    <w:tmpl w:val="60382F6E"/>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31">
    <w:nsid w:val="629F7852"/>
    <w:multiLevelType w:val="multilevel"/>
    <w:tmpl w:val="629F7852"/>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32">
    <w:nsid w:val="72183CF9"/>
    <w:multiLevelType w:val="multilevel"/>
    <w:tmpl w:val="72183CF9"/>
    <w:lvl w:ilvl="0" w:tentative="0">
      <w:start w:val="0"/>
      <w:numFmt w:val="bullet"/>
      <w:lvlText w:val=""/>
      <w:lvlJc w:val="left"/>
      <w:pPr>
        <w:ind w:left="410"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101" w:hanging="360"/>
      </w:pPr>
      <w:rPr>
        <w:rFonts w:hint="default"/>
        <w:lang w:val="en-US" w:eastAsia="en-US" w:bidi="ar-SA"/>
      </w:rPr>
    </w:lvl>
    <w:lvl w:ilvl="2" w:tentative="0">
      <w:start w:val="0"/>
      <w:numFmt w:val="bullet"/>
      <w:lvlText w:val="•"/>
      <w:lvlJc w:val="left"/>
      <w:pPr>
        <w:ind w:left="1783" w:hanging="360"/>
      </w:pPr>
      <w:rPr>
        <w:rFonts w:hint="default"/>
        <w:lang w:val="en-US" w:eastAsia="en-US" w:bidi="ar-SA"/>
      </w:rPr>
    </w:lvl>
    <w:lvl w:ilvl="3" w:tentative="0">
      <w:start w:val="0"/>
      <w:numFmt w:val="bullet"/>
      <w:lvlText w:val="•"/>
      <w:lvlJc w:val="left"/>
      <w:pPr>
        <w:ind w:left="2465" w:hanging="360"/>
      </w:pPr>
      <w:rPr>
        <w:rFonts w:hint="default"/>
        <w:lang w:val="en-US" w:eastAsia="en-US" w:bidi="ar-SA"/>
      </w:rPr>
    </w:lvl>
    <w:lvl w:ilvl="4" w:tentative="0">
      <w:start w:val="0"/>
      <w:numFmt w:val="bullet"/>
      <w:lvlText w:val="•"/>
      <w:lvlJc w:val="left"/>
      <w:pPr>
        <w:ind w:left="3147" w:hanging="360"/>
      </w:pPr>
      <w:rPr>
        <w:rFonts w:hint="default"/>
        <w:lang w:val="en-US" w:eastAsia="en-US" w:bidi="ar-SA"/>
      </w:rPr>
    </w:lvl>
    <w:lvl w:ilvl="5" w:tentative="0">
      <w:start w:val="0"/>
      <w:numFmt w:val="bullet"/>
      <w:lvlText w:val="•"/>
      <w:lvlJc w:val="left"/>
      <w:pPr>
        <w:ind w:left="3829" w:hanging="360"/>
      </w:pPr>
      <w:rPr>
        <w:rFonts w:hint="default"/>
        <w:lang w:val="en-US" w:eastAsia="en-US" w:bidi="ar-SA"/>
      </w:rPr>
    </w:lvl>
    <w:lvl w:ilvl="6" w:tentative="0">
      <w:start w:val="0"/>
      <w:numFmt w:val="bullet"/>
      <w:lvlText w:val="•"/>
      <w:lvlJc w:val="left"/>
      <w:pPr>
        <w:ind w:left="4510" w:hanging="360"/>
      </w:pPr>
      <w:rPr>
        <w:rFonts w:hint="default"/>
        <w:lang w:val="en-US" w:eastAsia="en-US" w:bidi="ar-SA"/>
      </w:rPr>
    </w:lvl>
    <w:lvl w:ilvl="7" w:tentative="0">
      <w:start w:val="0"/>
      <w:numFmt w:val="bullet"/>
      <w:lvlText w:val="•"/>
      <w:lvlJc w:val="left"/>
      <w:pPr>
        <w:ind w:left="5192" w:hanging="360"/>
      </w:pPr>
      <w:rPr>
        <w:rFonts w:hint="default"/>
        <w:lang w:val="en-US" w:eastAsia="en-US" w:bidi="ar-SA"/>
      </w:rPr>
    </w:lvl>
    <w:lvl w:ilvl="8" w:tentative="0">
      <w:start w:val="0"/>
      <w:numFmt w:val="bullet"/>
      <w:lvlText w:val="•"/>
      <w:lvlJc w:val="left"/>
      <w:pPr>
        <w:ind w:left="5874" w:hanging="360"/>
      </w:pPr>
      <w:rPr>
        <w:rFonts w:hint="default"/>
        <w:lang w:val="en-US" w:eastAsia="en-US" w:bidi="ar-SA"/>
      </w:rPr>
    </w:lvl>
  </w:abstractNum>
  <w:abstractNum w:abstractNumId="33">
    <w:nsid w:val="77ECEA79"/>
    <w:multiLevelType w:val="multilevel"/>
    <w:tmpl w:val="77ECEA79"/>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34">
    <w:nsid w:val="7C246926"/>
    <w:multiLevelType w:val="multilevel"/>
    <w:tmpl w:val="7C246926"/>
    <w:lvl w:ilvl="0" w:tentative="0">
      <w:start w:val="0"/>
      <w:numFmt w:val="bullet"/>
      <w:lvlText w:val=""/>
      <w:lvlJc w:val="left"/>
      <w:pPr>
        <w:ind w:left="42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299" w:hanging="360"/>
      </w:pPr>
      <w:rPr>
        <w:rFonts w:hint="default"/>
        <w:lang w:val="en-US" w:eastAsia="en-US" w:bidi="ar-SA"/>
      </w:rPr>
    </w:lvl>
    <w:lvl w:ilvl="2" w:tentative="0">
      <w:start w:val="0"/>
      <w:numFmt w:val="bullet"/>
      <w:lvlText w:val="•"/>
      <w:lvlJc w:val="left"/>
      <w:pPr>
        <w:ind w:left="2179" w:hanging="360"/>
      </w:pPr>
      <w:rPr>
        <w:rFonts w:hint="default"/>
        <w:lang w:val="en-US" w:eastAsia="en-US" w:bidi="ar-SA"/>
      </w:rPr>
    </w:lvl>
    <w:lvl w:ilvl="3" w:tentative="0">
      <w:start w:val="0"/>
      <w:numFmt w:val="bullet"/>
      <w:lvlText w:val="•"/>
      <w:lvlJc w:val="left"/>
      <w:pPr>
        <w:ind w:left="3059" w:hanging="360"/>
      </w:pPr>
      <w:rPr>
        <w:rFonts w:hint="default"/>
        <w:lang w:val="en-US" w:eastAsia="en-US" w:bidi="ar-SA"/>
      </w:rPr>
    </w:lvl>
    <w:lvl w:ilvl="4" w:tentative="0">
      <w:start w:val="0"/>
      <w:numFmt w:val="bullet"/>
      <w:lvlText w:val="•"/>
      <w:lvlJc w:val="left"/>
      <w:pPr>
        <w:ind w:left="3938" w:hanging="360"/>
      </w:pPr>
      <w:rPr>
        <w:rFonts w:hint="default"/>
        <w:lang w:val="en-US" w:eastAsia="en-US" w:bidi="ar-SA"/>
      </w:rPr>
    </w:lvl>
    <w:lvl w:ilvl="5" w:tentative="0">
      <w:start w:val="0"/>
      <w:numFmt w:val="bullet"/>
      <w:lvlText w:val="•"/>
      <w:lvlJc w:val="left"/>
      <w:pPr>
        <w:ind w:left="4818" w:hanging="360"/>
      </w:pPr>
      <w:rPr>
        <w:rFonts w:hint="default"/>
        <w:lang w:val="en-US" w:eastAsia="en-US" w:bidi="ar-SA"/>
      </w:rPr>
    </w:lvl>
    <w:lvl w:ilvl="6" w:tentative="0">
      <w:start w:val="0"/>
      <w:numFmt w:val="bullet"/>
      <w:lvlText w:val="•"/>
      <w:lvlJc w:val="left"/>
      <w:pPr>
        <w:ind w:left="5698" w:hanging="360"/>
      </w:pPr>
      <w:rPr>
        <w:rFonts w:hint="default"/>
        <w:lang w:val="en-US" w:eastAsia="en-US" w:bidi="ar-SA"/>
      </w:rPr>
    </w:lvl>
    <w:lvl w:ilvl="7" w:tentative="0">
      <w:start w:val="0"/>
      <w:numFmt w:val="bullet"/>
      <w:lvlText w:val="•"/>
      <w:lvlJc w:val="left"/>
      <w:pPr>
        <w:ind w:left="6577" w:hanging="360"/>
      </w:pPr>
      <w:rPr>
        <w:rFonts w:hint="default"/>
        <w:lang w:val="en-US" w:eastAsia="en-US" w:bidi="ar-SA"/>
      </w:rPr>
    </w:lvl>
    <w:lvl w:ilvl="8" w:tentative="0">
      <w:start w:val="0"/>
      <w:numFmt w:val="bullet"/>
      <w:lvlText w:val="•"/>
      <w:lvlJc w:val="left"/>
      <w:pPr>
        <w:ind w:left="7457" w:hanging="360"/>
      </w:pPr>
      <w:rPr>
        <w:rFonts w:hint="default"/>
        <w:lang w:val="en-US" w:eastAsia="en-US" w:bidi="ar-SA"/>
      </w:rPr>
    </w:lvl>
  </w:abstractNum>
  <w:abstractNum w:abstractNumId="35">
    <w:nsid w:val="7DEC2089"/>
    <w:multiLevelType w:val="multilevel"/>
    <w:tmpl w:val="7DEC2089"/>
    <w:lvl w:ilvl="0" w:tentative="0">
      <w:start w:val="0"/>
      <w:numFmt w:val="bullet"/>
      <w:lvlText w:val=""/>
      <w:lvlJc w:val="left"/>
      <w:pPr>
        <w:ind w:left="788" w:hanging="360"/>
      </w:pPr>
      <w:rPr>
        <w:rFonts w:hint="default" w:ascii="Symbol" w:hAnsi="Symbol" w:eastAsia="Symbol" w:cs="Symbol"/>
        <w:b w:val="0"/>
        <w:bCs w:val="0"/>
        <w:i w:val="0"/>
        <w:iCs w:val="0"/>
        <w:color w:val="FF00FF"/>
        <w:spacing w:val="0"/>
        <w:w w:val="99"/>
        <w:sz w:val="25"/>
        <w:szCs w:val="25"/>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num w:numId="1">
    <w:abstractNumId w:val="14"/>
  </w:num>
  <w:num w:numId="2">
    <w:abstractNumId w:val="10"/>
  </w:num>
  <w:num w:numId="3">
    <w:abstractNumId w:val="28"/>
  </w:num>
  <w:num w:numId="4">
    <w:abstractNumId w:val="8"/>
  </w:num>
  <w:num w:numId="5">
    <w:abstractNumId w:val="6"/>
  </w:num>
  <w:num w:numId="6">
    <w:abstractNumId w:val="16"/>
  </w:num>
  <w:num w:numId="7">
    <w:abstractNumId w:val="20"/>
  </w:num>
  <w:num w:numId="8">
    <w:abstractNumId w:val="32"/>
  </w:num>
  <w:num w:numId="9">
    <w:abstractNumId w:val="15"/>
  </w:num>
  <w:num w:numId="10">
    <w:abstractNumId w:val="2"/>
  </w:num>
  <w:num w:numId="11">
    <w:abstractNumId w:val="21"/>
  </w:num>
  <w:num w:numId="12">
    <w:abstractNumId w:val="29"/>
  </w:num>
  <w:num w:numId="13">
    <w:abstractNumId w:val="9"/>
  </w:num>
  <w:num w:numId="14">
    <w:abstractNumId w:val="25"/>
  </w:num>
  <w:num w:numId="15">
    <w:abstractNumId w:val="13"/>
  </w:num>
  <w:num w:numId="16">
    <w:abstractNumId w:val="19"/>
  </w:num>
  <w:num w:numId="17">
    <w:abstractNumId w:val="12"/>
  </w:num>
  <w:num w:numId="18">
    <w:abstractNumId w:val="11"/>
  </w:num>
  <w:num w:numId="19">
    <w:abstractNumId w:val="4"/>
  </w:num>
  <w:num w:numId="20">
    <w:abstractNumId w:val="24"/>
  </w:num>
  <w:num w:numId="21">
    <w:abstractNumId w:val="30"/>
  </w:num>
  <w:num w:numId="22">
    <w:abstractNumId w:val="17"/>
  </w:num>
  <w:num w:numId="23">
    <w:abstractNumId w:val="23"/>
  </w:num>
  <w:num w:numId="24">
    <w:abstractNumId w:val="5"/>
  </w:num>
  <w:num w:numId="25">
    <w:abstractNumId w:val="34"/>
  </w:num>
  <w:num w:numId="26">
    <w:abstractNumId w:val="33"/>
  </w:num>
  <w:num w:numId="27">
    <w:abstractNumId w:val="7"/>
  </w:num>
  <w:num w:numId="28">
    <w:abstractNumId w:val="31"/>
  </w:num>
  <w:num w:numId="29">
    <w:abstractNumId w:val="3"/>
  </w:num>
  <w:num w:numId="30">
    <w:abstractNumId w:val="22"/>
  </w:num>
  <w:num w:numId="31">
    <w:abstractNumId w:val="1"/>
  </w:num>
  <w:num w:numId="32">
    <w:abstractNumId w:val="27"/>
  </w:num>
  <w:num w:numId="33">
    <w:abstractNumId w:val="35"/>
  </w:num>
  <w:num w:numId="34">
    <w:abstractNumId w:val="0"/>
  </w:num>
  <w:num w:numId="35">
    <w:abstractNumId w:val="18"/>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A56212A"/>
    <w:rsid w:val="0CBC3C74"/>
    <w:rsid w:val="14AD4119"/>
    <w:rsid w:val="16363A52"/>
    <w:rsid w:val="1E1F517C"/>
    <w:rsid w:val="245956A4"/>
    <w:rsid w:val="2BA83991"/>
    <w:rsid w:val="33AF764C"/>
    <w:rsid w:val="360335A1"/>
    <w:rsid w:val="36502BB9"/>
    <w:rsid w:val="396E7247"/>
    <w:rsid w:val="3FB02825"/>
    <w:rsid w:val="41AC7E24"/>
    <w:rsid w:val="4A4469AD"/>
    <w:rsid w:val="4C1B1639"/>
    <w:rsid w:val="501677F0"/>
    <w:rsid w:val="510207BF"/>
    <w:rsid w:val="5184113A"/>
    <w:rsid w:val="58900F85"/>
    <w:rsid w:val="58D33D61"/>
    <w:rsid w:val="64214859"/>
    <w:rsid w:val="6449557A"/>
    <w:rsid w:val="64A65A66"/>
    <w:rsid w:val="714C1284"/>
    <w:rsid w:val="74716CBF"/>
    <w:rsid w:val="77BC6478"/>
    <w:rsid w:val="7AB82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203"/>
      <w:ind w:left="68" w:hanging="836"/>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spacing w:before="1"/>
      <w:outlineLvl w:val="2"/>
    </w:pPr>
    <w:rPr>
      <w:rFonts w:ascii="Times New Roman" w:hAnsi="Times New Roman" w:eastAsia="Times New Roman" w:cs="Times New Roman"/>
      <w:b/>
      <w:bCs/>
      <w:sz w:val="26"/>
      <w:szCs w:val="26"/>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5"/>
      <w:szCs w:val="25"/>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87" w:hanging="359"/>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7.png"/><Relationship Id="rId98" Type="http://schemas.openxmlformats.org/officeDocument/2006/relationships/image" Target="media/image76.png"/><Relationship Id="rId97" Type="http://schemas.openxmlformats.org/officeDocument/2006/relationships/image" Target="media/image75.png"/><Relationship Id="rId96" Type="http://schemas.openxmlformats.org/officeDocument/2006/relationships/image" Target="media/image74.png"/><Relationship Id="rId95" Type="http://schemas.openxmlformats.org/officeDocument/2006/relationships/image" Target="media/image73.png"/><Relationship Id="rId94" Type="http://schemas.openxmlformats.org/officeDocument/2006/relationships/image" Target="media/image72.png"/><Relationship Id="rId93" Type="http://schemas.openxmlformats.org/officeDocument/2006/relationships/image" Target="media/image71.png"/><Relationship Id="rId92" Type="http://schemas.openxmlformats.org/officeDocument/2006/relationships/image" Target="media/image70.png"/><Relationship Id="rId91" Type="http://schemas.openxmlformats.org/officeDocument/2006/relationships/image" Target="media/image69.png"/><Relationship Id="rId90" Type="http://schemas.openxmlformats.org/officeDocument/2006/relationships/image" Target="media/image68.png"/><Relationship Id="rId9" Type="http://schemas.openxmlformats.org/officeDocument/2006/relationships/header" Target="header4.xml"/><Relationship Id="rId89" Type="http://schemas.openxmlformats.org/officeDocument/2006/relationships/image" Target="media/image67.png"/><Relationship Id="rId88" Type="http://schemas.openxmlformats.org/officeDocument/2006/relationships/image" Target="media/image66.png"/><Relationship Id="rId87" Type="http://schemas.openxmlformats.org/officeDocument/2006/relationships/image" Target="media/image65.jpeg"/><Relationship Id="rId86" Type="http://schemas.openxmlformats.org/officeDocument/2006/relationships/image" Target="media/image64.jpeg"/><Relationship Id="rId85" Type="http://schemas.openxmlformats.org/officeDocument/2006/relationships/image" Target="media/image63.jpeg"/><Relationship Id="rId84" Type="http://schemas.openxmlformats.org/officeDocument/2006/relationships/image" Target="media/image62.png"/><Relationship Id="rId83" Type="http://schemas.openxmlformats.org/officeDocument/2006/relationships/image" Target="media/image61.jpeg"/><Relationship Id="rId82" Type="http://schemas.openxmlformats.org/officeDocument/2006/relationships/image" Target="media/image60.jpeg"/><Relationship Id="rId81" Type="http://schemas.openxmlformats.org/officeDocument/2006/relationships/image" Target="media/image59.jpeg"/><Relationship Id="rId80" Type="http://schemas.openxmlformats.org/officeDocument/2006/relationships/image" Target="media/image58.png"/><Relationship Id="rId8" Type="http://schemas.openxmlformats.org/officeDocument/2006/relationships/header" Target="header3.xml"/><Relationship Id="rId79" Type="http://schemas.openxmlformats.org/officeDocument/2006/relationships/image" Target="media/image57.png"/><Relationship Id="rId78" Type="http://schemas.openxmlformats.org/officeDocument/2006/relationships/image" Target="media/image56.png"/><Relationship Id="rId77" Type="http://schemas.openxmlformats.org/officeDocument/2006/relationships/image" Target="media/image55.jpeg"/><Relationship Id="rId76" Type="http://schemas.openxmlformats.org/officeDocument/2006/relationships/image" Target="media/image54.jpeg"/><Relationship Id="rId75" Type="http://schemas.openxmlformats.org/officeDocument/2006/relationships/image" Target="media/image53.png"/><Relationship Id="rId74" Type="http://schemas.openxmlformats.org/officeDocument/2006/relationships/image" Target="media/image52.jpeg"/><Relationship Id="rId73" Type="http://schemas.openxmlformats.org/officeDocument/2006/relationships/image" Target="media/image51.jpeg"/><Relationship Id="rId72" Type="http://schemas.openxmlformats.org/officeDocument/2006/relationships/image" Target="media/image50.jpeg"/><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header" Target="header2.xml"/><Relationship Id="rId69" Type="http://schemas.openxmlformats.org/officeDocument/2006/relationships/image" Target="media/image47.png"/><Relationship Id="rId68" Type="http://schemas.openxmlformats.org/officeDocument/2006/relationships/image" Target="media/image46.jpeg"/><Relationship Id="rId67" Type="http://schemas.openxmlformats.org/officeDocument/2006/relationships/image" Target="media/image45.jpeg"/><Relationship Id="rId66" Type="http://schemas.openxmlformats.org/officeDocument/2006/relationships/image" Target="media/image44.jpeg"/><Relationship Id="rId65" Type="http://schemas.openxmlformats.org/officeDocument/2006/relationships/image" Target="media/image43.jpeg"/><Relationship Id="rId64" Type="http://schemas.openxmlformats.org/officeDocument/2006/relationships/image" Target="media/image42.png"/><Relationship Id="rId63" Type="http://schemas.openxmlformats.org/officeDocument/2006/relationships/image" Target="media/image41.jpeg"/><Relationship Id="rId62" Type="http://schemas.openxmlformats.org/officeDocument/2006/relationships/image" Target="media/image40.jpeg"/><Relationship Id="rId61" Type="http://schemas.openxmlformats.org/officeDocument/2006/relationships/image" Target="media/image39.png"/><Relationship Id="rId60" Type="http://schemas.openxmlformats.org/officeDocument/2006/relationships/image" Target="media/image38.jpeg"/><Relationship Id="rId6" Type="http://schemas.openxmlformats.org/officeDocument/2006/relationships/header" Target="header1.xml"/><Relationship Id="rId59" Type="http://schemas.openxmlformats.org/officeDocument/2006/relationships/image" Target="media/image37.jpeg"/><Relationship Id="rId58" Type="http://schemas.openxmlformats.org/officeDocument/2006/relationships/image" Target="media/image36.jpeg"/><Relationship Id="rId57" Type="http://schemas.openxmlformats.org/officeDocument/2006/relationships/image" Target="media/image35.png"/><Relationship Id="rId56" Type="http://schemas.openxmlformats.org/officeDocument/2006/relationships/image" Target="media/image34.jpe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jpe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footer" Target="footer1.xml"/><Relationship Id="rId49" Type="http://schemas.openxmlformats.org/officeDocument/2006/relationships/image" Target="media/image27.jpeg"/><Relationship Id="rId48" Type="http://schemas.openxmlformats.org/officeDocument/2006/relationships/image" Target="media/image26.jpeg"/><Relationship Id="rId47" Type="http://schemas.openxmlformats.org/officeDocument/2006/relationships/image" Target="media/image25.jpeg"/><Relationship Id="rId46" Type="http://schemas.openxmlformats.org/officeDocument/2006/relationships/image" Target="media/image24.jpeg"/><Relationship Id="rId45" Type="http://schemas.openxmlformats.org/officeDocument/2006/relationships/image" Target="media/image23.jpeg"/><Relationship Id="rId44" Type="http://schemas.openxmlformats.org/officeDocument/2006/relationships/image" Target="media/image22.jpeg"/><Relationship Id="rId43" Type="http://schemas.openxmlformats.org/officeDocument/2006/relationships/image" Target="media/image21.png"/><Relationship Id="rId42" Type="http://schemas.openxmlformats.org/officeDocument/2006/relationships/image" Target="media/image20.jpe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jpeg"/><Relationship Id="rId38" Type="http://schemas.openxmlformats.org/officeDocument/2006/relationships/image" Target="media/image16.png"/><Relationship Id="rId37" Type="http://schemas.openxmlformats.org/officeDocument/2006/relationships/image" Target="media/image15.jpeg"/><Relationship Id="rId36" Type="http://schemas.openxmlformats.org/officeDocument/2006/relationships/image" Target="media/image14.jpeg"/><Relationship Id="rId35" Type="http://schemas.openxmlformats.org/officeDocument/2006/relationships/image" Target="media/image13.png"/><Relationship Id="rId34" Type="http://schemas.openxmlformats.org/officeDocument/2006/relationships/image" Target="media/image12.jpeg"/><Relationship Id="rId33" Type="http://schemas.openxmlformats.org/officeDocument/2006/relationships/image" Target="media/image11.png"/><Relationship Id="rId32" Type="http://schemas.openxmlformats.org/officeDocument/2006/relationships/image" Target="media/image10.jpeg"/><Relationship Id="rId31" Type="http://schemas.openxmlformats.org/officeDocument/2006/relationships/image" Target="media/image9.jpe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jpeg"/><Relationship Id="rId28" Type="http://schemas.openxmlformats.org/officeDocument/2006/relationships/image" Target="media/image6.jpeg"/><Relationship Id="rId27" Type="http://schemas.openxmlformats.org/officeDocument/2006/relationships/image" Target="media/image5.jpeg"/><Relationship Id="rId26" Type="http://schemas.openxmlformats.org/officeDocument/2006/relationships/image" Target="media/image4.jpeg"/><Relationship Id="rId25" Type="http://schemas.openxmlformats.org/officeDocument/2006/relationships/image" Target="media/image3.jpeg"/><Relationship Id="rId24" Type="http://schemas.openxmlformats.org/officeDocument/2006/relationships/image" Target="media/image2.jpe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header" Target="header16.xml"/><Relationship Id="rId20" Type="http://schemas.openxmlformats.org/officeDocument/2006/relationships/header" Target="header15.xml"/><Relationship Id="rId2" Type="http://schemas.openxmlformats.org/officeDocument/2006/relationships/settings" Target="settings.xml"/><Relationship Id="rId19" Type="http://schemas.openxmlformats.org/officeDocument/2006/relationships/header" Target="header14.xml"/><Relationship Id="rId18" Type="http://schemas.openxmlformats.org/officeDocument/2006/relationships/header" Target="header13.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1" Type="http://schemas.openxmlformats.org/officeDocument/2006/relationships/fontTable" Target="fontTable.xml"/><Relationship Id="rId140" Type="http://schemas.openxmlformats.org/officeDocument/2006/relationships/numbering" Target="numbering.xml"/><Relationship Id="rId14" Type="http://schemas.openxmlformats.org/officeDocument/2006/relationships/header" Target="header9.xml"/><Relationship Id="rId139" Type="http://schemas.openxmlformats.org/officeDocument/2006/relationships/customXml" Target="../customXml/item1.xml"/><Relationship Id="rId138" Type="http://schemas.openxmlformats.org/officeDocument/2006/relationships/image" Target="media/image116.png"/><Relationship Id="rId137" Type="http://schemas.openxmlformats.org/officeDocument/2006/relationships/image" Target="media/image115.png"/><Relationship Id="rId136" Type="http://schemas.openxmlformats.org/officeDocument/2006/relationships/image" Target="media/image114.png"/><Relationship Id="rId135" Type="http://schemas.openxmlformats.org/officeDocument/2006/relationships/image" Target="media/image113.png"/><Relationship Id="rId134" Type="http://schemas.openxmlformats.org/officeDocument/2006/relationships/image" Target="media/image112.png"/><Relationship Id="rId133" Type="http://schemas.openxmlformats.org/officeDocument/2006/relationships/image" Target="media/image111.png"/><Relationship Id="rId132" Type="http://schemas.openxmlformats.org/officeDocument/2006/relationships/image" Target="media/image110.png"/><Relationship Id="rId131" Type="http://schemas.openxmlformats.org/officeDocument/2006/relationships/image" Target="media/image109.png"/><Relationship Id="rId130" Type="http://schemas.openxmlformats.org/officeDocument/2006/relationships/image" Target="media/image108.png"/><Relationship Id="rId13" Type="http://schemas.openxmlformats.org/officeDocument/2006/relationships/header" Target="header8.xml"/><Relationship Id="rId129" Type="http://schemas.openxmlformats.org/officeDocument/2006/relationships/image" Target="media/image107.png"/><Relationship Id="rId128" Type="http://schemas.openxmlformats.org/officeDocument/2006/relationships/image" Target="media/image106.png"/><Relationship Id="rId127" Type="http://schemas.openxmlformats.org/officeDocument/2006/relationships/image" Target="media/image105.png"/><Relationship Id="rId126" Type="http://schemas.openxmlformats.org/officeDocument/2006/relationships/image" Target="media/image104.png"/><Relationship Id="rId125" Type="http://schemas.openxmlformats.org/officeDocument/2006/relationships/image" Target="media/image103.png"/><Relationship Id="rId124" Type="http://schemas.openxmlformats.org/officeDocument/2006/relationships/image" Target="media/image102.png"/><Relationship Id="rId123" Type="http://schemas.openxmlformats.org/officeDocument/2006/relationships/image" Target="media/image101.png"/><Relationship Id="rId122" Type="http://schemas.openxmlformats.org/officeDocument/2006/relationships/image" Target="media/image100.png"/><Relationship Id="rId121" Type="http://schemas.openxmlformats.org/officeDocument/2006/relationships/image" Target="media/image99.jpeg"/><Relationship Id="rId120" Type="http://schemas.openxmlformats.org/officeDocument/2006/relationships/image" Target="media/image98.png"/><Relationship Id="rId12" Type="http://schemas.openxmlformats.org/officeDocument/2006/relationships/header" Target="header7.xml"/><Relationship Id="rId119" Type="http://schemas.openxmlformats.org/officeDocument/2006/relationships/image" Target="media/image97.jpeg"/><Relationship Id="rId118" Type="http://schemas.openxmlformats.org/officeDocument/2006/relationships/image" Target="media/image96.png"/><Relationship Id="rId117" Type="http://schemas.openxmlformats.org/officeDocument/2006/relationships/image" Target="media/image95.png"/><Relationship Id="rId116" Type="http://schemas.openxmlformats.org/officeDocument/2006/relationships/image" Target="media/image94.png"/><Relationship Id="rId115" Type="http://schemas.openxmlformats.org/officeDocument/2006/relationships/image" Target="media/image93.jpeg"/><Relationship Id="rId114" Type="http://schemas.openxmlformats.org/officeDocument/2006/relationships/image" Target="media/image92.png"/><Relationship Id="rId113" Type="http://schemas.openxmlformats.org/officeDocument/2006/relationships/image" Target="media/image91.png"/><Relationship Id="rId112" Type="http://schemas.openxmlformats.org/officeDocument/2006/relationships/image" Target="media/image90.png"/><Relationship Id="rId111" Type="http://schemas.openxmlformats.org/officeDocument/2006/relationships/image" Target="media/image89.png"/><Relationship Id="rId110" Type="http://schemas.openxmlformats.org/officeDocument/2006/relationships/image" Target="media/image88.png"/><Relationship Id="rId11" Type="http://schemas.openxmlformats.org/officeDocument/2006/relationships/header" Target="header6.xml"/><Relationship Id="rId109" Type="http://schemas.openxmlformats.org/officeDocument/2006/relationships/image" Target="media/image87.png"/><Relationship Id="rId108" Type="http://schemas.openxmlformats.org/officeDocument/2006/relationships/image" Target="media/image86.png"/><Relationship Id="rId107" Type="http://schemas.openxmlformats.org/officeDocument/2006/relationships/image" Target="media/image85.png"/><Relationship Id="rId106" Type="http://schemas.openxmlformats.org/officeDocument/2006/relationships/image" Target="media/image84.png"/><Relationship Id="rId105" Type="http://schemas.openxmlformats.org/officeDocument/2006/relationships/image" Target="media/image83.png"/><Relationship Id="rId104" Type="http://schemas.openxmlformats.org/officeDocument/2006/relationships/image" Target="media/image82.png"/><Relationship Id="rId103" Type="http://schemas.openxmlformats.org/officeDocument/2006/relationships/image" Target="media/image81.png"/><Relationship Id="rId102" Type="http://schemas.openxmlformats.org/officeDocument/2006/relationships/image" Target="media/image80.png"/><Relationship Id="rId101" Type="http://schemas.openxmlformats.org/officeDocument/2006/relationships/image" Target="media/image79.png"/><Relationship Id="rId100" Type="http://schemas.openxmlformats.org/officeDocument/2006/relationships/image" Target="media/image78.png"/><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ScaleCrop>false</ScaleCrop>
  <LinksUpToDate>false</LinksUpToDate>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2025-10-22T02:13:00Z</dcterms:created>
  <dc:creator>Hp</dc:creator>
  <cp:lastModifiedBy>MCA Barnali</cp:lastModifiedBy>
  <dcterms:modified xsi:type="dcterms:W3CDTF">2025-10-22T03:12:59Z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2025-10-22T00:00:00Z</vt:filetime>
  </property>
  <property fmtid="{D5CDD505-2E9C-101B-9397-08002B2CF9AE}" pid="3" name="LastSaved">
    <vt:filetime>2025-10-22T00:00:00Z</vt:filetime>
  </property>
  <property fmtid="{D5CDD505-2E9C-101B-9397-08002B2CF9AE}" pid="4" name="Producer">
    <vt:lpwstr>iLovePDF</vt:lpwstr>
  </property>
  <property fmtid="{D5CDD505-2E9C-101B-9397-08002B2CF9AE}" pid="5" name="KSOProductBuildVer">
    <vt:lpwstr>1033-12.2.0.13359</vt:lpwstr>
  </property>
  <property fmtid="{D5CDD505-2E9C-101B-9397-08002B2CF9AE}" pid="6" name="ICV">
    <vt:lpwstr>A86517F1BDD14C5CA4D2341E34C4D0B2_13</vt:lpwstr>
  </property>
</Properties>
</file>