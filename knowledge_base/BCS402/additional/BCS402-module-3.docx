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932D5">
      <w:pPr>
        <w:pStyle w:val="6"/>
        <w:spacing w:line="57" w:lineRule="exact"/>
        <w:ind w:left="638"/>
        <w:rPr>
          <w:rFonts w:hint="default" w:ascii="Times New Roman" w:hAnsi="Times New Roman" w:cs="Times New Roman"/>
          <w:position w:val="0"/>
          <w:sz w:val="5"/>
        </w:rPr>
      </w:pPr>
      <w:r>
        <w:rPr>
          <w:rFonts w:hint="default" w:ascii="Times New Roman" w:hAnsi="Times New Roman" w:cs="Times New Roman"/>
          <w:position w:val="0"/>
          <w:sz w:val="5"/>
        </w:rPr>
        <mc:AlternateContent>
          <mc:Choice Requires="wpg">
            <w:drawing>
              <wp:inline distT="0" distB="0" distL="0" distR="0">
                <wp:extent cx="5312410" cy="36830"/>
                <wp:effectExtent l="0" t="0" r="0" b="0"/>
                <wp:docPr id="6" name="Group 6"/>
                <wp:cNvGraphicFramePr/>
                <a:graphic xmlns:a="http://schemas.openxmlformats.org/drawingml/2006/main">
                  <a:graphicData uri="http://schemas.microsoft.com/office/word/2010/wordprocessingGroup">
                    <wpg:wgp>
                      <wpg:cNvGrpSpPr/>
                      <wpg:grpSpPr>
                        <a:xfrm>
                          <a:off x="0" y="0"/>
                          <a:ext cx="5312410" cy="36830"/>
                          <a:chOff x="0" y="0"/>
                          <a:chExt cx="5312410" cy="36830"/>
                        </a:xfrm>
                      </wpg:grpSpPr>
                      <wps:wsp>
                        <wps:cNvPr id="7" name="Graphic 7"/>
                        <wps:cNvSpPr/>
                        <wps:spPr>
                          <a:xfrm>
                            <a:off x="0" y="0"/>
                            <a:ext cx="5312410" cy="36830"/>
                          </a:xfrm>
                          <a:custGeom>
                            <a:avLst/>
                            <a:gdLst/>
                            <a:ahLst/>
                            <a:cxnLst/>
                            <a:rect l="l" t="t" r="r" b="b"/>
                            <a:pathLst>
                              <a:path w="5312410" h="36830">
                                <a:moveTo>
                                  <a:pt x="5312029" y="27444"/>
                                </a:moveTo>
                                <a:lnTo>
                                  <a:pt x="0" y="27444"/>
                                </a:lnTo>
                                <a:lnTo>
                                  <a:pt x="0" y="36576"/>
                                </a:lnTo>
                                <a:lnTo>
                                  <a:pt x="5312029" y="36576"/>
                                </a:lnTo>
                                <a:lnTo>
                                  <a:pt x="5312029" y="27444"/>
                                </a:lnTo>
                                <a:close/>
                              </a:path>
                              <a:path w="5312410" h="36830">
                                <a:moveTo>
                                  <a:pt x="5312029" y="0"/>
                                </a:moveTo>
                                <a:lnTo>
                                  <a:pt x="0" y="0"/>
                                </a:lnTo>
                                <a:lnTo>
                                  <a:pt x="0" y="18288"/>
                                </a:lnTo>
                                <a:lnTo>
                                  <a:pt x="5312029" y="18288"/>
                                </a:lnTo>
                                <a:lnTo>
                                  <a:pt x="5312029"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9pt;width:418.3pt;" coordsize="5312410,36830" o:gfxdata="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akB3r1AAAAAMB&#10;AAAPAAAAAAAAAAEAIAAAACIAAABkcnMvZG93bnJldi54bWxQSwECFAAUAAAACACHTuJAtRGzEZEC&#10;AAAbBwAADgAAAAAAAAABACAAAAAjAQAAZHJzL2Uyb0RvYy54bWxQSwUGAAAAAAYABgBZAQAAJgYA&#10;AAAA&#10;">
                <o:lock v:ext="edit" aspectratio="f"/>
                <v:shape id="Graphic 7" o:spid="_x0000_s1026" o:spt="100" style="position:absolute;left:0;top:0;height:36830;width:5312410;" fillcolor="#000000" filled="t" stroked="f" coordsize="5312410,36830" o:gfxdata="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7H73K8AAAA&#10;2gAAAA8AAAAAAAAAAQAgAAAAIgAAAGRycy9kb3ducmV2LnhtbFBLAQIUABQAAAAIAIdO4kAzLwWe&#10;OwAAADkAAAAQAAAAAAAAAAEAIAAAAAsBAABkcnMvc2hhcGV4bWwueG1sUEsFBgAAAAAGAAYAWwEA&#10;ALUDAAAAAA==&#10;" path="m5312029,27444l0,27444,0,36576,5312029,36576,5312029,27444xem5312029,0l0,0,0,18288,5312029,18288,5312029,0xe">
                  <v:fill on="t" focussize="0,0"/>
                  <v:stroke on="f"/>
                  <v:imagedata o:title=""/>
                  <o:lock v:ext="edit" aspectratio="f"/>
                  <v:textbox inset="0mm,0mm,0mm,0mm"/>
                </v:shape>
                <w10:wrap type="none"/>
                <w10:anchorlock/>
              </v:group>
            </w:pict>
          </mc:Fallback>
        </mc:AlternateContent>
      </w:r>
    </w:p>
    <w:p w14:paraId="74833F73">
      <w:pPr>
        <w:pStyle w:val="2"/>
        <w:ind w:right="303" w:firstLine="0"/>
        <w:jc w:val="center"/>
        <w:rPr>
          <w:rFonts w:hint="default" w:ascii="Times New Roman" w:hAnsi="Times New Roman" w:cs="Times New Roman"/>
        </w:rPr>
      </w:pPr>
      <w:r>
        <w:rPr>
          <w:rFonts w:hint="default" w:ascii="Times New Roman" w:hAnsi="Times New Roman" w:cs="Times New Roman"/>
        </w:rPr>
        <w:t>MODULE-</w:t>
      </w:r>
      <w:r>
        <w:rPr>
          <w:rFonts w:hint="default" w:ascii="Times New Roman" w:hAnsi="Times New Roman" w:cs="Times New Roman"/>
          <w:spacing w:val="-10"/>
        </w:rPr>
        <w:t>3</w:t>
      </w:r>
    </w:p>
    <w:p w14:paraId="5346657D">
      <w:pPr>
        <w:pStyle w:val="6"/>
        <w:spacing w:before="102"/>
        <w:rPr>
          <w:rFonts w:hint="default" w:ascii="Times New Roman" w:hAnsi="Times New Roman" w:cs="Times New Roman"/>
          <w:b/>
        </w:rPr>
      </w:pPr>
    </w:p>
    <w:p w14:paraId="14E4BD92">
      <w:pPr>
        <w:spacing w:before="0"/>
        <w:ind w:left="81" w:right="0" w:hanging="15"/>
        <w:jc w:val="left"/>
        <w:rPr>
          <w:rFonts w:hint="default" w:ascii="Times New Roman" w:hAnsi="Times New Roman" w:cs="Times New Roman"/>
          <w:b/>
          <w:sz w:val="28"/>
        </w:rPr>
      </w:pPr>
      <w:r>
        <w:rPr>
          <w:rFonts w:hint="default" w:ascii="Times New Roman" w:hAnsi="Times New Roman" w:cs="Times New Roman"/>
          <w:b/>
          <w:sz w:val="28"/>
        </w:rPr>
        <w:t>C</w:t>
      </w:r>
      <w:r>
        <w:rPr>
          <w:rFonts w:hint="default" w:ascii="Times New Roman" w:hAnsi="Times New Roman" w:cs="Times New Roman"/>
          <w:b/>
          <w:spacing w:val="-1"/>
          <w:sz w:val="28"/>
        </w:rPr>
        <w:t xml:space="preserve"> </w:t>
      </w:r>
      <w:r>
        <w:rPr>
          <w:rFonts w:hint="default" w:ascii="Times New Roman" w:hAnsi="Times New Roman" w:cs="Times New Roman"/>
          <w:b/>
          <w:sz w:val="28"/>
        </w:rPr>
        <w:t>Compilers</w:t>
      </w:r>
      <w:r>
        <w:rPr>
          <w:rFonts w:hint="default" w:ascii="Times New Roman" w:hAnsi="Times New Roman" w:cs="Times New Roman"/>
          <w:b/>
          <w:spacing w:val="-1"/>
          <w:sz w:val="28"/>
        </w:rPr>
        <w:t xml:space="preserve"> </w:t>
      </w:r>
      <w:r>
        <w:rPr>
          <w:rFonts w:hint="default" w:ascii="Times New Roman" w:hAnsi="Times New Roman" w:cs="Times New Roman"/>
          <w:b/>
          <w:sz w:val="28"/>
        </w:rPr>
        <w:t>and</w:t>
      </w:r>
      <w:r>
        <w:rPr>
          <w:rFonts w:hint="default" w:ascii="Times New Roman" w:hAnsi="Times New Roman" w:cs="Times New Roman"/>
          <w:b/>
          <w:spacing w:val="-1"/>
          <w:sz w:val="28"/>
        </w:rPr>
        <w:t xml:space="preserve"> </w:t>
      </w:r>
      <w:r>
        <w:rPr>
          <w:rFonts w:hint="default" w:ascii="Times New Roman" w:hAnsi="Times New Roman" w:cs="Times New Roman"/>
          <w:b/>
          <w:sz w:val="28"/>
        </w:rPr>
        <w:t>Optimization:</w:t>
      </w:r>
      <w:r>
        <w:rPr>
          <w:rFonts w:hint="default" w:ascii="Times New Roman" w:hAnsi="Times New Roman" w:cs="Times New Roman"/>
          <w:b/>
          <w:spacing w:val="-2"/>
          <w:sz w:val="28"/>
        </w:rPr>
        <w:t xml:space="preserve"> </w:t>
      </w:r>
      <w:r>
        <w:rPr>
          <w:rFonts w:hint="default" w:ascii="Times New Roman" w:hAnsi="Times New Roman" w:cs="Times New Roman"/>
          <w:b/>
          <w:sz w:val="28"/>
        </w:rPr>
        <w:t>Basic</w:t>
      </w:r>
      <w:r>
        <w:rPr>
          <w:rFonts w:hint="default" w:ascii="Times New Roman" w:hAnsi="Times New Roman" w:cs="Times New Roman"/>
          <w:b/>
          <w:spacing w:val="-1"/>
          <w:sz w:val="28"/>
        </w:rPr>
        <w:t xml:space="preserve"> </w:t>
      </w:r>
      <w:r>
        <w:rPr>
          <w:rFonts w:hint="default" w:ascii="Times New Roman" w:hAnsi="Times New Roman" w:cs="Times New Roman"/>
          <w:b/>
          <w:sz w:val="28"/>
        </w:rPr>
        <w:t>C</w:t>
      </w:r>
      <w:r>
        <w:rPr>
          <w:rFonts w:hint="default" w:ascii="Times New Roman" w:hAnsi="Times New Roman" w:cs="Times New Roman"/>
          <w:b/>
          <w:spacing w:val="-1"/>
          <w:sz w:val="28"/>
        </w:rPr>
        <w:t xml:space="preserve"> </w:t>
      </w:r>
      <w:r>
        <w:rPr>
          <w:rFonts w:hint="default" w:ascii="Times New Roman" w:hAnsi="Times New Roman" w:cs="Times New Roman"/>
          <w:b/>
          <w:sz w:val="28"/>
        </w:rPr>
        <w:t>Data</w:t>
      </w:r>
      <w:r>
        <w:rPr>
          <w:rFonts w:hint="default" w:ascii="Times New Roman" w:hAnsi="Times New Roman" w:cs="Times New Roman"/>
          <w:b/>
          <w:spacing w:val="-1"/>
          <w:sz w:val="28"/>
        </w:rPr>
        <w:t xml:space="preserve"> </w:t>
      </w:r>
      <w:r>
        <w:rPr>
          <w:rFonts w:hint="default" w:ascii="Times New Roman" w:hAnsi="Times New Roman" w:cs="Times New Roman"/>
          <w:b/>
          <w:sz w:val="28"/>
        </w:rPr>
        <w:t>Types,</w:t>
      </w:r>
      <w:r>
        <w:rPr>
          <w:rFonts w:hint="default" w:ascii="Times New Roman" w:hAnsi="Times New Roman" w:cs="Times New Roman"/>
          <w:b/>
          <w:spacing w:val="-1"/>
          <w:sz w:val="28"/>
        </w:rPr>
        <w:t xml:space="preserve"> </w:t>
      </w:r>
      <w:r>
        <w:rPr>
          <w:rFonts w:hint="default" w:ascii="Times New Roman" w:hAnsi="Times New Roman" w:cs="Times New Roman"/>
          <w:b/>
          <w:sz w:val="28"/>
        </w:rPr>
        <w:t>C</w:t>
      </w:r>
      <w:r>
        <w:rPr>
          <w:rFonts w:hint="default" w:ascii="Times New Roman" w:hAnsi="Times New Roman" w:cs="Times New Roman"/>
          <w:b/>
          <w:spacing w:val="-1"/>
          <w:sz w:val="28"/>
        </w:rPr>
        <w:t xml:space="preserve"> </w:t>
      </w:r>
      <w:r>
        <w:rPr>
          <w:rFonts w:hint="default" w:ascii="Times New Roman" w:hAnsi="Times New Roman" w:cs="Times New Roman"/>
          <w:b/>
          <w:sz w:val="28"/>
        </w:rPr>
        <w:t>Looping Structures,</w:t>
      </w:r>
      <w:r>
        <w:rPr>
          <w:rFonts w:hint="default" w:ascii="Times New Roman" w:hAnsi="Times New Roman" w:cs="Times New Roman"/>
          <w:b/>
          <w:spacing w:val="-1"/>
          <w:sz w:val="28"/>
        </w:rPr>
        <w:t xml:space="preserve"> </w:t>
      </w:r>
      <w:r>
        <w:rPr>
          <w:rFonts w:hint="default" w:ascii="Times New Roman" w:hAnsi="Times New Roman" w:cs="Times New Roman"/>
          <w:b/>
          <w:sz w:val="28"/>
        </w:rPr>
        <w:t>Register Allocation, Function</w:t>
      </w:r>
    </w:p>
    <w:p w14:paraId="50CF3E7A">
      <w:pPr>
        <w:spacing w:before="0"/>
        <w:ind w:left="67" w:right="4636" w:firstLine="0"/>
        <w:jc w:val="left"/>
        <w:rPr>
          <w:rFonts w:hint="default" w:ascii="Times New Roman" w:hAnsi="Times New Roman" w:cs="Times New Roman"/>
          <w:b/>
          <w:sz w:val="28"/>
        </w:rPr>
      </w:pPr>
      <w:r>
        <w:rPr>
          <w:rFonts w:hint="default" w:ascii="Times New Roman" w:hAnsi="Times New Roman" w:cs="Times New Roman"/>
          <w:b/>
          <w:sz w:val="28"/>
        </w:rPr>
        <w:t>Calls,</w:t>
      </w:r>
      <w:r>
        <w:rPr>
          <w:rFonts w:hint="default" w:ascii="Times New Roman" w:hAnsi="Times New Roman" w:cs="Times New Roman"/>
          <w:b/>
          <w:spacing w:val="-8"/>
          <w:sz w:val="28"/>
        </w:rPr>
        <w:t xml:space="preserve"> </w:t>
      </w:r>
      <w:r>
        <w:rPr>
          <w:rFonts w:hint="default" w:ascii="Times New Roman" w:hAnsi="Times New Roman" w:cs="Times New Roman"/>
          <w:b/>
          <w:sz w:val="28"/>
        </w:rPr>
        <w:t>Pointer</w:t>
      </w:r>
      <w:r>
        <w:rPr>
          <w:rFonts w:hint="default" w:ascii="Times New Roman" w:hAnsi="Times New Roman" w:cs="Times New Roman"/>
          <w:b/>
          <w:spacing w:val="-8"/>
          <w:sz w:val="28"/>
        </w:rPr>
        <w:t xml:space="preserve"> </w:t>
      </w:r>
      <w:r>
        <w:rPr>
          <w:rFonts w:hint="default" w:ascii="Times New Roman" w:hAnsi="Times New Roman" w:cs="Times New Roman"/>
          <w:b/>
          <w:sz w:val="28"/>
        </w:rPr>
        <w:t>Aliasing,</w:t>
      </w:r>
      <w:r>
        <w:rPr>
          <w:rFonts w:hint="default" w:ascii="Times New Roman" w:hAnsi="Times New Roman" w:cs="Times New Roman"/>
          <w:b/>
          <w:spacing w:val="-9"/>
          <w:sz w:val="28"/>
        </w:rPr>
        <w:t xml:space="preserve"> </w:t>
      </w:r>
      <w:r>
        <w:rPr>
          <w:rFonts w:hint="default" w:ascii="Times New Roman" w:hAnsi="Times New Roman" w:cs="Times New Roman"/>
          <w:b/>
          <w:sz w:val="28"/>
        </w:rPr>
        <w:t>Portability</w:t>
      </w:r>
      <w:r>
        <w:rPr>
          <w:rFonts w:hint="default" w:ascii="Times New Roman" w:hAnsi="Times New Roman" w:cs="Times New Roman"/>
          <w:b/>
          <w:spacing w:val="-9"/>
          <w:sz w:val="28"/>
        </w:rPr>
        <w:t xml:space="preserve"> </w:t>
      </w:r>
      <w:r>
        <w:rPr>
          <w:rFonts w:hint="default" w:ascii="Times New Roman" w:hAnsi="Times New Roman" w:cs="Times New Roman"/>
          <w:b/>
          <w:sz w:val="28"/>
        </w:rPr>
        <w:t>Issues. Textbook 1: Chapter 5.1 to 5.7 and 5.13 RBT: L1, L2, L3</w:t>
      </w:r>
    </w:p>
    <w:p w14:paraId="29075A5B">
      <w:pPr>
        <w:pStyle w:val="6"/>
        <w:spacing w:before="2"/>
        <w:rPr>
          <w:rFonts w:hint="default" w:ascii="Times New Roman" w:hAnsi="Times New Roman" w:cs="Times New Roman"/>
          <w:b/>
        </w:rPr>
      </w:pPr>
    </w:p>
    <w:p w14:paraId="57AE7650">
      <w:pPr>
        <w:pStyle w:val="3"/>
        <w:numPr>
          <w:ilvl w:val="1"/>
          <w:numId w:val="1"/>
        </w:numPr>
        <w:tabs>
          <w:tab w:val="left" w:pos="522"/>
        </w:tabs>
        <w:spacing w:before="0" w:after="0" w:line="439" w:lineRule="exact"/>
        <w:ind w:left="522" w:right="0" w:hanging="455"/>
        <w:jc w:val="left"/>
        <w:rPr>
          <w:rFonts w:hint="default" w:ascii="Times New Roman" w:hAnsi="Times New Roman" w:cs="Times New Roman"/>
        </w:rPr>
      </w:pPr>
      <w:r>
        <w:rPr>
          <w:rFonts w:hint="default" w:ascii="Times New Roman" w:hAnsi="Times New Roman" w:cs="Times New Roman"/>
          <w:spacing w:val="-3"/>
          <w:u w:val="single"/>
        </w:rPr>
        <w:t xml:space="preserve"> </w:t>
      </w:r>
      <w:r>
        <w:rPr>
          <w:rFonts w:hint="default" w:ascii="Times New Roman" w:hAnsi="Times New Roman" w:cs="Times New Roman"/>
          <w:u w:val="single"/>
        </w:rPr>
        <w:t>​Overview</w:t>
      </w:r>
      <w:r>
        <w:rPr>
          <w:rFonts w:hint="default" w:ascii="Times New Roman" w:hAnsi="Times New Roman" w:cs="Times New Roman"/>
          <w:spacing w:val="-1"/>
          <w:u w:val="single"/>
        </w:rPr>
        <w:t xml:space="preserve"> </w:t>
      </w:r>
      <w:r>
        <w:rPr>
          <w:rFonts w:hint="default" w:ascii="Times New Roman" w:hAnsi="Times New Roman" w:cs="Times New Roman"/>
          <w:u w:val="single"/>
        </w:rPr>
        <w:t>of</w:t>
      </w:r>
      <w:r>
        <w:rPr>
          <w:rFonts w:hint="default" w:ascii="Times New Roman" w:hAnsi="Times New Roman" w:cs="Times New Roman"/>
          <w:spacing w:val="-2"/>
          <w:u w:val="single"/>
        </w:rPr>
        <w:t xml:space="preserve"> </w:t>
      </w:r>
      <w:r>
        <w:rPr>
          <w:rFonts w:hint="default" w:ascii="Times New Roman" w:hAnsi="Times New Roman" w:cs="Times New Roman"/>
          <w:u w:val="single"/>
        </w:rPr>
        <w:t>C</w:t>
      </w:r>
      <w:r>
        <w:rPr>
          <w:rFonts w:hint="default" w:ascii="Times New Roman" w:hAnsi="Times New Roman" w:cs="Times New Roman"/>
          <w:spacing w:val="-2"/>
          <w:u w:val="single"/>
        </w:rPr>
        <w:t xml:space="preserve"> </w:t>
      </w:r>
      <w:r>
        <w:rPr>
          <w:rFonts w:hint="default" w:ascii="Times New Roman" w:hAnsi="Times New Roman" w:cs="Times New Roman"/>
          <w:u w:val="single"/>
        </w:rPr>
        <w:t>Compilers</w:t>
      </w:r>
      <w:r>
        <w:rPr>
          <w:rFonts w:hint="default" w:ascii="Times New Roman" w:hAnsi="Times New Roman" w:cs="Times New Roman"/>
          <w:spacing w:val="-2"/>
          <w:u w:val="single"/>
        </w:rPr>
        <w:t xml:space="preserve"> </w:t>
      </w:r>
      <w:r>
        <w:rPr>
          <w:rFonts w:hint="default" w:ascii="Times New Roman" w:hAnsi="Times New Roman" w:cs="Times New Roman"/>
          <w:u w:val="single"/>
        </w:rPr>
        <w:t xml:space="preserve">and </w:t>
      </w:r>
      <w:r>
        <w:rPr>
          <w:rFonts w:hint="default" w:ascii="Times New Roman" w:hAnsi="Times New Roman" w:cs="Times New Roman"/>
          <w:spacing w:val="-2"/>
          <w:u w:val="single"/>
        </w:rPr>
        <w:t>Optimization:</w:t>
      </w:r>
    </w:p>
    <w:p w14:paraId="5D9555CF">
      <w:pPr>
        <w:pStyle w:val="6"/>
        <w:ind w:left="81" w:right="174" w:hanging="15"/>
        <w:jc w:val="both"/>
        <w:rPr>
          <w:rFonts w:hint="default" w:ascii="Times New Roman" w:hAnsi="Times New Roman" w:cs="Times New Roman"/>
        </w:rPr>
      </w:pPr>
      <w:r>
        <w:rPr>
          <w:rFonts w:hint="default" w:ascii="Times New Roman" w:hAnsi="Times New Roman" w:cs="Times New Roman"/>
        </w:rPr>
        <w:t>Optimizing</w:t>
      </w:r>
      <w:r>
        <w:rPr>
          <w:rFonts w:hint="default" w:ascii="Times New Roman" w:hAnsi="Times New Roman" w:cs="Times New Roman"/>
          <w:spacing w:val="-1"/>
        </w:rPr>
        <w:t xml:space="preserve"> </w:t>
      </w:r>
      <w:r>
        <w:rPr>
          <w:rFonts w:hint="default" w:ascii="Times New Roman" w:hAnsi="Times New Roman" w:cs="Times New Roman"/>
        </w:rPr>
        <w:t>code</w:t>
      </w:r>
      <w:r>
        <w:rPr>
          <w:rFonts w:hint="default" w:ascii="Times New Roman" w:hAnsi="Times New Roman" w:cs="Times New Roman"/>
          <w:spacing w:val="-2"/>
        </w:rPr>
        <w:t xml:space="preserve"> </w:t>
      </w:r>
      <w:r>
        <w:rPr>
          <w:rFonts w:hint="default" w:ascii="Times New Roman" w:hAnsi="Times New Roman" w:cs="Times New Roman"/>
        </w:rPr>
        <w:t>takes</w:t>
      </w:r>
      <w:r>
        <w:rPr>
          <w:rFonts w:hint="default" w:ascii="Times New Roman" w:hAnsi="Times New Roman" w:cs="Times New Roman"/>
          <w:spacing w:val="-1"/>
        </w:rPr>
        <w:t xml:space="preserve"> </w:t>
      </w:r>
      <w:r>
        <w:rPr>
          <w:rFonts w:hint="default" w:ascii="Times New Roman" w:hAnsi="Times New Roman" w:cs="Times New Roman"/>
        </w:rPr>
        <w:t>time</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reduces</w:t>
      </w:r>
      <w:r>
        <w:rPr>
          <w:rFonts w:hint="default" w:ascii="Times New Roman" w:hAnsi="Times New Roman" w:cs="Times New Roman"/>
          <w:spacing w:val="-1"/>
        </w:rPr>
        <w:t xml:space="preserve"> </w:t>
      </w:r>
      <w:r>
        <w:rPr>
          <w:rFonts w:hint="default" w:ascii="Times New Roman" w:hAnsi="Times New Roman" w:cs="Times New Roman"/>
        </w:rPr>
        <w:t>source</w:t>
      </w:r>
      <w:r>
        <w:rPr>
          <w:rFonts w:hint="default" w:ascii="Times New Roman" w:hAnsi="Times New Roman" w:cs="Times New Roman"/>
          <w:spacing w:val="-2"/>
        </w:rPr>
        <w:t xml:space="preserve"> </w:t>
      </w:r>
      <w:r>
        <w:rPr>
          <w:rFonts w:hint="default" w:ascii="Times New Roman" w:hAnsi="Times New Roman" w:cs="Times New Roman"/>
        </w:rPr>
        <w:t>code</w:t>
      </w:r>
      <w:r>
        <w:rPr>
          <w:rFonts w:hint="default" w:ascii="Times New Roman" w:hAnsi="Times New Roman" w:cs="Times New Roman"/>
          <w:spacing w:val="-2"/>
        </w:rPr>
        <w:t xml:space="preserve"> </w:t>
      </w:r>
      <w:r>
        <w:rPr>
          <w:rFonts w:hint="default" w:ascii="Times New Roman" w:hAnsi="Times New Roman" w:cs="Times New Roman"/>
        </w:rPr>
        <w:t>readability.therefore</w:t>
      </w:r>
      <w:r>
        <w:rPr>
          <w:rFonts w:hint="default" w:ascii="Times New Roman" w:hAnsi="Times New Roman" w:cs="Times New Roman"/>
          <w:spacing w:val="-1"/>
        </w:rPr>
        <w:t xml:space="preserve"> </w:t>
      </w:r>
      <w:r>
        <w:rPr>
          <w:rFonts w:hint="default" w:ascii="Times New Roman" w:hAnsi="Times New Roman" w:cs="Times New Roman"/>
        </w:rPr>
        <w:t>it’s</w:t>
      </w:r>
      <w:r>
        <w:rPr>
          <w:rFonts w:hint="default" w:ascii="Times New Roman" w:hAnsi="Times New Roman" w:cs="Times New Roman"/>
          <w:spacing w:val="-1"/>
        </w:rPr>
        <w:t xml:space="preserve"> </w:t>
      </w:r>
      <w:r>
        <w:rPr>
          <w:rFonts w:hint="default" w:ascii="Times New Roman" w:hAnsi="Times New Roman" w:cs="Times New Roman"/>
        </w:rPr>
        <w:t>only worth optimizing functions that are frequently executed and important for performance.C compilers have to translate our C function literally into assembler so that it works for all possible inputs.</w:t>
      </w:r>
    </w:p>
    <w:p w14:paraId="7451DDAB">
      <w:pPr>
        <w:pStyle w:val="6"/>
        <w:ind w:left="81" w:right="172" w:hanging="15"/>
        <w:jc w:val="both"/>
        <w:rPr>
          <w:rFonts w:hint="default" w:ascii="Times New Roman" w:hAnsi="Times New Roman" w:cs="Times New Roman"/>
        </w:rPr>
      </w:pPr>
      <w:r>
        <w:rPr>
          <w:rFonts w:hint="default" w:ascii="Times New Roman" w:hAnsi="Times New Roman" w:cs="Times New Roman"/>
        </w:rPr>
        <w:t>To write efficient C code, we must be aware of areas where the C compiler has to be</w:t>
      </w:r>
      <w:r>
        <w:rPr>
          <w:rFonts w:hint="default" w:ascii="Times New Roman" w:hAnsi="Times New Roman" w:cs="Times New Roman"/>
          <w:spacing w:val="-4"/>
        </w:rPr>
        <w:t xml:space="preserve"> </w:t>
      </w:r>
      <w:r>
        <w:rPr>
          <w:rFonts w:hint="default" w:ascii="Times New Roman" w:hAnsi="Times New Roman" w:cs="Times New Roman"/>
        </w:rPr>
        <w:t>conservative,</w:t>
      </w:r>
      <w:r>
        <w:rPr>
          <w:rFonts w:hint="default" w:ascii="Times New Roman" w:hAnsi="Times New Roman" w:cs="Times New Roman"/>
          <w:spacing w:val="-4"/>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limits</w:t>
      </w:r>
      <w:r>
        <w:rPr>
          <w:rFonts w:hint="default" w:ascii="Times New Roman" w:hAnsi="Times New Roman" w:cs="Times New Roman"/>
          <w:spacing w:val="-2"/>
        </w:rPr>
        <w:t xml:space="preserve"> </w:t>
      </w:r>
      <w:r>
        <w:rPr>
          <w:rFonts w:hint="default" w:ascii="Times New Roman" w:hAnsi="Times New Roman" w:cs="Times New Roman"/>
        </w:rPr>
        <w:t>of</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processor</w:t>
      </w:r>
      <w:r>
        <w:rPr>
          <w:rFonts w:hint="default" w:ascii="Times New Roman" w:hAnsi="Times New Roman" w:cs="Times New Roman"/>
          <w:spacing w:val="-2"/>
        </w:rPr>
        <w:t xml:space="preserve"> </w:t>
      </w:r>
      <w:r>
        <w:rPr>
          <w:rFonts w:hint="default" w:ascii="Times New Roman" w:hAnsi="Times New Roman" w:cs="Times New Roman"/>
        </w:rPr>
        <w:t>architecture</w:t>
      </w:r>
      <w:r>
        <w:rPr>
          <w:rFonts w:hint="default" w:ascii="Times New Roman" w:hAnsi="Times New Roman" w:cs="Times New Roman"/>
          <w:spacing w:val="-4"/>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C</w:t>
      </w:r>
      <w:r>
        <w:rPr>
          <w:rFonts w:hint="default" w:ascii="Times New Roman" w:hAnsi="Times New Roman" w:cs="Times New Roman"/>
          <w:spacing w:val="-4"/>
        </w:rPr>
        <w:t xml:space="preserve"> </w:t>
      </w:r>
      <w:r>
        <w:rPr>
          <w:rFonts w:hint="default" w:ascii="Times New Roman" w:hAnsi="Times New Roman" w:cs="Times New Roman"/>
        </w:rPr>
        <w:t>compiler</w:t>
      </w:r>
      <w:r>
        <w:rPr>
          <w:rFonts w:hint="default" w:ascii="Times New Roman" w:hAnsi="Times New Roman" w:cs="Times New Roman"/>
          <w:spacing w:val="-2"/>
        </w:rPr>
        <w:t xml:space="preserve"> </w:t>
      </w:r>
      <w:r>
        <w:rPr>
          <w:rFonts w:hint="default" w:ascii="Times New Roman" w:hAnsi="Times New Roman" w:cs="Times New Roman"/>
        </w:rPr>
        <w:t>is</w:t>
      </w:r>
      <w:r>
        <w:rPr>
          <w:rFonts w:hint="default" w:ascii="Times New Roman" w:hAnsi="Times New Roman" w:cs="Times New Roman"/>
          <w:spacing w:val="-3"/>
        </w:rPr>
        <w:t xml:space="preserve"> </w:t>
      </w:r>
      <w:r>
        <w:rPr>
          <w:rFonts w:hint="default" w:ascii="Times New Roman" w:hAnsi="Times New Roman" w:cs="Times New Roman"/>
        </w:rPr>
        <w:t>mapping to, and the limits of a specific C compiler.</w:t>
      </w:r>
    </w:p>
    <w:p w14:paraId="08F55453">
      <w:pPr>
        <w:pStyle w:val="6"/>
        <w:spacing w:line="341" w:lineRule="exact"/>
        <w:ind w:left="67"/>
        <w:jc w:val="both"/>
        <w:rPr>
          <w:rFonts w:hint="default" w:ascii="Times New Roman" w:hAnsi="Times New Roman" w:cs="Times New Roman"/>
        </w:rPr>
      </w:pPr>
      <w:r>
        <w:rPr>
          <w:rFonts w:hint="default" w:ascii="Times New Roman" w:hAnsi="Times New Roman" w:cs="Times New Roman"/>
        </w:rPr>
        <w:t>Most</w:t>
      </w:r>
      <w:r>
        <w:rPr>
          <w:rFonts w:hint="default" w:ascii="Times New Roman" w:hAnsi="Times New Roman" w:cs="Times New Roman"/>
          <w:spacing w:val="-6"/>
        </w:rPr>
        <w:t xml:space="preserve"> </w:t>
      </w:r>
      <w:r>
        <w:rPr>
          <w:rFonts w:hint="default" w:ascii="Times New Roman" w:hAnsi="Times New Roman" w:cs="Times New Roman"/>
        </w:rPr>
        <w:t>common</w:t>
      </w:r>
      <w:r>
        <w:rPr>
          <w:rFonts w:hint="default" w:ascii="Times New Roman" w:hAnsi="Times New Roman" w:cs="Times New Roman"/>
          <w:spacing w:val="-4"/>
        </w:rPr>
        <w:t xml:space="preserve"> </w:t>
      </w:r>
      <w:r>
        <w:rPr>
          <w:rFonts w:hint="default" w:ascii="Times New Roman" w:hAnsi="Times New Roman" w:cs="Times New Roman"/>
        </w:rPr>
        <w:t>c</w:t>
      </w:r>
      <w:r>
        <w:rPr>
          <w:rFonts w:hint="default" w:ascii="Times New Roman" w:hAnsi="Times New Roman" w:cs="Times New Roman"/>
          <w:spacing w:val="-5"/>
        </w:rPr>
        <w:t xml:space="preserve"> </w:t>
      </w:r>
      <w:r>
        <w:rPr>
          <w:rFonts w:hint="default" w:ascii="Times New Roman" w:hAnsi="Times New Roman" w:cs="Times New Roman"/>
        </w:rPr>
        <w:t>compilers</w:t>
      </w:r>
      <w:r>
        <w:rPr>
          <w:rFonts w:hint="default" w:ascii="Times New Roman" w:hAnsi="Times New Roman" w:cs="Times New Roman"/>
          <w:spacing w:val="-4"/>
        </w:rPr>
        <w:t xml:space="preserve"> </w:t>
      </w:r>
      <w:r>
        <w:rPr>
          <w:rFonts w:hint="default" w:ascii="Times New Roman" w:hAnsi="Times New Roman" w:cs="Times New Roman"/>
          <w:spacing w:val="-5"/>
        </w:rPr>
        <w:t>are</w:t>
      </w:r>
    </w:p>
    <w:p w14:paraId="4519F42E">
      <w:pPr>
        <w:pStyle w:val="8"/>
        <w:numPr>
          <w:ilvl w:val="0"/>
          <w:numId w:val="2"/>
        </w:numPr>
        <w:tabs>
          <w:tab w:val="left" w:pos="1087"/>
        </w:tabs>
        <w:spacing w:before="0" w:after="0" w:line="341" w:lineRule="exact"/>
        <w:ind w:left="1087" w:right="0" w:hanging="1020"/>
        <w:jc w:val="left"/>
        <w:rPr>
          <w:rFonts w:hint="default" w:ascii="Times New Roman" w:hAnsi="Times New Roman" w:cs="Times New Roman"/>
          <w:sz w:val="28"/>
        </w:rPr>
      </w:pPr>
      <w:r>
        <w:rPr>
          <w:rFonts w:hint="default" w:ascii="Times New Roman" w:hAnsi="Times New Roman" w:cs="Times New Roman"/>
          <w:sz w:val="28"/>
        </w:rPr>
        <w:t>armcc</w:t>
      </w:r>
      <w:r>
        <w:rPr>
          <w:rFonts w:hint="default" w:ascii="Times New Roman" w:hAnsi="Times New Roman" w:cs="Times New Roman"/>
          <w:spacing w:val="-6"/>
          <w:sz w:val="28"/>
        </w:rPr>
        <w:t xml:space="preserve"> </w:t>
      </w:r>
      <w:r>
        <w:rPr>
          <w:rFonts w:hint="default" w:ascii="Times New Roman" w:hAnsi="Times New Roman" w:cs="Times New Roman"/>
          <w:sz w:val="28"/>
        </w:rPr>
        <w:t>from</w:t>
      </w:r>
      <w:r>
        <w:rPr>
          <w:rFonts w:hint="default" w:ascii="Times New Roman" w:hAnsi="Times New Roman" w:cs="Times New Roman"/>
          <w:spacing w:val="-4"/>
          <w:sz w:val="28"/>
        </w:rPr>
        <w:t xml:space="preserve"> </w:t>
      </w:r>
      <w:r>
        <w:rPr>
          <w:rFonts w:hint="default" w:ascii="Times New Roman" w:hAnsi="Times New Roman" w:cs="Times New Roman"/>
          <w:sz w:val="28"/>
        </w:rPr>
        <w:t>ARM</w:t>
      </w:r>
      <w:r>
        <w:rPr>
          <w:rFonts w:hint="default" w:ascii="Times New Roman" w:hAnsi="Times New Roman" w:cs="Times New Roman"/>
          <w:spacing w:val="-4"/>
          <w:sz w:val="28"/>
        </w:rPr>
        <w:t xml:space="preserve"> </w:t>
      </w:r>
      <w:r>
        <w:rPr>
          <w:rFonts w:hint="default" w:ascii="Times New Roman" w:hAnsi="Times New Roman" w:cs="Times New Roman"/>
          <w:sz w:val="28"/>
        </w:rPr>
        <w:t>Developer</w:t>
      </w:r>
      <w:r>
        <w:rPr>
          <w:rFonts w:hint="default" w:ascii="Times New Roman" w:hAnsi="Times New Roman" w:cs="Times New Roman"/>
          <w:spacing w:val="-3"/>
          <w:sz w:val="28"/>
        </w:rPr>
        <w:t xml:space="preserve"> </w:t>
      </w:r>
      <w:r>
        <w:rPr>
          <w:rFonts w:hint="default" w:ascii="Times New Roman" w:hAnsi="Times New Roman" w:cs="Times New Roman"/>
          <w:sz w:val="28"/>
        </w:rPr>
        <w:t>Suite</w:t>
      </w:r>
      <w:r>
        <w:rPr>
          <w:rFonts w:hint="default" w:ascii="Times New Roman" w:hAnsi="Times New Roman" w:cs="Times New Roman"/>
          <w:spacing w:val="-5"/>
          <w:sz w:val="28"/>
        </w:rPr>
        <w:t xml:space="preserve"> </w:t>
      </w:r>
      <w:r>
        <w:rPr>
          <w:rFonts w:hint="default" w:ascii="Times New Roman" w:hAnsi="Times New Roman" w:cs="Times New Roman"/>
          <w:sz w:val="28"/>
        </w:rPr>
        <w:t>version</w:t>
      </w:r>
      <w:r>
        <w:rPr>
          <w:rFonts w:hint="default" w:ascii="Times New Roman" w:hAnsi="Times New Roman" w:cs="Times New Roman"/>
          <w:spacing w:val="-5"/>
          <w:sz w:val="28"/>
        </w:rPr>
        <w:t xml:space="preserve"> </w:t>
      </w:r>
      <w:r>
        <w:rPr>
          <w:rFonts w:hint="default" w:ascii="Times New Roman" w:hAnsi="Times New Roman" w:cs="Times New Roman"/>
          <w:sz w:val="28"/>
        </w:rPr>
        <w:t>1.1</w:t>
      </w:r>
      <w:r>
        <w:rPr>
          <w:rFonts w:hint="default" w:ascii="Times New Roman" w:hAnsi="Times New Roman" w:cs="Times New Roman"/>
          <w:spacing w:val="-4"/>
          <w:sz w:val="28"/>
        </w:rPr>
        <w:t xml:space="preserve"> </w:t>
      </w:r>
      <w:r>
        <w:rPr>
          <w:rFonts w:hint="default" w:ascii="Times New Roman" w:hAnsi="Times New Roman" w:cs="Times New Roman"/>
          <w:spacing w:val="-2"/>
          <w:sz w:val="28"/>
        </w:rPr>
        <w:t>(ADS1.1).</w:t>
      </w:r>
    </w:p>
    <w:p w14:paraId="19617D1C">
      <w:pPr>
        <w:pStyle w:val="8"/>
        <w:numPr>
          <w:ilvl w:val="0"/>
          <w:numId w:val="2"/>
        </w:numPr>
        <w:tabs>
          <w:tab w:val="left" w:pos="81"/>
          <w:tab w:val="left" w:pos="1087"/>
        </w:tabs>
        <w:spacing w:before="2" w:after="0" w:line="240" w:lineRule="auto"/>
        <w:ind w:left="81" w:right="104" w:hanging="15"/>
        <w:jc w:val="left"/>
        <w:rPr>
          <w:rFonts w:hint="default" w:ascii="Times New Roman" w:hAnsi="Times New Roman" w:cs="Times New Roman"/>
          <w:sz w:val="28"/>
        </w:rPr>
      </w:pPr>
      <w:r>
        <w:rPr>
          <w:rFonts w:hint="default" w:ascii="Times New Roman" w:hAnsi="Times New Roman" w:cs="Times New Roman"/>
          <w:sz w:val="28"/>
        </w:rPr>
        <w:t xml:space="preserve">arm-elf-gcc version 2.95.2. This is the ARM target for the GNU C compiler, </w:t>
      </w:r>
      <w:r>
        <w:rPr>
          <w:rFonts w:hint="default" w:ascii="Times New Roman" w:hAnsi="Times New Roman" w:cs="Times New Roman"/>
          <w:spacing w:val="-4"/>
          <w:sz w:val="28"/>
        </w:rPr>
        <w:t>gcc,</w:t>
      </w:r>
    </w:p>
    <w:p w14:paraId="1F7E403D">
      <w:pPr>
        <w:pStyle w:val="3"/>
        <w:numPr>
          <w:ilvl w:val="1"/>
          <w:numId w:val="1"/>
        </w:numPr>
        <w:tabs>
          <w:tab w:val="left" w:pos="522"/>
        </w:tabs>
        <w:spacing w:before="0" w:after="0" w:line="438" w:lineRule="exact"/>
        <w:ind w:left="522" w:right="0" w:hanging="455"/>
        <w:jc w:val="left"/>
        <w:rPr>
          <w:rFonts w:hint="default" w:ascii="Times New Roman" w:hAnsi="Times New Roman" w:cs="Times New Roman"/>
        </w:rPr>
      </w:pPr>
      <w:r>
        <w:rPr>
          <w:rFonts w:hint="default" w:ascii="Times New Roman" w:hAnsi="Times New Roman" w:cs="Times New Roman"/>
          <w:spacing w:val="-1"/>
          <w:u w:val="single"/>
        </w:rPr>
        <w:t xml:space="preserve"> </w:t>
      </w:r>
      <w:r>
        <w:rPr>
          <w:rFonts w:hint="default" w:ascii="Times New Roman" w:hAnsi="Times New Roman" w:cs="Times New Roman"/>
          <w:u w:val="single"/>
        </w:rPr>
        <w:t>​Basic</w:t>
      </w:r>
      <w:r>
        <w:rPr>
          <w:rFonts w:hint="default" w:ascii="Times New Roman" w:hAnsi="Times New Roman" w:cs="Times New Roman"/>
          <w:spacing w:val="-2"/>
          <w:u w:val="single"/>
        </w:rPr>
        <w:t xml:space="preserve"> </w:t>
      </w:r>
      <w:r>
        <w:rPr>
          <w:rFonts w:hint="default" w:ascii="Times New Roman" w:hAnsi="Times New Roman" w:cs="Times New Roman"/>
          <w:u w:val="single"/>
        </w:rPr>
        <w:t>C</w:t>
      </w:r>
      <w:r>
        <w:rPr>
          <w:rFonts w:hint="default" w:ascii="Times New Roman" w:hAnsi="Times New Roman" w:cs="Times New Roman"/>
          <w:spacing w:val="-1"/>
          <w:u w:val="single"/>
        </w:rPr>
        <w:t xml:space="preserve"> </w:t>
      </w:r>
      <w:r>
        <w:rPr>
          <w:rFonts w:hint="default" w:ascii="Times New Roman" w:hAnsi="Times New Roman" w:cs="Times New Roman"/>
          <w:u w:val="single"/>
        </w:rPr>
        <w:t>Data</w:t>
      </w:r>
      <w:r>
        <w:rPr>
          <w:rFonts w:hint="default" w:ascii="Times New Roman" w:hAnsi="Times New Roman" w:cs="Times New Roman"/>
          <w:spacing w:val="-1"/>
          <w:u w:val="single"/>
        </w:rPr>
        <w:t xml:space="preserve"> </w:t>
      </w:r>
      <w:r>
        <w:rPr>
          <w:rFonts w:hint="default" w:ascii="Times New Roman" w:hAnsi="Times New Roman" w:cs="Times New Roman"/>
          <w:spacing w:val="-2"/>
          <w:u w:val="single"/>
        </w:rPr>
        <w:t>Types</w:t>
      </w:r>
    </w:p>
    <w:p w14:paraId="3F135D25">
      <w:pPr>
        <w:pStyle w:val="6"/>
        <w:ind w:left="81" w:right="171" w:hanging="15"/>
        <w:jc w:val="both"/>
        <w:rPr>
          <w:rFonts w:hint="default" w:ascii="Times New Roman" w:hAnsi="Times New Roman" w:cs="Times New Roman"/>
        </w:rPr>
      </w:pPr>
      <w:r>
        <w:rPr>
          <w:rFonts w:hint="default" w:ascii="Times New Roman" w:hAnsi="Times New Roman" w:cs="Times New Roman"/>
        </w:rPr>
        <w:t>ARM processors have 32-bit registers and 32-bit data processing operations. The ARM architecture is a RISC load/store architecture.</w:t>
      </w:r>
    </w:p>
    <w:p w14:paraId="1E12B093">
      <w:pPr>
        <w:pStyle w:val="6"/>
        <w:spacing w:before="155"/>
        <w:rPr>
          <w:rFonts w:hint="default" w:ascii="Times New Roman" w:hAnsi="Times New Roman" w:cs="Times New Roman"/>
          <w:sz w:val="20"/>
        </w:rPr>
      </w:pPr>
    </w:p>
    <w:tbl>
      <w:tblPr>
        <w:tblStyle w:val="5"/>
        <w:tblW w:w="0" w:type="auto"/>
        <w:tblInd w:w="7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30"/>
        <w:gridCol w:w="2008"/>
        <w:gridCol w:w="4922"/>
      </w:tblGrid>
      <w:tr w14:paraId="1DAD0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1730" w:type="dxa"/>
            <w:tcBorders>
              <w:bottom w:val="single" w:color="000000" w:sz="8" w:space="0"/>
            </w:tcBorders>
          </w:tcPr>
          <w:p w14:paraId="1F2495CE">
            <w:pPr>
              <w:pStyle w:val="9"/>
              <w:spacing w:line="221" w:lineRule="exact"/>
              <w:rPr>
                <w:rFonts w:hint="default" w:ascii="Times New Roman" w:hAnsi="Times New Roman" w:cs="Times New Roman"/>
                <w:sz w:val="28"/>
              </w:rPr>
            </w:pPr>
            <w:r>
              <w:rPr>
                <w:rFonts w:hint="default" w:ascii="Times New Roman" w:hAnsi="Times New Roman" w:cs="Times New Roman"/>
                <w:spacing w:val="-2"/>
                <w:sz w:val="28"/>
              </w:rPr>
              <w:t>Architecture</w:t>
            </w:r>
          </w:p>
        </w:tc>
        <w:tc>
          <w:tcPr>
            <w:tcW w:w="2008" w:type="dxa"/>
            <w:tcBorders>
              <w:bottom w:val="single" w:color="000000" w:sz="8" w:space="0"/>
            </w:tcBorders>
          </w:tcPr>
          <w:p w14:paraId="7C8A6C25">
            <w:pPr>
              <w:pStyle w:val="9"/>
              <w:spacing w:line="221" w:lineRule="exact"/>
              <w:ind w:left="309"/>
              <w:rPr>
                <w:rFonts w:hint="default" w:ascii="Times New Roman" w:hAnsi="Times New Roman" w:cs="Times New Roman"/>
                <w:sz w:val="28"/>
              </w:rPr>
            </w:pPr>
            <w:r>
              <w:rPr>
                <w:rFonts w:hint="default" w:ascii="Times New Roman" w:hAnsi="Times New Roman" w:cs="Times New Roman"/>
                <w:spacing w:val="-2"/>
                <w:sz w:val="28"/>
              </w:rPr>
              <w:t>Instruction</w:t>
            </w:r>
          </w:p>
        </w:tc>
        <w:tc>
          <w:tcPr>
            <w:tcW w:w="4922" w:type="dxa"/>
            <w:tcBorders>
              <w:bottom w:val="single" w:color="000000" w:sz="8" w:space="0"/>
            </w:tcBorders>
          </w:tcPr>
          <w:p w14:paraId="185E69CE">
            <w:pPr>
              <w:pStyle w:val="9"/>
              <w:spacing w:line="221" w:lineRule="exact"/>
              <w:ind w:left="524"/>
              <w:rPr>
                <w:rFonts w:hint="default" w:ascii="Times New Roman" w:hAnsi="Times New Roman" w:cs="Times New Roman"/>
                <w:sz w:val="28"/>
              </w:rPr>
            </w:pPr>
            <w:r>
              <w:rPr>
                <w:rFonts w:hint="default" w:ascii="Times New Roman" w:hAnsi="Times New Roman" w:cs="Times New Roman"/>
                <w:spacing w:val="-2"/>
                <w:sz w:val="28"/>
              </w:rPr>
              <w:t>Action</w:t>
            </w:r>
          </w:p>
        </w:tc>
      </w:tr>
      <w:tr w14:paraId="71117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2" w:hRule="atLeast"/>
        </w:trPr>
        <w:tc>
          <w:tcPr>
            <w:tcW w:w="1730" w:type="dxa"/>
            <w:tcBorders>
              <w:top w:val="single" w:color="000000" w:sz="8" w:space="0"/>
            </w:tcBorders>
          </w:tcPr>
          <w:p w14:paraId="1D0C308C">
            <w:pPr>
              <w:pStyle w:val="9"/>
              <w:spacing w:before="23" w:line="240" w:lineRule="auto"/>
              <w:rPr>
                <w:rFonts w:hint="default" w:ascii="Times New Roman" w:hAnsi="Times New Roman" w:cs="Times New Roman"/>
                <w:sz w:val="28"/>
              </w:rPr>
            </w:pPr>
            <w:r>
              <w:rPr>
                <w:rFonts w:hint="default" w:ascii="Times New Roman" w:hAnsi="Times New Roman" w:cs="Times New Roman"/>
                <w:spacing w:val="-2"/>
                <w:sz w:val="28"/>
              </w:rPr>
              <w:t>Pre-</w:t>
            </w:r>
            <w:r>
              <w:rPr>
                <w:rFonts w:hint="default" w:ascii="Times New Roman" w:hAnsi="Times New Roman" w:cs="Times New Roman"/>
                <w:spacing w:val="-4"/>
                <w:sz w:val="28"/>
              </w:rPr>
              <w:t>ARMv4</w:t>
            </w:r>
          </w:p>
        </w:tc>
        <w:tc>
          <w:tcPr>
            <w:tcW w:w="2008" w:type="dxa"/>
            <w:tcBorders>
              <w:top w:val="single" w:color="000000" w:sz="8" w:space="0"/>
            </w:tcBorders>
          </w:tcPr>
          <w:p w14:paraId="2D52FFB2">
            <w:pPr>
              <w:pStyle w:val="9"/>
              <w:spacing w:before="23" w:line="240" w:lineRule="auto"/>
              <w:ind w:left="372"/>
              <w:rPr>
                <w:rFonts w:hint="default" w:ascii="Times New Roman" w:hAnsi="Times New Roman" w:cs="Times New Roman"/>
                <w:sz w:val="28"/>
              </w:rPr>
            </w:pPr>
            <w:r>
              <w:rPr>
                <w:rFonts w:hint="default" w:ascii="Times New Roman" w:hAnsi="Times New Roman" w:cs="Times New Roman"/>
                <w:spacing w:val="-4"/>
                <w:sz w:val="28"/>
              </w:rPr>
              <w:t>LDRB</w:t>
            </w:r>
          </w:p>
        </w:tc>
        <w:tc>
          <w:tcPr>
            <w:tcW w:w="4922" w:type="dxa"/>
            <w:tcBorders>
              <w:top w:val="single" w:color="000000" w:sz="8" w:space="0"/>
            </w:tcBorders>
          </w:tcPr>
          <w:p w14:paraId="49489492">
            <w:pPr>
              <w:pStyle w:val="9"/>
              <w:spacing w:before="23" w:line="240" w:lineRule="auto"/>
              <w:ind w:left="462"/>
              <w:rPr>
                <w:rFonts w:hint="default" w:ascii="Times New Roman" w:hAnsi="Times New Roman" w:cs="Times New Roman"/>
                <w:sz w:val="28"/>
              </w:rPr>
            </w:pPr>
            <w:r>
              <w:rPr>
                <w:rFonts w:hint="default" w:ascii="Times New Roman" w:hAnsi="Times New Roman" w:cs="Times New Roman"/>
                <w:sz w:val="28"/>
              </w:rPr>
              <w:t>load</w:t>
            </w:r>
            <w:r>
              <w:rPr>
                <w:rFonts w:hint="default" w:ascii="Times New Roman" w:hAnsi="Times New Roman" w:cs="Times New Roman"/>
                <w:spacing w:val="-4"/>
                <w:sz w:val="28"/>
              </w:rPr>
              <w:t xml:space="preserve"> </w:t>
            </w:r>
            <w:r>
              <w:rPr>
                <w:rFonts w:hint="default" w:ascii="Times New Roman" w:hAnsi="Times New Roman" w:cs="Times New Roman"/>
                <w:sz w:val="28"/>
              </w:rPr>
              <w:t>an</w:t>
            </w:r>
            <w:r>
              <w:rPr>
                <w:rFonts w:hint="default" w:ascii="Times New Roman" w:hAnsi="Times New Roman" w:cs="Times New Roman"/>
                <w:spacing w:val="-4"/>
                <w:sz w:val="28"/>
              </w:rPr>
              <w:t xml:space="preserve"> </w:t>
            </w:r>
            <w:r>
              <w:rPr>
                <w:rFonts w:hint="default" w:ascii="Times New Roman" w:hAnsi="Times New Roman" w:cs="Times New Roman"/>
                <w:sz w:val="28"/>
              </w:rPr>
              <w:t>unsigned</w:t>
            </w:r>
            <w:r>
              <w:rPr>
                <w:rFonts w:hint="default" w:ascii="Times New Roman" w:hAnsi="Times New Roman" w:cs="Times New Roman"/>
                <w:spacing w:val="-4"/>
                <w:sz w:val="28"/>
              </w:rPr>
              <w:t xml:space="preserve"> </w:t>
            </w:r>
            <w:r>
              <w:rPr>
                <w:rFonts w:hint="default" w:ascii="Times New Roman" w:hAnsi="Times New Roman" w:cs="Times New Roman"/>
                <w:sz w:val="28"/>
              </w:rPr>
              <w:t>8-bit</w:t>
            </w:r>
            <w:r>
              <w:rPr>
                <w:rFonts w:hint="default" w:ascii="Times New Roman" w:hAnsi="Times New Roman" w:cs="Times New Roman"/>
                <w:spacing w:val="-5"/>
                <w:sz w:val="28"/>
              </w:rPr>
              <w:t xml:space="preserve"> </w:t>
            </w:r>
            <w:r>
              <w:rPr>
                <w:rFonts w:hint="default" w:ascii="Times New Roman" w:hAnsi="Times New Roman" w:cs="Times New Roman"/>
                <w:spacing w:val="-2"/>
                <w:sz w:val="28"/>
              </w:rPr>
              <w:t>value</w:t>
            </w:r>
          </w:p>
        </w:tc>
      </w:tr>
      <w:tr w14:paraId="2912B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1" w:hRule="atLeast"/>
        </w:trPr>
        <w:tc>
          <w:tcPr>
            <w:tcW w:w="1730" w:type="dxa"/>
          </w:tcPr>
          <w:p w14:paraId="5D9A3AB0">
            <w:pPr>
              <w:pStyle w:val="9"/>
              <w:spacing w:line="240" w:lineRule="auto"/>
              <w:rPr>
                <w:rFonts w:hint="default" w:ascii="Times New Roman" w:hAnsi="Times New Roman" w:cs="Times New Roman"/>
                <w:sz w:val="26"/>
              </w:rPr>
            </w:pPr>
          </w:p>
        </w:tc>
        <w:tc>
          <w:tcPr>
            <w:tcW w:w="2008" w:type="dxa"/>
          </w:tcPr>
          <w:p w14:paraId="0EA45236">
            <w:pPr>
              <w:pStyle w:val="9"/>
              <w:spacing w:line="317" w:lineRule="exact"/>
              <w:ind w:left="427"/>
              <w:rPr>
                <w:rFonts w:hint="default" w:ascii="Times New Roman" w:hAnsi="Times New Roman" w:cs="Times New Roman"/>
                <w:sz w:val="28"/>
              </w:rPr>
            </w:pPr>
            <w:r>
              <w:rPr>
                <w:rFonts w:hint="default" w:ascii="Times New Roman" w:hAnsi="Times New Roman" w:cs="Times New Roman"/>
                <w:spacing w:val="-4"/>
                <w:sz w:val="28"/>
              </w:rPr>
              <w:t>STRB</w:t>
            </w:r>
          </w:p>
        </w:tc>
        <w:tc>
          <w:tcPr>
            <w:tcW w:w="4922" w:type="dxa"/>
          </w:tcPr>
          <w:p w14:paraId="71841131">
            <w:pPr>
              <w:pStyle w:val="9"/>
              <w:spacing w:line="317" w:lineRule="exact"/>
              <w:ind w:left="462"/>
              <w:rPr>
                <w:rFonts w:hint="default" w:ascii="Times New Roman" w:hAnsi="Times New Roman" w:cs="Times New Roman"/>
                <w:sz w:val="28"/>
              </w:rPr>
            </w:pPr>
            <w:r>
              <w:rPr>
                <w:rFonts w:hint="default" w:ascii="Times New Roman" w:hAnsi="Times New Roman" w:cs="Times New Roman"/>
                <w:sz w:val="28"/>
              </w:rPr>
              <w:t>store</w:t>
            </w:r>
            <w:r>
              <w:rPr>
                <w:rFonts w:hint="default" w:ascii="Times New Roman" w:hAnsi="Times New Roman" w:cs="Times New Roman"/>
                <w:spacing w:val="-4"/>
                <w:sz w:val="28"/>
              </w:rPr>
              <w:t xml:space="preserve"> </w:t>
            </w:r>
            <w:r>
              <w:rPr>
                <w:rFonts w:hint="default" w:ascii="Times New Roman" w:hAnsi="Times New Roman" w:cs="Times New Roman"/>
                <w:sz w:val="28"/>
              </w:rPr>
              <w:t>a</w:t>
            </w:r>
            <w:r>
              <w:rPr>
                <w:rFonts w:hint="default" w:ascii="Times New Roman" w:hAnsi="Times New Roman" w:cs="Times New Roman"/>
                <w:spacing w:val="-3"/>
                <w:sz w:val="28"/>
              </w:rPr>
              <w:t xml:space="preserve"> </w:t>
            </w:r>
            <w:r>
              <w:rPr>
                <w:rFonts w:hint="default" w:ascii="Times New Roman" w:hAnsi="Times New Roman" w:cs="Times New Roman"/>
                <w:sz w:val="28"/>
              </w:rPr>
              <w:t>signed</w:t>
            </w:r>
            <w:r>
              <w:rPr>
                <w:rFonts w:hint="default" w:ascii="Times New Roman" w:hAnsi="Times New Roman" w:cs="Times New Roman"/>
                <w:spacing w:val="-2"/>
                <w:sz w:val="28"/>
              </w:rPr>
              <w:t xml:space="preserve"> </w:t>
            </w:r>
            <w:r>
              <w:rPr>
                <w:rFonts w:hint="default" w:ascii="Times New Roman" w:hAnsi="Times New Roman" w:cs="Times New Roman"/>
                <w:sz w:val="28"/>
              </w:rPr>
              <w:t>or</w:t>
            </w:r>
            <w:r>
              <w:rPr>
                <w:rFonts w:hint="default" w:ascii="Times New Roman" w:hAnsi="Times New Roman" w:cs="Times New Roman"/>
                <w:spacing w:val="-3"/>
                <w:sz w:val="28"/>
              </w:rPr>
              <w:t xml:space="preserve"> </w:t>
            </w:r>
            <w:r>
              <w:rPr>
                <w:rFonts w:hint="default" w:ascii="Times New Roman" w:hAnsi="Times New Roman" w:cs="Times New Roman"/>
                <w:sz w:val="28"/>
              </w:rPr>
              <w:t>unsigned</w:t>
            </w:r>
            <w:r>
              <w:rPr>
                <w:rFonts w:hint="default" w:ascii="Times New Roman" w:hAnsi="Times New Roman" w:cs="Times New Roman"/>
                <w:spacing w:val="-2"/>
                <w:sz w:val="28"/>
              </w:rPr>
              <w:t xml:space="preserve"> </w:t>
            </w:r>
            <w:r>
              <w:rPr>
                <w:rFonts w:hint="default" w:ascii="Times New Roman" w:hAnsi="Times New Roman" w:cs="Times New Roman"/>
                <w:sz w:val="28"/>
              </w:rPr>
              <w:t>8-bit</w:t>
            </w:r>
            <w:r>
              <w:rPr>
                <w:rFonts w:hint="default" w:ascii="Times New Roman" w:hAnsi="Times New Roman" w:cs="Times New Roman"/>
                <w:spacing w:val="-3"/>
                <w:sz w:val="28"/>
              </w:rPr>
              <w:t xml:space="preserve"> </w:t>
            </w:r>
            <w:r>
              <w:rPr>
                <w:rFonts w:hint="default" w:ascii="Times New Roman" w:hAnsi="Times New Roman" w:cs="Times New Roman"/>
                <w:spacing w:val="-4"/>
                <w:sz w:val="28"/>
              </w:rPr>
              <w:t>value</w:t>
            </w:r>
          </w:p>
        </w:tc>
      </w:tr>
      <w:tr w14:paraId="2525F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1" w:hRule="atLeast"/>
        </w:trPr>
        <w:tc>
          <w:tcPr>
            <w:tcW w:w="1730" w:type="dxa"/>
          </w:tcPr>
          <w:p w14:paraId="28EC2809">
            <w:pPr>
              <w:pStyle w:val="9"/>
              <w:spacing w:line="240" w:lineRule="auto"/>
              <w:rPr>
                <w:rFonts w:hint="default" w:ascii="Times New Roman" w:hAnsi="Times New Roman" w:cs="Times New Roman"/>
                <w:sz w:val="26"/>
              </w:rPr>
            </w:pPr>
          </w:p>
        </w:tc>
        <w:tc>
          <w:tcPr>
            <w:tcW w:w="2008" w:type="dxa"/>
          </w:tcPr>
          <w:p w14:paraId="6264F43F">
            <w:pPr>
              <w:pStyle w:val="9"/>
              <w:ind w:left="427"/>
              <w:rPr>
                <w:rFonts w:hint="default" w:ascii="Times New Roman" w:hAnsi="Times New Roman" w:cs="Times New Roman"/>
                <w:sz w:val="28"/>
              </w:rPr>
            </w:pPr>
            <w:r>
              <w:rPr>
                <w:rFonts w:hint="default" w:ascii="Times New Roman" w:hAnsi="Times New Roman" w:cs="Times New Roman"/>
                <w:spacing w:val="-5"/>
                <w:sz w:val="28"/>
              </w:rPr>
              <w:t>LDR</w:t>
            </w:r>
          </w:p>
        </w:tc>
        <w:tc>
          <w:tcPr>
            <w:tcW w:w="4922" w:type="dxa"/>
          </w:tcPr>
          <w:p w14:paraId="168F278C">
            <w:pPr>
              <w:pStyle w:val="9"/>
              <w:ind w:left="462"/>
              <w:rPr>
                <w:rFonts w:hint="default" w:ascii="Times New Roman" w:hAnsi="Times New Roman" w:cs="Times New Roman"/>
                <w:sz w:val="28"/>
              </w:rPr>
            </w:pPr>
            <w:r>
              <w:rPr>
                <w:rFonts w:hint="default" w:ascii="Times New Roman" w:hAnsi="Times New Roman" w:cs="Times New Roman"/>
                <w:sz w:val="28"/>
              </w:rPr>
              <w:t>load</w:t>
            </w:r>
            <w:r>
              <w:rPr>
                <w:rFonts w:hint="default" w:ascii="Times New Roman" w:hAnsi="Times New Roman" w:cs="Times New Roman"/>
                <w:spacing w:val="-3"/>
                <w:sz w:val="28"/>
              </w:rPr>
              <w:t xml:space="preserve"> </w:t>
            </w:r>
            <w:r>
              <w:rPr>
                <w:rFonts w:hint="default" w:ascii="Times New Roman" w:hAnsi="Times New Roman" w:cs="Times New Roman"/>
                <w:sz w:val="28"/>
              </w:rPr>
              <w:t>a</w:t>
            </w:r>
            <w:r>
              <w:rPr>
                <w:rFonts w:hint="default" w:ascii="Times New Roman" w:hAnsi="Times New Roman" w:cs="Times New Roman"/>
                <w:spacing w:val="-4"/>
                <w:sz w:val="28"/>
              </w:rPr>
              <w:t xml:space="preserve"> </w:t>
            </w:r>
            <w:r>
              <w:rPr>
                <w:rFonts w:hint="default" w:ascii="Times New Roman" w:hAnsi="Times New Roman" w:cs="Times New Roman"/>
                <w:sz w:val="28"/>
              </w:rPr>
              <w:t>signed</w:t>
            </w:r>
            <w:r>
              <w:rPr>
                <w:rFonts w:hint="default" w:ascii="Times New Roman" w:hAnsi="Times New Roman" w:cs="Times New Roman"/>
                <w:spacing w:val="-2"/>
                <w:sz w:val="28"/>
              </w:rPr>
              <w:t xml:space="preserve"> </w:t>
            </w:r>
            <w:r>
              <w:rPr>
                <w:rFonts w:hint="default" w:ascii="Times New Roman" w:hAnsi="Times New Roman" w:cs="Times New Roman"/>
                <w:sz w:val="28"/>
              </w:rPr>
              <w:t>or</w:t>
            </w:r>
            <w:r>
              <w:rPr>
                <w:rFonts w:hint="default" w:ascii="Times New Roman" w:hAnsi="Times New Roman" w:cs="Times New Roman"/>
                <w:spacing w:val="-5"/>
                <w:sz w:val="28"/>
              </w:rPr>
              <w:t xml:space="preserve"> </w:t>
            </w:r>
            <w:r>
              <w:rPr>
                <w:rFonts w:hint="default" w:ascii="Times New Roman" w:hAnsi="Times New Roman" w:cs="Times New Roman"/>
                <w:sz w:val="28"/>
              </w:rPr>
              <w:t>unsigned</w:t>
            </w:r>
            <w:r>
              <w:rPr>
                <w:rFonts w:hint="default" w:ascii="Times New Roman" w:hAnsi="Times New Roman" w:cs="Times New Roman"/>
                <w:spacing w:val="-3"/>
                <w:sz w:val="28"/>
              </w:rPr>
              <w:t xml:space="preserve"> </w:t>
            </w:r>
            <w:r>
              <w:rPr>
                <w:rFonts w:hint="default" w:ascii="Times New Roman" w:hAnsi="Times New Roman" w:cs="Times New Roman"/>
                <w:sz w:val="28"/>
              </w:rPr>
              <w:t>32-bit</w:t>
            </w:r>
            <w:r>
              <w:rPr>
                <w:rFonts w:hint="default" w:ascii="Times New Roman" w:hAnsi="Times New Roman" w:cs="Times New Roman"/>
                <w:spacing w:val="-4"/>
                <w:sz w:val="28"/>
              </w:rPr>
              <w:t xml:space="preserve"> value</w:t>
            </w:r>
          </w:p>
        </w:tc>
      </w:tr>
      <w:tr w14:paraId="16FDF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2" w:hRule="atLeast"/>
        </w:trPr>
        <w:tc>
          <w:tcPr>
            <w:tcW w:w="1730" w:type="dxa"/>
          </w:tcPr>
          <w:p w14:paraId="20AE7CAB">
            <w:pPr>
              <w:pStyle w:val="9"/>
              <w:spacing w:line="240" w:lineRule="auto"/>
              <w:rPr>
                <w:rFonts w:hint="default" w:ascii="Times New Roman" w:hAnsi="Times New Roman" w:cs="Times New Roman"/>
                <w:sz w:val="26"/>
              </w:rPr>
            </w:pPr>
          </w:p>
        </w:tc>
        <w:tc>
          <w:tcPr>
            <w:tcW w:w="2008" w:type="dxa"/>
          </w:tcPr>
          <w:p w14:paraId="0E94A5B2">
            <w:pPr>
              <w:pStyle w:val="9"/>
              <w:ind w:left="427"/>
              <w:rPr>
                <w:rFonts w:hint="default" w:ascii="Times New Roman" w:hAnsi="Times New Roman" w:cs="Times New Roman"/>
                <w:sz w:val="28"/>
              </w:rPr>
            </w:pPr>
            <w:r>
              <w:rPr>
                <w:rFonts w:hint="default" w:ascii="Times New Roman" w:hAnsi="Times New Roman" w:cs="Times New Roman"/>
                <w:spacing w:val="-5"/>
                <w:sz w:val="28"/>
              </w:rPr>
              <w:t>STR</w:t>
            </w:r>
          </w:p>
        </w:tc>
        <w:tc>
          <w:tcPr>
            <w:tcW w:w="4922" w:type="dxa"/>
          </w:tcPr>
          <w:p w14:paraId="4AE57D26">
            <w:pPr>
              <w:pStyle w:val="9"/>
              <w:ind w:left="462"/>
              <w:rPr>
                <w:rFonts w:hint="default" w:ascii="Times New Roman" w:hAnsi="Times New Roman" w:cs="Times New Roman"/>
                <w:sz w:val="28"/>
              </w:rPr>
            </w:pPr>
            <w:r>
              <w:rPr>
                <w:rFonts w:hint="default" w:ascii="Times New Roman" w:hAnsi="Times New Roman" w:cs="Times New Roman"/>
                <w:sz w:val="28"/>
              </w:rPr>
              <w:t>store</w:t>
            </w:r>
            <w:r>
              <w:rPr>
                <w:rFonts w:hint="default" w:ascii="Times New Roman" w:hAnsi="Times New Roman" w:cs="Times New Roman"/>
                <w:spacing w:val="-5"/>
                <w:sz w:val="28"/>
              </w:rPr>
              <w:t xml:space="preserve"> </w:t>
            </w:r>
            <w:r>
              <w:rPr>
                <w:rFonts w:hint="default" w:ascii="Times New Roman" w:hAnsi="Times New Roman" w:cs="Times New Roman"/>
                <w:sz w:val="28"/>
              </w:rPr>
              <w:t>a</w:t>
            </w:r>
            <w:r>
              <w:rPr>
                <w:rFonts w:hint="default" w:ascii="Times New Roman" w:hAnsi="Times New Roman" w:cs="Times New Roman"/>
                <w:spacing w:val="-3"/>
                <w:sz w:val="28"/>
              </w:rPr>
              <w:t xml:space="preserve"> </w:t>
            </w:r>
            <w:r>
              <w:rPr>
                <w:rFonts w:hint="default" w:ascii="Times New Roman" w:hAnsi="Times New Roman" w:cs="Times New Roman"/>
                <w:sz w:val="28"/>
              </w:rPr>
              <w:t>signed</w:t>
            </w:r>
            <w:r>
              <w:rPr>
                <w:rFonts w:hint="default" w:ascii="Times New Roman" w:hAnsi="Times New Roman" w:cs="Times New Roman"/>
                <w:spacing w:val="-2"/>
                <w:sz w:val="28"/>
              </w:rPr>
              <w:t xml:space="preserve"> </w:t>
            </w:r>
            <w:r>
              <w:rPr>
                <w:rFonts w:hint="default" w:ascii="Times New Roman" w:hAnsi="Times New Roman" w:cs="Times New Roman"/>
                <w:sz w:val="28"/>
              </w:rPr>
              <w:t>or</w:t>
            </w:r>
            <w:r>
              <w:rPr>
                <w:rFonts w:hint="default" w:ascii="Times New Roman" w:hAnsi="Times New Roman" w:cs="Times New Roman"/>
                <w:spacing w:val="-3"/>
                <w:sz w:val="28"/>
              </w:rPr>
              <w:t xml:space="preserve"> </w:t>
            </w:r>
            <w:r>
              <w:rPr>
                <w:rFonts w:hint="default" w:ascii="Times New Roman" w:hAnsi="Times New Roman" w:cs="Times New Roman"/>
                <w:sz w:val="28"/>
              </w:rPr>
              <w:t>unsigned</w:t>
            </w:r>
            <w:r>
              <w:rPr>
                <w:rFonts w:hint="default" w:ascii="Times New Roman" w:hAnsi="Times New Roman" w:cs="Times New Roman"/>
                <w:spacing w:val="-2"/>
                <w:sz w:val="28"/>
              </w:rPr>
              <w:t xml:space="preserve"> </w:t>
            </w:r>
            <w:r>
              <w:rPr>
                <w:rFonts w:hint="default" w:ascii="Times New Roman" w:hAnsi="Times New Roman" w:cs="Times New Roman"/>
                <w:sz w:val="28"/>
              </w:rPr>
              <w:t>32-bit</w:t>
            </w:r>
            <w:r>
              <w:rPr>
                <w:rFonts w:hint="default" w:ascii="Times New Roman" w:hAnsi="Times New Roman" w:cs="Times New Roman"/>
                <w:spacing w:val="-4"/>
                <w:sz w:val="28"/>
              </w:rPr>
              <w:t xml:space="preserve"> value</w:t>
            </w:r>
          </w:p>
        </w:tc>
      </w:tr>
      <w:tr w14:paraId="2C70C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1" w:hRule="atLeast"/>
        </w:trPr>
        <w:tc>
          <w:tcPr>
            <w:tcW w:w="1730" w:type="dxa"/>
          </w:tcPr>
          <w:p w14:paraId="3F933743">
            <w:pPr>
              <w:pStyle w:val="9"/>
              <w:spacing w:line="317" w:lineRule="exact"/>
              <w:rPr>
                <w:rFonts w:hint="default" w:ascii="Times New Roman" w:hAnsi="Times New Roman" w:cs="Times New Roman"/>
                <w:sz w:val="28"/>
              </w:rPr>
            </w:pPr>
            <w:r>
              <w:rPr>
                <w:rFonts w:hint="default" w:ascii="Times New Roman" w:hAnsi="Times New Roman" w:cs="Times New Roman"/>
                <w:spacing w:val="-2"/>
                <w:sz w:val="28"/>
              </w:rPr>
              <w:t>ARMv4</w:t>
            </w:r>
          </w:p>
        </w:tc>
        <w:tc>
          <w:tcPr>
            <w:tcW w:w="2008" w:type="dxa"/>
          </w:tcPr>
          <w:p w14:paraId="566D5937">
            <w:pPr>
              <w:pStyle w:val="9"/>
              <w:spacing w:line="317" w:lineRule="exact"/>
              <w:ind w:left="309"/>
              <w:rPr>
                <w:rFonts w:hint="default" w:ascii="Times New Roman" w:hAnsi="Times New Roman" w:cs="Times New Roman"/>
                <w:sz w:val="28"/>
              </w:rPr>
            </w:pPr>
            <w:r>
              <w:rPr>
                <w:rFonts w:hint="default" w:ascii="Times New Roman" w:hAnsi="Times New Roman" w:cs="Times New Roman"/>
                <w:spacing w:val="-2"/>
                <w:sz w:val="28"/>
              </w:rPr>
              <w:t>LDRSB</w:t>
            </w:r>
          </w:p>
        </w:tc>
        <w:tc>
          <w:tcPr>
            <w:tcW w:w="4922" w:type="dxa"/>
          </w:tcPr>
          <w:p w14:paraId="42F85FAA">
            <w:pPr>
              <w:pStyle w:val="9"/>
              <w:spacing w:line="317" w:lineRule="exact"/>
              <w:ind w:left="462"/>
              <w:rPr>
                <w:rFonts w:hint="default" w:ascii="Times New Roman" w:hAnsi="Times New Roman" w:cs="Times New Roman"/>
                <w:sz w:val="28"/>
              </w:rPr>
            </w:pPr>
            <w:r>
              <w:rPr>
                <w:rFonts w:hint="default" w:ascii="Times New Roman" w:hAnsi="Times New Roman" w:cs="Times New Roman"/>
                <w:sz w:val="28"/>
              </w:rPr>
              <w:t>load</w:t>
            </w:r>
            <w:r>
              <w:rPr>
                <w:rFonts w:hint="default" w:ascii="Times New Roman" w:hAnsi="Times New Roman" w:cs="Times New Roman"/>
                <w:spacing w:val="-3"/>
                <w:sz w:val="28"/>
              </w:rPr>
              <w:t xml:space="preserve"> </w:t>
            </w:r>
            <w:r>
              <w:rPr>
                <w:rFonts w:hint="default" w:ascii="Times New Roman" w:hAnsi="Times New Roman" w:cs="Times New Roman"/>
                <w:sz w:val="28"/>
              </w:rPr>
              <w:t>a</w:t>
            </w:r>
            <w:r>
              <w:rPr>
                <w:rFonts w:hint="default" w:ascii="Times New Roman" w:hAnsi="Times New Roman" w:cs="Times New Roman"/>
                <w:spacing w:val="-4"/>
                <w:sz w:val="28"/>
              </w:rPr>
              <w:t xml:space="preserve"> </w:t>
            </w:r>
            <w:r>
              <w:rPr>
                <w:rFonts w:hint="default" w:ascii="Times New Roman" w:hAnsi="Times New Roman" w:cs="Times New Roman"/>
                <w:sz w:val="28"/>
              </w:rPr>
              <w:t>signed</w:t>
            </w:r>
            <w:r>
              <w:rPr>
                <w:rFonts w:hint="default" w:ascii="Times New Roman" w:hAnsi="Times New Roman" w:cs="Times New Roman"/>
                <w:spacing w:val="-2"/>
                <w:sz w:val="28"/>
              </w:rPr>
              <w:t xml:space="preserve"> </w:t>
            </w:r>
            <w:r>
              <w:rPr>
                <w:rFonts w:hint="default" w:ascii="Times New Roman" w:hAnsi="Times New Roman" w:cs="Times New Roman"/>
                <w:sz w:val="28"/>
              </w:rPr>
              <w:t>8-bit</w:t>
            </w:r>
            <w:r>
              <w:rPr>
                <w:rFonts w:hint="default" w:ascii="Times New Roman" w:hAnsi="Times New Roman" w:cs="Times New Roman"/>
                <w:spacing w:val="-4"/>
                <w:sz w:val="28"/>
              </w:rPr>
              <w:t xml:space="preserve"> value</w:t>
            </w:r>
          </w:p>
        </w:tc>
      </w:tr>
      <w:tr w14:paraId="7B266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1" w:hRule="atLeast"/>
        </w:trPr>
        <w:tc>
          <w:tcPr>
            <w:tcW w:w="1730" w:type="dxa"/>
          </w:tcPr>
          <w:p w14:paraId="435B4D3A">
            <w:pPr>
              <w:pStyle w:val="9"/>
              <w:spacing w:line="240" w:lineRule="auto"/>
              <w:rPr>
                <w:rFonts w:hint="default" w:ascii="Times New Roman" w:hAnsi="Times New Roman" w:cs="Times New Roman"/>
                <w:sz w:val="26"/>
              </w:rPr>
            </w:pPr>
          </w:p>
        </w:tc>
        <w:tc>
          <w:tcPr>
            <w:tcW w:w="2008" w:type="dxa"/>
          </w:tcPr>
          <w:p w14:paraId="0E2587FB">
            <w:pPr>
              <w:pStyle w:val="9"/>
              <w:ind w:left="427"/>
              <w:rPr>
                <w:rFonts w:hint="default" w:ascii="Times New Roman" w:hAnsi="Times New Roman" w:cs="Times New Roman"/>
                <w:sz w:val="28"/>
              </w:rPr>
            </w:pPr>
            <w:r>
              <w:rPr>
                <w:rFonts w:hint="default" w:ascii="Times New Roman" w:hAnsi="Times New Roman" w:cs="Times New Roman"/>
                <w:spacing w:val="-4"/>
                <w:sz w:val="28"/>
              </w:rPr>
              <w:t>LDRH</w:t>
            </w:r>
          </w:p>
        </w:tc>
        <w:tc>
          <w:tcPr>
            <w:tcW w:w="4922" w:type="dxa"/>
          </w:tcPr>
          <w:p w14:paraId="6973FC9B">
            <w:pPr>
              <w:pStyle w:val="9"/>
              <w:ind w:left="462"/>
              <w:rPr>
                <w:rFonts w:hint="default" w:ascii="Times New Roman" w:hAnsi="Times New Roman" w:cs="Times New Roman"/>
                <w:sz w:val="28"/>
              </w:rPr>
            </w:pPr>
            <w:r>
              <w:rPr>
                <w:rFonts w:hint="default" w:ascii="Times New Roman" w:hAnsi="Times New Roman" w:cs="Times New Roman"/>
                <w:sz w:val="28"/>
              </w:rPr>
              <w:t>load</w:t>
            </w:r>
            <w:r>
              <w:rPr>
                <w:rFonts w:hint="default" w:ascii="Times New Roman" w:hAnsi="Times New Roman" w:cs="Times New Roman"/>
                <w:spacing w:val="-4"/>
                <w:sz w:val="28"/>
              </w:rPr>
              <w:t xml:space="preserve"> </w:t>
            </w:r>
            <w:r>
              <w:rPr>
                <w:rFonts w:hint="default" w:ascii="Times New Roman" w:hAnsi="Times New Roman" w:cs="Times New Roman"/>
                <w:sz w:val="28"/>
              </w:rPr>
              <w:t>an</w:t>
            </w:r>
            <w:r>
              <w:rPr>
                <w:rFonts w:hint="default" w:ascii="Times New Roman" w:hAnsi="Times New Roman" w:cs="Times New Roman"/>
                <w:spacing w:val="-3"/>
                <w:sz w:val="28"/>
              </w:rPr>
              <w:t xml:space="preserve"> </w:t>
            </w:r>
            <w:r>
              <w:rPr>
                <w:rFonts w:hint="default" w:ascii="Times New Roman" w:hAnsi="Times New Roman" w:cs="Times New Roman"/>
                <w:sz w:val="28"/>
              </w:rPr>
              <w:t>unsigned</w:t>
            </w:r>
            <w:r>
              <w:rPr>
                <w:rFonts w:hint="default" w:ascii="Times New Roman" w:hAnsi="Times New Roman" w:cs="Times New Roman"/>
                <w:spacing w:val="-3"/>
                <w:sz w:val="28"/>
              </w:rPr>
              <w:t xml:space="preserve"> </w:t>
            </w:r>
            <w:r>
              <w:rPr>
                <w:rFonts w:hint="default" w:ascii="Times New Roman" w:hAnsi="Times New Roman" w:cs="Times New Roman"/>
                <w:sz w:val="28"/>
              </w:rPr>
              <w:t>16-bit</w:t>
            </w:r>
            <w:r>
              <w:rPr>
                <w:rFonts w:hint="default" w:ascii="Times New Roman" w:hAnsi="Times New Roman" w:cs="Times New Roman"/>
                <w:spacing w:val="-4"/>
                <w:sz w:val="28"/>
              </w:rPr>
              <w:t xml:space="preserve"> value</w:t>
            </w:r>
          </w:p>
        </w:tc>
      </w:tr>
      <w:tr w14:paraId="4552F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2" w:hRule="atLeast"/>
        </w:trPr>
        <w:tc>
          <w:tcPr>
            <w:tcW w:w="1730" w:type="dxa"/>
          </w:tcPr>
          <w:p w14:paraId="69FE6FCF">
            <w:pPr>
              <w:pStyle w:val="9"/>
              <w:spacing w:line="240" w:lineRule="auto"/>
              <w:rPr>
                <w:rFonts w:hint="default" w:ascii="Times New Roman" w:hAnsi="Times New Roman" w:cs="Times New Roman"/>
                <w:sz w:val="26"/>
              </w:rPr>
            </w:pPr>
          </w:p>
        </w:tc>
        <w:tc>
          <w:tcPr>
            <w:tcW w:w="2008" w:type="dxa"/>
          </w:tcPr>
          <w:p w14:paraId="2AC03514">
            <w:pPr>
              <w:pStyle w:val="9"/>
              <w:spacing w:line="317" w:lineRule="exact"/>
              <w:ind w:left="427"/>
              <w:rPr>
                <w:rFonts w:hint="default" w:ascii="Times New Roman" w:hAnsi="Times New Roman" w:cs="Times New Roman"/>
                <w:sz w:val="28"/>
              </w:rPr>
            </w:pPr>
            <w:r>
              <w:rPr>
                <w:rFonts w:hint="default" w:ascii="Times New Roman" w:hAnsi="Times New Roman" w:cs="Times New Roman"/>
                <w:spacing w:val="-2"/>
                <w:sz w:val="28"/>
              </w:rPr>
              <w:t>LDRSH</w:t>
            </w:r>
          </w:p>
        </w:tc>
        <w:tc>
          <w:tcPr>
            <w:tcW w:w="4922" w:type="dxa"/>
          </w:tcPr>
          <w:p w14:paraId="19C29993">
            <w:pPr>
              <w:pStyle w:val="9"/>
              <w:spacing w:line="317" w:lineRule="exact"/>
              <w:ind w:left="462"/>
              <w:rPr>
                <w:rFonts w:hint="default" w:ascii="Times New Roman" w:hAnsi="Times New Roman" w:cs="Times New Roman"/>
                <w:sz w:val="28"/>
              </w:rPr>
            </w:pPr>
            <w:r>
              <w:rPr>
                <w:rFonts w:hint="default" w:ascii="Times New Roman" w:hAnsi="Times New Roman" w:cs="Times New Roman"/>
                <w:sz w:val="28"/>
              </w:rPr>
              <w:t>load</w:t>
            </w:r>
            <w:r>
              <w:rPr>
                <w:rFonts w:hint="default" w:ascii="Times New Roman" w:hAnsi="Times New Roman" w:cs="Times New Roman"/>
                <w:spacing w:val="-3"/>
                <w:sz w:val="28"/>
              </w:rPr>
              <w:t xml:space="preserve"> </w:t>
            </w:r>
            <w:r>
              <w:rPr>
                <w:rFonts w:hint="default" w:ascii="Times New Roman" w:hAnsi="Times New Roman" w:cs="Times New Roman"/>
                <w:sz w:val="28"/>
              </w:rPr>
              <w:t>a</w:t>
            </w:r>
            <w:r>
              <w:rPr>
                <w:rFonts w:hint="default" w:ascii="Times New Roman" w:hAnsi="Times New Roman" w:cs="Times New Roman"/>
                <w:spacing w:val="-3"/>
                <w:sz w:val="28"/>
              </w:rPr>
              <w:t xml:space="preserve"> </w:t>
            </w:r>
            <w:r>
              <w:rPr>
                <w:rFonts w:hint="default" w:ascii="Times New Roman" w:hAnsi="Times New Roman" w:cs="Times New Roman"/>
                <w:sz w:val="28"/>
              </w:rPr>
              <w:t>signed</w:t>
            </w:r>
            <w:r>
              <w:rPr>
                <w:rFonts w:hint="default" w:ascii="Times New Roman" w:hAnsi="Times New Roman" w:cs="Times New Roman"/>
                <w:spacing w:val="-2"/>
                <w:sz w:val="28"/>
              </w:rPr>
              <w:t xml:space="preserve"> </w:t>
            </w:r>
            <w:r>
              <w:rPr>
                <w:rFonts w:hint="default" w:ascii="Times New Roman" w:hAnsi="Times New Roman" w:cs="Times New Roman"/>
                <w:sz w:val="28"/>
              </w:rPr>
              <w:t>16-bit</w:t>
            </w:r>
            <w:r>
              <w:rPr>
                <w:rFonts w:hint="default" w:ascii="Times New Roman" w:hAnsi="Times New Roman" w:cs="Times New Roman"/>
                <w:spacing w:val="-3"/>
                <w:sz w:val="28"/>
              </w:rPr>
              <w:t xml:space="preserve"> </w:t>
            </w:r>
            <w:r>
              <w:rPr>
                <w:rFonts w:hint="default" w:ascii="Times New Roman" w:hAnsi="Times New Roman" w:cs="Times New Roman"/>
                <w:spacing w:val="-2"/>
                <w:sz w:val="28"/>
              </w:rPr>
              <w:t>value</w:t>
            </w:r>
          </w:p>
        </w:tc>
      </w:tr>
      <w:tr w14:paraId="39046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1730" w:type="dxa"/>
          </w:tcPr>
          <w:p w14:paraId="30BB9D57">
            <w:pPr>
              <w:pStyle w:val="9"/>
              <w:spacing w:line="240" w:lineRule="auto"/>
              <w:rPr>
                <w:rFonts w:hint="default" w:ascii="Times New Roman" w:hAnsi="Times New Roman" w:cs="Times New Roman"/>
                <w:sz w:val="26"/>
              </w:rPr>
            </w:pPr>
          </w:p>
        </w:tc>
        <w:tc>
          <w:tcPr>
            <w:tcW w:w="2008" w:type="dxa"/>
          </w:tcPr>
          <w:p w14:paraId="7CB7C08A">
            <w:pPr>
              <w:pStyle w:val="9"/>
              <w:ind w:left="427"/>
              <w:rPr>
                <w:rFonts w:hint="default" w:ascii="Times New Roman" w:hAnsi="Times New Roman" w:cs="Times New Roman"/>
                <w:sz w:val="28"/>
              </w:rPr>
            </w:pPr>
            <w:r>
              <w:rPr>
                <w:rFonts w:hint="default" w:ascii="Times New Roman" w:hAnsi="Times New Roman" w:cs="Times New Roman"/>
                <w:spacing w:val="-4"/>
                <w:sz w:val="28"/>
              </w:rPr>
              <w:t>STRH</w:t>
            </w:r>
          </w:p>
        </w:tc>
        <w:tc>
          <w:tcPr>
            <w:tcW w:w="4922" w:type="dxa"/>
          </w:tcPr>
          <w:p w14:paraId="6E77DB2B">
            <w:pPr>
              <w:pStyle w:val="9"/>
              <w:ind w:left="462"/>
              <w:rPr>
                <w:rFonts w:hint="default" w:ascii="Times New Roman" w:hAnsi="Times New Roman" w:cs="Times New Roman"/>
                <w:sz w:val="28"/>
              </w:rPr>
            </w:pPr>
            <w:r>
              <w:rPr>
                <w:rFonts w:hint="default" w:ascii="Times New Roman" w:hAnsi="Times New Roman" w:cs="Times New Roman"/>
                <w:sz w:val="28"/>
              </w:rPr>
              <w:t>store</w:t>
            </w:r>
            <w:r>
              <w:rPr>
                <w:rFonts w:hint="default" w:ascii="Times New Roman" w:hAnsi="Times New Roman" w:cs="Times New Roman"/>
                <w:spacing w:val="-5"/>
                <w:sz w:val="28"/>
              </w:rPr>
              <w:t xml:space="preserve"> </w:t>
            </w:r>
            <w:r>
              <w:rPr>
                <w:rFonts w:hint="default" w:ascii="Times New Roman" w:hAnsi="Times New Roman" w:cs="Times New Roman"/>
                <w:sz w:val="28"/>
              </w:rPr>
              <w:t>a</w:t>
            </w:r>
            <w:r>
              <w:rPr>
                <w:rFonts w:hint="default" w:ascii="Times New Roman" w:hAnsi="Times New Roman" w:cs="Times New Roman"/>
                <w:spacing w:val="-3"/>
                <w:sz w:val="28"/>
              </w:rPr>
              <w:t xml:space="preserve"> </w:t>
            </w:r>
            <w:r>
              <w:rPr>
                <w:rFonts w:hint="default" w:ascii="Times New Roman" w:hAnsi="Times New Roman" w:cs="Times New Roman"/>
                <w:sz w:val="28"/>
              </w:rPr>
              <w:t>signed</w:t>
            </w:r>
            <w:r>
              <w:rPr>
                <w:rFonts w:hint="default" w:ascii="Times New Roman" w:hAnsi="Times New Roman" w:cs="Times New Roman"/>
                <w:spacing w:val="-2"/>
                <w:sz w:val="28"/>
              </w:rPr>
              <w:t xml:space="preserve"> </w:t>
            </w:r>
            <w:r>
              <w:rPr>
                <w:rFonts w:hint="default" w:ascii="Times New Roman" w:hAnsi="Times New Roman" w:cs="Times New Roman"/>
                <w:sz w:val="28"/>
              </w:rPr>
              <w:t>or</w:t>
            </w:r>
            <w:r>
              <w:rPr>
                <w:rFonts w:hint="default" w:ascii="Times New Roman" w:hAnsi="Times New Roman" w:cs="Times New Roman"/>
                <w:spacing w:val="-3"/>
                <w:sz w:val="28"/>
              </w:rPr>
              <w:t xml:space="preserve"> </w:t>
            </w:r>
            <w:r>
              <w:rPr>
                <w:rFonts w:hint="default" w:ascii="Times New Roman" w:hAnsi="Times New Roman" w:cs="Times New Roman"/>
                <w:sz w:val="28"/>
              </w:rPr>
              <w:t>unsigned</w:t>
            </w:r>
            <w:r>
              <w:rPr>
                <w:rFonts w:hint="default" w:ascii="Times New Roman" w:hAnsi="Times New Roman" w:cs="Times New Roman"/>
                <w:spacing w:val="-2"/>
                <w:sz w:val="28"/>
              </w:rPr>
              <w:t xml:space="preserve"> </w:t>
            </w:r>
            <w:r>
              <w:rPr>
                <w:rFonts w:hint="default" w:ascii="Times New Roman" w:hAnsi="Times New Roman" w:cs="Times New Roman"/>
                <w:sz w:val="28"/>
              </w:rPr>
              <w:t>16-bit</w:t>
            </w:r>
            <w:r>
              <w:rPr>
                <w:rFonts w:hint="default" w:ascii="Times New Roman" w:hAnsi="Times New Roman" w:cs="Times New Roman"/>
                <w:spacing w:val="-4"/>
                <w:sz w:val="28"/>
              </w:rPr>
              <w:t xml:space="preserve"> value</w:t>
            </w:r>
          </w:p>
        </w:tc>
      </w:tr>
      <w:tr w14:paraId="596F2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1" w:hRule="atLeast"/>
        </w:trPr>
        <w:tc>
          <w:tcPr>
            <w:tcW w:w="1730" w:type="dxa"/>
          </w:tcPr>
          <w:p w14:paraId="3053A1A0">
            <w:pPr>
              <w:pStyle w:val="9"/>
              <w:rPr>
                <w:rFonts w:hint="default" w:ascii="Times New Roman" w:hAnsi="Times New Roman" w:cs="Times New Roman"/>
                <w:sz w:val="28"/>
              </w:rPr>
            </w:pPr>
            <w:r>
              <w:rPr>
                <w:rFonts w:hint="default" w:ascii="Times New Roman" w:hAnsi="Times New Roman" w:cs="Times New Roman"/>
                <w:spacing w:val="-2"/>
                <w:sz w:val="28"/>
              </w:rPr>
              <w:t>ARMv5</w:t>
            </w:r>
          </w:p>
        </w:tc>
        <w:tc>
          <w:tcPr>
            <w:tcW w:w="2008" w:type="dxa"/>
          </w:tcPr>
          <w:p w14:paraId="2635588D">
            <w:pPr>
              <w:pStyle w:val="9"/>
              <w:ind w:left="309"/>
              <w:rPr>
                <w:rFonts w:hint="default" w:ascii="Times New Roman" w:hAnsi="Times New Roman" w:cs="Times New Roman"/>
                <w:sz w:val="28"/>
              </w:rPr>
            </w:pPr>
            <w:r>
              <w:rPr>
                <w:rFonts w:hint="default" w:ascii="Times New Roman" w:hAnsi="Times New Roman" w:cs="Times New Roman"/>
                <w:spacing w:val="-4"/>
                <w:sz w:val="28"/>
              </w:rPr>
              <w:t>LDRD</w:t>
            </w:r>
          </w:p>
        </w:tc>
        <w:tc>
          <w:tcPr>
            <w:tcW w:w="4922" w:type="dxa"/>
          </w:tcPr>
          <w:p w14:paraId="14A1B0E3">
            <w:pPr>
              <w:pStyle w:val="9"/>
              <w:ind w:left="462"/>
              <w:rPr>
                <w:rFonts w:hint="default" w:ascii="Times New Roman" w:hAnsi="Times New Roman" w:cs="Times New Roman"/>
                <w:sz w:val="28"/>
              </w:rPr>
            </w:pPr>
            <w:r>
              <w:rPr>
                <w:rFonts w:hint="default" w:ascii="Times New Roman" w:hAnsi="Times New Roman" w:cs="Times New Roman"/>
                <w:sz w:val="28"/>
              </w:rPr>
              <w:t>load</w:t>
            </w:r>
            <w:r>
              <w:rPr>
                <w:rFonts w:hint="default" w:ascii="Times New Roman" w:hAnsi="Times New Roman" w:cs="Times New Roman"/>
                <w:spacing w:val="-3"/>
                <w:sz w:val="28"/>
              </w:rPr>
              <w:t xml:space="preserve"> </w:t>
            </w:r>
            <w:r>
              <w:rPr>
                <w:rFonts w:hint="default" w:ascii="Times New Roman" w:hAnsi="Times New Roman" w:cs="Times New Roman"/>
                <w:sz w:val="28"/>
              </w:rPr>
              <w:t>a</w:t>
            </w:r>
            <w:r>
              <w:rPr>
                <w:rFonts w:hint="default" w:ascii="Times New Roman" w:hAnsi="Times New Roman" w:cs="Times New Roman"/>
                <w:spacing w:val="-4"/>
                <w:sz w:val="28"/>
              </w:rPr>
              <w:t xml:space="preserve"> </w:t>
            </w:r>
            <w:r>
              <w:rPr>
                <w:rFonts w:hint="default" w:ascii="Times New Roman" w:hAnsi="Times New Roman" w:cs="Times New Roman"/>
                <w:sz w:val="28"/>
              </w:rPr>
              <w:t>signed</w:t>
            </w:r>
            <w:r>
              <w:rPr>
                <w:rFonts w:hint="default" w:ascii="Times New Roman" w:hAnsi="Times New Roman" w:cs="Times New Roman"/>
                <w:spacing w:val="-2"/>
                <w:sz w:val="28"/>
              </w:rPr>
              <w:t xml:space="preserve"> </w:t>
            </w:r>
            <w:r>
              <w:rPr>
                <w:rFonts w:hint="default" w:ascii="Times New Roman" w:hAnsi="Times New Roman" w:cs="Times New Roman"/>
                <w:sz w:val="28"/>
              </w:rPr>
              <w:t>or</w:t>
            </w:r>
            <w:r>
              <w:rPr>
                <w:rFonts w:hint="default" w:ascii="Times New Roman" w:hAnsi="Times New Roman" w:cs="Times New Roman"/>
                <w:spacing w:val="-5"/>
                <w:sz w:val="28"/>
              </w:rPr>
              <w:t xml:space="preserve"> </w:t>
            </w:r>
            <w:r>
              <w:rPr>
                <w:rFonts w:hint="default" w:ascii="Times New Roman" w:hAnsi="Times New Roman" w:cs="Times New Roman"/>
                <w:sz w:val="28"/>
              </w:rPr>
              <w:t>unsigned</w:t>
            </w:r>
            <w:r>
              <w:rPr>
                <w:rFonts w:hint="default" w:ascii="Times New Roman" w:hAnsi="Times New Roman" w:cs="Times New Roman"/>
                <w:spacing w:val="-3"/>
                <w:sz w:val="28"/>
              </w:rPr>
              <w:t xml:space="preserve"> </w:t>
            </w:r>
            <w:r>
              <w:rPr>
                <w:rFonts w:hint="default" w:ascii="Times New Roman" w:hAnsi="Times New Roman" w:cs="Times New Roman"/>
                <w:sz w:val="28"/>
              </w:rPr>
              <w:t>64-bit</w:t>
            </w:r>
            <w:r>
              <w:rPr>
                <w:rFonts w:hint="default" w:ascii="Times New Roman" w:hAnsi="Times New Roman" w:cs="Times New Roman"/>
                <w:spacing w:val="-4"/>
                <w:sz w:val="28"/>
              </w:rPr>
              <w:t xml:space="preserve"> value</w:t>
            </w:r>
          </w:p>
        </w:tc>
      </w:tr>
      <w:tr w14:paraId="4934F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1730" w:type="dxa"/>
          </w:tcPr>
          <w:p w14:paraId="2C2AB77B">
            <w:pPr>
              <w:pStyle w:val="9"/>
              <w:spacing w:line="240" w:lineRule="auto"/>
              <w:rPr>
                <w:rFonts w:hint="default" w:ascii="Times New Roman" w:hAnsi="Times New Roman" w:cs="Times New Roman"/>
                <w:sz w:val="22"/>
              </w:rPr>
            </w:pPr>
          </w:p>
        </w:tc>
        <w:tc>
          <w:tcPr>
            <w:tcW w:w="2008" w:type="dxa"/>
          </w:tcPr>
          <w:p w14:paraId="064A5473">
            <w:pPr>
              <w:pStyle w:val="9"/>
              <w:spacing w:line="292" w:lineRule="exact"/>
              <w:ind w:left="427"/>
              <w:rPr>
                <w:rFonts w:hint="default" w:ascii="Times New Roman" w:hAnsi="Times New Roman" w:cs="Times New Roman"/>
                <w:sz w:val="28"/>
              </w:rPr>
            </w:pPr>
            <w:r>
              <w:rPr>
                <w:rFonts w:hint="default" w:ascii="Times New Roman" w:hAnsi="Times New Roman" w:cs="Times New Roman"/>
                <w:spacing w:val="-4"/>
                <w:sz w:val="28"/>
              </w:rPr>
              <w:t>STRD</w:t>
            </w:r>
          </w:p>
        </w:tc>
        <w:tc>
          <w:tcPr>
            <w:tcW w:w="4922" w:type="dxa"/>
          </w:tcPr>
          <w:p w14:paraId="6450D3FF">
            <w:pPr>
              <w:pStyle w:val="9"/>
              <w:spacing w:line="292" w:lineRule="exact"/>
              <w:ind w:left="462"/>
              <w:rPr>
                <w:rFonts w:hint="default" w:ascii="Times New Roman" w:hAnsi="Times New Roman" w:cs="Times New Roman"/>
                <w:sz w:val="28"/>
              </w:rPr>
            </w:pPr>
            <w:r>
              <w:rPr>
                <w:rFonts w:hint="default" w:ascii="Times New Roman" w:hAnsi="Times New Roman" w:cs="Times New Roman"/>
                <w:sz w:val="28"/>
              </w:rPr>
              <w:t>store</w:t>
            </w:r>
            <w:r>
              <w:rPr>
                <w:rFonts w:hint="default" w:ascii="Times New Roman" w:hAnsi="Times New Roman" w:cs="Times New Roman"/>
                <w:spacing w:val="-5"/>
                <w:sz w:val="28"/>
              </w:rPr>
              <w:t xml:space="preserve"> </w:t>
            </w:r>
            <w:r>
              <w:rPr>
                <w:rFonts w:hint="default" w:ascii="Times New Roman" w:hAnsi="Times New Roman" w:cs="Times New Roman"/>
                <w:sz w:val="28"/>
              </w:rPr>
              <w:t>a</w:t>
            </w:r>
            <w:r>
              <w:rPr>
                <w:rFonts w:hint="default" w:ascii="Times New Roman" w:hAnsi="Times New Roman" w:cs="Times New Roman"/>
                <w:spacing w:val="-3"/>
                <w:sz w:val="28"/>
              </w:rPr>
              <w:t xml:space="preserve"> </w:t>
            </w:r>
            <w:r>
              <w:rPr>
                <w:rFonts w:hint="default" w:ascii="Times New Roman" w:hAnsi="Times New Roman" w:cs="Times New Roman"/>
                <w:sz w:val="28"/>
              </w:rPr>
              <w:t>signed</w:t>
            </w:r>
            <w:r>
              <w:rPr>
                <w:rFonts w:hint="default" w:ascii="Times New Roman" w:hAnsi="Times New Roman" w:cs="Times New Roman"/>
                <w:spacing w:val="-2"/>
                <w:sz w:val="28"/>
              </w:rPr>
              <w:t xml:space="preserve"> </w:t>
            </w:r>
            <w:r>
              <w:rPr>
                <w:rFonts w:hint="default" w:ascii="Times New Roman" w:hAnsi="Times New Roman" w:cs="Times New Roman"/>
                <w:sz w:val="28"/>
              </w:rPr>
              <w:t>or</w:t>
            </w:r>
            <w:r>
              <w:rPr>
                <w:rFonts w:hint="default" w:ascii="Times New Roman" w:hAnsi="Times New Roman" w:cs="Times New Roman"/>
                <w:spacing w:val="-3"/>
                <w:sz w:val="28"/>
              </w:rPr>
              <w:t xml:space="preserve"> </w:t>
            </w:r>
            <w:r>
              <w:rPr>
                <w:rFonts w:hint="default" w:ascii="Times New Roman" w:hAnsi="Times New Roman" w:cs="Times New Roman"/>
                <w:sz w:val="28"/>
              </w:rPr>
              <w:t>unsigned</w:t>
            </w:r>
            <w:r>
              <w:rPr>
                <w:rFonts w:hint="default" w:ascii="Times New Roman" w:hAnsi="Times New Roman" w:cs="Times New Roman"/>
                <w:spacing w:val="-2"/>
                <w:sz w:val="28"/>
              </w:rPr>
              <w:t xml:space="preserve"> </w:t>
            </w:r>
            <w:r>
              <w:rPr>
                <w:rFonts w:hint="default" w:ascii="Times New Roman" w:hAnsi="Times New Roman" w:cs="Times New Roman"/>
                <w:sz w:val="28"/>
              </w:rPr>
              <w:t>64-bit</w:t>
            </w:r>
            <w:r>
              <w:rPr>
                <w:rFonts w:hint="default" w:ascii="Times New Roman" w:hAnsi="Times New Roman" w:cs="Times New Roman"/>
                <w:spacing w:val="-4"/>
                <w:sz w:val="28"/>
              </w:rPr>
              <w:t xml:space="preserve"> value</w:t>
            </w:r>
          </w:p>
        </w:tc>
      </w:tr>
    </w:tbl>
    <w:p w14:paraId="64157E58">
      <w:pPr>
        <w:pStyle w:val="6"/>
        <w:spacing w:before="40"/>
        <w:rPr>
          <w:rFonts w:hint="default" w:ascii="Times New Roman" w:hAnsi="Times New Roman" w:cs="Times New Roman"/>
          <w:sz w:val="20"/>
        </w:rPr>
      </w:pPr>
      <w:r>
        <w:rPr>
          <w:rFonts w:hint="default" w:ascii="Times New Roman" w:hAnsi="Times New Roman" w:cs="Times New Roman"/>
          <w:sz w:val="20"/>
        </w:rPr>
        <mc:AlternateContent>
          <mc:Choice Requires="wps">
            <w:drawing>
              <wp:anchor distT="0" distB="0" distL="0" distR="0" simplePos="0" relativeHeight="251668480" behindDoc="1" locked="0" layoutInCell="1" allowOverlap="1">
                <wp:simplePos x="0" y="0"/>
                <wp:positionH relativeFrom="page">
                  <wp:posOffset>762000</wp:posOffset>
                </wp:positionH>
                <wp:positionV relativeFrom="paragraph">
                  <wp:posOffset>195580</wp:posOffset>
                </wp:positionV>
                <wp:extent cx="5144770" cy="12700"/>
                <wp:effectExtent l="0" t="0" r="0" b="0"/>
                <wp:wrapTopAndBottom/>
                <wp:docPr id="8" name="Graphic 8"/>
                <wp:cNvGraphicFramePr/>
                <a:graphic xmlns:a="http://schemas.openxmlformats.org/drawingml/2006/main">
                  <a:graphicData uri="http://schemas.microsoft.com/office/word/2010/wordprocessingShape">
                    <wps:wsp>
                      <wps:cNvSpPr/>
                      <wps:spPr>
                        <a:xfrm>
                          <a:off x="0" y="0"/>
                          <a:ext cx="5144770" cy="12700"/>
                        </a:xfrm>
                        <a:custGeom>
                          <a:avLst/>
                          <a:gdLst/>
                          <a:ahLst/>
                          <a:cxnLst/>
                          <a:rect l="l" t="t" r="r" b="b"/>
                          <a:pathLst>
                            <a:path w="5144770" h="12700">
                              <a:moveTo>
                                <a:pt x="5144389" y="0"/>
                              </a:moveTo>
                              <a:lnTo>
                                <a:pt x="0" y="0"/>
                              </a:lnTo>
                              <a:lnTo>
                                <a:pt x="0" y="12191"/>
                              </a:lnTo>
                              <a:lnTo>
                                <a:pt x="5144389" y="12191"/>
                              </a:lnTo>
                              <a:lnTo>
                                <a:pt x="5144389" y="0"/>
                              </a:lnTo>
                              <a:close/>
                            </a:path>
                          </a:pathLst>
                        </a:custGeom>
                        <a:solidFill>
                          <a:srgbClr val="000000"/>
                        </a:solidFill>
                      </wps:spPr>
                      <wps:bodyPr wrap="square" lIns="0" tIns="0" rIns="0" bIns="0" rtlCol="0">
                        <a:noAutofit/>
                      </wps:bodyPr>
                    </wps:wsp>
                  </a:graphicData>
                </a:graphic>
              </wp:anchor>
            </w:drawing>
          </mc:Choice>
          <mc:Fallback>
            <w:pict>
              <v:shape id="Graphic 8" o:spid="_x0000_s1026" o:spt="100" style="position:absolute;left:0pt;margin-left:60pt;margin-top:15.4pt;height:1pt;width:405.1pt;mso-position-horizontal-relative:page;mso-wrap-distance-bottom:0pt;mso-wrap-distance-top:0pt;z-index:-251648000;mso-width-relative:page;mso-height-relative:page;" fillcolor="#000000" filled="t" stroked="f" coordsize="5144770,12700" o:gfxdata="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oLOlvW&#10;AAAACQEAAA8AAAAAAAAAAQAgAAAAIgAAAGRycy9kb3ducmV2LnhtbFBLAQIUABQAAAAIAIdO4kBV&#10;wGHRIgIAAOAEAAAOAAAAAAAAAAEAIAAAACUBAABkcnMvZTJvRG9jLnhtbFBLBQYAAAAABgAGAFkB&#10;AAC5BQAAAAA=&#10;" path="m5144389,0l0,0,0,12191,5144389,12191,5144389,0xe">
                <v:fill on="t" focussize="0,0"/>
                <v:stroke on="f"/>
                <v:imagedata o:title=""/>
                <o:lock v:ext="edit" aspectratio="f"/>
                <v:textbox inset="0mm,0mm,0mm,0mm"/>
                <w10:wrap type="topAndBottom"/>
              </v:shape>
            </w:pict>
          </mc:Fallback>
        </mc:AlternateContent>
      </w:r>
    </w:p>
    <w:p w14:paraId="3A46ACE3">
      <w:pPr>
        <w:pStyle w:val="6"/>
        <w:spacing w:before="26"/>
        <w:ind w:right="105"/>
        <w:jc w:val="center"/>
        <w:rPr>
          <w:rFonts w:hint="default" w:ascii="Times New Roman" w:hAnsi="Times New Roman" w:cs="Times New Roman"/>
        </w:rPr>
      </w:pPr>
      <w:r>
        <w:rPr>
          <w:rFonts w:hint="default" w:ascii="Times New Roman" w:hAnsi="Times New Roman" w:cs="Times New Roman"/>
        </w:rPr>
        <w:t>Table</w:t>
      </w:r>
      <w:r>
        <w:rPr>
          <w:rFonts w:hint="default" w:ascii="Times New Roman" w:hAnsi="Times New Roman" w:cs="Times New Roman"/>
          <w:spacing w:val="-7"/>
        </w:rPr>
        <w:t xml:space="preserve"> </w:t>
      </w:r>
      <w:r>
        <w:rPr>
          <w:rFonts w:hint="default" w:ascii="Times New Roman" w:hAnsi="Times New Roman" w:cs="Times New Roman"/>
        </w:rPr>
        <w:t>3.1</w:t>
      </w:r>
      <w:r>
        <w:rPr>
          <w:rFonts w:hint="default" w:ascii="Times New Roman" w:hAnsi="Times New Roman" w:cs="Times New Roman"/>
          <w:spacing w:val="-4"/>
        </w:rPr>
        <w:t xml:space="preserve"> </w:t>
      </w:r>
      <w:r>
        <w:rPr>
          <w:rFonts w:hint="default" w:ascii="Times New Roman" w:hAnsi="Times New Roman" w:cs="Times New Roman"/>
        </w:rPr>
        <w:t>Load</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2"/>
        </w:rPr>
        <w:t xml:space="preserve"> </w:t>
      </w:r>
      <w:r>
        <w:rPr>
          <w:rFonts w:hint="default" w:ascii="Times New Roman" w:hAnsi="Times New Roman" w:cs="Times New Roman"/>
        </w:rPr>
        <w:t>store</w:t>
      </w:r>
      <w:r>
        <w:rPr>
          <w:rFonts w:hint="default" w:ascii="Times New Roman" w:hAnsi="Times New Roman" w:cs="Times New Roman"/>
          <w:spacing w:val="-4"/>
        </w:rPr>
        <w:t xml:space="preserve"> </w:t>
      </w:r>
      <w:r>
        <w:rPr>
          <w:rFonts w:hint="default" w:ascii="Times New Roman" w:hAnsi="Times New Roman" w:cs="Times New Roman"/>
        </w:rPr>
        <w:t>instructions</w:t>
      </w:r>
      <w:r>
        <w:rPr>
          <w:rFonts w:hint="default" w:ascii="Times New Roman" w:hAnsi="Times New Roman" w:cs="Times New Roman"/>
          <w:spacing w:val="-2"/>
        </w:rPr>
        <w:t xml:space="preserve"> </w:t>
      </w:r>
      <w:r>
        <w:rPr>
          <w:rFonts w:hint="default" w:ascii="Times New Roman" w:hAnsi="Times New Roman" w:cs="Times New Roman"/>
        </w:rPr>
        <w:t>by</w:t>
      </w:r>
      <w:r>
        <w:rPr>
          <w:rFonts w:hint="default" w:ascii="Times New Roman" w:hAnsi="Times New Roman" w:cs="Times New Roman"/>
          <w:spacing w:val="-6"/>
        </w:rPr>
        <w:t xml:space="preserve"> </w:t>
      </w:r>
      <w:r>
        <w:rPr>
          <w:rFonts w:hint="default" w:ascii="Times New Roman" w:hAnsi="Times New Roman" w:cs="Times New Roman"/>
        </w:rPr>
        <w:t>ARM</w:t>
      </w:r>
      <w:r>
        <w:rPr>
          <w:rFonts w:hint="default" w:ascii="Times New Roman" w:hAnsi="Times New Roman" w:cs="Times New Roman"/>
          <w:spacing w:val="-3"/>
        </w:rPr>
        <w:t xml:space="preserve"> </w:t>
      </w:r>
      <w:r>
        <w:rPr>
          <w:rFonts w:hint="default" w:ascii="Times New Roman" w:hAnsi="Times New Roman" w:cs="Times New Roman"/>
          <w:spacing w:val="-2"/>
        </w:rPr>
        <w:t>architecture.</w:t>
      </w:r>
    </w:p>
    <w:p w14:paraId="09F2953D">
      <w:pPr>
        <w:pStyle w:val="6"/>
        <w:spacing w:after="0"/>
        <w:jc w:val="center"/>
        <w:rPr>
          <w:rFonts w:hint="default" w:ascii="Times New Roman" w:hAnsi="Times New Roman" w:cs="Times New Roman"/>
        </w:rPr>
        <w:sectPr>
          <w:headerReference r:id="rId5" w:type="default"/>
          <w:footerReference r:id="rId6" w:type="default"/>
          <w:type w:val="continuous"/>
          <w:pgSz w:w="11910" w:h="16840"/>
          <w:pgMar w:top="1240" w:right="1133" w:bottom="1480" w:left="1133" w:header="756" w:footer="1280" w:gutter="0"/>
          <w:pgNumType w:start="1"/>
          <w:cols w:space="720" w:num="1"/>
        </w:sectPr>
      </w:pPr>
    </w:p>
    <w:p w14:paraId="1CC7B5CB">
      <w:pPr>
        <w:pStyle w:val="6"/>
        <w:spacing w:line="57" w:lineRule="exact"/>
        <w:ind w:left="638"/>
        <w:rPr>
          <w:rFonts w:hint="default" w:ascii="Times New Roman" w:hAnsi="Times New Roman" w:cs="Times New Roman"/>
          <w:position w:val="0"/>
          <w:sz w:val="5"/>
        </w:rPr>
      </w:pPr>
      <w:r>
        <w:rPr>
          <w:rFonts w:hint="default" w:ascii="Times New Roman" w:hAnsi="Times New Roman" w:cs="Times New Roman"/>
          <w:position w:val="0"/>
          <w:sz w:val="5"/>
        </w:rPr>
        <mc:AlternateContent>
          <mc:Choice Requires="wpg">
            <w:drawing>
              <wp:inline distT="0" distB="0" distL="0" distR="0">
                <wp:extent cx="5312410" cy="36830"/>
                <wp:effectExtent l="0" t="0" r="0" b="0"/>
                <wp:docPr id="10" name="Group 10"/>
                <wp:cNvGraphicFramePr/>
                <a:graphic xmlns:a="http://schemas.openxmlformats.org/drawingml/2006/main">
                  <a:graphicData uri="http://schemas.microsoft.com/office/word/2010/wordprocessingGroup">
                    <wpg:wgp>
                      <wpg:cNvGrpSpPr/>
                      <wpg:grpSpPr>
                        <a:xfrm>
                          <a:off x="0" y="0"/>
                          <a:ext cx="5312410" cy="36830"/>
                          <a:chOff x="0" y="0"/>
                          <a:chExt cx="5312410" cy="36830"/>
                        </a:xfrm>
                      </wpg:grpSpPr>
                      <wps:wsp>
                        <wps:cNvPr id="11" name="Graphic 11"/>
                        <wps:cNvSpPr/>
                        <wps:spPr>
                          <a:xfrm>
                            <a:off x="0" y="0"/>
                            <a:ext cx="5312410" cy="36830"/>
                          </a:xfrm>
                          <a:custGeom>
                            <a:avLst/>
                            <a:gdLst/>
                            <a:ahLst/>
                            <a:cxnLst/>
                            <a:rect l="l" t="t" r="r" b="b"/>
                            <a:pathLst>
                              <a:path w="5312410" h="36830">
                                <a:moveTo>
                                  <a:pt x="5312029" y="27444"/>
                                </a:moveTo>
                                <a:lnTo>
                                  <a:pt x="0" y="27444"/>
                                </a:lnTo>
                                <a:lnTo>
                                  <a:pt x="0" y="36576"/>
                                </a:lnTo>
                                <a:lnTo>
                                  <a:pt x="5312029" y="36576"/>
                                </a:lnTo>
                                <a:lnTo>
                                  <a:pt x="5312029" y="27444"/>
                                </a:lnTo>
                                <a:close/>
                              </a:path>
                              <a:path w="5312410" h="36830">
                                <a:moveTo>
                                  <a:pt x="5312029" y="0"/>
                                </a:moveTo>
                                <a:lnTo>
                                  <a:pt x="0" y="0"/>
                                </a:lnTo>
                                <a:lnTo>
                                  <a:pt x="0" y="18288"/>
                                </a:lnTo>
                                <a:lnTo>
                                  <a:pt x="5312029" y="18288"/>
                                </a:lnTo>
                                <a:lnTo>
                                  <a:pt x="5312029"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9pt;width:418.3pt;" coordsize="5312410,36830" o:gfxdata="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WpAd69QAAAADAQAADwAA&#10;AAAAAAABACAAAAAiAAAAZHJzL2Rvd25yZXYueG1sUEsBAhQAFAAAAAgAh07iQBsz792MAgAAHwcA&#10;AA4AAAAAAAAAAQAgAAAAIwEAAGRycy9lMm9Eb2MueG1sUEsFBgAAAAAGAAYAWQEAACEGAAAAAA==&#10;">
                <o:lock v:ext="edit" aspectratio="f"/>
                <v:shape id="Graphic 11" o:spid="_x0000_s1026" o:spt="100" style="position:absolute;left:0;top:0;height:36830;width:5312410;" fillcolor="#000000" filled="t" stroked="f" coordsize="5312410,36830" o:gfxdata="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SgmzugAAANsA&#10;AAAPAAAAAAAAAAEAIAAAACIAAABkcnMvZG93bnJldi54bWxQSwECFAAUAAAACACHTuJAMy8FnjsA&#10;AAA5AAAAEAAAAAAAAAABACAAAAAJAQAAZHJzL3NoYXBleG1sLnhtbFBLBQYAAAAABgAGAFsBAACz&#10;AwAAAAA=&#10;" path="m5312029,27444l0,27444,0,36576,5312029,36576,5312029,27444xem5312029,0l0,0,0,18288,5312029,18288,5312029,0xe">
                  <v:fill on="t" focussize="0,0"/>
                  <v:stroke on="f"/>
                  <v:imagedata o:title=""/>
                  <o:lock v:ext="edit" aspectratio="f"/>
                  <v:textbox inset="0mm,0mm,0mm,0mm"/>
                </v:shape>
                <w10:wrap type="none"/>
                <w10:anchorlock/>
              </v:group>
            </w:pict>
          </mc:Fallback>
        </mc:AlternateContent>
      </w:r>
    </w:p>
    <w:p w14:paraId="516BECA5">
      <w:pPr>
        <w:pStyle w:val="6"/>
        <w:spacing w:before="133"/>
        <w:ind w:left="81" w:right="171" w:hanging="15"/>
        <w:jc w:val="both"/>
        <w:rPr>
          <w:rFonts w:hint="default" w:ascii="Times New Roman" w:hAnsi="Times New Roman" w:cs="Times New Roman"/>
        </w:rPr>
      </w:pPr>
      <w:r>
        <w:rPr>
          <w:rFonts w:hint="default" w:ascii="Times New Roman" w:hAnsi="Times New Roman" w:cs="Times New Roman"/>
        </w:rPr>
        <w:t>In Table 3.1 loads/store that act on 8- or 16-bit values extend the value to 32 bits before writing to an ARM register. Unsigned values are zero-extended, and signed values sign-extended.This means that type casting of a loaded value to an int type does not cost extra instructions.</w:t>
      </w:r>
    </w:p>
    <w:p w14:paraId="1DE20E81">
      <w:pPr>
        <w:pStyle w:val="6"/>
        <w:spacing w:before="1"/>
        <w:ind w:left="81" w:right="169" w:hanging="15"/>
        <w:jc w:val="both"/>
        <w:rPr>
          <w:rFonts w:hint="default" w:ascii="Times New Roman" w:hAnsi="Times New Roman" w:cs="Times New Roman"/>
        </w:rPr>
      </w:pPr>
      <w:r>
        <w:rPr>
          <w:rFonts w:hint="default" w:ascii="Times New Roman" w:hAnsi="Times New Roman" w:cs="Times New Roman"/>
        </w:rPr>
        <w:t>ARMv4 architecture and above support signed 8-bit and 16-bit loads and stores directly, through new instructions. Since these instructions are a later addition, they do not support all the addressing modes as the pre-ARMv4 instructions.</w:t>
      </w:r>
    </w:p>
    <w:p w14:paraId="089C74F4">
      <w:pPr>
        <w:pStyle w:val="6"/>
        <w:spacing w:line="341" w:lineRule="exact"/>
        <w:ind w:left="67"/>
        <w:jc w:val="both"/>
        <w:rPr>
          <w:rFonts w:hint="default" w:ascii="Times New Roman" w:hAnsi="Times New Roman" w:cs="Times New Roman"/>
        </w:rPr>
      </w:pPr>
      <w:r>
        <w:rPr>
          <w:rFonts w:hint="default" w:ascii="Times New Roman" w:hAnsi="Times New Roman" w:cs="Times New Roman"/>
        </w:rPr>
        <w:drawing>
          <wp:anchor distT="0" distB="0" distL="0" distR="0" simplePos="0" relativeHeight="251660288" behindDoc="0" locked="0" layoutInCell="1" allowOverlap="1">
            <wp:simplePos x="0" y="0"/>
            <wp:positionH relativeFrom="page">
              <wp:posOffset>2192020</wp:posOffset>
            </wp:positionH>
            <wp:positionV relativeFrom="paragraph">
              <wp:posOffset>456565</wp:posOffset>
            </wp:positionV>
            <wp:extent cx="3048000" cy="1348105"/>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3047999" cy="1348365"/>
                    </a:xfrm>
                    <a:prstGeom prst="rect">
                      <a:avLst/>
                    </a:prstGeom>
                  </pic:spPr>
                </pic:pic>
              </a:graphicData>
            </a:graphic>
          </wp:anchor>
        </w:drawing>
      </w:r>
      <w:r>
        <w:rPr>
          <w:rFonts w:hint="default" w:ascii="Times New Roman" w:hAnsi="Times New Roman" w:cs="Times New Roman"/>
        </w:rPr>
        <w:t>Compilers</w:t>
      </w:r>
      <w:r>
        <w:rPr>
          <w:rFonts w:hint="default" w:ascii="Times New Roman" w:hAnsi="Times New Roman" w:cs="Times New Roman"/>
          <w:spacing w:val="-3"/>
        </w:rPr>
        <w:t xml:space="preserve"> </w:t>
      </w:r>
      <w:r>
        <w:rPr>
          <w:rFonts w:hint="default" w:ascii="Times New Roman" w:hAnsi="Times New Roman" w:cs="Times New Roman"/>
          <w:b/>
        </w:rPr>
        <w:t>armcc</w:t>
      </w:r>
      <w:r>
        <w:rPr>
          <w:rFonts w:hint="default" w:ascii="Times New Roman" w:hAnsi="Times New Roman" w:cs="Times New Roman"/>
          <w:b/>
          <w:spacing w:val="-3"/>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b/>
        </w:rPr>
        <w:t>gcc</w:t>
      </w:r>
      <w:r>
        <w:rPr>
          <w:rFonts w:hint="default" w:ascii="Times New Roman" w:hAnsi="Times New Roman" w:cs="Times New Roman"/>
          <w:b/>
          <w:spacing w:val="-3"/>
        </w:rPr>
        <w:t xml:space="preserve"> </w:t>
      </w:r>
      <w:r>
        <w:rPr>
          <w:rFonts w:hint="default" w:ascii="Times New Roman" w:hAnsi="Times New Roman" w:cs="Times New Roman"/>
        </w:rPr>
        <w:t>use</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datatype</w:t>
      </w:r>
      <w:r>
        <w:rPr>
          <w:rFonts w:hint="default" w:ascii="Times New Roman" w:hAnsi="Times New Roman" w:cs="Times New Roman"/>
          <w:spacing w:val="-6"/>
        </w:rPr>
        <w:t xml:space="preserve"> </w:t>
      </w:r>
      <w:r>
        <w:rPr>
          <w:rFonts w:hint="default" w:ascii="Times New Roman" w:hAnsi="Times New Roman" w:cs="Times New Roman"/>
        </w:rPr>
        <w:t>mappings</w:t>
      </w:r>
      <w:r>
        <w:rPr>
          <w:rFonts w:hint="default" w:ascii="Times New Roman" w:hAnsi="Times New Roman" w:cs="Times New Roman"/>
          <w:spacing w:val="56"/>
        </w:rPr>
        <w:t xml:space="preserve"> </w:t>
      </w:r>
      <w:r>
        <w:rPr>
          <w:rFonts w:hint="default" w:ascii="Times New Roman" w:hAnsi="Times New Roman" w:cs="Times New Roman"/>
        </w:rPr>
        <w:t>for</w:t>
      </w:r>
      <w:r>
        <w:rPr>
          <w:rFonts w:hint="default" w:ascii="Times New Roman" w:hAnsi="Times New Roman" w:cs="Times New Roman"/>
          <w:spacing w:val="-4"/>
        </w:rPr>
        <w:t xml:space="preserve"> </w:t>
      </w:r>
      <w:r>
        <w:rPr>
          <w:rFonts w:hint="default" w:ascii="Times New Roman" w:hAnsi="Times New Roman" w:cs="Times New Roman"/>
        </w:rPr>
        <w:t>an</w:t>
      </w:r>
      <w:r>
        <w:rPr>
          <w:rFonts w:hint="default" w:ascii="Times New Roman" w:hAnsi="Times New Roman" w:cs="Times New Roman"/>
          <w:spacing w:val="-2"/>
        </w:rPr>
        <w:t xml:space="preserve"> </w:t>
      </w:r>
      <w:r>
        <w:rPr>
          <w:rFonts w:hint="default" w:ascii="Times New Roman" w:hAnsi="Times New Roman" w:cs="Times New Roman"/>
        </w:rPr>
        <w:t>ARM</w:t>
      </w:r>
      <w:r>
        <w:rPr>
          <w:rFonts w:hint="default" w:ascii="Times New Roman" w:hAnsi="Times New Roman" w:cs="Times New Roman"/>
          <w:spacing w:val="-3"/>
        </w:rPr>
        <w:t xml:space="preserve"> </w:t>
      </w:r>
      <w:r>
        <w:rPr>
          <w:rFonts w:hint="default" w:ascii="Times New Roman" w:hAnsi="Times New Roman" w:cs="Times New Roman"/>
          <w:spacing w:val="-2"/>
        </w:rPr>
        <w:t>target.</w:t>
      </w:r>
    </w:p>
    <w:p w14:paraId="0393D3E7">
      <w:pPr>
        <w:pStyle w:val="6"/>
        <w:rPr>
          <w:rFonts w:hint="default" w:ascii="Times New Roman" w:hAnsi="Times New Roman" w:cs="Times New Roman"/>
        </w:rPr>
      </w:pPr>
    </w:p>
    <w:p w14:paraId="3DFECCC8">
      <w:pPr>
        <w:pStyle w:val="6"/>
        <w:rPr>
          <w:rFonts w:hint="default" w:ascii="Times New Roman" w:hAnsi="Times New Roman" w:cs="Times New Roman"/>
        </w:rPr>
      </w:pPr>
    </w:p>
    <w:p w14:paraId="29734E9E">
      <w:pPr>
        <w:pStyle w:val="6"/>
        <w:rPr>
          <w:rFonts w:hint="default" w:ascii="Times New Roman" w:hAnsi="Times New Roman" w:cs="Times New Roman"/>
        </w:rPr>
      </w:pPr>
    </w:p>
    <w:p w14:paraId="6546B8BC">
      <w:pPr>
        <w:pStyle w:val="6"/>
        <w:rPr>
          <w:rFonts w:hint="default" w:ascii="Times New Roman" w:hAnsi="Times New Roman" w:cs="Times New Roman"/>
        </w:rPr>
      </w:pPr>
    </w:p>
    <w:p w14:paraId="16B89686">
      <w:pPr>
        <w:pStyle w:val="6"/>
        <w:rPr>
          <w:rFonts w:hint="default" w:ascii="Times New Roman" w:hAnsi="Times New Roman" w:cs="Times New Roman"/>
        </w:rPr>
      </w:pPr>
    </w:p>
    <w:p w14:paraId="0BEE229D">
      <w:pPr>
        <w:pStyle w:val="6"/>
        <w:rPr>
          <w:rFonts w:hint="default" w:ascii="Times New Roman" w:hAnsi="Times New Roman" w:cs="Times New Roman"/>
        </w:rPr>
      </w:pPr>
    </w:p>
    <w:p w14:paraId="425D5C20">
      <w:pPr>
        <w:pStyle w:val="6"/>
        <w:spacing w:before="110"/>
        <w:rPr>
          <w:rFonts w:hint="default" w:ascii="Times New Roman" w:hAnsi="Times New Roman" w:cs="Times New Roman"/>
        </w:rPr>
      </w:pPr>
    </w:p>
    <w:p w14:paraId="74DD8EB2">
      <w:pPr>
        <w:pStyle w:val="6"/>
        <w:ind w:right="107"/>
        <w:jc w:val="center"/>
        <w:rPr>
          <w:rFonts w:hint="default" w:ascii="Times New Roman" w:hAnsi="Times New Roman" w:cs="Times New Roman"/>
        </w:rPr>
      </w:pPr>
      <w:r>
        <w:rPr>
          <w:rFonts w:hint="default" w:ascii="Times New Roman" w:hAnsi="Times New Roman" w:cs="Times New Roman"/>
          <w:u w:val="single"/>
        </w:rPr>
        <w:t>Table</w:t>
      </w:r>
      <w:r>
        <w:rPr>
          <w:rFonts w:hint="default" w:ascii="Times New Roman" w:hAnsi="Times New Roman" w:cs="Times New Roman"/>
          <w:spacing w:val="-4"/>
          <w:u w:val="single"/>
        </w:rPr>
        <w:t xml:space="preserve"> </w:t>
      </w:r>
      <w:r>
        <w:rPr>
          <w:rFonts w:hint="default" w:ascii="Times New Roman" w:hAnsi="Times New Roman" w:cs="Times New Roman"/>
          <w:u w:val="single"/>
        </w:rPr>
        <w:t>3.2</w:t>
      </w:r>
      <w:r>
        <w:rPr>
          <w:rFonts w:hint="default" w:ascii="Times New Roman" w:hAnsi="Times New Roman" w:cs="Times New Roman"/>
          <w:spacing w:val="57"/>
          <w:u w:val="single"/>
        </w:rPr>
        <w:t xml:space="preserve"> </w:t>
      </w:r>
      <w:r>
        <w:rPr>
          <w:rFonts w:hint="default" w:ascii="Times New Roman" w:hAnsi="Times New Roman" w:cs="Times New Roman"/>
          <w:u w:val="single"/>
        </w:rPr>
        <w:t>C</w:t>
      </w:r>
      <w:r>
        <w:rPr>
          <w:rFonts w:hint="default" w:ascii="Times New Roman" w:hAnsi="Times New Roman" w:cs="Times New Roman"/>
          <w:spacing w:val="-3"/>
          <w:u w:val="single"/>
        </w:rPr>
        <w:t xml:space="preserve"> </w:t>
      </w:r>
      <w:r>
        <w:rPr>
          <w:rFonts w:hint="default" w:ascii="Times New Roman" w:hAnsi="Times New Roman" w:cs="Times New Roman"/>
          <w:u w:val="single"/>
        </w:rPr>
        <w:t>compiler</w:t>
      </w:r>
      <w:r>
        <w:rPr>
          <w:rFonts w:hint="default" w:ascii="Times New Roman" w:hAnsi="Times New Roman" w:cs="Times New Roman"/>
          <w:spacing w:val="-5"/>
          <w:u w:val="single"/>
        </w:rPr>
        <w:t xml:space="preserve"> </w:t>
      </w:r>
      <w:r>
        <w:rPr>
          <w:rFonts w:hint="default" w:ascii="Times New Roman" w:hAnsi="Times New Roman" w:cs="Times New Roman"/>
          <w:u w:val="single"/>
        </w:rPr>
        <w:t>datatype</w:t>
      </w:r>
      <w:r>
        <w:rPr>
          <w:rFonts w:hint="default" w:ascii="Times New Roman" w:hAnsi="Times New Roman" w:cs="Times New Roman"/>
          <w:spacing w:val="-3"/>
          <w:u w:val="single"/>
        </w:rPr>
        <w:t xml:space="preserve"> </w:t>
      </w:r>
      <w:r>
        <w:rPr>
          <w:rFonts w:hint="default" w:ascii="Times New Roman" w:hAnsi="Times New Roman" w:cs="Times New Roman"/>
          <w:spacing w:val="-2"/>
          <w:u w:val="single"/>
        </w:rPr>
        <w:t>mappings.</w:t>
      </w:r>
    </w:p>
    <w:p w14:paraId="127803B2">
      <w:pPr>
        <w:pStyle w:val="6"/>
        <w:spacing w:before="341"/>
        <w:rPr>
          <w:rFonts w:hint="default" w:ascii="Times New Roman" w:hAnsi="Times New Roman" w:cs="Times New Roman"/>
        </w:rPr>
      </w:pPr>
    </w:p>
    <w:p w14:paraId="0F643E02">
      <w:pPr>
        <w:pStyle w:val="8"/>
        <w:numPr>
          <w:ilvl w:val="2"/>
          <w:numId w:val="1"/>
        </w:numPr>
        <w:tabs>
          <w:tab w:val="left" w:pos="632"/>
        </w:tabs>
        <w:spacing w:before="0" w:after="0" w:line="240" w:lineRule="auto"/>
        <w:ind w:left="632" w:right="0" w:hanging="565"/>
        <w:jc w:val="left"/>
        <w:rPr>
          <w:rFonts w:hint="default" w:ascii="Times New Roman" w:hAnsi="Times New Roman" w:cs="Times New Roman"/>
          <w:sz w:val="28"/>
        </w:rPr>
      </w:pPr>
      <w:r>
        <w:rPr>
          <w:rFonts w:hint="default" w:ascii="Times New Roman" w:hAnsi="Times New Roman" w:cs="Times New Roman"/>
          <w:spacing w:val="-5"/>
          <w:sz w:val="28"/>
          <w:u w:val="single"/>
        </w:rPr>
        <w:t xml:space="preserve"> </w:t>
      </w:r>
      <w:r>
        <w:rPr>
          <w:rFonts w:hint="default" w:ascii="Times New Roman" w:hAnsi="Times New Roman" w:cs="Times New Roman"/>
          <w:sz w:val="28"/>
          <w:u w:val="single"/>
        </w:rPr>
        <w:t>Local</w:t>
      </w:r>
      <w:r>
        <w:rPr>
          <w:rFonts w:hint="default" w:ascii="Times New Roman" w:hAnsi="Times New Roman" w:cs="Times New Roman"/>
          <w:spacing w:val="-3"/>
          <w:sz w:val="28"/>
          <w:u w:val="single"/>
        </w:rPr>
        <w:t xml:space="preserve"> </w:t>
      </w:r>
      <w:r>
        <w:rPr>
          <w:rFonts w:hint="default" w:ascii="Times New Roman" w:hAnsi="Times New Roman" w:cs="Times New Roman"/>
          <w:sz w:val="28"/>
          <w:u w:val="single"/>
        </w:rPr>
        <w:t>Variable</w:t>
      </w:r>
      <w:r>
        <w:rPr>
          <w:rFonts w:hint="default" w:ascii="Times New Roman" w:hAnsi="Times New Roman" w:cs="Times New Roman"/>
          <w:spacing w:val="-2"/>
          <w:sz w:val="28"/>
          <w:u w:val="single"/>
        </w:rPr>
        <w:t xml:space="preserve"> </w:t>
      </w:r>
      <w:r>
        <w:rPr>
          <w:rFonts w:hint="default" w:ascii="Times New Roman" w:hAnsi="Times New Roman" w:cs="Times New Roman"/>
          <w:spacing w:val="-4"/>
          <w:sz w:val="28"/>
          <w:u w:val="single"/>
        </w:rPr>
        <w:t>Types</w:t>
      </w:r>
    </w:p>
    <w:p w14:paraId="6E720AED">
      <w:pPr>
        <w:pStyle w:val="6"/>
        <w:spacing w:before="1"/>
        <w:rPr>
          <w:rFonts w:hint="default" w:ascii="Times New Roman" w:hAnsi="Times New Roman" w:cs="Times New Roman"/>
        </w:rPr>
      </w:pPr>
    </w:p>
    <w:p w14:paraId="05E7E9F9">
      <w:pPr>
        <w:pStyle w:val="6"/>
        <w:ind w:left="81" w:right="97" w:hanging="15"/>
        <w:jc w:val="both"/>
        <w:rPr>
          <w:rFonts w:hint="default" w:ascii="Times New Roman" w:hAnsi="Times New Roman" w:cs="Times New Roman"/>
        </w:rPr>
      </w:pPr>
      <w:r>
        <w:rPr>
          <w:rFonts w:hint="default" w:ascii="Times New Roman" w:hAnsi="Times New Roman" w:cs="Times New Roman"/>
        </w:rPr>
        <w:t>ARMv4-based processors can efficiently load and store 8-, 16-,</w:t>
      </w:r>
      <w:r>
        <w:rPr>
          <w:rFonts w:hint="default" w:ascii="Times New Roman" w:hAnsi="Times New Roman" w:cs="Times New Roman"/>
          <w:spacing w:val="-2"/>
        </w:rPr>
        <w:t xml:space="preserve"> </w:t>
      </w:r>
      <w:r>
        <w:rPr>
          <w:rFonts w:hint="default" w:ascii="Times New Roman" w:hAnsi="Times New Roman" w:cs="Times New Roman"/>
        </w:rPr>
        <w:t>and 32-bit</w:t>
      </w:r>
      <w:r>
        <w:rPr>
          <w:rFonts w:hint="default" w:ascii="Times New Roman" w:hAnsi="Times New Roman" w:cs="Times New Roman"/>
          <w:spacing w:val="-1"/>
        </w:rPr>
        <w:t xml:space="preserve"> </w:t>
      </w:r>
      <w:r>
        <w:rPr>
          <w:rFonts w:hint="default" w:ascii="Times New Roman" w:hAnsi="Times New Roman" w:cs="Times New Roman"/>
        </w:rPr>
        <w:t xml:space="preserve">data.But, most ARM data processing operations are 32-bit only. For this reason, we should use a 32-bit datatype, </w:t>
      </w:r>
      <w:r>
        <w:rPr>
          <w:rFonts w:hint="default" w:ascii="Times New Roman" w:hAnsi="Times New Roman" w:cs="Times New Roman"/>
          <w:b/>
        </w:rPr>
        <w:t xml:space="preserve">int </w:t>
      </w:r>
      <w:r>
        <w:rPr>
          <w:rFonts w:hint="default" w:ascii="Times New Roman" w:hAnsi="Times New Roman" w:cs="Times New Roman"/>
        </w:rPr>
        <w:t xml:space="preserve">or </w:t>
      </w:r>
      <w:r>
        <w:rPr>
          <w:rFonts w:hint="default" w:ascii="Times New Roman" w:hAnsi="Times New Roman" w:cs="Times New Roman"/>
          <w:b/>
        </w:rPr>
        <w:t>long</w:t>
      </w:r>
      <w:r>
        <w:rPr>
          <w:rFonts w:hint="default" w:ascii="Times New Roman" w:hAnsi="Times New Roman" w:cs="Times New Roman"/>
        </w:rPr>
        <w:t xml:space="preserve">, for local variables wherever possible and avoid using char and short as local variable types. If we are doing modulo arithmetic operations(mod n=n) then we can use </w:t>
      </w:r>
      <w:r>
        <w:rPr>
          <w:rFonts w:hint="default" w:ascii="Times New Roman" w:hAnsi="Times New Roman" w:cs="Times New Roman"/>
          <w:b/>
        </w:rPr>
        <w:t xml:space="preserve">char </w:t>
      </w:r>
      <w:r>
        <w:rPr>
          <w:rFonts w:hint="default" w:ascii="Times New Roman" w:hAnsi="Times New Roman" w:cs="Times New Roman"/>
        </w:rPr>
        <w:t>type.</w:t>
      </w:r>
    </w:p>
    <w:p w14:paraId="2D254D01">
      <w:pPr>
        <w:pStyle w:val="6"/>
        <w:ind w:left="81" w:right="173" w:hanging="15"/>
        <w:jc w:val="both"/>
        <w:rPr>
          <w:rFonts w:hint="default" w:ascii="Times New Roman" w:hAnsi="Times New Roman" w:cs="Times New Roman"/>
        </w:rPr>
      </w:pPr>
      <w:r>
        <w:rPr>
          <w:rFonts w:hint="default" w:ascii="Times New Roman" w:hAnsi="Times New Roman" w:cs="Times New Roman"/>
        </w:rPr>
        <w:t xml:space="preserve">Example:The following code checksums a data packet containing 64 words. It shows why we should avoid using </w:t>
      </w:r>
      <w:r>
        <w:rPr>
          <w:rFonts w:hint="default" w:ascii="Times New Roman" w:hAnsi="Times New Roman" w:cs="Times New Roman"/>
          <w:b/>
        </w:rPr>
        <w:t xml:space="preserve">char </w:t>
      </w:r>
      <w:r>
        <w:rPr>
          <w:rFonts w:hint="default" w:ascii="Times New Roman" w:hAnsi="Times New Roman" w:cs="Times New Roman"/>
        </w:rPr>
        <w:t>for local variables.</w:t>
      </w:r>
    </w:p>
    <w:p w14:paraId="2F687187">
      <w:pPr>
        <w:pStyle w:val="6"/>
        <w:rPr>
          <w:rFonts w:hint="default" w:ascii="Times New Roman" w:hAnsi="Times New Roman" w:cs="Times New Roman"/>
        </w:rPr>
      </w:pPr>
    </w:p>
    <w:p w14:paraId="4757FB4F">
      <w:pPr>
        <w:pStyle w:val="6"/>
        <w:ind w:left="67"/>
        <w:rPr>
          <w:rFonts w:hint="default" w:ascii="Times New Roman" w:hAnsi="Times New Roman" w:cs="Times New Roman"/>
        </w:rPr>
      </w:pPr>
      <w:r>
        <w:rPr>
          <w:rFonts w:hint="default" w:ascii="Times New Roman" w:hAnsi="Times New Roman" w:cs="Times New Roman"/>
        </w:rPr>
        <w:t>int</w:t>
      </w:r>
      <w:r>
        <w:rPr>
          <w:rFonts w:hint="default" w:ascii="Times New Roman" w:hAnsi="Times New Roman" w:cs="Times New Roman"/>
          <w:spacing w:val="-8"/>
        </w:rPr>
        <w:t xml:space="preserve"> </w:t>
      </w:r>
      <w:r>
        <w:rPr>
          <w:rFonts w:hint="default" w:ascii="Times New Roman" w:hAnsi="Times New Roman" w:cs="Times New Roman"/>
        </w:rPr>
        <w:t>checksum_v1(int</w:t>
      </w:r>
      <w:r>
        <w:rPr>
          <w:rFonts w:hint="default" w:ascii="Times New Roman" w:hAnsi="Times New Roman" w:cs="Times New Roman"/>
          <w:spacing w:val="-6"/>
        </w:rPr>
        <w:t xml:space="preserve"> </w:t>
      </w:r>
      <w:r>
        <w:rPr>
          <w:rFonts w:hint="default" w:ascii="Times New Roman" w:hAnsi="Times New Roman" w:cs="Times New Roman"/>
          <w:spacing w:val="-2"/>
        </w:rPr>
        <w:t>*data)</w:t>
      </w:r>
    </w:p>
    <w:p w14:paraId="086C0F25">
      <w:pPr>
        <w:spacing w:before="1"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7AF3150C">
      <w:pPr>
        <w:pStyle w:val="6"/>
        <w:spacing w:line="341" w:lineRule="exact"/>
        <w:ind w:left="67"/>
        <w:rPr>
          <w:rFonts w:hint="default" w:ascii="Times New Roman" w:hAnsi="Times New Roman" w:cs="Times New Roman"/>
        </w:rPr>
      </w:pPr>
      <w:r>
        <w:rPr>
          <w:rFonts w:hint="default" w:ascii="Times New Roman" w:hAnsi="Times New Roman" w:cs="Times New Roman"/>
        </w:rPr>
        <w:t>char</w:t>
      </w:r>
      <w:r>
        <w:rPr>
          <w:rFonts w:hint="default" w:ascii="Times New Roman" w:hAnsi="Times New Roman" w:cs="Times New Roman"/>
          <w:spacing w:val="-2"/>
        </w:rPr>
        <w:t xml:space="preserve"> </w:t>
      </w:r>
      <w:r>
        <w:rPr>
          <w:rFonts w:hint="default" w:ascii="Times New Roman" w:hAnsi="Times New Roman" w:cs="Times New Roman"/>
          <w:spacing w:val="-5"/>
        </w:rPr>
        <w:t>i;</w:t>
      </w:r>
    </w:p>
    <w:p w14:paraId="21FFF1C3">
      <w:pPr>
        <w:pStyle w:val="6"/>
        <w:spacing w:line="341" w:lineRule="exact"/>
        <w:ind w:left="67"/>
        <w:rPr>
          <w:rFonts w:hint="default" w:ascii="Times New Roman" w:hAnsi="Times New Roman" w:cs="Times New Roman"/>
        </w:rPr>
      </w:pPr>
      <w:r>
        <w:rPr>
          <w:rFonts w:hint="default" w:ascii="Times New Roman" w:hAnsi="Times New Roman" w:cs="Times New Roman"/>
        </w:rPr>
        <w:t>int</w:t>
      </w:r>
      <w:r>
        <w:rPr>
          <w:rFonts w:hint="default" w:ascii="Times New Roman" w:hAnsi="Times New Roman" w:cs="Times New Roman"/>
          <w:spacing w:val="-5"/>
        </w:rPr>
        <w:t xml:space="preserve"> </w:t>
      </w:r>
      <w:r>
        <w:rPr>
          <w:rFonts w:hint="default" w:ascii="Times New Roman" w:hAnsi="Times New Roman" w:cs="Times New Roman"/>
        </w:rPr>
        <w:t>sum</w:t>
      </w:r>
      <w:r>
        <w:rPr>
          <w:rFonts w:hint="default" w:ascii="Times New Roman" w:hAnsi="Times New Roman" w:cs="Times New Roman"/>
          <w:spacing w:val="-1"/>
        </w:rPr>
        <w:t xml:space="preserve"> </w:t>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spacing w:val="-5"/>
        </w:rPr>
        <w:t>0;</w:t>
      </w:r>
    </w:p>
    <w:p w14:paraId="41873EDD">
      <w:pPr>
        <w:pStyle w:val="6"/>
        <w:spacing w:before="2" w:line="341" w:lineRule="exact"/>
        <w:ind w:left="67"/>
        <w:rPr>
          <w:rFonts w:hint="default" w:ascii="Times New Roman" w:hAnsi="Times New Roman" w:cs="Times New Roman"/>
        </w:rPr>
      </w:pPr>
      <w:r>
        <w:rPr>
          <w:rFonts w:hint="default" w:ascii="Times New Roman" w:hAnsi="Times New Roman" w:cs="Times New Roman"/>
        </w:rPr>
        <w:t>for</w:t>
      </w:r>
      <w:r>
        <w:rPr>
          <w:rFonts w:hint="default" w:ascii="Times New Roman" w:hAnsi="Times New Roman" w:cs="Times New Roman"/>
          <w:spacing w:val="-3"/>
        </w:rPr>
        <w:t xml:space="preserve"> </w:t>
      </w:r>
      <w:r>
        <w:rPr>
          <w:rFonts w:hint="default" w:ascii="Times New Roman" w:hAnsi="Times New Roman" w:cs="Times New Roman"/>
        </w:rPr>
        <w:t>(i</w:t>
      </w:r>
      <w:r>
        <w:rPr>
          <w:rFonts w:hint="default" w:ascii="Times New Roman" w:hAnsi="Times New Roman" w:cs="Times New Roman"/>
          <w:spacing w:val="-2"/>
        </w:rPr>
        <w:t xml:space="preserve"> </w:t>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rPr>
        <w:t>0;</w:t>
      </w:r>
      <w:r>
        <w:rPr>
          <w:rFonts w:hint="default" w:ascii="Times New Roman" w:hAnsi="Times New Roman" w:cs="Times New Roman"/>
          <w:spacing w:val="-4"/>
        </w:rPr>
        <w:t xml:space="preserve"> </w:t>
      </w:r>
      <w:r>
        <w:rPr>
          <w:rFonts w:hint="default" w:ascii="Times New Roman" w:hAnsi="Times New Roman" w:cs="Times New Roman"/>
        </w:rPr>
        <w:t>i</w:t>
      </w:r>
      <w:r>
        <w:rPr>
          <w:rFonts w:hint="default" w:ascii="Times New Roman" w:hAnsi="Times New Roman" w:cs="Times New Roman"/>
          <w:spacing w:val="-1"/>
        </w:rPr>
        <w:t xml:space="preserve"> </w:t>
      </w:r>
      <w:r>
        <w:rPr>
          <w:rFonts w:hint="default" w:ascii="Times New Roman" w:hAnsi="Times New Roman" w:cs="Times New Roman"/>
        </w:rPr>
        <w:t>&lt;</w:t>
      </w:r>
      <w:r>
        <w:rPr>
          <w:rFonts w:hint="default" w:ascii="Times New Roman" w:hAnsi="Times New Roman" w:cs="Times New Roman"/>
          <w:spacing w:val="-1"/>
        </w:rPr>
        <w:t xml:space="preserve"> </w:t>
      </w:r>
      <w:r>
        <w:rPr>
          <w:rFonts w:hint="default" w:ascii="Times New Roman" w:hAnsi="Times New Roman" w:cs="Times New Roman"/>
        </w:rPr>
        <w:t>64;</w:t>
      </w:r>
      <w:r>
        <w:rPr>
          <w:rFonts w:hint="default" w:ascii="Times New Roman" w:hAnsi="Times New Roman" w:cs="Times New Roman"/>
          <w:spacing w:val="-2"/>
        </w:rPr>
        <w:t xml:space="preserve"> </w:t>
      </w:r>
      <w:r>
        <w:rPr>
          <w:rFonts w:hint="default" w:ascii="Times New Roman" w:hAnsi="Times New Roman" w:cs="Times New Roman"/>
          <w:spacing w:val="-4"/>
        </w:rPr>
        <w:t>i++)</w:t>
      </w:r>
    </w:p>
    <w:p w14:paraId="4D1DB569">
      <w:pPr>
        <w:spacing w:before="0"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299F21A1">
      <w:pPr>
        <w:pStyle w:val="6"/>
        <w:spacing w:before="1" w:line="341" w:lineRule="exact"/>
        <w:ind w:left="67"/>
        <w:rPr>
          <w:rFonts w:hint="default" w:ascii="Times New Roman" w:hAnsi="Times New Roman" w:cs="Times New Roman"/>
        </w:rPr>
      </w:pPr>
      <w:r>
        <w:rPr>
          <w:rFonts w:hint="default" w:ascii="Times New Roman" w:hAnsi="Times New Roman" w:cs="Times New Roman"/>
        </w:rPr>
        <w:t>sum</w:t>
      </w:r>
      <w:r>
        <w:rPr>
          <w:rFonts w:hint="default" w:ascii="Times New Roman" w:hAnsi="Times New Roman" w:cs="Times New Roman"/>
          <w:spacing w:val="-3"/>
        </w:rPr>
        <w:t xml:space="preserve"> </w:t>
      </w:r>
      <w:r>
        <w:rPr>
          <w:rFonts w:hint="default" w:ascii="Times New Roman" w:hAnsi="Times New Roman" w:cs="Times New Roman"/>
        </w:rPr>
        <w:t>+=</w:t>
      </w:r>
      <w:r>
        <w:rPr>
          <w:rFonts w:hint="default" w:ascii="Times New Roman" w:hAnsi="Times New Roman" w:cs="Times New Roman"/>
          <w:spacing w:val="-2"/>
        </w:rPr>
        <w:t xml:space="preserve"> data[i];</w:t>
      </w:r>
    </w:p>
    <w:p w14:paraId="0507D25F">
      <w:pPr>
        <w:spacing w:before="0"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3EB0EA3A">
      <w:pPr>
        <w:pStyle w:val="6"/>
        <w:spacing w:line="341" w:lineRule="exact"/>
        <w:ind w:left="67"/>
        <w:rPr>
          <w:rFonts w:hint="default" w:ascii="Times New Roman" w:hAnsi="Times New Roman" w:cs="Times New Roman"/>
        </w:rPr>
      </w:pPr>
      <w:r>
        <w:rPr>
          <w:rFonts w:hint="default" w:ascii="Times New Roman" w:hAnsi="Times New Roman" w:cs="Times New Roman"/>
        </w:rPr>
        <w:t>return</w:t>
      </w:r>
      <w:r>
        <w:rPr>
          <w:rFonts w:hint="default" w:ascii="Times New Roman" w:hAnsi="Times New Roman" w:cs="Times New Roman"/>
          <w:spacing w:val="-2"/>
        </w:rPr>
        <w:t xml:space="preserve"> </w:t>
      </w:r>
      <w:r>
        <w:rPr>
          <w:rFonts w:hint="default" w:ascii="Times New Roman" w:hAnsi="Times New Roman" w:cs="Times New Roman"/>
          <w:spacing w:val="-4"/>
        </w:rPr>
        <w:t>sum;</w:t>
      </w:r>
    </w:p>
    <w:p w14:paraId="37864FCB">
      <w:pPr>
        <w:spacing w:before="1"/>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02139910">
      <w:pPr>
        <w:spacing w:after="0"/>
        <w:jc w:val="left"/>
        <w:rPr>
          <w:rFonts w:hint="default" w:ascii="Times New Roman" w:hAnsi="Times New Roman" w:cs="Times New Roman"/>
          <w:sz w:val="28"/>
        </w:rPr>
        <w:sectPr>
          <w:pgSz w:w="11910" w:h="16840"/>
          <w:pgMar w:top="1240" w:right="1133" w:bottom="1480" w:left="1133" w:header="756" w:footer="1280" w:gutter="0"/>
          <w:cols w:space="720" w:num="1"/>
        </w:sectPr>
      </w:pPr>
    </w:p>
    <w:p w14:paraId="0E0D2840">
      <w:pPr>
        <w:pStyle w:val="6"/>
        <w:spacing w:line="57" w:lineRule="exact"/>
        <w:ind w:left="638"/>
        <w:rPr>
          <w:rFonts w:hint="default" w:ascii="Times New Roman" w:hAnsi="Times New Roman" w:cs="Times New Roman"/>
          <w:position w:val="0"/>
          <w:sz w:val="5"/>
        </w:rPr>
      </w:pPr>
      <w:r>
        <w:rPr>
          <w:rFonts w:hint="default" w:ascii="Times New Roman" w:hAnsi="Times New Roman" w:cs="Times New Roman"/>
          <w:position w:val="0"/>
          <w:sz w:val="5"/>
        </w:rPr>
        <mc:AlternateContent>
          <mc:Choice Requires="wpg">
            <w:drawing>
              <wp:inline distT="0" distB="0" distL="0" distR="0">
                <wp:extent cx="5312410" cy="36830"/>
                <wp:effectExtent l="0" t="0" r="0" b="0"/>
                <wp:docPr id="14" name="Group 14"/>
                <wp:cNvGraphicFramePr/>
                <a:graphic xmlns:a="http://schemas.openxmlformats.org/drawingml/2006/main">
                  <a:graphicData uri="http://schemas.microsoft.com/office/word/2010/wordprocessingGroup">
                    <wpg:wgp>
                      <wpg:cNvGrpSpPr/>
                      <wpg:grpSpPr>
                        <a:xfrm>
                          <a:off x="0" y="0"/>
                          <a:ext cx="5312410" cy="36830"/>
                          <a:chOff x="0" y="0"/>
                          <a:chExt cx="5312410" cy="36830"/>
                        </a:xfrm>
                      </wpg:grpSpPr>
                      <wps:wsp>
                        <wps:cNvPr id="15" name="Graphic 15"/>
                        <wps:cNvSpPr/>
                        <wps:spPr>
                          <a:xfrm>
                            <a:off x="0" y="0"/>
                            <a:ext cx="5312410" cy="36830"/>
                          </a:xfrm>
                          <a:custGeom>
                            <a:avLst/>
                            <a:gdLst/>
                            <a:ahLst/>
                            <a:cxnLst/>
                            <a:rect l="l" t="t" r="r" b="b"/>
                            <a:pathLst>
                              <a:path w="5312410" h="36830">
                                <a:moveTo>
                                  <a:pt x="5312029" y="27444"/>
                                </a:moveTo>
                                <a:lnTo>
                                  <a:pt x="0" y="27444"/>
                                </a:lnTo>
                                <a:lnTo>
                                  <a:pt x="0" y="36576"/>
                                </a:lnTo>
                                <a:lnTo>
                                  <a:pt x="5312029" y="36576"/>
                                </a:lnTo>
                                <a:lnTo>
                                  <a:pt x="5312029" y="27444"/>
                                </a:lnTo>
                                <a:close/>
                              </a:path>
                              <a:path w="5312410" h="36830">
                                <a:moveTo>
                                  <a:pt x="5312029" y="0"/>
                                </a:moveTo>
                                <a:lnTo>
                                  <a:pt x="0" y="0"/>
                                </a:lnTo>
                                <a:lnTo>
                                  <a:pt x="0" y="18288"/>
                                </a:lnTo>
                                <a:lnTo>
                                  <a:pt x="5312029" y="18288"/>
                                </a:lnTo>
                                <a:lnTo>
                                  <a:pt x="5312029"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9pt;width:418.3pt;" coordsize="5312410,36830" o:gfxdata="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FqQHevUAAAAAwEAAA8A&#10;AAAAAAAAAQAgAAAAIgAAAGRycy9kb3ducmV2LnhtbFBLAQIUABQAAAAIAIdO4kCTTZNpjQIAAB8H&#10;AAAOAAAAAAAAAAEAIAAAACMBAABkcnMvZTJvRG9jLnhtbFBLBQYAAAAABgAGAFkBAAAiBgAAAAA=&#10;">
                <o:lock v:ext="edit" aspectratio="f"/>
                <v:shape id="Graphic 15" o:spid="_x0000_s1026" o:spt="100" style="position:absolute;left:0;top:0;height:36830;width:5312410;" fillcolor="#000000" filled="t" stroked="f" coordsize="5312410,36830" o:gfxdata="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nEPsLsAAADb&#10;AAAADwAAAAAAAAABACAAAAAiAAAAZHJzL2Rvd25yZXYueG1sUEsBAhQAFAAAAAgAh07iQDMvBZ47&#10;AAAAOQAAABAAAAAAAAAAAQAgAAAACgEAAGRycy9zaGFwZXhtbC54bWxQSwUGAAAAAAYABgBbAQAA&#10;tAMAAAAA&#10;" path="m5312029,27444l0,27444,0,36576,5312029,36576,5312029,27444xem5312029,0l0,0,0,18288,5312029,18288,5312029,0xe">
                  <v:fill on="t" focussize="0,0"/>
                  <v:stroke on="f"/>
                  <v:imagedata o:title=""/>
                  <o:lock v:ext="edit" aspectratio="f"/>
                  <v:textbox inset="0mm,0mm,0mm,0mm"/>
                </v:shape>
                <w10:wrap type="none"/>
                <w10:anchorlock/>
              </v:group>
            </w:pict>
          </mc:Fallback>
        </mc:AlternateContent>
      </w:r>
    </w:p>
    <w:p w14:paraId="643391AC">
      <w:pPr>
        <w:pStyle w:val="6"/>
        <w:spacing w:before="132"/>
        <w:rPr>
          <w:rFonts w:hint="default" w:ascii="Times New Roman" w:hAnsi="Times New Roman" w:cs="Times New Roman"/>
        </w:rPr>
      </w:pPr>
    </w:p>
    <w:p w14:paraId="5019E80D">
      <w:pPr>
        <w:pStyle w:val="6"/>
        <w:ind w:left="67" w:right="1390"/>
        <w:rPr>
          <w:rFonts w:hint="default" w:ascii="Times New Roman" w:hAnsi="Times New Roman" w:cs="Times New Roman"/>
        </w:rPr>
      </w:pPr>
      <w:r>
        <w:rPr>
          <w:rFonts w:hint="default" w:ascii="Times New Roman" w:hAnsi="Times New Roman" w:cs="Times New Roman"/>
          <w:b/>
        </w:rPr>
        <w:t>Case1</w:t>
      </w:r>
      <w:r>
        <w:rPr>
          <w:rFonts w:hint="default" w:ascii="Times New Roman" w:hAnsi="Times New Roman" w:cs="Times New Roman"/>
        </w:rPr>
        <w:t>:</w:t>
      </w:r>
      <w:r>
        <w:rPr>
          <w:rFonts w:hint="default" w:ascii="Times New Roman" w:hAnsi="Times New Roman" w:cs="Times New Roman"/>
          <w:spacing w:val="-5"/>
        </w:rPr>
        <w:t xml:space="preserve"> </w:t>
      </w:r>
      <w:r>
        <w:rPr>
          <w:rFonts w:hint="default" w:ascii="Times New Roman" w:hAnsi="Times New Roman" w:cs="Times New Roman"/>
        </w:rPr>
        <w:t>The</w:t>
      </w:r>
      <w:r>
        <w:rPr>
          <w:rFonts w:hint="default" w:ascii="Times New Roman" w:hAnsi="Times New Roman" w:cs="Times New Roman"/>
          <w:spacing w:val="-6"/>
        </w:rPr>
        <w:t xml:space="preserve"> </w:t>
      </w:r>
      <w:r>
        <w:rPr>
          <w:rFonts w:hint="default" w:ascii="Times New Roman" w:hAnsi="Times New Roman" w:cs="Times New Roman"/>
        </w:rPr>
        <w:t>compiler</w:t>
      </w:r>
      <w:r>
        <w:rPr>
          <w:rFonts w:hint="default" w:ascii="Times New Roman" w:hAnsi="Times New Roman" w:cs="Times New Roman"/>
          <w:spacing w:val="-6"/>
        </w:rPr>
        <w:t xml:space="preserve"> </w:t>
      </w:r>
      <w:r>
        <w:rPr>
          <w:rFonts w:hint="default" w:ascii="Times New Roman" w:hAnsi="Times New Roman" w:cs="Times New Roman"/>
        </w:rPr>
        <w:t>output</w:t>
      </w:r>
      <w:r>
        <w:rPr>
          <w:rFonts w:hint="default" w:ascii="Times New Roman" w:hAnsi="Times New Roman" w:cs="Times New Roman"/>
          <w:spacing w:val="-5"/>
        </w:rPr>
        <w:t xml:space="preserve"> </w:t>
      </w:r>
      <w:r>
        <w:rPr>
          <w:rFonts w:hint="default" w:ascii="Times New Roman" w:hAnsi="Times New Roman" w:cs="Times New Roman"/>
        </w:rPr>
        <w:t>for</w:t>
      </w:r>
      <w:r>
        <w:rPr>
          <w:rFonts w:hint="default" w:ascii="Times New Roman" w:hAnsi="Times New Roman" w:cs="Times New Roman"/>
          <w:spacing w:val="-4"/>
        </w:rPr>
        <w:t xml:space="preserve"> </w:t>
      </w:r>
      <w:r>
        <w:rPr>
          <w:rFonts w:hint="default" w:ascii="Times New Roman" w:hAnsi="Times New Roman" w:cs="Times New Roman"/>
        </w:rPr>
        <w:t>this</w:t>
      </w:r>
      <w:r>
        <w:rPr>
          <w:rFonts w:hint="default" w:ascii="Times New Roman" w:hAnsi="Times New Roman" w:cs="Times New Roman"/>
          <w:spacing w:val="-3"/>
        </w:rPr>
        <w:t xml:space="preserve"> </w:t>
      </w:r>
      <w:r>
        <w:rPr>
          <w:rFonts w:hint="default" w:ascii="Times New Roman" w:hAnsi="Times New Roman" w:cs="Times New Roman"/>
        </w:rPr>
        <w:t>function is</w:t>
      </w:r>
      <w:r>
        <w:rPr>
          <w:rFonts w:hint="default" w:ascii="Times New Roman" w:hAnsi="Times New Roman" w:cs="Times New Roman"/>
          <w:spacing w:val="-3"/>
        </w:rPr>
        <w:t xml:space="preserve"> </w:t>
      </w:r>
      <w:r>
        <w:rPr>
          <w:rFonts w:hint="default" w:ascii="Times New Roman" w:hAnsi="Times New Roman" w:cs="Times New Roman"/>
        </w:rPr>
        <w:t>as</w:t>
      </w:r>
      <w:r>
        <w:rPr>
          <w:rFonts w:hint="default" w:ascii="Times New Roman" w:hAnsi="Times New Roman" w:cs="Times New Roman"/>
          <w:spacing w:val="-3"/>
        </w:rPr>
        <w:t xml:space="preserve"> </w:t>
      </w:r>
      <w:r>
        <w:rPr>
          <w:rFonts w:hint="default" w:ascii="Times New Roman" w:hAnsi="Times New Roman" w:cs="Times New Roman"/>
        </w:rPr>
        <w:t>given</w:t>
      </w:r>
      <w:r>
        <w:rPr>
          <w:rFonts w:hint="default" w:ascii="Times New Roman" w:hAnsi="Times New Roman" w:cs="Times New Roman"/>
          <w:spacing w:val="-6"/>
        </w:rPr>
        <w:t xml:space="preserve"> </w:t>
      </w:r>
      <w:r>
        <w:rPr>
          <w:rFonts w:hint="default" w:ascii="Times New Roman" w:hAnsi="Times New Roman" w:cs="Times New Roman"/>
        </w:rPr>
        <w:t xml:space="preserve">below </w:t>
      </w:r>
      <w:r>
        <w:rPr>
          <w:rFonts w:hint="default" w:ascii="Times New Roman" w:hAnsi="Times New Roman" w:cs="Times New Roman"/>
          <w:spacing w:val="-2"/>
        </w:rPr>
        <w:t>checksum_v1</w:t>
      </w:r>
    </w:p>
    <w:p w14:paraId="5A0DD26F">
      <w:pPr>
        <w:pStyle w:val="6"/>
        <w:tabs>
          <w:tab w:val="left" w:pos="3547"/>
          <w:tab w:val="left" w:pos="4267"/>
        </w:tabs>
        <w:ind w:left="787" w:right="4218"/>
        <w:rPr>
          <w:rFonts w:hint="default" w:ascii="Times New Roman" w:hAnsi="Times New Roman" w:cs="Times New Roman"/>
        </w:rPr>
      </w:pPr>
      <w:r>
        <w:rPr>
          <w:rFonts w:hint="default" w:ascii="Times New Roman" w:hAnsi="Times New Roman" w:cs="Times New Roman"/>
        </w:rPr>
        <w:t>MOV r2,r0</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12"/>
        </w:rPr>
        <w:t xml:space="preserve"> </w:t>
      </w:r>
      <w:r>
        <w:rPr>
          <w:rFonts w:hint="default" w:ascii="Times New Roman" w:hAnsi="Times New Roman" w:cs="Times New Roman"/>
        </w:rPr>
        <w:t>r2</w:t>
      </w:r>
      <w:r>
        <w:rPr>
          <w:rFonts w:hint="default" w:ascii="Times New Roman" w:hAnsi="Times New Roman" w:cs="Times New Roman"/>
          <w:spacing w:val="-12"/>
        </w:rPr>
        <w:t xml:space="preserve"> </w:t>
      </w:r>
      <w:r>
        <w:rPr>
          <w:rFonts w:hint="default" w:ascii="Times New Roman" w:hAnsi="Times New Roman" w:cs="Times New Roman"/>
        </w:rPr>
        <w:t>=</w:t>
      </w:r>
      <w:r>
        <w:rPr>
          <w:rFonts w:hint="default" w:ascii="Times New Roman" w:hAnsi="Times New Roman" w:cs="Times New Roman"/>
          <w:spacing w:val="-12"/>
        </w:rPr>
        <w:t xml:space="preserve"> </w:t>
      </w:r>
      <w:r>
        <w:rPr>
          <w:rFonts w:hint="default" w:ascii="Times New Roman" w:hAnsi="Times New Roman" w:cs="Times New Roman"/>
        </w:rPr>
        <w:t>data MOV r0,#0</w:t>
      </w:r>
      <w:r>
        <w:rPr>
          <w:rFonts w:hint="default" w:ascii="Times New Roman" w:hAnsi="Times New Roman" w:cs="Times New Roman"/>
        </w:rPr>
        <w:tab/>
      </w:r>
      <w:r>
        <w:rPr>
          <w:rFonts w:hint="default" w:ascii="Times New Roman" w:hAnsi="Times New Roman" w:cs="Times New Roman"/>
        </w:rPr>
        <w:t>; sum = 0</w:t>
      </w:r>
    </w:p>
    <w:p w14:paraId="6CFBE579">
      <w:pPr>
        <w:pStyle w:val="6"/>
        <w:tabs>
          <w:tab w:val="left" w:pos="3547"/>
        </w:tabs>
        <w:spacing w:before="1" w:line="341" w:lineRule="exact"/>
        <w:ind w:left="787"/>
        <w:rPr>
          <w:rFonts w:hint="default" w:ascii="Times New Roman" w:hAnsi="Times New Roman" w:cs="Times New Roman"/>
        </w:rPr>
      </w:pPr>
      <w:r>
        <w:rPr>
          <w:rFonts w:hint="default" w:ascii="Times New Roman" w:hAnsi="Times New Roman" w:cs="Times New Roman"/>
        </w:rPr>
        <w:t>MOV</w:t>
      </w:r>
      <w:r>
        <w:rPr>
          <w:rFonts w:hint="default" w:ascii="Times New Roman" w:hAnsi="Times New Roman" w:cs="Times New Roman"/>
          <w:spacing w:val="-3"/>
        </w:rPr>
        <w:t xml:space="preserve"> </w:t>
      </w:r>
      <w:r>
        <w:rPr>
          <w:rFonts w:hint="default" w:ascii="Times New Roman" w:hAnsi="Times New Roman" w:cs="Times New Roman"/>
          <w:spacing w:val="-2"/>
        </w:rPr>
        <w:t>r1,#0</w:t>
      </w:r>
      <w:r>
        <w:rPr>
          <w:rFonts w:hint="default" w:ascii="Times New Roman" w:hAnsi="Times New Roman" w:cs="Times New Roman"/>
        </w:rPr>
        <w:tab/>
      </w:r>
      <w:r>
        <w:rPr>
          <w:rFonts w:hint="default" w:ascii="Times New Roman" w:hAnsi="Times New Roman" w:cs="Times New Roman"/>
          <w:spacing w:val="-4"/>
        </w:rPr>
        <w:t>;i=0</w:t>
      </w:r>
    </w:p>
    <w:p w14:paraId="53880B2C">
      <w:pPr>
        <w:pStyle w:val="6"/>
        <w:spacing w:line="341" w:lineRule="exact"/>
        <w:ind w:left="67"/>
        <w:rPr>
          <w:rFonts w:hint="default" w:ascii="Times New Roman" w:hAnsi="Times New Roman" w:cs="Times New Roman"/>
        </w:rPr>
      </w:pPr>
      <w:r>
        <w:rPr>
          <w:rFonts w:hint="default" w:ascii="Times New Roman" w:hAnsi="Times New Roman" w:cs="Times New Roman"/>
          <w:spacing w:val="-2"/>
        </w:rPr>
        <w:t>checksum_v1_loop</w:t>
      </w:r>
    </w:p>
    <w:p w14:paraId="17873406">
      <w:pPr>
        <w:pStyle w:val="6"/>
        <w:tabs>
          <w:tab w:val="left" w:pos="3547"/>
          <w:tab w:val="left" w:pos="3610"/>
        </w:tabs>
        <w:spacing w:before="1"/>
        <w:ind w:left="787" w:right="4636"/>
        <w:rPr>
          <w:rFonts w:hint="default" w:ascii="Times New Roman" w:hAnsi="Times New Roman" w:cs="Times New Roman"/>
        </w:rPr>
      </w:pPr>
      <w:r>
        <w:rPr>
          <w:rFonts w:hint="default" w:ascii="Times New Roman" w:hAnsi="Times New Roman" w:cs="Times New Roman"/>
        </w:rPr>
        <w:t>LDR r3,[r2,r1,LSL #2]</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11"/>
        </w:rPr>
        <w:t xml:space="preserve"> </w:t>
      </w:r>
      <w:r>
        <w:rPr>
          <w:rFonts w:hint="default" w:ascii="Times New Roman" w:hAnsi="Times New Roman" w:cs="Times New Roman"/>
        </w:rPr>
        <w:t>r3</w:t>
      </w:r>
      <w:r>
        <w:rPr>
          <w:rFonts w:hint="default" w:ascii="Times New Roman" w:hAnsi="Times New Roman" w:cs="Times New Roman"/>
          <w:spacing w:val="-11"/>
        </w:rPr>
        <w:t xml:space="preserve"> </w:t>
      </w:r>
      <w:r>
        <w:rPr>
          <w:rFonts w:hint="default" w:ascii="Times New Roman" w:hAnsi="Times New Roman" w:cs="Times New Roman"/>
        </w:rPr>
        <w:t>=</w:t>
      </w:r>
      <w:r>
        <w:rPr>
          <w:rFonts w:hint="default" w:ascii="Times New Roman" w:hAnsi="Times New Roman" w:cs="Times New Roman"/>
          <w:spacing w:val="-10"/>
        </w:rPr>
        <w:t xml:space="preserve"> </w:t>
      </w:r>
      <w:r>
        <w:rPr>
          <w:rFonts w:hint="default" w:ascii="Times New Roman" w:hAnsi="Times New Roman" w:cs="Times New Roman"/>
        </w:rPr>
        <w:t>data[i] ADD r1,r1,#1</w:t>
      </w:r>
      <w:r>
        <w:rPr>
          <w:rFonts w:hint="default" w:ascii="Times New Roman" w:hAnsi="Times New Roman" w:cs="Times New Roman"/>
        </w:rPr>
        <w:tab/>
      </w:r>
      <w:r>
        <w:rPr>
          <w:rFonts w:hint="default" w:ascii="Times New Roman" w:hAnsi="Times New Roman" w:cs="Times New Roman"/>
        </w:rPr>
        <w:t>; r1 = i+1</w:t>
      </w:r>
    </w:p>
    <w:p w14:paraId="27D52D12">
      <w:pPr>
        <w:pStyle w:val="6"/>
        <w:tabs>
          <w:tab w:val="left" w:pos="3610"/>
        </w:tabs>
        <w:spacing w:before="1" w:line="342" w:lineRule="exact"/>
        <w:ind w:left="787"/>
        <w:rPr>
          <w:rFonts w:hint="default" w:ascii="Times New Roman" w:hAnsi="Times New Roman" w:cs="Times New Roman"/>
        </w:rPr>
      </w:pPr>
      <w:r>
        <w:rPr>
          <w:rFonts w:hint="default" w:ascii="Times New Roman" w:hAnsi="Times New Roman" w:cs="Times New Roman"/>
        </w:rPr>
        <w:t xml:space="preserve">AND </w:t>
      </w:r>
      <w:r>
        <w:rPr>
          <w:rFonts w:hint="default" w:ascii="Times New Roman" w:hAnsi="Times New Roman" w:cs="Times New Roman"/>
          <w:spacing w:val="-2"/>
        </w:rPr>
        <w:t>r1,r1,#0xff</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rPr>
        <w:t>i</w:t>
      </w:r>
      <w:r>
        <w:rPr>
          <w:rFonts w:hint="default" w:ascii="Times New Roman" w:hAnsi="Times New Roman" w:cs="Times New Roman"/>
          <w:spacing w:val="-1"/>
        </w:rPr>
        <w:t xml:space="preserve"> </w:t>
      </w:r>
      <w:r>
        <w:rPr>
          <w:rFonts w:hint="default" w:ascii="Times New Roman" w:hAnsi="Times New Roman" w:cs="Times New Roman"/>
        </w:rPr>
        <w:t xml:space="preserve">= </w:t>
      </w:r>
      <w:r>
        <w:rPr>
          <w:rFonts w:hint="default" w:ascii="Times New Roman" w:hAnsi="Times New Roman" w:cs="Times New Roman"/>
          <w:spacing w:val="-2"/>
        </w:rPr>
        <w:t>(char)r1</w:t>
      </w:r>
    </w:p>
    <w:p w14:paraId="752A1B08">
      <w:pPr>
        <w:pStyle w:val="6"/>
        <w:tabs>
          <w:tab w:val="left" w:pos="3547"/>
        </w:tabs>
        <w:ind w:left="787"/>
        <w:rPr>
          <w:rFonts w:hint="default" w:ascii="Times New Roman" w:hAnsi="Times New Roman" w:cs="Times New Roman"/>
        </w:rPr>
      </w:pPr>
      <w:r>
        <w:rPr>
          <w:rFonts w:hint="default" w:ascii="Times New Roman" w:hAnsi="Times New Roman" w:cs="Times New Roman"/>
        </w:rPr>
        <w:t>CMP</w:t>
      </w:r>
      <w:r>
        <w:rPr>
          <w:rFonts w:hint="default" w:ascii="Times New Roman" w:hAnsi="Times New Roman" w:cs="Times New Roman"/>
          <w:spacing w:val="-5"/>
        </w:rPr>
        <w:t xml:space="preserve"> </w:t>
      </w:r>
      <w:r>
        <w:rPr>
          <w:rFonts w:hint="default" w:ascii="Times New Roman" w:hAnsi="Times New Roman" w:cs="Times New Roman"/>
          <w:spacing w:val="-2"/>
        </w:rPr>
        <w:t>r1,#0x40</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compare</w:t>
      </w:r>
      <w:r>
        <w:rPr>
          <w:rFonts w:hint="default" w:ascii="Times New Roman" w:hAnsi="Times New Roman" w:cs="Times New Roman"/>
          <w:spacing w:val="-3"/>
        </w:rPr>
        <w:t xml:space="preserve"> </w:t>
      </w:r>
      <w:r>
        <w:rPr>
          <w:rFonts w:hint="default" w:ascii="Times New Roman" w:hAnsi="Times New Roman" w:cs="Times New Roman"/>
        </w:rPr>
        <w:t>i,</w:t>
      </w:r>
      <w:r>
        <w:rPr>
          <w:rFonts w:hint="default" w:ascii="Times New Roman" w:hAnsi="Times New Roman" w:cs="Times New Roman"/>
          <w:spacing w:val="-2"/>
        </w:rPr>
        <w:t xml:space="preserve"> </w:t>
      </w:r>
      <w:r>
        <w:rPr>
          <w:rFonts w:hint="default" w:ascii="Times New Roman" w:hAnsi="Times New Roman" w:cs="Times New Roman"/>
          <w:spacing w:val="-5"/>
        </w:rPr>
        <w:t>64</w:t>
      </w:r>
    </w:p>
    <w:p w14:paraId="7428AB99">
      <w:pPr>
        <w:pStyle w:val="6"/>
        <w:tabs>
          <w:tab w:val="left" w:pos="3547"/>
        </w:tabs>
        <w:spacing w:before="1" w:line="341" w:lineRule="exact"/>
        <w:ind w:left="787"/>
        <w:rPr>
          <w:rFonts w:hint="default" w:ascii="Times New Roman" w:hAnsi="Times New Roman" w:cs="Times New Roman"/>
        </w:rPr>
      </w:pPr>
      <w:r>
        <w:rPr>
          <w:rFonts w:hint="default" w:ascii="Times New Roman" w:hAnsi="Times New Roman" w:cs="Times New Roman"/>
        </w:rPr>
        <w:t>ADD</w:t>
      </w:r>
      <w:r>
        <w:rPr>
          <w:rFonts w:hint="default" w:ascii="Times New Roman" w:hAnsi="Times New Roman" w:cs="Times New Roman"/>
          <w:spacing w:val="-2"/>
        </w:rPr>
        <w:t xml:space="preserve"> r0,r3,r0</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5"/>
        </w:rPr>
        <w:t xml:space="preserve"> </w:t>
      </w:r>
      <w:r>
        <w:rPr>
          <w:rFonts w:hint="default" w:ascii="Times New Roman" w:hAnsi="Times New Roman" w:cs="Times New Roman"/>
        </w:rPr>
        <w:t>sum</w:t>
      </w:r>
      <w:r>
        <w:rPr>
          <w:rFonts w:hint="default" w:ascii="Times New Roman" w:hAnsi="Times New Roman" w:cs="Times New Roman"/>
          <w:spacing w:val="-1"/>
        </w:rPr>
        <w:t xml:space="preserve"> </w:t>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spacing w:val="-5"/>
        </w:rPr>
        <w:t>r3</w:t>
      </w:r>
    </w:p>
    <w:p w14:paraId="35DF8E22">
      <w:pPr>
        <w:pStyle w:val="6"/>
        <w:tabs>
          <w:tab w:val="left" w:pos="3861"/>
          <w:tab w:val="left" w:pos="4267"/>
        </w:tabs>
        <w:ind w:left="787" w:right="3965"/>
        <w:rPr>
          <w:rFonts w:hint="default" w:ascii="Times New Roman" w:hAnsi="Times New Roman" w:cs="Times New Roman"/>
        </w:rPr>
      </w:pPr>
      <w:r>
        <w:rPr>
          <w:rFonts w:hint="default" w:ascii="Times New Roman" w:hAnsi="Times New Roman" w:cs="Times New Roman"/>
        </w:rPr>
        <w:t>BCC checksum_v1_loop</w:t>
      </w:r>
      <w:r>
        <w:rPr>
          <w:rFonts w:hint="default" w:ascii="Times New Roman" w:hAnsi="Times New Roman" w:cs="Times New Roman"/>
        </w:rPr>
        <w:tab/>
      </w:r>
      <w:r>
        <w:rPr>
          <w:rFonts w:hint="default" w:ascii="Times New Roman" w:hAnsi="Times New Roman" w:cs="Times New Roman"/>
        </w:rPr>
        <w:t>; if (i&lt;64) loop MOV pc,r14</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16"/>
        </w:rPr>
        <w:t xml:space="preserve"> </w:t>
      </w:r>
      <w:r>
        <w:rPr>
          <w:rFonts w:hint="default" w:ascii="Times New Roman" w:hAnsi="Times New Roman" w:cs="Times New Roman"/>
        </w:rPr>
        <w:t>return</w:t>
      </w:r>
      <w:r>
        <w:rPr>
          <w:rFonts w:hint="default" w:ascii="Times New Roman" w:hAnsi="Times New Roman" w:cs="Times New Roman"/>
          <w:spacing w:val="-16"/>
        </w:rPr>
        <w:t xml:space="preserve"> </w:t>
      </w:r>
      <w:r>
        <w:rPr>
          <w:rFonts w:hint="default" w:ascii="Times New Roman" w:hAnsi="Times New Roman" w:cs="Times New Roman"/>
        </w:rPr>
        <w:t>sum</w:t>
      </w:r>
    </w:p>
    <w:p w14:paraId="7C4DF66E">
      <w:pPr>
        <w:pStyle w:val="6"/>
        <w:spacing w:before="340"/>
        <w:ind w:left="81" w:hanging="15"/>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40"/>
        </w:rPr>
        <w:t xml:space="preserve"> </w:t>
      </w:r>
      <w:r>
        <w:rPr>
          <w:rFonts w:hint="default" w:ascii="Times New Roman" w:hAnsi="Times New Roman" w:cs="Times New Roman"/>
        </w:rPr>
        <w:t>compiler</w:t>
      </w:r>
      <w:r>
        <w:rPr>
          <w:rFonts w:hint="default" w:ascii="Times New Roman" w:hAnsi="Times New Roman" w:cs="Times New Roman"/>
          <w:spacing w:val="40"/>
        </w:rPr>
        <w:t xml:space="preserve"> </w:t>
      </w:r>
      <w:r>
        <w:rPr>
          <w:rFonts w:hint="default" w:ascii="Times New Roman" w:hAnsi="Times New Roman" w:cs="Times New Roman"/>
        </w:rPr>
        <w:t>output</w:t>
      </w:r>
      <w:r>
        <w:rPr>
          <w:rFonts w:hint="default" w:ascii="Times New Roman" w:hAnsi="Times New Roman" w:cs="Times New Roman"/>
          <w:spacing w:val="38"/>
        </w:rPr>
        <w:t xml:space="preserve"> </w:t>
      </w:r>
      <w:r>
        <w:rPr>
          <w:rFonts w:hint="default" w:ascii="Times New Roman" w:hAnsi="Times New Roman" w:cs="Times New Roman"/>
        </w:rPr>
        <w:t>for</w:t>
      </w:r>
      <w:r>
        <w:rPr>
          <w:rFonts w:hint="default" w:ascii="Times New Roman" w:hAnsi="Times New Roman" w:cs="Times New Roman"/>
          <w:spacing w:val="40"/>
        </w:rPr>
        <w:t xml:space="preserve"> </w:t>
      </w:r>
      <w:r>
        <w:rPr>
          <w:rFonts w:hint="default" w:ascii="Times New Roman" w:hAnsi="Times New Roman" w:cs="Times New Roman"/>
        </w:rPr>
        <w:t>the</w:t>
      </w:r>
      <w:r>
        <w:rPr>
          <w:rFonts w:hint="default" w:ascii="Times New Roman" w:hAnsi="Times New Roman" w:cs="Times New Roman"/>
          <w:spacing w:val="40"/>
        </w:rPr>
        <w:t xml:space="preserve"> </w:t>
      </w:r>
      <w:r>
        <w:rPr>
          <w:rFonts w:hint="default" w:ascii="Times New Roman" w:hAnsi="Times New Roman" w:cs="Times New Roman"/>
        </w:rPr>
        <w:t>same</w:t>
      </w:r>
      <w:r>
        <w:rPr>
          <w:rFonts w:hint="default" w:ascii="Times New Roman" w:hAnsi="Times New Roman" w:cs="Times New Roman"/>
          <w:spacing w:val="40"/>
        </w:rPr>
        <w:t xml:space="preserve"> </w:t>
      </w:r>
      <w:r>
        <w:rPr>
          <w:rFonts w:hint="default" w:ascii="Times New Roman" w:hAnsi="Times New Roman" w:cs="Times New Roman"/>
        </w:rPr>
        <w:t>function</w:t>
      </w:r>
      <w:r>
        <w:rPr>
          <w:rFonts w:hint="default" w:ascii="Times New Roman" w:hAnsi="Times New Roman" w:cs="Times New Roman"/>
          <w:spacing w:val="40"/>
        </w:rPr>
        <w:t xml:space="preserve"> </w:t>
      </w:r>
      <w:r>
        <w:rPr>
          <w:rFonts w:hint="default" w:ascii="Times New Roman" w:hAnsi="Times New Roman" w:cs="Times New Roman"/>
        </w:rPr>
        <w:t>by</w:t>
      </w:r>
      <w:r>
        <w:rPr>
          <w:rFonts w:hint="default" w:ascii="Times New Roman" w:hAnsi="Times New Roman" w:cs="Times New Roman"/>
          <w:spacing w:val="40"/>
        </w:rPr>
        <w:t xml:space="preserve"> </w:t>
      </w:r>
      <w:r>
        <w:rPr>
          <w:rFonts w:hint="default" w:ascii="Times New Roman" w:hAnsi="Times New Roman" w:cs="Times New Roman"/>
        </w:rPr>
        <w:t>declaring</w:t>
      </w:r>
      <w:r>
        <w:rPr>
          <w:rFonts w:hint="default" w:ascii="Times New Roman" w:hAnsi="Times New Roman" w:cs="Times New Roman"/>
          <w:spacing w:val="40"/>
        </w:rPr>
        <w:t xml:space="preserve"> </w:t>
      </w:r>
      <w:r>
        <w:rPr>
          <w:rFonts w:hint="default" w:ascii="Times New Roman" w:hAnsi="Times New Roman" w:cs="Times New Roman"/>
        </w:rPr>
        <w:t>I</w:t>
      </w:r>
      <w:r>
        <w:rPr>
          <w:rFonts w:hint="default" w:ascii="Times New Roman" w:hAnsi="Times New Roman" w:cs="Times New Roman"/>
          <w:spacing w:val="40"/>
        </w:rPr>
        <w:t xml:space="preserve"> </w:t>
      </w:r>
      <w:r>
        <w:rPr>
          <w:rFonts w:hint="default" w:ascii="Times New Roman" w:hAnsi="Times New Roman" w:cs="Times New Roman"/>
        </w:rPr>
        <w:t>as</w:t>
      </w:r>
      <w:r>
        <w:rPr>
          <w:rFonts w:hint="default" w:ascii="Times New Roman" w:hAnsi="Times New Roman" w:cs="Times New Roman"/>
          <w:spacing w:val="40"/>
        </w:rPr>
        <w:t xml:space="preserve"> </w:t>
      </w:r>
      <w:r>
        <w:rPr>
          <w:rFonts w:hint="default" w:ascii="Times New Roman" w:hAnsi="Times New Roman" w:cs="Times New Roman"/>
          <w:b/>
        </w:rPr>
        <w:t>unsigned</w:t>
      </w:r>
      <w:r>
        <w:rPr>
          <w:rFonts w:hint="default" w:ascii="Times New Roman" w:hAnsi="Times New Roman" w:cs="Times New Roman"/>
          <w:b/>
          <w:spacing w:val="40"/>
        </w:rPr>
        <w:t xml:space="preserve"> </w:t>
      </w:r>
      <w:r>
        <w:rPr>
          <w:rFonts w:hint="default" w:ascii="Times New Roman" w:hAnsi="Times New Roman" w:cs="Times New Roman"/>
          <w:b/>
        </w:rPr>
        <w:t>int</w:t>
      </w:r>
      <w:r>
        <w:rPr>
          <w:rFonts w:hint="default" w:ascii="Times New Roman" w:hAnsi="Times New Roman" w:cs="Times New Roman"/>
          <w:b/>
          <w:spacing w:val="40"/>
        </w:rPr>
        <w:t xml:space="preserve"> </w:t>
      </w:r>
      <w:r>
        <w:rPr>
          <w:rFonts w:hint="default" w:ascii="Times New Roman" w:hAnsi="Times New Roman" w:cs="Times New Roman"/>
        </w:rPr>
        <w:t>is</w:t>
      </w:r>
      <w:r>
        <w:rPr>
          <w:rFonts w:hint="default" w:ascii="Times New Roman" w:hAnsi="Times New Roman" w:cs="Times New Roman"/>
          <w:spacing w:val="40"/>
        </w:rPr>
        <w:t xml:space="preserve"> </w:t>
      </w:r>
      <w:r>
        <w:rPr>
          <w:rFonts w:hint="default" w:ascii="Times New Roman" w:hAnsi="Times New Roman" w:cs="Times New Roman"/>
        </w:rPr>
        <w:t>as given below</w:t>
      </w:r>
    </w:p>
    <w:p w14:paraId="07511241">
      <w:pPr>
        <w:pStyle w:val="6"/>
        <w:spacing w:before="1" w:line="341" w:lineRule="exact"/>
        <w:ind w:left="67"/>
        <w:rPr>
          <w:rFonts w:hint="default" w:ascii="Times New Roman" w:hAnsi="Times New Roman" w:cs="Times New Roman"/>
        </w:rPr>
      </w:pPr>
      <w:r>
        <w:rPr>
          <w:rFonts w:hint="default" w:ascii="Times New Roman" w:hAnsi="Times New Roman" w:cs="Times New Roman"/>
          <w:spacing w:val="-2"/>
        </w:rPr>
        <w:t>checksum_v2</w:t>
      </w:r>
    </w:p>
    <w:p w14:paraId="07E2366E">
      <w:pPr>
        <w:pStyle w:val="6"/>
        <w:tabs>
          <w:tab w:val="left" w:pos="3547"/>
          <w:tab w:val="left" w:pos="4267"/>
        </w:tabs>
        <w:ind w:left="787" w:right="4218"/>
        <w:rPr>
          <w:rFonts w:hint="default" w:ascii="Times New Roman" w:hAnsi="Times New Roman" w:cs="Times New Roman"/>
        </w:rPr>
      </w:pPr>
      <w:r>
        <w:rPr>
          <w:rFonts w:hint="default" w:ascii="Times New Roman" w:hAnsi="Times New Roman" w:cs="Times New Roman"/>
        </w:rPr>
        <w:t>MOV r2,r0</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12"/>
        </w:rPr>
        <w:t xml:space="preserve"> </w:t>
      </w:r>
      <w:r>
        <w:rPr>
          <w:rFonts w:hint="default" w:ascii="Times New Roman" w:hAnsi="Times New Roman" w:cs="Times New Roman"/>
        </w:rPr>
        <w:t>r2</w:t>
      </w:r>
      <w:r>
        <w:rPr>
          <w:rFonts w:hint="default" w:ascii="Times New Roman" w:hAnsi="Times New Roman" w:cs="Times New Roman"/>
          <w:spacing w:val="-12"/>
        </w:rPr>
        <w:t xml:space="preserve"> </w:t>
      </w:r>
      <w:r>
        <w:rPr>
          <w:rFonts w:hint="default" w:ascii="Times New Roman" w:hAnsi="Times New Roman" w:cs="Times New Roman"/>
        </w:rPr>
        <w:t>=</w:t>
      </w:r>
      <w:r>
        <w:rPr>
          <w:rFonts w:hint="default" w:ascii="Times New Roman" w:hAnsi="Times New Roman" w:cs="Times New Roman"/>
          <w:spacing w:val="-12"/>
        </w:rPr>
        <w:t xml:space="preserve"> </w:t>
      </w:r>
      <w:r>
        <w:rPr>
          <w:rFonts w:hint="default" w:ascii="Times New Roman" w:hAnsi="Times New Roman" w:cs="Times New Roman"/>
        </w:rPr>
        <w:t>data MOV r0,#0</w:t>
      </w:r>
      <w:r>
        <w:rPr>
          <w:rFonts w:hint="default" w:ascii="Times New Roman" w:hAnsi="Times New Roman" w:cs="Times New Roman"/>
        </w:rPr>
        <w:tab/>
      </w:r>
      <w:r>
        <w:rPr>
          <w:rFonts w:hint="default" w:ascii="Times New Roman" w:hAnsi="Times New Roman" w:cs="Times New Roman"/>
        </w:rPr>
        <w:t>; sum = 0</w:t>
      </w:r>
    </w:p>
    <w:p w14:paraId="7D74D7C3">
      <w:pPr>
        <w:pStyle w:val="6"/>
        <w:tabs>
          <w:tab w:val="left" w:pos="3547"/>
        </w:tabs>
        <w:ind w:left="787"/>
        <w:rPr>
          <w:rFonts w:hint="default" w:ascii="Times New Roman" w:hAnsi="Times New Roman" w:cs="Times New Roman"/>
        </w:rPr>
      </w:pPr>
      <w:r>
        <w:rPr>
          <w:rFonts w:hint="default" w:ascii="Times New Roman" w:hAnsi="Times New Roman" w:cs="Times New Roman"/>
        </w:rPr>
        <w:t>MOV</w:t>
      </w:r>
      <w:r>
        <w:rPr>
          <w:rFonts w:hint="default" w:ascii="Times New Roman" w:hAnsi="Times New Roman" w:cs="Times New Roman"/>
          <w:spacing w:val="-3"/>
        </w:rPr>
        <w:t xml:space="preserve"> </w:t>
      </w:r>
      <w:r>
        <w:rPr>
          <w:rFonts w:hint="default" w:ascii="Times New Roman" w:hAnsi="Times New Roman" w:cs="Times New Roman"/>
          <w:spacing w:val="-2"/>
        </w:rPr>
        <w:t>r1,#0</w:t>
      </w:r>
      <w:r>
        <w:rPr>
          <w:rFonts w:hint="default" w:ascii="Times New Roman" w:hAnsi="Times New Roman" w:cs="Times New Roman"/>
        </w:rPr>
        <w:tab/>
      </w:r>
      <w:r>
        <w:rPr>
          <w:rFonts w:hint="default" w:ascii="Times New Roman" w:hAnsi="Times New Roman" w:cs="Times New Roman"/>
          <w:spacing w:val="-4"/>
        </w:rPr>
        <w:t>;i=0</w:t>
      </w:r>
    </w:p>
    <w:p w14:paraId="0D5D503A">
      <w:pPr>
        <w:pStyle w:val="6"/>
        <w:spacing w:before="2" w:line="341" w:lineRule="exact"/>
        <w:ind w:left="67"/>
        <w:rPr>
          <w:rFonts w:hint="default" w:ascii="Times New Roman" w:hAnsi="Times New Roman" w:cs="Times New Roman"/>
        </w:rPr>
      </w:pPr>
      <w:r>
        <w:rPr>
          <w:rFonts w:hint="default" w:ascii="Times New Roman" w:hAnsi="Times New Roman" w:cs="Times New Roman"/>
          <w:spacing w:val="-2"/>
        </w:rPr>
        <w:t>checksum_v2_loop</w:t>
      </w:r>
    </w:p>
    <w:p w14:paraId="20413F6C">
      <w:pPr>
        <w:pStyle w:val="6"/>
        <w:tabs>
          <w:tab w:val="left" w:pos="3547"/>
          <w:tab w:val="left" w:pos="3610"/>
        </w:tabs>
        <w:ind w:left="787" w:right="4636"/>
        <w:rPr>
          <w:rFonts w:hint="default" w:ascii="Times New Roman" w:hAnsi="Times New Roman" w:cs="Times New Roman"/>
        </w:rPr>
      </w:pPr>
      <w:r>
        <w:rPr>
          <w:rFonts w:hint="default" w:ascii="Times New Roman" w:hAnsi="Times New Roman" w:cs="Times New Roman"/>
        </w:rPr>
        <w:t>LDR r3,[r2,r1,LSL #2]</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11"/>
        </w:rPr>
        <w:t xml:space="preserve"> </w:t>
      </w:r>
      <w:r>
        <w:rPr>
          <w:rFonts w:hint="default" w:ascii="Times New Roman" w:hAnsi="Times New Roman" w:cs="Times New Roman"/>
        </w:rPr>
        <w:t>r3</w:t>
      </w:r>
      <w:r>
        <w:rPr>
          <w:rFonts w:hint="default" w:ascii="Times New Roman" w:hAnsi="Times New Roman" w:cs="Times New Roman"/>
          <w:spacing w:val="-11"/>
        </w:rPr>
        <w:t xml:space="preserve"> </w:t>
      </w:r>
      <w:r>
        <w:rPr>
          <w:rFonts w:hint="default" w:ascii="Times New Roman" w:hAnsi="Times New Roman" w:cs="Times New Roman"/>
        </w:rPr>
        <w:t>=</w:t>
      </w:r>
      <w:r>
        <w:rPr>
          <w:rFonts w:hint="default" w:ascii="Times New Roman" w:hAnsi="Times New Roman" w:cs="Times New Roman"/>
          <w:spacing w:val="-10"/>
        </w:rPr>
        <w:t xml:space="preserve"> </w:t>
      </w:r>
      <w:r>
        <w:rPr>
          <w:rFonts w:hint="default" w:ascii="Times New Roman" w:hAnsi="Times New Roman" w:cs="Times New Roman"/>
        </w:rPr>
        <w:t>data[i] ADD r1,r1,#1</w:t>
      </w:r>
      <w:r>
        <w:rPr>
          <w:rFonts w:hint="default" w:ascii="Times New Roman" w:hAnsi="Times New Roman" w:cs="Times New Roman"/>
        </w:rPr>
        <w:tab/>
      </w:r>
      <w:r>
        <w:rPr>
          <w:rFonts w:hint="default" w:ascii="Times New Roman" w:hAnsi="Times New Roman" w:cs="Times New Roman"/>
        </w:rPr>
        <w:t>; r1 = i+1</w:t>
      </w:r>
    </w:p>
    <w:p w14:paraId="08B4D063">
      <w:pPr>
        <w:pStyle w:val="6"/>
        <w:tabs>
          <w:tab w:val="left" w:pos="3547"/>
        </w:tabs>
        <w:spacing w:line="341" w:lineRule="exact"/>
        <w:ind w:left="787"/>
        <w:rPr>
          <w:rFonts w:hint="default" w:ascii="Times New Roman" w:hAnsi="Times New Roman" w:cs="Times New Roman"/>
        </w:rPr>
      </w:pPr>
      <w:r>
        <w:rPr>
          <w:rFonts w:hint="default" w:ascii="Times New Roman" w:hAnsi="Times New Roman" w:cs="Times New Roman"/>
        </w:rPr>
        <w:t>CMP</w:t>
      </w:r>
      <w:r>
        <w:rPr>
          <w:rFonts w:hint="default" w:ascii="Times New Roman" w:hAnsi="Times New Roman" w:cs="Times New Roman"/>
          <w:spacing w:val="-5"/>
        </w:rPr>
        <w:t xml:space="preserve"> </w:t>
      </w:r>
      <w:r>
        <w:rPr>
          <w:rFonts w:hint="default" w:ascii="Times New Roman" w:hAnsi="Times New Roman" w:cs="Times New Roman"/>
          <w:spacing w:val="-2"/>
        </w:rPr>
        <w:t>r1,#0x40</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compare</w:t>
      </w:r>
      <w:r>
        <w:rPr>
          <w:rFonts w:hint="default" w:ascii="Times New Roman" w:hAnsi="Times New Roman" w:cs="Times New Roman"/>
          <w:spacing w:val="-3"/>
        </w:rPr>
        <w:t xml:space="preserve"> </w:t>
      </w:r>
      <w:r>
        <w:rPr>
          <w:rFonts w:hint="default" w:ascii="Times New Roman" w:hAnsi="Times New Roman" w:cs="Times New Roman"/>
        </w:rPr>
        <w:t>i,</w:t>
      </w:r>
      <w:r>
        <w:rPr>
          <w:rFonts w:hint="default" w:ascii="Times New Roman" w:hAnsi="Times New Roman" w:cs="Times New Roman"/>
          <w:spacing w:val="-2"/>
        </w:rPr>
        <w:t xml:space="preserve"> </w:t>
      </w:r>
      <w:r>
        <w:rPr>
          <w:rFonts w:hint="default" w:ascii="Times New Roman" w:hAnsi="Times New Roman" w:cs="Times New Roman"/>
          <w:spacing w:val="-5"/>
        </w:rPr>
        <w:t>64</w:t>
      </w:r>
    </w:p>
    <w:p w14:paraId="50E3589B">
      <w:pPr>
        <w:pStyle w:val="6"/>
        <w:tabs>
          <w:tab w:val="left" w:pos="3547"/>
        </w:tabs>
        <w:spacing w:line="341" w:lineRule="exact"/>
        <w:ind w:left="787"/>
        <w:rPr>
          <w:rFonts w:hint="default" w:ascii="Times New Roman" w:hAnsi="Times New Roman" w:cs="Times New Roman"/>
        </w:rPr>
      </w:pPr>
      <w:r>
        <w:rPr>
          <w:rFonts w:hint="default" w:ascii="Times New Roman" w:hAnsi="Times New Roman" w:cs="Times New Roman"/>
        </w:rPr>
        <w:t>ADD</w:t>
      </w:r>
      <w:r>
        <w:rPr>
          <w:rFonts w:hint="default" w:ascii="Times New Roman" w:hAnsi="Times New Roman" w:cs="Times New Roman"/>
          <w:spacing w:val="-2"/>
        </w:rPr>
        <w:t xml:space="preserve"> r0,r3,r0</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5"/>
        </w:rPr>
        <w:t xml:space="preserve"> </w:t>
      </w:r>
      <w:r>
        <w:rPr>
          <w:rFonts w:hint="default" w:ascii="Times New Roman" w:hAnsi="Times New Roman" w:cs="Times New Roman"/>
        </w:rPr>
        <w:t>sum</w:t>
      </w:r>
      <w:r>
        <w:rPr>
          <w:rFonts w:hint="default" w:ascii="Times New Roman" w:hAnsi="Times New Roman" w:cs="Times New Roman"/>
          <w:spacing w:val="-1"/>
        </w:rPr>
        <w:t xml:space="preserve"> </w:t>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spacing w:val="-5"/>
        </w:rPr>
        <w:t>r3</w:t>
      </w:r>
    </w:p>
    <w:p w14:paraId="2D20DDBE">
      <w:pPr>
        <w:pStyle w:val="6"/>
        <w:tabs>
          <w:tab w:val="left" w:pos="3861"/>
          <w:tab w:val="left" w:pos="4267"/>
        </w:tabs>
        <w:spacing w:before="1"/>
        <w:ind w:left="787" w:right="3965"/>
        <w:rPr>
          <w:rFonts w:hint="default" w:ascii="Times New Roman" w:hAnsi="Times New Roman" w:cs="Times New Roman"/>
        </w:rPr>
      </w:pPr>
      <w:r>
        <w:rPr>
          <w:rFonts w:hint="default" w:ascii="Times New Roman" w:hAnsi="Times New Roman" w:cs="Times New Roman"/>
        </w:rPr>
        <w:t>BCC checksum_v2_loop</w:t>
      </w:r>
      <w:r>
        <w:rPr>
          <w:rFonts w:hint="default" w:ascii="Times New Roman" w:hAnsi="Times New Roman" w:cs="Times New Roman"/>
        </w:rPr>
        <w:tab/>
      </w:r>
      <w:r>
        <w:rPr>
          <w:rFonts w:hint="default" w:ascii="Times New Roman" w:hAnsi="Times New Roman" w:cs="Times New Roman"/>
        </w:rPr>
        <w:t>; if (i&lt;64) loop MOV pc, r14</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16"/>
        </w:rPr>
        <w:t xml:space="preserve"> </w:t>
      </w:r>
      <w:r>
        <w:rPr>
          <w:rFonts w:hint="default" w:ascii="Times New Roman" w:hAnsi="Times New Roman" w:cs="Times New Roman"/>
        </w:rPr>
        <w:t>return</w:t>
      </w:r>
      <w:r>
        <w:rPr>
          <w:rFonts w:hint="default" w:ascii="Times New Roman" w:hAnsi="Times New Roman" w:cs="Times New Roman"/>
          <w:spacing w:val="-16"/>
        </w:rPr>
        <w:t xml:space="preserve"> </w:t>
      </w:r>
      <w:r>
        <w:rPr>
          <w:rFonts w:hint="default" w:ascii="Times New Roman" w:hAnsi="Times New Roman" w:cs="Times New Roman"/>
        </w:rPr>
        <w:t>sum</w:t>
      </w:r>
    </w:p>
    <w:p w14:paraId="72A443BD">
      <w:pPr>
        <w:pStyle w:val="6"/>
        <w:ind w:left="81" w:right="176" w:hanging="15"/>
        <w:jc w:val="both"/>
        <w:rPr>
          <w:rFonts w:hint="default" w:ascii="Times New Roman" w:hAnsi="Times New Roman" w:cs="Times New Roman"/>
        </w:rPr>
      </w:pPr>
      <w:r>
        <w:rPr>
          <w:rFonts w:hint="default" w:ascii="Times New Roman" w:hAnsi="Times New Roman" w:cs="Times New Roman"/>
        </w:rPr>
        <w:t>In the first case, the compiler inserts an extra AND instruction to reduce i to the range 0 to 255 before the comparison with 64. This instruction disappears in the second case.</w:t>
      </w:r>
    </w:p>
    <w:p w14:paraId="79DF190A">
      <w:pPr>
        <w:spacing w:before="341"/>
        <w:ind w:left="67" w:right="0" w:firstLine="0"/>
        <w:jc w:val="left"/>
        <w:rPr>
          <w:rFonts w:hint="default" w:ascii="Times New Roman" w:hAnsi="Times New Roman" w:cs="Times New Roman"/>
          <w:b/>
          <w:sz w:val="28"/>
        </w:rPr>
      </w:pPr>
      <w:r>
        <w:rPr>
          <w:rFonts w:hint="default" w:ascii="Times New Roman" w:hAnsi="Times New Roman" w:cs="Times New Roman"/>
          <w:b/>
          <w:sz w:val="28"/>
        </w:rPr>
        <w:t>Case2</w:t>
      </w:r>
      <w:r>
        <w:rPr>
          <w:rFonts w:hint="default" w:ascii="Times New Roman" w:hAnsi="Times New Roman" w:cs="Times New Roman"/>
          <w:sz w:val="28"/>
        </w:rPr>
        <w:t>:</w:t>
      </w:r>
      <w:r>
        <w:rPr>
          <w:rFonts w:hint="default" w:ascii="Times New Roman" w:hAnsi="Times New Roman" w:cs="Times New Roman"/>
          <w:spacing w:val="-7"/>
          <w:sz w:val="28"/>
        </w:rPr>
        <w:t xml:space="preserve"> </w:t>
      </w:r>
      <w:r>
        <w:rPr>
          <w:rFonts w:hint="default" w:ascii="Times New Roman" w:hAnsi="Times New Roman" w:cs="Times New Roman"/>
          <w:sz w:val="28"/>
        </w:rPr>
        <w:t>if</w:t>
      </w:r>
      <w:r>
        <w:rPr>
          <w:rFonts w:hint="default" w:ascii="Times New Roman" w:hAnsi="Times New Roman" w:cs="Times New Roman"/>
          <w:spacing w:val="-3"/>
          <w:sz w:val="28"/>
        </w:rPr>
        <w:t xml:space="preserve"> </w:t>
      </w:r>
      <w:r>
        <w:rPr>
          <w:rFonts w:hint="default" w:ascii="Times New Roman" w:hAnsi="Times New Roman" w:cs="Times New Roman"/>
          <w:sz w:val="28"/>
        </w:rPr>
        <w:t>the</w:t>
      </w:r>
      <w:r>
        <w:rPr>
          <w:rFonts w:hint="default" w:ascii="Times New Roman" w:hAnsi="Times New Roman" w:cs="Times New Roman"/>
          <w:spacing w:val="-6"/>
          <w:sz w:val="28"/>
        </w:rPr>
        <w:t xml:space="preserve"> </w:t>
      </w:r>
      <w:r>
        <w:rPr>
          <w:rFonts w:hint="default" w:ascii="Times New Roman" w:hAnsi="Times New Roman" w:cs="Times New Roman"/>
          <w:sz w:val="28"/>
        </w:rPr>
        <w:t>checksum</w:t>
      </w:r>
      <w:r>
        <w:rPr>
          <w:rFonts w:hint="default" w:ascii="Times New Roman" w:hAnsi="Times New Roman" w:cs="Times New Roman"/>
          <w:spacing w:val="-3"/>
          <w:sz w:val="28"/>
        </w:rPr>
        <w:t xml:space="preserve"> </w:t>
      </w:r>
      <w:r>
        <w:rPr>
          <w:rFonts w:hint="default" w:ascii="Times New Roman" w:hAnsi="Times New Roman" w:cs="Times New Roman"/>
          <w:sz w:val="28"/>
        </w:rPr>
        <w:t>is</w:t>
      </w:r>
      <w:r>
        <w:rPr>
          <w:rFonts w:hint="default" w:ascii="Times New Roman" w:hAnsi="Times New Roman" w:cs="Times New Roman"/>
          <w:spacing w:val="-2"/>
          <w:sz w:val="28"/>
        </w:rPr>
        <w:t xml:space="preserve"> </w:t>
      </w:r>
      <w:r>
        <w:rPr>
          <w:rFonts w:hint="default" w:ascii="Times New Roman" w:hAnsi="Times New Roman" w:cs="Times New Roman"/>
          <w:sz w:val="28"/>
        </w:rPr>
        <w:t>16</w:t>
      </w:r>
      <w:r>
        <w:rPr>
          <w:rFonts w:hint="default" w:ascii="Times New Roman" w:hAnsi="Times New Roman" w:cs="Times New Roman"/>
          <w:spacing w:val="-5"/>
          <w:sz w:val="28"/>
        </w:rPr>
        <w:t xml:space="preserve"> </w:t>
      </w:r>
      <w:r>
        <w:rPr>
          <w:rFonts w:hint="default" w:ascii="Times New Roman" w:hAnsi="Times New Roman" w:cs="Times New Roman"/>
          <w:sz w:val="28"/>
        </w:rPr>
        <w:t>bit</w:t>
      </w:r>
      <w:r>
        <w:rPr>
          <w:rFonts w:hint="default" w:ascii="Times New Roman" w:hAnsi="Times New Roman" w:cs="Times New Roman"/>
          <w:spacing w:val="-4"/>
          <w:sz w:val="28"/>
        </w:rPr>
        <w:t xml:space="preserve"> </w:t>
      </w:r>
      <w:r>
        <w:rPr>
          <w:rFonts w:hint="default" w:ascii="Times New Roman" w:hAnsi="Times New Roman" w:cs="Times New Roman"/>
          <w:sz w:val="28"/>
        </w:rPr>
        <w:t>value,</w:t>
      </w:r>
      <w:r>
        <w:rPr>
          <w:rFonts w:hint="default" w:ascii="Times New Roman" w:hAnsi="Times New Roman" w:cs="Times New Roman"/>
          <w:spacing w:val="-4"/>
          <w:sz w:val="28"/>
        </w:rPr>
        <w:t xml:space="preserve"> </w:t>
      </w:r>
      <w:r>
        <w:rPr>
          <w:rFonts w:hint="default" w:ascii="Times New Roman" w:hAnsi="Times New Roman" w:cs="Times New Roman"/>
          <w:sz w:val="28"/>
        </w:rPr>
        <w:t>then</w:t>
      </w:r>
      <w:r>
        <w:rPr>
          <w:rFonts w:hint="default" w:ascii="Times New Roman" w:hAnsi="Times New Roman" w:cs="Times New Roman"/>
          <w:spacing w:val="-2"/>
          <w:sz w:val="28"/>
        </w:rPr>
        <w:t xml:space="preserve"> </w:t>
      </w:r>
      <w:r>
        <w:rPr>
          <w:rFonts w:hint="default" w:ascii="Times New Roman" w:hAnsi="Times New Roman" w:cs="Times New Roman"/>
          <w:sz w:val="28"/>
        </w:rPr>
        <w:t>i</w:t>
      </w:r>
      <w:r>
        <w:rPr>
          <w:rFonts w:hint="default" w:ascii="Times New Roman" w:hAnsi="Times New Roman" w:cs="Times New Roman"/>
          <w:spacing w:val="-3"/>
          <w:sz w:val="28"/>
        </w:rPr>
        <w:t xml:space="preserve"> </w:t>
      </w:r>
      <w:r>
        <w:rPr>
          <w:rFonts w:hint="default" w:ascii="Times New Roman" w:hAnsi="Times New Roman" w:cs="Times New Roman"/>
          <w:sz w:val="28"/>
        </w:rPr>
        <w:t>is</w:t>
      </w:r>
      <w:r>
        <w:rPr>
          <w:rFonts w:hint="default" w:ascii="Times New Roman" w:hAnsi="Times New Roman" w:cs="Times New Roman"/>
          <w:spacing w:val="-3"/>
          <w:sz w:val="28"/>
        </w:rPr>
        <w:t xml:space="preserve"> </w:t>
      </w:r>
      <w:r>
        <w:rPr>
          <w:rFonts w:hint="default" w:ascii="Times New Roman" w:hAnsi="Times New Roman" w:cs="Times New Roman"/>
          <w:sz w:val="28"/>
        </w:rPr>
        <w:t>declared</w:t>
      </w:r>
      <w:r>
        <w:rPr>
          <w:rFonts w:hint="default" w:ascii="Times New Roman" w:hAnsi="Times New Roman" w:cs="Times New Roman"/>
          <w:spacing w:val="-2"/>
          <w:sz w:val="28"/>
        </w:rPr>
        <w:t xml:space="preserve"> </w:t>
      </w:r>
      <w:r>
        <w:rPr>
          <w:rFonts w:hint="default" w:ascii="Times New Roman" w:hAnsi="Times New Roman" w:cs="Times New Roman"/>
          <w:sz w:val="28"/>
        </w:rPr>
        <w:t>as</w:t>
      </w:r>
      <w:r>
        <w:rPr>
          <w:rFonts w:hint="default" w:ascii="Times New Roman" w:hAnsi="Times New Roman" w:cs="Times New Roman"/>
          <w:spacing w:val="4"/>
          <w:sz w:val="28"/>
        </w:rPr>
        <w:t xml:space="preserve"> </w:t>
      </w:r>
      <w:r>
        <w:rPr>
          <w:rFonts w:hint="default" w:ascii="Times New Roman" w:hAnsi="Times New Roman" w:cs="Times New Roman"/>
          <w:b/>
          <w:sz w:val="28"/>
        </w:rPr>
        <w:t>unsigned</w:t>
      </w:r>
      <w:r>
        <w:rPr>
          <w:rFonts w:hint="default" w:ascii="Times New Roman" w:hAnsi="Times New Roman" w:cs="Times New Roman"/>
          <w:b/>
          <w:spacing w:val="-2"/>
          <w:sz w:val="28"/>
        </w:rPr>
        <w:t xml:space="preserve"> </w:t>
      </w:r>
      <w:r>
        <w:rPr>
          <w:rFonts w:hint="default" w:ascii="Times New Roman" w:hAnsi="Times New Roman" w:cs="Times New Roman"/>
          <w:b/>
          <w:spacing w:val="-5"/>
          <w:sz w:val="28"/>
        </w:rPr>
        <w:t>int</w:t>
      </w:r>
    </w:p>
    <w:p w14:paraId="70CEE0A7">
      <w:pPr>
        <w:pStyle w:val="6"/>
        <w:spacing w:before="1" w:line="341" w:lineRule="exact"/>
        <w:ind w:left="67"/>
        <w:rPr>
          <w:rFonts w:hint="default" w:ascii="Times New Roman" w:hAnsi="Times New Roman" w:cs="Times New Roman"/>
        </w:rPr>
      </w:pPr>
      <w:r>
        <w:rPr>
          <w:rFonts w:hint="default" w:ascii="Times New Roman" w:hAnsi="Times New Roman" w:cs="Times New Roman"/>
        </w:rPr>
        <w:t>short</w:t>
      </w:r>
      <w:r>
        <w:rPr>
          <w:rFonts w:hint="default" w:ascii="Times New Roman" w:hAnsi="Times New Roman" w:cs="Times New Roman"/>
          <w:spacing w:val="-6"/>
        </w:rPr>
        <w:t xml:space="preserve"> </w:t>
      </w:r>
      <w:r>
        <w:rPr>
          <w:rFonts w:hint="default" w:ascii="Times New Roman" w:hAnsi="Times New Roman" w:cs="Times New Roman"/>
        </w:rPr>
        <w:t>checksum_v3(short</w:t>
      </w:r>
      <w:r>
        <w:rPr>
          <w:rFonts w:hint="default" w:ascii="Times New Roman" w:hAnsi="Times New Roman" w:cs="Times New Roman"/>
          <w:spacing w:val="-5"/>
        </w:rPr>
        <w:t xml:space="preserve"> </w:t>
      </w:r>
      <w:r>
        <w:rPr>
          <w:rFonts w:hint="default" w:ascii="Times New Roman" w:hAnsi="Times New Roman" w:cs="Times New Roman"/>
          <w:spacing w:val="-2"/>
        </w:rPr>
        <w:t>*data)</w:t>
      </w:r>
    </w:p>
    <w:p w14:paraId="18BD8822">
      <w:pPr>
        <w:spacing w:before="0"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6362E580">
      <w:pPr>
        <w:pStyle w:val="6"/>
        <w:spacing w:before="2"/>
        <w:ind w:left="67" w:right="7719"/>
        <w:rPr>
          <w:rFonts w:hint="default" w:ascii="Times New Roman" w:hAnsi="Times New Roman" w:cs="Times New Roman"/>
        </w:rPr>
      </w:pPr>
      <w:r>
        <w:rPr>
          <w:rFonts w:hint="default" w:ascii="Times New Roman" w:hAnsi="Times New Roman" w:cs="Times New Roman"/>
        </w:rPr>
        <w:t>unsigned</w:t>
      </w:r>
      <w:r>
        <w:rPr>
          <w:rFonts w:hint="default" w:ascii="Times New Roman" w:hAnsi="Times New Roman" w:cs="Times New Roman"/>
          <w:spacing w:val="-7"/>
        </w:rPr>
        <w:t xml:space="preserve"> </w:t>
      </w:r>
      <w:r>
        <w:rPr>
          <w:rFonts w:hint="default" w:ascii="Times New Roman" w:hAnsi="Times New Roman" w:cs="Times New Roman"/>
        </w:rPr>
        <w:t>int</w:t>
      </w:r>
      <w:r>
        <w:rPr>
          <w:rFonts w:hint="default" w:ascii="Times New Roman" w:hAnsi="Times New Roman" w:cs="Times New Roman"/>
          <w:spacing w:val="-9"/>
        </w:rPr>
        <w:t xml:space="preserve"> </w:t>
      </w:r>
      <w:r>
        <w:rPr>
          <w:rFonts w:hint="default" w:ascii="Times New Roman" w:hAnsi="Times New Roman" w:cs="Times New Roman"/>
        </w:rPr>
        <w:t>i; short</w:t>
      </w:r>
      <w:r>
        <w:rPr>
          <w:rFonts w:hint="default" w:ascii="Times New Roman" w:hAnsi="Times New Roman" w:cs="Times New Roman"/>
          <w:spacing w:val="-2"/>
        </w:rPr>
        <w:t xml:space="preserve"> </w:t>
      </w:r>
      <w:r>
        <w:rPr>
          <w:rFonts w:hint="default" w:ascii="Times New Roman" w:hAnsi="Times New Roman" w:cs="Times New Roman"/>
        </w:rPr>
        <w:t>sum</w:t>
      </w:r>
      <w:r>
        <w:rPr>
          <w:rFonts w:hint="default" w:ascii="Times New Roman" w:hAnsi="Times New Roman" w:cs="Times New Roman"/>
          <w:spacing w:val="-2"/>
        </w:rPr>
        <w:t xml:space="preserve"> </w:t>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spacing w:val="-5"/>
        </w:rPr>
        <w:t>0;</w:t>
      </w:r>
    </w:p>
    <w:p w14:paraId="00E3279E">
      <w:pPr>
        <w:pStyle w:val="6"/>
        <w:spacing w:line="340" w:lineRule="exact"/>
        <w:ind w:left="67"/>
        <w:rPr>
          <w:rFonts w:hint="default" w:ascii="Times New Roman" w:hAnsi="Times New Roman" w:cs="Times New Roman"/>
        </w:rPr>
      </w:pPr>
      <w:r>
        <w:rPr>
          <w:rFonts w:hint="default" w:ascii="Times New Roman" w:hAnsi="Times New Roman" w:cs="Times New Roman"/>
        </w:rPr>
        <w:t>for</w:t>
      </w:r>
      <w:r>
        <w:rPr>
          <w:rFonts w:hint="default" w:ascii="Times New Roman" w:hAnsi="Times New Roman" w:cs="Times New Roman"/>
          <w:spacing w:val="-3"/>
        </w:rPr>
        <w:t xml:space="preserve"> </w:t>
      </w:r>
      <w:r>
        <w:rPr>
          <w:rFonts w:hint="default" w:ascii="Times New Roman" w:hAnsi="Times New Roman" w:cs="Times New Roman"/>
        </w:rPr>
        <w:t>(i</w:t>
      </w:r>
      <w:r>
        <w:rPr>
          <w:rFonts w:hint="default" w:ascii="Times New Roman" w:hAnsi="Times New Roman" w:cs="Times New Roman"/>
          <w:spacing w:val="-2"/>
        </w:rPr>
        <w:t xml:space="preserve"> </w:t>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rPr>
        <w:t>0;</w:t>
      </w:r>
      <w:r>
        <w:rPr>
          <w:rFonts w:hint="default" w:ascii="Times New Roman" w:hAnsi="Times New Roman" w:cs="Times New Roman"/>
          <w:spacing w:val="-4"/>
        </w:rPr>
        <w:t xml:space="preserve"> </w:t>
      </w:r>
      <w:r>
        <w:rPr>
          <w:rFonts w:hint="default" w:ascii="Times New Roman" w:hAnsi="Times New Roman" w:cs="Times New Roman"/>
        </w:rPr>
        <w:t>i</w:t>
      </w:r>
      <w:r>
        <w:rPr>
          <w:rFonts w:hint="default" w:ascii="Times New Roman" w:hAnsi="Times New Roman" w:cs="Times New Roman"/>
          <w:spacing w:val="-1"/>
        </w:rPr>
        <w:t xml:space="preserve"> </w:t>
      </w:r>
      <w:r>
        <w:rPr>
          <w:rFonts w:hint="default" w:ascii="Times New Roman" w:hAnsi="Times New Roman" w:cs="Times New Roman"/>
        </w:rPr>
        <w:t>&lt;</w:t>
      </w:r>
      <w:r>
        <w:rPr>
          <w:rFonts w:hint="default" w:ascii="Times New Roman" w:hAnsi="Times New Roman" w:cs="Times New Roman"/>
          <w:spacing w:val="-1"/>
        </w:rPr>
        <w:t xml:space="preserve"> </w:t>
      </w:r>
      <w:r>
        <w:rPr>
          <w:rFonts w:hint="default" w:ascii="Times New Roman" w:hAnsi="Times New Roman" w:cs="Times New Roman"/>
        </w:rPr>
        <w:t>64;</w:t>
      </w:r>
      <w:r>
        <w:rPr>
          <w:rFonts w:hint="default" w:ascii="Times New Roman" w:hAnsi="Times New Roman" w:cs="Times New Roman"/>
          <w:spacing w:val="-2"/>
        </w:rPr>
        <w:t xml:space="preserve"> </w:t>
      </w:r>
      <w:r>
        <w:rPr>
          <w:rFonts w:hint="default" w:ascii="Times New Roman" w:hAnsi="Times New Roman" w:cs="Times New Roman"/>
          <w:spacing w:val="-4"/>
        </w:rPr>
        <w:t>i++)</w:t>
      </w:r>
    </w:p>
    <w:p w14:paraId="39435E6A">
      <w:pPr>
        <w:spacing w:before="2"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0A91CFC0">
      <w:pPr>
        <w:pStyle w:val="6"/>
        <w:spacing w:line="341" w:lineRule="exact"/>
        <w:ind w:left="67"/>
        <w:rPr>
          <w:rFonts w:hint="default" w:ascii="Times New Roman" w:hAnsi="Times New Roman" w:cs="Times New Roman"/>
        </w:rPr>
      </w:pPr>
      <w:r>
        <w:rPr>
          <w:rFonts w:hint="default" w:ascii="Times New Roman" w:hAnsi="Times New Roman" w:cs="Times New Roman"/>
        </w:rPr>
        <w:t>sum</w:t>
      </w:r>
      <w:r>
        <w:rPr>
          <w:rFonts w:hint="default" w:ascii="Times New Roman" w:hAnsi="Times New Roman" w:cs="Times New Roman"/>
          <w:spacing w:val="-3"/>
        </w:rPr>
        <w:t xml:space="preserve"> </w:t>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rPr>
        <w:t>(short)(sum</w:t>
      </w:r>
      <w:r>
        <w:rPr>
          <w:rFonts w:hint="default" w:ascii="Times New Roman" w:hAnsi="Times New Roman" w:cs="Times New Roman"/>
          <w:spacing w:val="-3"/>
        </w:rPr>
        <w:t xml:space="preserve"> </w:t>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spacing w:val="-2"/>
        </w:rPr>
        <w:t>data[i]);</w:t>
      </w:r>
    </w:p>
    <w:p w14:paraId="3BED2CA0">
      <w:pPr>
        <w:pStyle w:val="6"/>
        <w:spacing w:after="0" w:line="341" w:lineRule="exact"/>
        <w:rPr>
          <w:rFonts w:hint="default" w:ascii="Times New Roman" w:hAnsi="Times New Roman" w:cs="Times New Roman"/>
        </w:rPr>
        <w:sectPr>
          <w:pgSz w:w="11910" w:h="16840"/>
          <w:pgMar w:top="1240" w:right="1133" w:bottom="1480" w:left="1133" w:header="756" w:footer="1280" w:gutter="0"/>
          <w:cols w:space="720" w:num="1"/>
        </w:sectPr>
      </w:pPr>
    </w:p>
    <w:p w14:paraId="72A39661">
      <w:pPr>
        <w:pStyle w:val="6"/>
        <w:spacing w:line="57" w:lineRule="exact"/>
        <w:ind w:left="638"/>
        <w:rPr>
          <w:rFonts w:hint="default" w:ascii="Times New Roman" w:hAnsi="Times New Roman" w:cs="Times New Roman"/>
          <w:position w:val="0"/>
          <w:sz w:val="5"/>
        </w:rPr>
      </w:pPr>
      <w:r>
        <w:rPr>
          <w:rFonts w:hint="default" w:ascii="Times New Roman" w:hAnsi="Times New Roman" w:cs="Times New Roman"/>
          <w:position w:val="0"/>
          <w:sz w:val="5"/>
        </w:rPr>
        <mc:AlternateContent>
          <mc:Choice Requires="wpg">
            <w:drawing>
              <wp:inline distT="0" distB="0" distL="0" distR="0">
                <wp:extent cx="5312410" cy="36830"/>
                <wp:effectExtent l="0" t="0" r="0" b="0"/>
                <wp:docPr id="17" name="Group 17"/>
                <wp:cNvGraphicFramePr/>
                <a:graphic xmlns:a="http://schemas.openxmlformats.org/drawingml/2006/main">
                  <a:graphicData uri="http://schemas.microsoft.com/office/word/2010/wordprocessingGroup">
                    <wpg:wgp>
                      <wpg:cNvGrpSpPr/>
                      <wpg:grpSpPr>
                        <a:xfrm>
                          <a:off x="0" y="0"/>
                          <a:ext cx="5312410" cy="36830"/>
                          <a:chOff x="0" y="0"/>
                          <a:chExt cx="5312410" cy="36830"/>
                        </a:xfrm>
                      </wpg:grpSpPr>
                      <wps:wsp>
                        <wps:cNvPr id="18" name="Graphic 18"/>
                        <wps:cNvSpPr/>
                        <wps:spPr>
                          <a:xfrm>
                            <a:off x="0" y="0"/>
                            <a:ext cx="5312410" cy="36830"/>
                          </a:xfrm>
                          <a:custGeom>
                            <a:avLst/>
                            <a:gdLst/>
                            <a:ahLst/>
                            <a:cxnLst/>
                            <a:rect l="l" t="t" r="r" b="b"/>
                            <a:pathLst>
                              <a:path w="5312410" h="36830">
                                <a:moveTo>
                                  <a:pt x="5312029" y="27444"/>
                                </a:moveTo>
                                <a:lnTo>
                                  <a:pt x="0" y="27444"/>
                                </a:lnTo>
                                <a:lnTo>
                                  <a:pt x="0" y="36576"/>
                                </a:lnTo>
                                <a:lnTo>
                                  <a:pt x="5312029" y="36576"/>
                                </a:lnTo>
                                <a:lnTo>
                                  <a:pt x="5312029" y="27444"/>
                                </a:lnTo>
                                <a:close/>
                              </a:path>
                              <a:path w="5312410" h="36830">
                                <a:moveTo>
                                  <a:pt x="5312029" y="0"/>
                                </a:moveTo>
                                <a:lnTo>
                                  <a:pt x="0" y="0"/>
                                </a:lnTo>
                                <a:lnTo>
                                  <a:pt x="0" y="18288"/>
                                </a:lnTo>
                                <a:lnTo>
                                  <a:pt x="5312029" y="18288"/>
                                </a:lnTo>
                                <a:lnTo>
                                  <a:pt x="5312029"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9pt;width:418.3pt;" coordsize="5312410,36830" o:gfxdata="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akB3r1AAA&#10;AAMBAAAPAAAAAAAAAAEAIAAAACIAAABkcnMvZG93bnJldi54bWxQSwECFAAUAAAACACHTuJADJhQ&#10;vJQCAAAfBwAADgAAAAAAAAABACAAAAAjAQAAZHJzL2Uyb0RvYy54bWxQSwUGAAAAAAYABgBZAQAA&#10;KQYAAAAA&#10;">
                <o:lock v:ext="edit" aspectratio="f"/>
                <v:shape id="Graphic 18" o:spid="_x0000_s1026" o:spt="100" style="position:absolute;left:0;top:0;height:36830;width:5312410;" fillcolor="#000000" filled="t" stroked="f" coordsize="5312410,36830" o:gfxdata="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cKAuvQAA&#10;ANsAAAAPAAAAAAAAAAEAIAAAACIAAABkcnMvZG93bnJldi54bWxQSwECFAAUAAAACACHTuJAMy8F&#10;njsAAAA5AAAAEAAAAAAAAAABACAAAAAMAQAAZHJzL3NoYXBleG1sLnhtbFBLBQYAAAAABgAGAFsB&#10;AAC2AwAAAAA=&#10;" path="m5312029,27444l0,27444,0,36576,5312029,36576,5312029,27444xem5312029,0l0,0,0,18288,5312029,18288,5312029,0xe">
                  <v:fill on="t" focussize="0,0"/>
                  <v:stroke on="f"/>
                  <v:imagedata o:title=""/>
                  <o:lock v:ext="edit" aspectratio="f"/>
                  <v:textbox inset="0mm,0mm,0mm,0mm"/>
                </v:shape>
                <w10:wrap type="none"/>
                <w10:anchorlock/>
              </v:group>
            </w:pict>
          </mc:Fallback>
        </mc:AlternateContent>
      </w:r>
    </w:p>
    <w:p w14:paraId="32313B39">
      <w:pPr>
        <w:spacing w:before="133"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59872759">
      <w:pPr>
        <w:pStyle w:val="6"/>
        <w:spacing w:line="341" w:lineRule="exact"/>
        <w:ind w:left="67"/>
        <w:rPr>
          <w:rFonts w:hint="default" w:ascii="Times New Roman" w:hAnsi="Times New Roman" w:cs="Times New Roman"/>
        </w:rPr>
      </w:pPr>
      <w:r>
        <w:rPr>
          <w:rFonts w:hint="default" w:ascii="Times New Roman" w:hAnsi="Times New Roman" w:cs="Times New Roman"/>
        </w:rPr>
        <w:t>return</w:t>
      </w:r>
      <w:r>
        <w:rPr>
          <w:rFonts w:hint="default" w:ascii="Times New Roman" w:hAnsi="Times New Roman" w:cs="Times New Roman"/>
          <w:spacing w:val="-2"/>
        </w:rPr>
        <w:t xml:space="preserve"> </w:t>
      </w:r>
      <w:r>
        <w:rPr>
          <w:rFonts w:hint="default" w:ascii="Times New Roman" w:hAnsi="Times New Roman" w:cs="Times New Roman"/>
          <w:spacing w:val="-4"/>
        </w:rPr>
        <w:t>sum;</w:t>
      </w:r>
    </w:p>
    <w:p w14:paraId="44AD000B">
      <w:pPr>
        <w:spacing w:before="1"/>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043B6E94">
      <w:pPr>
        <w:pStyle w:val="6"/>
        <w:spacing w:before="1"/>
        <w:rPr>
          <w:rFonts w:hint="default" w:ascii="Times New Roman" w:hAnsi="Times New Roman" w:cs="Times New Roman"/>
        </w:rPr>
      </w:pPr>
    </w:p>
    <w:p w14:paraId="1DA93734">
      <w:pPr>
        <w:pStyle w:val="6"/>
        <w:ind w:left="81" w:hanging="15"/>
        <w:rPr>
          <w:rFonts w:hint="default" w:ascii="Times New Roman" w:hAnsi="Times New Roman" w:cs="Times New Roman"/>
        </w:rPr>
      </w:pPr>
      <w:r>
        <w:rPr>
          <w:rFonts w:hint="default" w:ascii="Times New Roman" w:hAnsi="Times New Roman" w:cs="Times New Roman"/>
        </w:rPr>
        <w:t>The expression sum + data[i] is an integer and</w:t>
      </w:r>
      <w:r>
        <w:rPr>
          <w:rFonts w:hint="default" w:ascii="Times New Roman" w:hAnsi="Times New Roman" w:cs="Times New Roman"/>
          <w:spacing w:val="23"/>
        </w:rPr>
        <w:t xml:space="preserve"> </w:t>
      </w:r>
      <w:r>
        <w:rPr>
          <w:rFonts w:hint="default" w:ascii="Times New Roman" w:hAnsi="Times New Roman" w:cs="Times New Roman"/>
        </w:rPr>
        <w:t>so can only be assigned to a short</w:t>
      </w:r>
      <w:r>
        <w:rPr>
          <w:rFonts w:hint="default" w:ascii="Times New Roman" w:hAnsi="Times New Roman" w:cs="Times New Roman"/>
          <w:spacing w:val="40"/>
        </w:rPr>
        <w:t xml:space="preserve"> </w:t>
      </w:r>
      <w:r>
        <w:rPr>
          <w:rFonts w:hint="default" w:ascii="Times New Roman" w:hAnsi="Times New Roman" w:cs="Times New Roman"/>
        </w:rPr>
        <w:t>using an (implicit or explicit) narrowing cast, sum = (short)(sum + data[i]);</w:t>
      </w:r>
    </w:p>
    <w:p w14:paraId="506C26CC">
      <w:pPr>
        <w:pStyle w:val="6"/>
        <w:spacing w:before="341"/>
        <w:ind w:left="81" w:hanging="15"/>
        <w:rPr>
          <w:rFonts w:hint="default" w:ascii="Times New Roman" w:hAnsi="Times New Roman" w:cs="Times New Roman"/>
        </w:rPr>
      </w:pPr>
      <w:r>
        <w:rPr>
          <w:rFonts w:hint="default" w:ascii="Times New Roman" w:hAnsi="Times New Roman" w:cs="Times New Roman"/>
        </w:rPr>
        <w:t xml:space="preserve">With armcc this code will produce a warning if you enable implicit narrowing cast </w:t>
      </w:r>
      <w:r>
        <w:rPr>
          <w:rFonts w:hint="default" w:ascii="Times New Roman" w:hAnsi="Times New Roman" w:cs="Times New Roman"/>
          <w:spacing w:val="-2"/>
        </w:rPr>
        <w:t>warnings.</w:t>
      </w:r>
    </w:p>
    <w:p w14:paraId="47E19BD0">
      <w:pPr>
        <w:pStyle w:val="6"/>
        <w:spacing w:line="342" w:lineRule="exact"/>
        <w:ind w:left="67"/>
        <w:rPr>
          <w:rFonts w:hint="default" w:ascii="Times New Roman" w:hAnsi="Times New Roman" w:cs="Times New Roman"/>
        </w:rPr>
      </w:pPr>
      <w:r>
        <w:rPr>
          <w:rFonts w:hint="default" w:ascii="Times New Roman" w:hAnsi="Times New Roman" w:cs="Times New Roman"/>
          <w:spacing w:val="-2"/>
        </w:rPr>
        <w:t>checksum_v3</w:t>
      </w:r>
    </w:p>
    <w:p w14:paraId="353C8A2D">
      <w:pPr>
        <w:pStyle w:val="6"/>
        <w:tabs>
          <w:tab w:val="left" w:pos="3547"/>
          <w:tab w:val="left" w:pos="4267"/>
        </w:tabs>
        <w:ind w:left="787" w:right="4218"/>
        <w:rPr>
          <w:rFonts w:hint="default" w:ascii="Times New Roman" w:hAnsi="Times New Roman" w:cs="Times New Roman"/>
        </w:rPr>
      </w:pPr>
      <w:r>
        <w:rPr>
          <w:rFonts w:hint="default" w:ascii="Times New Roman" w:hAnsi="Times New Roman" w:cs="Times New Roman"/>
        </w:rPr>
        <w:t>MOV r2,r0</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12"/>
        </w:rPr>
        <w:t xml:space="preserve"> </w:t>
      </w:r>
      <w:r>
        <w:rPr>
          <w:rFonts w:hint="default" w:ascii="Times New Roman" w:hAnsi="Times New Roman" w:cs="Times New Roman"/>
        </w:rPr>
        <w:t>r2</w:t>
      </w:r>
      <w:r>
        <w:rPr>
          <w:rFonts w:hint="default" w:ascii="Times New Roman" w:hAnsi="Times New Roman" w:cs="Times New Roman"/>
          <w:spacing w:val="-12"/>
        </w:rPr>
        <w:t xml:space="preserve"> </w:t>
      </w:r>
      <w:r>
        <w:rPr>
          <w:rFonts w:hint="default" w:ascii="Times New Roman" w:hAnsi="Times New Roman" w:cs="Times New Roman"/>
        </w:rPr>
        <w:t>=</w:t>
      </w:r>
      <w:r>
        <w:rPr>
          <w:rFonts w:hint="default" w:ascii="Times New Roman" w:hAnsi="Times New Roman" w:cs="Times New Roman"/>
          <w:spacing w:val="-12"/>
        </w:rPr>
        <w:t xml:space="preserve"> </w:t>
      </w:r>
      <w:r>
        <w:rPr>
          <w:rFonts w:hint="default" w:ascii="Times New Roman" w:hAnsi="Times New Roman" w:cs="Times New Roman"/>
        </w:rPr>
        <w:t>data MOV r0,#0</w:t>
      </w:r>
      <w:r>
        <w:rPr>
          <w:rFonts w:hint="default" w:ascii="Times New Roman" w:hAnsi="Times New Roman" w:cs="Times New Roman"/>
        </w:rPr>
        <w:tab/>
      </w:r>
      <w:r>
        <w:rPr>
          <w:rFonts w:hint="default" w:ascii="Times New Roman" w:hAnsi="Times New Roman" w:cs="Times New Roman"/>
        </w:rPr>
        <w:t>; sum = 0</w:t>
      </w:r>
    </w:p>
    <w:p w14:paraId="000702F8">
      <w:pPr>
        <w:pStyle w:val="6"/>
        <w:tabs>
          <w:tab w:val="left" w:pos="3547"/>
        </w:tabs>
        <w:spacing w:before="1" w:line="341" w:lineRule="exact"/>
        <w:ind w:left="787"/>
        <w:rPr>
          <w:rFonts w:hint="default" w:ascii="Times New Roman" w:hAnsi="Times New Roman" w:cs="Times New Roman"/>
        </w:rPr>
      </w:pPr>
      <w:r>
        <w:rPr>
          <w:rFonts w:hint="default" w:ascii="Times New Roman" w:hAnsi="Times New Roman" w:cs="Times New Roman"/>
        </w:rPr>
        <w:t>MOV</w:t>
      </w:r>
      <w:r>
        <w:rPr>
          <w:rFonts w:hint="default" w:ascii="Times New Roman" w:hAnsi="Times New Roman" w:cs="Times New Roman"/>
          <w:spacing w:val="-3"/>
        </w:rPr>
        <w:t xml:space="preserve"> </w:t>
      </w:r>
      <w:r>
        <w:rPr>
          <w:rFonts w:hint="default" w:ascii="Times New Roman" w:hAnsi="Times New Roman" w:cs="Times New Roman"/>
          <w:spacing w:val="-2"/>
        </w:rPr>
        <w:t>r1,#0</w:t>
      </w:r>
      <w:r>
        <w:rPr>
          <w:rFonts w:hint="default" w:ascii="Times New Roman" w:hAnsi="Times New Roman" w:cs="Times New Roman"/>
        </w:rPr>
        <w:tab/>
      </w:r>
      <w:r>
        <w:rPr>
          <w:rFonts w:hint="default" w:ascii="Times New Roman" w:hAnsi="Times New Roman" w:cs="Times New Roman"/>
          <w:spacing w:val="-4"/>
        </w:rPr>
        <w:t>;i=0</w:t>
      </w:r>
    </w:p>
    <w:p w14:paraId="6158D4EB">
      <w:pPr>
        <w:pStyle w:val="6"/>
        <w:spacing w:line="341" w:lineRule="exact"/>
        <w:ind w:left="67"/>
        <w:rPr>
          <w:rFonts w:hint="default" w:ascii="Times New Roman" w:hAnsi="Times New Roman" w:cs="Times New Roman"/>
        </w:rPr>
      </w:pPr>
      <w:r>
        <w:rPr>
          <w:rFonts w:hint="default" w:ascii="Times New Roman" w:hAnsi="Times New Roman" w:cs="Times New Roman"/>
          <w:spacing w:val="-2"/>
        </w:rPr>
        <w:t>checksum_v3_loop</w:t>
      </w:r>
    </w:p>
    <w:p w14:paraId="00CEB80F">
      <w:pPr>
        <w:pStyle w:val="6"/>
        <w:tabs>
          <w:tab w:val="left" w:pos="3547"/>
          <w:tab w:val="left" w:pos="3610"/>
        </w:tabs>
        <w:spacing w:before="1"/>
        <w:ind w:left="787" w:right="4508"/>
        <w:rPr>
          <w:rFonts w:hint="default" w:ascii="Times New Roman" w:hAnsi="Times New Roman" w:cs="Times New Roman"/>
        </w:rPr>
      </w:pPr>
      <w:r>
        <w:rPr>
          <w:rFonts w:hint="default" w:ascii="Times New Roman" w:hAnsi="Times New Roman" w:cs="Times New Roman"/>
        </w:rPr>
        <w:t>ADD r3,r2,r1,LSL #1</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11"/>
        </w:rPr>
        <w:t xml:space="preserve"> </w:t>
      </w:r>
      <w:r>
        <w:rPr>
          <w:rFonts w:hint="default" w:ascii="Times New Roman" w:hAnsi="Times New Roman" w:cs="Times New Roman"/>
        </w:rPr>
        <w:t>r3</w:t>
      </w:r>
      <w:r>
        <w:rPr>
          <w:rFonts w:hint="default" w:ascii="Times New Roman" w:hAnsi="Times New Roman" w:cs="Times New Roman"/>
          <w:spacing w:val="-11"/>
        </w:rPr>
        <w:t xml:space="preserve"> </w:t>
      </w:r>
      <w:r>
        <w:rPr>
          <w:rFonts w:hint="default" w:ascii="Times New Roman" w:hAnsi="Times New Roman" w:cs="Times New Roman"/>
        </w:rPr>
        <w:t>=</w:t>
      </w:r>
      <w:r>
        <w:rPr>
          <w:rFonts w:hint="default" w:ascii="Times New Roman" w:hAnsi="Times New Roman" w:cs="Times New Roman"/>
          <w:spacing w:val="-11"/>
        </w:rPr>
        <w:t xml:space="preserve"> </w:t>
      </w:r>
      <w:r>
        <w:rPr>
          <w:rFonts w:hint="default" w:ascii="Times New Roman" w:hAnsi="Times New Roman" w:cs="Times New Roman"/>
        </w:rPr>
        <w:t>&amp;data[i] LDR r3,[r2,r1,LSL #2]</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r3 = data[i] ADD r1,r1,#1</w:t>
      </w:r>
      <w:r>
        <w:rPr>
          <w:rFonts w:hint="default" w:ascii="Times New Roman" w:hAnsi="Times New Roman" w:cs="Times New Roman"/>
        </w:rPr>
        <w:tab/>
      </w:r>
      <w:r>
        <w:rPr>
          <w:rFonts w:hint="default" w:ascii="Times New Roman" w:hAnsi="Times New Roman" w:cs="Times New Roman"/>
        </w:rPr>
        <w:t>; r1 = i+1</w:t>
      </w:r>
    </w:p>
    <w:p w14:paraId="7D342470">
      <w:pPr>
        <w:pStyle w:val="6"/>
        <w:tabs>
          <w:tab w:val="left" w:pos="3547"/>
        </w:tabs>
        <w:spacing w:line="341" w:lineRule="exact"/>
        <w:ind w:left="787"/>
        <w:rPr>
          <w:rFonts w:hint="default" w:ascii="Times New Roman" w:hAnsi="Times New Roman" w:cs="Times New Roman"/>
        </w:rPr>
      </w:pPr>
      <w:r>
        <w:rPr>
          <w:rFonts w:hint="default" w:ascii="Times New Roman" w:hAnsi="Times New Roman" w:cs="Times New Roman"/>
        </w:rPr>
        <w:t>CMP</w:t>
      </w:r>
      <w:r>
        <w:rPr>
          <w:rFonts w:hint="default" w:ascii="Times New Roman" w:hAnsi="Times New Roman" w:cs="Times New Roman"/>
          <w:spacing w:val="-5"/>
        </w:rPr>
        <w:t xml:space="preserve"> </w:t>
      </w:r>
      <w:r>
        <w:rPr>
          <w:rFonts w:hint="default" w:ascii="Times New Roman" w:hAnsi="Times New Roman" w:cs="Times New Roman"/>
          <w:spacing w:val="-2"/>
        </w:rPr>
        <w:t>r1,#0x40</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compare</w:t>
      </w:r>
      <w:r>
        <w:rPr>
          <w:rFonts w:hint="default" w:ascii="Times New Roman" w:hAnsi="Times New Roman" w:cs="Times New Roman"/>
          <w:spacing w:val="-3"/>
        </w:rPr>
        <w:t xml:space="preserve"> </w:t>
      </w:r>
      <w:r>
        <w:rPr>
          <w:rFonts w:hint="default" w:ascii="Times New Roman" w:hAnsi="Times New Roman" w:cs="Times New Roman"/>
        </w:rPr>
        <w:t>i,</w:t>
      </w:r>
      <w:r>
        <w:rPr>
          <w:rFonts w:hint="default" w:ascii="Times New Roman" w:hAnsi="Times New Roman" w:cs="Times New Roman"/>
          <w:spacing w:val="-2"/>
        </w:rPr>
        <w:t xml:space="preserve"> </w:t>
      </w:r>
      <w:r>
        <w:rPr>
          <w:rFonts w:hint="default" w:ascii="Times New Roman" w:hAnsi="Times New Roman" w:cs="Times New Roman"/>
          <w:spacing w:val="-5"/>
        </w:rPr>
        <w:t>64</w:t>
      </w:r>
    </w:p>
    <w:p w14:paraId="3C23C7EC">
      <w:pPr>
        <w:pStyle w:val="6"/>
        <w:tabs>
          <w:tab w:val="left" w:pos="3547"/>
        </w:tabs>
        <w:ind w:left="787" w:right="4461"/>
        <w:rPr>
          <w:rFonts w:hint="default" w:ascii="Times New Roman" w:hAnsi="Times New Roman" w:cs="Times New Roman"/>
        </w:rPr>
      </w:pPr>
      <w:r>
        <w:rPr>
          <w:rFonts w:hint="default" w:ascii="Times New Roman" w:hAnsi="Times New Roman" w:cs="Times New Roman"/>
        </w:rPr>
        <w:t>ADD r0,r3,r0</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7"/>
        </w:rPr>
        <w:t xml:space="preserve"> </w:t>
      </w:r>
      <w:r>
        <w:rPr>
          <w:rFonts w:hint="default" w:ascii="Times New Roman" w:hAnsi="Times New Roman" w:cs="Times New Roman"/>
        </w:rPr>
        <w:t>r0</w:t>
      </w:r>
      <w:r>
        <w:rPr>
          <w:rFonts w:hint="default" w:ascii="Times New Roman" w:hAnsi="Times New Roman" w:cs="Times New Roman"/>
          <w:spacing w:val="-7"/>
        </w:rPr>
        <w:t xml:space="preserve"> </w:t>
      </w:r>
      <w:r>
        <w:rPr>
          <w:rFonts w:hint="default" w:ascii="Times New Roman" w:hAnsi="Times New Roman" w:cs="Times New Roman"/>
        </w:rPr>
        <w:t>=</w:t>
      </w:r>
      <w:r>
        <w:rPr>
          <w:rFonts w:hint="default" w:ascii="Times New Roman" w:hAnsi="Times New Roman" w:cs="Times New Roman"/>
          <w:spacing w:val="-7"/>
        </w:rPr>
        <w:t xml:space="preserve"> </w:t>
      </w:r>
      <w:r>
        <w:rPr>
          <w:rFonts w:hint="default" w:ascii="Times New Roman" w:hAnsi="Times New Roman" w:cs="Times New Roman"/>
        </w:rPr>
        <w:t>sum</w:t>
      </w:r>
      <w:r>
        <w:rPr>
          <w:rFonts w:hint="default" w:ascii="Times New Roman" w:hAnsi="Times New Roman" w:cs="Times New Roman"/>
          <w:spacing w:val="-7"/>
        </w:rPr>
        <w:t xml:space="preserve"> </w:t>
      </w:r>
      <w:r>
        <w:rPr>
          <w:rFonts w:hint="default" w:ascii="Times New Roman" w:hAnsi="Times New Roman" w:cs="Times New Roman"/>
        </w:rPr>
        <w:t>+</w:t>
      </w:r>
      <w:r>
        <w:rPr>
          <w:rFonts w:hint="default" w:ascii="Times New Roman" w:hAnsi="Times New Roman" w:cs="Times New Roman"/>
          <w:spacing w:val="-7"/>
        </w:rPr>
        <w:t xml:space="preserve"> </w:t>
      </w:r>
      <w:r>
        <w:rPr>
          <w:rFonts w:hint="default" w:ascii="Times New Roman" w:hAnsi="Times New Roman" w:cs="Times New Roman"/>
        </w:rPr>
        <w:t>r3 MOV r0,r0,LSL #16</w:t>
      </w:r>
    </w:p>
    <w:p w14:paraId="3831EC34">
      <w:pPr>
        <w:pStyle w:val="6"/>
        <w:tabs>
          <w:tab w:val="left" w:pos="3547"/>
        </w:tabs>
        <w:ind w:left="787"/>
        <w:rPr>
          <w:rFonts w:hint="default" w:ascii="Times New Roman" w:hAnsi="Times New Roman" w:cs="Times New Roman"/>
        </w:rPr>
      </w:pPr>
      <w:r>
        <w:rPr>
          <w:rFonts w:hint="default" w:ascii="Times New Roman" w:hAnsi="Times New Roman" w:cs="Times New Roman"/>
        </w:rPr>
        <w:t>MOV</w:t>
      </w:r>
      <w:r>
        <w:rPr>
          <w:rFonts w:hint="default" w:ascii="Times New Roman" w:hAnsi="Times New Roman" w:cs="Times New Roman"/>
          <w:spacing w:val="-5"/>
        </w:rPr>
        <w:t xml:space="preserve"> </w:t>
      </w:r>
      <w:r>
        <w:rPr>
          <w:rFonts w:hint="default" w:ascii="Times New Roman" w:hAnsi="Times New Roman" w:cs="Times New Roman"/>
        </w:rPr>
        <w:t>r0,r0,ASR</w:t>
      </w:r>
      <w:r>
        <w:rPr>
          <w:rFonts w:hint="default" w:ascii="Times New Roman" w:hAnsi="Times New Roman" w:cs="Times New Roman"/>
          <w:spacing w:val="-4"/>
        </w:rPr>
        <w:t xml:space="preserve"> </w:t>
      </w:r>
      <w:r>
        <w:rPr>
          <w:rFonts w:hint="default" w:ascii="Times New Roman" w:hAnsi="Times New Roman" w:cs="Times New Roman"/>
          <w:spacing w:val="-5"/>
        </w:rPr>
        <w:t>#16</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rPr>
        <w:t>sum</w:t>
      </w:r>
      <w:r>
        <w:rPr>
          <w:rFonts w:hint="default" w:ascii="Times New Roman" w:hAnsi="Times New Roman" w:cs="Times New Roman"/>
          <w:spacing w:val="-1"/>
        </w:rPr>
        <w:t xml:space="preserve"> </w:t>
      </w:r>
      <w:r>
        <w:rPr>
          <w:rFonts w:hint="default" w:ascii="Times New Roman" w:hAnsi="Times New Roman" w:cs="Times New Roman"/>
        </w:rPr>
        <w:t>=</w:t>
      </w:r>
      <w:r>
        <w:rPr>
          <w:rFonts w:hint="default" w:ascii="Times New Roman" w:hAnsi="Times New Roman" w:cs="Times New Roman"/>
          <w:spacing w:val="-2"/>
        </w:rPr>
        <w:t xml:space="preserve"> (short)r0</w:t>
      </w:r>
    </w:p>
    <w:p w14:paraId="1CB77005">
      <w:pPr>
        <w:pStyle w:val="6"/>
        <w:tabs>
          <w:tab w:val="left" w:pos="3861"/>
          <w:tab w:val="left" w:pos="4267"/>
        </w:tabs>
        <w:spacing w:before="2"/>
        <w:ind w:left="787" w:right="3548"/>
        <w:rPr>
          <w:rFonts w:hint="default" w:ascii="Times New Roman" w:hAnsi="Times New Roman" w:cs="Times New Roman"/>
        </w:rPr>
      </w:pPr>
      <w:r>
        <w:rPr>
          <w:rFonts w:hint="default" w:ascii="Times New Roman" w:hAnsi="Times New Roman" w:cs="Times New Roman"/>
        </w:rPr>
        <w:t>BCC checksum_v3_loop</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6"/>
        </w:rPr>
        <w:t xml:space="preserve"> </w:t>
      </w:r>
      <w:r>
        <w:rPr>
          <w:rFonts w:hint="default" w:ascii="Times New Roman" w:hAnsi="Times New Roman" w:cs="Times New Roman"/>
        </w:rPr>
        <w:t>if</w:t>
      </w:r>
      <w:r>
        <w:rPr>
          <w:rFonts w:hint="default" w:ascii="Times New Roman" w:hAnsi="Times New Roman" w:cs="Times New Roman"/>
          <w:spacing w:val="-7"/>
        </w:rPr>
        <w:t xml:space="preserve"> </w:t>
      </w:r>
      <w:r>
        <w:rPr>
          <w:rFonts w:hint="default" w:ascii="Times New Roman" w:hAnsi="Times New Roman" w:cs="Times New Roman"/>
        </w:rPr>
        <w:t>(i&lt;64)</w:t>
      </w:r>
      <w:r>
        <w:rPr>
          <w:rFonts w:hint="default" w:ascii="Times New Roman" w:hAnsi="Times New Roman" w:cs="Times New Roman"/>
          <w:spacing w:val="-6"/>
        </w:rPr>
        <w:t xml:space="preserve"> </w:t>
      </w:r>
      <w:r>
        <w:rPr>
          <w:rFonts w:hint="default" w:ascii="Times New Roman" w:hAnsi="Times New Roman" w:cs="Times New Roman"/>
        </w:rPr>
        <w:t>goto</w:t>
      </w:r>
      <w:r>
        <w:rPr>
          <w:rFonts w:hint="default" w:ascii="Times New Roman" w:hAnsi="Times New Roman" w:cs="Times New Roman"/>
          <w:spacing w:val="40"/>
        </w:rPr>
        <w:t xml:space="preserve"> </w:t>
      </w:r>
      <w:r>
        <w:rPr>
          <w:rFonts w:hint="default" w:ascii="Times New Roman" w:hAnsi="Times New Roman" w:cs="Times New Roman"/>
        </w:rPr>
        <w:t>loop MOV pc, r14</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return sum</w:t>
      </w:r>
    </w:p>
    <w:p w14:paraId="55681CA3">
      <w:pPr>
        <w:pStyle w:val="6"/>
        <w:spacing w:before="341"/>
        <w:ind w:left="81" w:right="176" w:hanging="15"/>
        <w:jc w:val="both"/>
        <w:rPr>
          <w:rFonts w:hint="default" w:ascii="Times New Roman" w:hAnsi="Times New Roman" w:cs="Times New Roman"/>
        </w:rPr>
      </w:pPr>
      <w:r>
        <w:rPr>
          <w:rFonts w:hint="default" w:ascii="Times New Roman" w:hAnsi="Times New Roman" w:cs="Times New Roman"/>
        </w:rPr>
        <w:t>The loop is now three instructions longer than the loop for example checksum_v2 earlier! There are two reasons for the extra instructions:</w:t>
      </w:r>
    </w:p>
    <w:p w14:paraId="45C39D9C">
      <w:pPr>
        <w:pStyle w:val="8"/>
        <w:numPr>
          <w:ilvl w:val="0"/>
          <w:numId w:val="3"/>
        </w:numPr>
        <w:tabs>
          <w:tab w:val="left" w:pos="81"/>
          <w:tab w:val="left" w:pos="1087"/>
        </w:tabs>
        <w:spacing w:before="0" w:after="0" w:line="240" w:lineRule="auto"/>
        <w:ind w:left="81" w:right="175" w:hanging="15"/>
        <w:jc w:val="both"/>
        <w:rPr>
          <w:rFonts w:hint="default" w:ascii="Times New Roman" w:hAnsi="Times New Roman" w:cs="Times New Roman"/>
          <w:sz w:val="28"/>
        </w:rPr>
      </w:pPr>
      <w:r>
        <w:rPr>
          <w:rFonts w:hint="default" w:ascii="Times New Roman" w:hAnsi="Times New Roman" w:cs="Times New Roman"/>
          <w:sz w:val="28"/>
        </w:rPr>
        <w:t>The LDRH instruction does not allow for a shifted address offset as the LDR instruction did in checksum_v2. Therefore the first ADD in the loop calculates the address of item i in the array. The LDRH loads from an address with no offset. LDRH has fewer addressing modes than LDR as it was a later addition to the ARM instruction set.</w:t>
      </w:r>
    </w:p>
    <w:p w14:paraId="00BA7420">
      <w:pPr>
        <w:pStyle w:val="8"/>
        <w:numPr>
          <w:ilvl w:val="0"/>
          <w:numId w:val="3"/>
        </w:numPr>
        <w:tabs>
          <w:tab w:val="left" w:pos="81"/>
          <w:tab w:val="left" w:pos="1087"/>
        </w:tabs>
        <w:spacing w:before="1" w:after="0" w:line="240" w:lineRule="auto"/>
        <w:ind w:left="81" w:right="170" w:hanging="15"/>
        <w:jc w:val="both"/>
        <w:rPr>
          <w:rFonts w:hint="default" w:ascii="Times New Roman" w:hAnsi="Times New Roman" w:cs="Times New Roman"/>
          <w:sz w:val="28"/>
        </w:rPr>
      </w:pPr>
      <w:r>
        <w:rPr>
          <w:rFonts w:hint="default" w:ascii="Times New Roman" w:hAnsi="Times New Roman" w:cs="Times New Roman"/>
          <w:sz w:val="28"/>
        </w:rPr>
        <w:t>The cast reducing total + array[i] to a short requires two MOV instructions.</w:t>
      </w:r>
      <w:r>
        <w:rPr>
          <w:rFonts w:hint="default" w:ascii="Times New Roman" w:hAnsi="Times New Roman" w:cs="Times New Roman"/>
          <w:spacing w:val="-1"/>
          <w:sz w:val="28"/>
        </w:rPr>
        <w:t xml:space="preserve"> </w:t>
      </w:r>
      <w:r>
        <w:rPr>
          <w:rFonts w:hint="default" w:ascii="Times New Roman" w:hAnsi="Times New Roman" w:cs="Times New Roman"/>
          <w:sz w:val="28"/>
        </w:rPr>
        <w:t>The</w:t>
      </w:r>
      <w:r>
        <w:rPr>
          <w:rFonts w:hint="default" w:ascii="Times New Roman" w:hAnsi="Times New Roman" w:cs="Times New Roman"/>
          <w:spacing w:val="-3"/>
          <w:sz w:val="28"/>
        </w:rPr>
        <w:t xml:space="preserve"> </w:t>
      </w:r>
      <w:r>
        <w:rPr>
          <w:rFonts w:hint="default" w:ascii="Times New Roman" w:hAnsi="Times New Roman" w:cs="Times New Roman"/>
          <w:sz w:val="28"/>
        </w:rPr>
        <w:t>compiler</w:t>
      </w:r>
      <w:r>
        <w:rPr>
          <w:rFonts w:hint="default" w:ascii="Times New Roman" w:hAnsi="Times New Roman" w:cs="Times New Roman"/>
          <w:spacing w:val="-2"/>
          <w:sz w:val="28"/>
        </w:rPr>
        <w:t xml:space="preserve"> </w:t>
      </w:r>
      <w:r>
        <w:rPr>
          <w:rFonts w:hint="default" w:ascii="Times New Roman" w:hAnsi="Times New Roman" w:cs="Times New Roman"/>
          <w:sz w:val="28"/>
        </w:rPr>
        <w:t>shifts</w:t>
      </w:r>
      <w:r>
        <w:rPr>
          <w:rFonts w:hint="default" w:ascii="Times New Roman" w:hAnsi="Times New Roman" w:cs="Times New Roman"/>
          <w:spacing w:val="-1"/>
          <w:sz w:val="28"/>
        </w:rPr>
        <w:t xml:space="preserve"> </w:t>
      </w:r>
      <w:r>
        <w:rPr>
          <w:rFonts w:hint="default" w:ascii="Times New Roman" w:hAnsi="Times New Roman" w:cs="Times New Roman"/>
          <w:sz w:val="28"/>
        </w:rPr>
        <w:t>left</w:t>
      </w:r>
      <w:r>
        <w:rPr>
          <w:rFonts w:hint="default" w:ascii="Times New Roman" w:hAnsi="Times New Roman" w:cs="Times New Roman"/>
          <w:spacing w:val="-1"/>
          <w:sz w:val="28"/>
        </w:rPr>
        <w:t xml:space="preserve"> </w:t>
      </w:r>
      <w:r>
        <w:rPr>
          <w:rFonts w:hint="default" w:ascii="Times New Roman" w:hAnsi="Times New Roman" w:cs="Times New Roman"/>
          <w:sz w:val="28"/>
        </w:rPr>
        <w:t>by</w:t>
      </w:r>
      <w:r>
        <w:rPr>
          <w:rFonts w:hint="default" w:ascii="Times New Roman" w:hAnsi="Times New Roman" w:cs="Times New Roman"/>
          <w:spacing w:val="-1"/>
          <w:sz w:val="28"/>
        </w:rPr>
        <w:t xml:space="preserve"> </w:t>
      </w:r>
      <w:r>
        <w:rPr>
          <w:rFonts w:hint="default" w:ascii="Times New Roman" w:hAnsi="Times New Roman" w:cs="Times New Roman"/>
          <w:sz w:val="28"/>
        </w:rPr>
        <w:t>16</w:t>
      </w:r>
      <w:r>
        <w:rPr>
          <w:rFonts w:hint="default" w:ascii="Times New Roman" w:hAnsi="Times New Roman" w:cs="Times New Roman"/>
          <w:spacing w:val="-1"/>
          <w:sz w:val="28"/>
        </w:rPr>
        <w:t xml:space="preserve"> </w:t>
      </w:r>
      <w:r>
        <w:rPr>
          <w:rFonts w:hint="default" w:ascii="Times New Roman" w:hAnsi="Times New Roman" w:cs="Times New Roman"/>
          <w:sz w:val="28"/>
        </w:rPr>
        <w:t>and</w:t>
      </w:r>
      <w:r>
        <w:rPr>
          <w:rFonts w:hint="default" w:ascii="Times New Roman" w:hAnsi="Times New Roman" w:cs="Times New Roman"/>
          <w:spacing w:val="-1"/>
          <w:sz w:val="28"/>
        </w:rPr>
        <w:t xml:space="preserve"> </w:t>
      </w:r>
      <w:r>
        <w:rPr>
          <w:rFonts w:hint="default" w:ascii="Times New Roman" w:hAnsi="Times New Roman" w:cs="Times New Roman"/>
          <w:sz w:val="28"/>
        </w:rPr>
        <w:t>then</w:t>
      </w:r>
      <w:r>
        <w:rPr>
          <w:rFonts w:hint="default" w:ascii="Times New Roman" w:hAnsi="Times New Roman" w:cs="Times New Roman"/>
          <w:spacing w:val="-1"/>
          <w:sz w:val="28"/>
        </w:rPr>
        <w:t xml:space="preserve"> </w:t>
      </w:r>
      <w:r>
        <w:rPr>
          <w:rFonts w:hint="default" w:ascii="Times New Roman" w:hAnsi="Times New Roman" w:cs="Times New Roman"/>
          <w:sz w:val="28"/>
        </w:rPr>
        <w:t>right</w:t>
      </w:r>
      <w:r>
        <w:rPr>
          <w:rFonts w:hint="default" w:ascii="Times New Roman" w:hAnsi="Times New Roman" w:cs="Times New Roman"/>
          <w:spacing w:val="-3"/>
          <w:sz w:val="28"/>
        </w:rPr>
        <w:t xml:space="preserve"> </w:t>
      </w:r>
      <w:r>
        <w:rPr>
          <w:rFonts w:hint="default" w:ascii="Times New Roman" w:hAnsi="Times New Roman" w:cs="Times New Roman"/>
          <w:sz w:val="28"/>
        </w:rPr>
        <w:t>by</w:t>
      </w:r>
      <w:r>
        <w:rPr>
          <w:rFonts w:hint="default" w:ascii="Times New Roman" w:hAnsi="Times New Roman" w:cs="Times New Roman"/>
          <w:spacing w:val="-2"/>
          <w:sz w:val="28"/>
        </w:rPr>
        <w:t xml:space="preserve"> </w:t>
      </w:r>
      <w:r>
        <w:rPr>
          <w:rFonts w:hint="default" w:ascii="Times New Roman" w:hAnsi="Times New Roman" w:cs="Times New Roman"/>
          <w:sz w:val="28"/>
        </w:rPr>
        <w:t>16</w:t>
      </w:r>
      <w:r>
        <w:rPr>
          <w:rFonts w:hint="default" w:ascii="Times New Roman" w:hAnsi="Times New Roman" w:cs="Times New Roman"/>
          <w:spacing w:val="-2"/>
          <w:sz w:val="28"/>
        </w:rPr>
        <w:t xml:space="preserve"> </w:t>
      </w:r>
      <w:r>
        <w:rPr>
          <w:rFonts w:hint="default" w:ascii="Times New Roman" w:hAnsi="Times New Roman" w:cs="Times New Roman"/>
          <w:sz w:val="28"/>
        </w:rPr>
        <w:t>to</w:t>
      </w:r>
      <w:r>
        <w:rPr>
          <w:rFonts w:hint="default" w:ascii="Times New Roman" w:hAnsi="Times New Roman" w:cs="Times New Roman"/>
          <w:spacing w:val="-1"/>
          <w:sz w:val="28"/>
        </w:rPr>
        <w:t xml:space="preserve"> </w:t>
      </w:r>
      <w:r>
        <w:rPr>
          <w:rFonts w:hint="default" w:ascii="Times New Roman" w:hAnsi="Times New Roman" w:cs="Times New Roman"/>
          <w:sz w:val="28"/>
        </w:rPr>
        <w:t>implement</w:t>
      </w:r>
      <w:r>
        <w:rPr>
          <w:rFonts w:hint="default" w:ascii="Times New Roman" w:hAnsi="Times New Roman" w:cs="Times New Roman"/>
          <w:spacing w:val="-3"/>
          <w:sz w:val="28"/>
        </w:rPr>
        <w:t xml:space="preserve"> </w:t>
      </w:r>
      <w:r>
        <w:rPr>
          <w:rFonts w:hint="default" w:ascii="Times New Roman" w:hAnsi="Times New Roman" w:cs="Times New Roman"/>
          <w:sz w:val="28"/>
        </w:rPr>
        <w:t>a</w:t>
      </w:r>
      <w:r>
        <w:rPr>
          <w:rFonts w:hint="default" w:ascii="Times New Roman" w:hAnsi="Times New Roman" w:cs="Times New Roman"/>
          <w:spacing w:val="-2"/>
          <w:sz w:val="28"/>
        </w:rPr>
        <w:t xml:space="preserve"> </w:t>
      </w:r>
      <w:r>
        <w:rPr>
          <w:rFonts w:hint="default" w:ascii="Times New Roman" w:hAnsi="Times New Roman" w:cs="Times New Roman"/>
          <w:sz w:val="28"/>
        </w:rPr>
        <w:t>16-bit sign extend.The shift right is a sign-extending shift so it replicates the sign bit</w:t>
      </w:r>
      <w:r>
        <w:rPr>
          <w:rFonts w:hint="default" w:ascii="Times New Roman" w:hAnsi="Times New Roman" w:cs="Times New Roman"/>
          <w:spacing w:val="40"/>
          <w:sz w:val="28"/>
        </w:rPr>
        <w:t xml:space="preserve"> </w:t>
      </w:r>
      <w:r>
        <w:rPr>
          <w:rFonts w:hint="default" w:ascii="Times New Roman" w:hAnsi="Times New Roman" w:cs="Times New Roman"/>
          <w:sz w:val="28"/>
        </w:rPr>
        <w:t>to fill the upper 16 bits.</w:t>
      </w:r>
    </w:p>
    <w:p w14:paraId="201A94E9">
      <w:pPr>
        <w:pStyle w:val="6"/>
        <w:spacing w:before="341"/>
        <w:ind w:left="81" w:right="179" w:hanging="15"/>
        <w:jc w:val="both"/>
        <w:rPr>
          <w:rFonts w:hint="default" w:ascii="Times New Roman" w:hAnsi="Times New Roman" w:cs="Times New Roman"/>
        </w:rPr>
      </w:pPr>
      <w:r>
        <w:rPr>
          <w:rFonts w:hint="default" w:ascii="Times New Roman" w:hAnsi="Times New Roman" w:cs="Times New Roman"/>
        </w:rPr>
        <w:t>We can avoid the second problem by using an int type variable to hold the partial sum.We only reduce the sum to a short type at the function exit.</w:t>
      </w:r>
    </w:p>
    <w:p w14:paraId="189BFFF7">
      <w:pPr>
        <w:pStyle w:val="6"/>
        <w:spacing w:before="1"/>
        <w:ind w:left="81" w:right="177" w:hanging="15"/>
        <w:jc w:val="both"/>
        <w:rPr>
          <w:rFonts w:hint="default" w:ascii="Times New Roman" w:hAnsi="Times New Roman" w:cs="Times New Roman"/>
        </w:rPr>
      </w:pPr>
      <w:r>
        <w:rPr>
          <w:rFonts w:hint="default" w:ascii="Times New Roman" w:hAnsi="Times New Roman" w:cs="Times New Roman"/>
        </w:rPr>
        <w:t>The first problem is a new issue. We can solve it by accessing the array by incrementing</w:t>
      </w:r>
      <w:r>
        <w:rPr>
          <w:rFonts w:hint="default" w:ascii="Times New Roman" w:hAnsi="Times New Roman" w:cs="Times New Roman"/>
          <w:spacing w:val="48"/>
        </w:rPr>
        <w:t xml:space="preserve"> </w:t>
      </w:r>
      <w:r>
        <w:rPr>
          <w:rFonts w:hint="default" w:ascii="Times New Roman" w:hAnsi="Times New Roman" w:cs="Times New Roman"/>
        </w:rPr>
        <w:t>the</w:t>
      </w:r>
      <w:r>
        <w:rPr>
          <w:rFonts w:hint="default" w:ascii="Times New Roman" w:hAnsi="Times New Roman" w:cs="Times New Roman"/>
          <w:spacing w:val="46"/>
        </w:rPr>
        <w:t xml:space="preserve"> </w:t>
      </w:r>
      <w:r>
        <w:rPr>
          <w:rFonts w:hint="default" w:ascii="Times New Roman" w:hAnsi="Times New Roman" w:cs="Times New Roman"/>
        </w:rPr>
        <w:t>pointer</w:t>
      </w:r>
      <w:r>
        <w:rPr>
          <w:rFonts w:hint="default" w:ascii="Times New Roman" w:hAnsi="Times New Roman" w:cs="Times New Roman"/>
          <w:spacing w:val="48"/>
        </w:rPr>
        <w:t xml:space="preserve"> </w:t>
      </w:r>
      <w:r>
        <w:rPr>
          <w:rFonts w:hint="default" w:ascii="Times New Roman" w:hAnsi="Times New Roman" w:cs="Times New Roman"/>
        </w:rPr>
        <w:t>data</w:t>
      </w:r>
      <w:r>
        <w:rPr>
          <w:rFonts w:hint="default" w:ascii="Times New Roman" w:hAnsi="Times New Roman" w:cs="Times New Roman"/>
          <w:spacing w:val="48"/>
        </w:rPr>
        <w:t xml:space="preserve"> </w:t>
      </w:r>
      <w:r>
        <w:rPr>
          <w:rFonts w:hint="default" w:ascii="Times New Roman" w:hAnsi="Times New Roman" w:cs="Times New Roman"/>
        </w:rPr>
        <w:t>rather</w:t>
      </w:r>
      <w:r>
        <w:rPr>
          <w:rFonts w:hint="default" w:ascii="Times New Roman" w:hAnsi="Times New Roman" w:cs="Times New Roman"/>
          <w:spacing w:val="49"/>
        </w:rPr>
        <w:t xml:space="preserve"> </w:t>
      </w:r>
      <w:r>
        <w:rPr>
          <w:rFonts w:hint="default" w:ascii="Times New Roman" w:hAnsi="Times New Roman" w:cs="Times New Roman"/>
        </w:rPr>
        <w:t>than</w:t>
      </w:r>
      <w:r>
        <w:rPr>
          <w:rFonts w:hint="default" w:ascii="Times New Roman" w:hAnsi="Times New Roman" w:cs="Times New Roman"/>
          <w:spacing w:val="49"/>
        </w:rPr>
        <w:t xml:space="preserve"> </w:t>
      </w:r>
      <w:r>
        <w:rPr>
          <w:rFonts w:hint="default" w:ascii="Times New Roman" w:hAnsi="Times New Roman" w:cs="Times New Roman"/>
        </w:rPr>
        <w:t>using</w:t>
      </w:r>
      <w:r>
        <w:rPr>
          <w:rFonts w:hint="default" w:ascii="Times New Roman" w:hAnsi="Times New Roman" w:cs="Times New Roman"/>
          <w:spacing w:val="49"/>
        </w:rPr>
        <w:t xml:space="preserve"> </w:t>
      </w:r>
      <w:r>
        <w:rPr>
          <w:rFonts w:hint="default" w:ascii="Times New Roman" w:hAnsi="Times New Roman" w:cs="Times New Roman"/>
        </w:rPr>
        <w:t>an</w:t>
      </w:r>
      <w:r>
        <w:rPr>
          <w:rFonts w:hint="default" w:ascii="Times New Roman" w:hAnsi="Times New Roman" w:cs="Times New Roman"/>
          <w:spacing w:val="50"/>
        </w:rPr>
        <w:t xml:space="preserve"> </w:t>
      </w:r>
      <w:r>
        <w:rPr>
          <w:rFonts w:hint="default" w:ascii="Times New Roman" w:hAnsi="Times New Roman" w:cs="Times New Roman"/>
        </w:rPr>
        <w:t>index</w:t>
      </w:r>
      <w:r>
        <w:rPr>
          <w:rFonts w:hint="default" w:ascii="Times New Roman" w:hAnsi="Times New Roman" w:cs="Times New Roman"/>
          <w:spacing w:val="49"/>
        </w:rPr>
        <w:t xml:space="preserve"> </w:t>
      </w:r>
      <w:r>
        <w:rPr>
          <w:rFonts w:hint="default" w:ascii="Times New Roman" w:hAnsi="Times New Roman" w:cs="Times New Roman"/>
        </w:rPr>
        <w:t>as</w:t>
      </w:r>
      <w:r>
        <w:rPr>
          <w:rFonts w:hint="default" w:ascii="Times New Roman" w:hAnsi="Times New Roman" w:cs="Times New Roman"/>
          <w:spacing w:val="49"/>
        </w:rPr>
        <w:t xml:space="preserve"> </w:t>
      </w:r>
      <w:r>
        <w:rPr>
          <w:rFonts w:hint="default" w:ascii="Times New Roman" w:hAnsi="Times New Roman" w:cs="Times New Roman"/>
        </w:rPr>
        <w:t>in</w:t>
      </w:r>
      <w:r>
        <w:rPr>
          <w:rFonts w:hint="default" w:ascii="Times New Roman" w:hAnsi="Times New Roman" w:cs="Times New Roman"/>
          <w:spacing w:val="49"/>
        </w:rPr>
        <w:t xml:space="preserve"> </w:t>
      </w:r>
      <w:r>
        <w:rPr>
          <w:rFonts w:hint="default" w:ascii="Times New Roman" w:hAnsi="Times New Roman" w:cs="Times New Roman"/>
        </w:rPr>
        <w:t>data[i].</w:t>
      </w:r>
      <w:r>
        <w:rPr>
          <w:rFonts w:hint="default" w:ascii="Times New Roman" w:hAnsi="Times New Roman" w:cs="Times New Roman"/>
          <w:spacing w:val="50"/>
        </w:rPr>
        <w:t xml:space="preserve"> </w:t>
      </w:r>
      <w:r>
        <w:rPr>
          <w:rFonts w:hint="default" w:ascii="Times New Roman" w:hAnsi="Times New Roman" w:cs="Times New Roman"/>
        </w:rPr>
        <w:t>This</w:t>
      </w:r>
      <w:r>
        <w:rPr>
          <w:rFonts w:hint="default" w:ascii="Times New Roman" w:hAnsi="Times New Roman" w:cs="Times New Roman"/>
          <w:spacing w:val="50"/>
        </w:rPr>
        <w:t xml:space="preserve"> </w:t>
      </w:r>
      <w:r>
        <w:rPr>
          <w:rFonts w:hint="default" w:ascii="Times New Roman" w:hAnsi="Times New Roman" w:cs="Times New Roman"/>
          <w:spacing w:val="-5"/>
        </w:rPr>
        <w:t>is</w:t>
      </w:r>
    </w:p>
    <w:p w14:paraId="0B31804A">
      <w:pPr>
        <w:pStyle w:val="6"/>
        <w:spacing w:after="0"/>
        <w:jc w:val="both"/>
        <w:rPr>
          <w:rFonts w:hint="default" w:ascii="Times New Roman" w:hAnsi="Times New Roman" w:cs="Times New Roman"/>
        </w:rPr>
        <w:sectPr>
          <w:pgSz w:w="11910" w:h="16840"/>
          <w:pgMar w:top="1240" w:right="1133" w:bottom="1480" w:left="1133" w:header="756" w:footer="1280" w:gutter="0"/>
          <w:cols w:space="720" w:num="1"/>
        </w:sectPr>
      </w:pPr>
    </w:p>
    <w:p w14:paraId="0A99780F">
      <w:pPr>
        <w:pStyle w:val="6"/>
        <w:spacing w:line="57" w:lineRule="exact"/>
        <w:ind w:left="638"/>
        <w:rPr>
          <w:rFonts w:hint="default" w:ascii="Times New Roman" w:hAnsi="Times New Roman" w:cs="Times New Roman"/>
          <w:position w:val="0"/>
          <w:sz w:val="5"/>
        </w:rPr>
      </w:pPr>
      <w:r>
        <w:rPr>
          <w:rFonts w:hint="default" w:ascii="Times New Roman" w:hAnsi="Times New Roman" w:cs="Times New Roman"/>
          <w:position w:val="0"/>
          <w:sz w:val="5"/>
        </w:rPr>
        <mc:AlternateContent>
          <mc:Choice Requires="wpg">
            <w:drawing>
              <wp:inline distT="0" distB="0" distL="0" distR="0">
                <wp:extent cx="5312410" cy="36830"/>
                <wp:effectExtent l="0" t="0" r="0" b="0"/>
                <wp:docPr id="20" name="Group 20"/>
                <wp:cNvGraphicFramePr/>
                <a:graphic xmlns:a="http://schemas.openxmlformats.org/drawingml/2006/main">
                  <a:graphicData uri="http://schemas.microsoft.com/office/word/2010/wordprocessingGroup">
                    <wpg:wgp>
                      <wpg:cNvGrpSpPr/>
                      <wpg:grpSpPr>
                        <a:xfrm>
                          <a:off x="0" y="0"/>
                          <a:ext cx="5312410" cy="36830"/>
                          <a:chOff x="0" y="0"/>
                          <a:chExt cx="5312410" cy="36830"/>
                        </a:xfrm>
                      </wpg:grpSpPr>
                      <wps:wsp>
                        <wps:cNvPr id="21" name="Graphic 21"/>
                        <wps:cNvSpPr/>
                        <wps:spPr>
                          <a:xfrm>
                            <a:off x="0" y="0"/>
                            <a:ext cx="5312410" cy="36830"/>
                          </a:xfrm>
                          <a:custGeom>
                            <a:avLst/>
                            <a:gdLst/>
                            <a:ahLst/>
                            <a:cxnLst/>
                            <a:rect l="l" t="t" r="r" b="b"/>
                            <a:pathLst>
                              <a:path w="5312410" h="36830">
                                <a:moveTo>
                                  <a:pt x="5312029" y="27444"/>
                                </a:moveTo>
                                <a:lnTo>
                                  <a:pt x="0" y="27444"/>
                                </a:lnTo>
                                <a:lnTo>
                                  <a:pt x="0" y="36576"/>
                                </a:lnTo>
                                <a:lnTo>
                                  <a:pt x="5312029" y="36576"/>
                                </a:lnTo>
                                <a:lnTo>
                                  <a:pt x="5312029" y="27444"/>
                                </a:lnTo>
                                <a:close/>
                              </a:path>
                              <a:path w="5312410" h="36830">
                                <a:moveTo>
                                  <a:pt x="5312029" y="0"/>
                                </a:moveTo>
                                <a:lnTo>
                                  <a:pt x="0" y="0"/>
                                </a:lnTo>
                                <a:lnTo>
                                  <a:pt x="0" y="18288"/>
                                </a:lnTo>
                                <a:lnTo>
                                  <a:pt x="5312029" y="18288"/>
                                </a:lnTo>
                                <a:lnTo>
                                  <a:pt x="5312029"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9pt;width:418.3pt;" coordsize="5312410,36830" o:gfxdata="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FqQHevUAAAAAwEAAA8A&#10;AAAAAAAAAQAgAAAAIgAAAGRycy9kb3ducmV2LnhtbFBLAQIUABQAAAAIAIdO4kB2VfGUjQIAAB8H&#10;AAAOAAAAAAAAAAEAIAAAACMBAABkcnMvZTJvRG9jLnhtbFBLBQYAAAAABgAGAFkBAAAiBgAAAAA=&#10;">
                <o:lock v:ext="edit" aspectratio="f"/>
                <v:shape id="Graphic 21" o:spid="_x0000_s1026" o:spt="100" style="position:absolute;left:0;top:0;height:36830;width:5312410;" fillcolor="#000000" filled="t" stroked="f" coordsize="5312410,36830" o:gfxdata="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JsMOvQAA&#10;ANsAAAAPAAAAAAAAAAEAIAAAACIAAABkcnMvZG93bnJldi54bWxQSwECFAAUAAAACACHTuJAMy8F&#10;njsAAAA5AAAAEAAAAAAAAAABACAAAAAMAQAAZHJzL3NoYXBleG1sLnhtbFBLBQYAAAAABgAGAFsB&#10;AAC2AwAAAAA=&#10;" path="m5312029,27444l0,27444,0,36576,5312029,36576,5312029,27444xem5312029,0l0,0,0,18288,5312029,18288,5312029,0xe">
                  <v:fill on="t" focussize="0,0"/>
                  <v:stroke on="f"/>
                  <v:imagedata o:title=""/>
                  <o:lock v:ext="edit" aspectratio="f"/>
                  <v:textbox inset="0mm,0mm,0mm,0mm"/>
                </v:shape>
                <w10:wrap type="none"/>
                <w10:anchorlock/>
              </v:group>
            </w:pict>
          </mc:Fallback>
        </mc:AlternateContent>
      </w:r>
    </w:p>
    <w:p w14:paraId="083FC8F8">
      <w:pPr>
        <w:pStyle w:val="6"/>
        <w:spacing w:before="133"/>
        <w:ind w:left="81" w:right="178"/>
        <w:jc w:val="both"/>
        <w:rPr>
          <w:rFonts w:hint="default" w:ascii="Times New Roman" w:hAnsi="Times New Roman" w:cs="Times New Roman"/>
        </w:rPr>
      </w:pPr>
      <w:r>
        <w:rPr>
          <w:rFonts w:hint="default" w:ascii="Times New Roman" w:hAnsi="Times New Roman" w:cs="Times New Roman"/>
        </w:rPr>
        <w:t>efficient regardless of array type size or element size. All ARM load and store instructions have a post increment addressing mode.</w:t>
      </w:r>
    </w:p>
    <w:p w14:paraId="3594076B">
      <w:pPr>
        <w:pStyle w:val="6"/>
        <w:spacing w:before="341"/>
        <w:ind w:left="81" w:right="175" w:hanging="15"/>
        <w:jc w:val="both"/>
        <w:rPr>
          <w:rFonts w:hint="default" w:ascii="Times New Roman" w:hAnsi="Times New Roman" w:cs="Times New Roman"/>
        </w:rPr>
      </w:pPr>
      <w:r>
        <w:rPr>
          <w:rFonts w:hint="default" w:ascii="Times New Roman" w:hAnsi="Times New Roman" w:cs="Times New Roman"/>
          <w:b/>
        </w:rPr>
        <w:t xml:space="preserve">Case3: </w:t>
      </w:r>
      <w:r>
        <w:rPr>
          <w:rFonts w:hint="default" w:ascii="Times New Roman" w:hAnsi="Times New Roman" w:cs="Times New Roman"/>
        </w:rPr>
        <w:t xml:space="preserve">The checksum_v4 code fixes all the problems we have discussed in this section. It uses </w:t>
      </w:r>
      <w:r>
        <w:rPr>
          <w:rFonts w:hint="default" w:ascii="Times New Roman" w:hAnsi="Times New Roman" w:cs="Times New Roman"/>
          <w:b/>
        </w:rPr>
        <w:t xml:space="preserve">int </w:t>
      </w:r>
      <w:r>
        <w:rPr>
          <w:rFonts w:hint="default" w:ascii="Times New Roman" w:hAnsi="Times New Roman" w:cs="Times New Roman"/>
        </w:rPr>
        <w:t>type local variables to avoid unnecessary casts. It increments the pointer data instead of using an index offset data[i]</w:t>
      </w:r>
    </w:p>
    <w:p w14:paraId="5C259B66">
      <w:pPr>
        <w:pStyle w:val="6"/>
        <w:spacing w:line="341" w:lineRule="exact"/>
        <w:ind w:left="67"/>
        <w:rPr>
          <w:rFonts w:hint="default" w:ascii="Times New Roman" w:hAnsi="Times New Roman" w:cs="Times New Roman"/>
        </w:rPr>
      </w:pPr>
      <w:r>
        <w:rPr>
          <w:rFonts w:hint="default" w:ascii="Times New Roman" w:hAnsi="Times New Roman" w:cs="Times New Roman"/>
        </w:rPr>
        <w:t>short</w:t>
      </w:r>
      <w:r>
        <w:rPr>
          <w:rFonts w:hint="default" w:ascii="Times New Roman" w:hAnsi="Times New Roman" w:cs="Times New Roman"/>
          <w:spacing w:val="-6"/>
        </w:rPr>
        <w:t xml:space="preserve"> </w:t>
      </w:r>
      <w:r>
        <w:rPr>
          <w:rFonts w:hint="default" w:ascii="Times New Roman" w:hAnsi="Times New Roman" w:cs="Times New Roman"/>
        </w:rPr>
        <w:t>checksum_v4(short</w:t>
      </w:r>
      <w:r>
        <w:rPr>
          <w:rFonts w:hint="default" w:ascii="Times New Roman" w:hAnsi="Times New Roman" w:cs="Times New Roman"/>
          <w:spacing w:val="-5"/>
        </w:rPr>
        <w:t xml:space="preserve"> </w:t>
      </w:r>
      <w:r>
        <w:rPr>
          <w:rFonts w:hint="default" w:ascii="Times New Roman" w:hAnsi="Times New Roman" w:cs="Times New Roman"/>
          <w:spacing w:val="-2"/>
        </w:rPr>
        <w:t>*data)</w:t>
      </w:r>
    </w:p>
    <w:p w14:paraId="32E45E7D">
      <w:pPr>
        <w:spacing w:before="2"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3C600319">
      <w:pPr>
        <w:pStyle w:val="6"/>
        <w:ind w:left="67" w:right="7719"/>
        <w:rPr>
          <w:rFonts w:hint="default" w:ascii="Times New Roman" w:hAnsi="Times New Roman" w:cs="Times New Roman"/>
        </w:rPr>
      </w:pPr>
      <w:r>
        <w:rPr>
          <w:rFonts w:hint="default" w:ascii="Times New Roman" w:hAnsi="Times New Roman" w:cs="Times New Roman"/>
        </w:rPr>
        <w:t>unsigned</w:t>
      </w:r>
      <w:r>
        <w:rPr>
          <w:rFonts w:hint="default" w:ascii="Times New Roman" w:hAnsi="Times New Roman" w:cs="Times New Roman"/>
          <w:spacing w:val="-16"/>
        </w:rPr>
        <w:t xml:space="preserve"> </w:t>
      </w:r>
      <w:r>
        <w:rPr>
          <w:rFonts w:hint="default" w:ascii="Times New Roman" w:hAnsi="Times New Roman" w:cs="Times New Roman"/>
        </w:rPr>
        <w:t>int</w:t>
      </w:r>
      <w:r>
        <w:rPr>
          <w:rFonts w:hint="default" w:ascii="Times New Roman" w:hAnsi="Times New Roman" w:cs="Times New Roman"/>
          <w:spacing w:val="-16"/>
        </w:rPr>
        <w:t xml:space="preserve"> </w:t>
      </w:r>
      <w:r>
        <w:rPr>
          <w:rFonts w:hint="default" w:ascii="Times New Roman" w:hAnsi="Times New Roman" w:cs="Times New Roman"/>
        </w:rPr>
        <w:t>i; int sum=0;</w:t>
      </w:r>
    </w:p>
    <w:p w14:paraId="16D12D69">
      <w:pPr>
        <w:pStyle w:val="6"/>
        <w:ind w:left="67"/>
        <w:rPr>
          <w:rFonts w:hint="default" w:ascii="Times New Roman" w:hAnsi="Times New Roman" w:cs="Times New Roman"/>
        </w:rPr>
      </w:pPr>
      <w:r>
        <w:rPr>
          <w:rFonts w:hint="default" w:ascii="Times New Roman" w:hAnsi="Times New Roman" w:cs="Times New Roman"/>
        </w:rPr>
        <w:t>for</w:t>
      </w:r>
      <w:r>
        <w:rPr>
          <w:rFonts w:hint="default" w:ascii="Times New Roman" w:hAnsi="Times New Roman" w:cs="Times New Roman"/>
          <w:spacing w:val="-5"/>
        </w:rPr>
        <w:t xml:space="preserve"> </w:t>
      </w:r>
      <w:r>
        <w:rPr>
          <w:rFonts w:hint="default" w:ascii="Times New Roman" w:hAnsi="Times New Roman" w:cs="Times New Roman"/>
        </w:rPr>
        <w:t>(i=0;</w:t>
      </w:r>
      <w:r>
        <w:rPr>
          <w:rFonts w:hint="default" w:ascii="Times New Roman" w:hAnsi="Times New Roman" w:cs="Times New Roman"/>
          <w:spacing w:val="-4"/>
        </w:rPr>
        <w:t xml:space="preserve"> </w:t>
      </w:r>
      <w:r>
        <w:rPr>
          <w:rFonts w:hint="default" w:ascii="Times New Roman" w:hAnsi="Times New Roman" w:cs="Times New Roman"/>
        </w:rPr>
        <w:t>i&lt;64;</w:t>
      </w:r>
      <w:r>
        <w:rPr>
          <w:rFonts w:hint="default" w:ascii="Times New Roman" w:hAnsi="Times New Roman" w:cs="Times New Roman"/>
          <w:spacing w:val="-4"/>
        </w:rPr>
        <w:t xml:space="preserve"> i++)</w:t>
      </w:r>
    </w:p>
    <w:p w14:paraId="61471F95">
      <w:pPr>
        <w:spacing w:before="1"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36DDAA54">
      <w:pPr>
        <w:pStyle w:val="6"/>
        <w:spacing w:line="341" w:lineRule="exact"/>
        <w:ind w:left="67"/>
        <w:rPr>
          <w:rFonts w:hint="default" w:ascii="Times New Roman" w:hAnsi="Times New Roman" w:cs="Times New Roman"/>
        </w:rPr>
      </w:pPr>
      <w:r>
        <w:rPr>
          <w:rFonts w:hint="default" w:ascii="Times New Roman" w:hAnsi="Times New Roman" w:cs="Times New Roman"/>
        </w:rPr>
        <w:t>sum</w:t>
      </w:r>
      <w:r>
        <w:rPr>
          <w:rFonts w:hint="default" w:ascii="Times New Roman" w:hAnsi="Times New Roman" w:cs="Times New Roman"/>
          <w:spacing w:val="-1"/>
        </w:rPr>
        <w:t xml:space="preserve"> </w:t>
      </w:r>
      <w:r>
        <w:rPr>
          <w:rFonts w:hint="default" w:ascii="Times New Roman" w:hAnsi="Times New Roman" w:cs="Times New Roman"/>
        </w:rPr>
        <w:t>+=</w:t>
      </w:r>
      <w:r>
        <w:rPr>
          <w:rFonts w:hint="default" w:ascii="Times New Roman" w:hAnsi="Times New Roman" w:cs="Times New Roman"/>
          <w:spacing w:val="-2"/>
        </w:rPr>
        <w:t xml:space="preserve"> *(data++);</w:t>
      </w:r>
    </w:p>
    <w:p w14:paraId="6E5714F3">
      <w:pPr>
        <w:spacing w:before="0"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449A9D3D">
      <w:pPr>
        <w:pStyle w:val="6"/>
        <w:spacing w:before="2" w:line="341" w:lineRule="exact"/>
        <w:ind w:left="67"/>
        <w:rPr>
          <w:rFonts w:hint="default" w:ascii="Times New Roman" w:hAnsi="Times New Roman" w:cs="Times New Roman"/>
        </w:rPr>
      </w:pPr>
      <w:r>
        <w:rPr>
          <w:rFonts w:hint="default" w:ascii="Times New Roman" w:hAnsi="Times New Roman" w:cs="Times New Roman"/>
        </w:rPr>
        <w:t>return</w:t>
      </w:r>
      <w:r>
        <w:rPr>
          <w:rFonts w:hint="default" w:ascii="Times New Roman" w:hAnsi="Times New Roman" w:cs="Times New Roman"/>
          <w:spacing w:val="-2"/>
        </w:rPr>
        <w:t xml:space="preserve"> (short)sum;</w:t>
      </w:r>
    </w:p>
    <w:p w14:paraId="18E6F717">
      <w:pPr>
        <w:spacing w:before="0"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1944F81B">
      <w:pPr>
        <w:pStyle w:val="6"/>
        <w:rPr>
          <w:rFonts w:hint="default" w:ascii="Times New Roman" w:hAnsi="Times New Roman" w:cs="Times New Roman"/>
        </w:rPr>
      </w:pPr>
    </w:p>
    <w:p w14:paraId="3AC352D2">
      <w:pPr>
        <w:pStyle w:val="6"/>
        <w:ind w:left="81" w:right="176" w:hanging="15"/>
        <w:jc w:val="both"/>
        <w:rPr>
          <w:rFonts w:hint="default" w:ascii="Times New Roman" w:hAnsi="Times New Roman" w:cs="Times New Roman"/>
        </w:rPr>
      </w:pPr>
      <w:r>
        <w:rPr>
          <w:rFonts w:hint="default" w:ascii="Times New Roman" w:hAnsi="Times New Roman" w:cs="Times New Roman"/>
        </w:rPr>
        <w:t xml:space="preserve">The compiler produces the following output. Three instructions have been removed from the inside loop, saving three cycles per loop compared to </w:t>
      </w:r>
      <w:r>
        <w:rPr>
          <w:rFonts w:hint="default" w:ascii="Times New Roman" w:hAnsi="Times New Roman" w:cs="Times New Roman"/>
          <w:spacing w:val="-2"/>
        </w:rPr>
        <w:t>checksum_v3</w:t>
      </w:r>
    </w:p>
    <w:p w14:paraId="2630BB1E">
      <w:pPr>
        <w:pStyle w:val="6"/>
        <w:spacing w:before="1"/>
        <w:rPr>
          <w:rFonts w:hint="default" w:ascii="Times New Roman" w:hAnsi="Times New Roman" w:cs="Times New Roman"/>
        </w:rPr>
      </w:pPr>
    </w:p>
    <w:p w14:paraId="40AC954F">
      <w:pPr>
        <w:pStyle w:val="6"/>
        <w:spacing w:line="341" w:lineRule="exact"/>
        <w:ind w:left="67"/>
        <w:rPr>
          <w:rFonts w:hint="default" w:ascii="Times New Roman" w:hAnsi="Times New Roman" w:cs="Times New Roman"/>
        </w:rPr>
      </w:pPr>
      <w:r>
        <w:rPr>
          <w:rFonts w:hint="default" w:ascii="Times New Roman" w:hAnsi="Times New Roman" w:cs="Times New Roman"/>
          <w:spacing w:val="-2"/>
        </w:rPr>
        <w:t>checksum_v4</w:t>
      </w:r>
    </w:p>
    <w:p w14:paraId="4B9B2D95">
      <w:pPr>
        <w:pStyle w:val="6"/>
        <w:tabs>
          <w:tab w:val="left" w:pos="3547"/>
          <w:tab w:val="left" w:pos="4267"/>
        </w:tabs>
        <w:ind w:left="787" w:right="4218"/>
        <w:rPr>
          <w:rFonts w:hint="default" w:ascii="Times New Roman" w:hAnsi="Times New Roman" w:cs="Times New Roman"/>
        </w:rPr>
      </w:pPr>
      <w:r>
        <w:rPr>
          <w:rFonts w:hint="default" w:ascii="Times New Roman" w:hAnsi="Times New Roman" w:cs="Times New Roman"/>
        </w:rPr>
        <w:t>MOV r2,r0</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12"/>
        </w:rPr>
        <w:t xml:space="preserve"> </w:t>
      </w:r>
      <w:r>
        <w:rPr>
          <w:rFonts w:hint="default" w:ascii="Times New Roman" w:hAnsi="Times New Roman" w:cs="Times New Roman"/>
        </w:rPr>
        <w:t>r2</w:t>
      </w:r>
      <w:r>
        <w:rPr>
          <w:rFonts w:hint="default" w:ascii="Times New Roman" w:hAnsi="Times New Roman" w:cs="Times New Roman"/>
          <w:spacing w:val="-12"/>
        </w:rPr>
        <w:t xml:space="preserve"> </w:t>
      </w:r>
      <w:r>
        <w:rPr>
          <w:rFonts w:hint="default" w:ascii="Times New Roman" w:hAnsi="Times New Roman" w:cs="Times New Roman"/>
        </w:rPr>
        <w:t>=</w:t>
      </w:r>
      <w:r>
        <w:rPr>
          <w:rFonts w:hint="default" w:ascii="Times New Roman" w:hAnsi="Times New Roman" w:cs="Times New Roman"/>
          <w:spacing w:val="-12"/>
        </w:rPr>
        <w:t xml:space="preserve"> </w:t>
      </w:r>
      <w:r>
        <w:rPr>
          <w:rFonts w:hint="default" w:ascii="Times New Roman" w:hAnsi="Times New Roman" w:cs="Times New Roman"/>
        </w:rPr>
        <w:t>data MOV r1,#0</w:t>
      </w:r>
      <w:r>
        <w:rPr>
          <w:rFonts w:hint="default" w:ascii="Times New Roman" w:hAnsi="Times New Roman" w:cs="Times New Roman"/>
        </w:rPr>
        <w:tab/>
      </w:r>
      <w:r>
        <w:rPr>
          <w:rFonts w:hint="default" w:ascii="Times New Roman" w:hAnsi="Times New Roman" w:cs="Times New Roman"/>
          <w:spacing w:val="-4"/>
        </w:rPr>
        <w:t>;i=0</w:t>
      </w:r>
    </w:p>
    <w:p w14:paraId="6E79098D">
      <w:pPr>
        <w:pStyle w:val="6"/>
        <w:spacing w:line="341" w:lineRule="exact"/>
        <w:ind w:left="67"/>
        <w:rPr>
          <w:rFonts w:hint="default" w:ascii="Times New Roman" w:hAnsi="Times New Roman" w:cs="Times New Roman"/>
        </w:rPr>
      </w:pPr>
      <w:r>
        <w:rPr>
          <w:rFonts w:hint="default" w:ascii="Times New Roman" w:hAnsi="Times New Roman" w:cs="Times New Roman"/>
          <w:spacing w:val="-2"/>
        </w:rPr>
        <w:t>checksum_v4_loop</w:t>
      </w:r>
    </w:p>
    <w:p w14:paraId="01AB5A55">
      <w:pPr>
        <w:pStyle w:val="6"/>
        <w:tabs>
          <w:tab w:val="left" w:pos="3547"/>
          <w:tab w:val="left" w:pos="4267"/>
        </w:tabs>
        <w:ind w:left="787" w:right="3629"/>
        <w:rPr>
          <w:rFonts w:hint="default" w:ascii="Times New Roman" w:hAnsi="Times New Roman" w:cs="Times New Roman"/>
        </w:rPr>
      </w:pPr>
      <w:r>
        <w:rPr>
          <w:rFonts w:hint="default" w:ascii="Times New Roman" w:hAnsi="Times New Roman" w:cs="Times New Roman"/>
        </w:rPr>
        <w:t>LDRSH r3,[r0],#2</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12"/>
        </w:rPr>
        <w:t xml:space="preserve"> </w:t>
      </w:r>
      <w:r>
        <w:rPr>
          <w:rFonts w:hint="default" w:ascii="Times New Roman" w:hAnsi="Times New Roman" w:cs="Times New Roman"/>
        </w:rPr>
        <w:t>r3</w:t>
      </w:r>
      <w:r>
        <w:rPr>
          <w:rFonts w:hint="default" w:ascii="Times New Roman" w:hAnsi="Times New Roman" w:cs="Times New Roman"/>
          <w:spacing w:val="-12"/>
        </w:rPr>
        <w:t xml:space="preserve"> </w:t>
      </w:r>
      <w:r>
        <w:rPr>
          <w:rFonts w:hint="default" w:ascii="Times New Roman" w:hAnsi="Times New Roman" w:cs="Times New Roman"/>
        </w:rPr>
        <w:t>=</w:t>
      </w:r>
      <w:r>
        <w:rPr>
          <w:rFonts w:hint="default" w:ascii="Times New Roman" w:hAnsi="Times New Roman" w:cs="Times New Roman"/>
          <w:spacing w:val="-12"/>
        </w:rPr>
        <w:t xml:space="preserve"> </w:t>
      </w:r>
      <w:r>
        <w:rPr>
          <w:rFonts w:hint="default" w:ascii="Times New Roman" w:hAnsi="Times New Roman" w:cs="Times New Roman"/>
        </w:rPr>
        <w:t>*(data++) ADD r1,r1,#1</w:t>
      </w:r>
      <w:r>
        <w:rPr>
          <w:rFonts w:hint="default" w:ascii="Times New Roman" w:hAnsi="Times New Roman" w:cs="Times New Roman"/>
        </w:rPr>
        <w:tab/>
      </w:r>
      <w:r>
        <w:rPr>
          <w:rFonts w:hint="default" w:ascii="Times New Roman" w:hAnsi="Times New Roman" w:cs="Times New Roman"/>
        </w:rPr>
        <w:t>; r1 = i+1</w:t>
      </w:r>
    </w:p>
    <w:p w14:paraId="3C9311AF">
      <w:pPr>
        <w:pStyle w:val="6"/>
        <w:tabs>
          <w:tab w:val="left" w:pos="3547"/>
        </w:tabs>
        <w:ind w:left="787"/>
        <w:rPr>
          <w:rFonts w:hint="default" w:ascii="Times New Roman" w:hAnsi="Times New Roman" w:cs="Times New Roman"/>
        </w:rPr>
      </w:pPr>
      <w:r>
        <w:rPr>
          <w:rFonts w:hint="default" w:ascii="Times New Roman" w:hAnsi="Times New Roman" w:cs="Times New Roman"/>
        </w:rPr>
        <w:t>CMP</w:t>
      </w:r>
      <w:r>
        <w:rPr>
          <w:rFonts w:hint="default" w:ascii="Times New Roman" w:hAnsi="Times New Roman" w:cs="Times New Roman"/>
          <w:spacing w:val="-5"/>
        </w:rPr>
        <w:t xml:space="preserve"> </w:t>
      </w:r>
      <w:r>
        <w:rPr>
          <w:rFonts w:hint="default" w:ascii="Times New Roman" w:hAnsi="Times New Roman" w:cs="Times New Roman"/>
          <w:spacing w:val="-2"/>
        </w:rPr>
        <w:t>r1,#0x40</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compare</w:t>
      </w:r>
      <w:r>
        <w:rPr>
          <w:rFonts w:hint="default" w:ascii="Times New Roman" w:hAnsi="Times New Roman" w:cs="Times New Roman"/>
          <w:spacing w:val="-3"/>
        </w:rPr>
        <w:t xml:space="preserve"> </w:t>
      </w:r>
      <w:r>
        <w:rPr>
          <w:rFonts w:hint="default" w:ascii="Times New Roman" w:hAnsi="Times New Roman" w:cs="Times New Roman"/>
        </w:rPr>
        <w:t>i,</w:t>
      </w:r>
      <w:r>
        <w:rPr>
          <w:rFonts w:hint="default" w:ascii="Times New Roman" w:hAnsi="Times New Roman" w:cs="Times New Roman"/>
          <w:spacing w:val="-2"/>
        </w:rPr>
        <w:t xml:space="preserve"> </w:t>
      </w:r>
      <w:r>
        <w:rPr>
          <w:rFonts w:hint="default" w:ascii="Times New Roman" w:hAnsi="Times New Roman" w:cs="Times New Roman"/>
          <w:spacing w:val="-5"/>
        </w:rPr>
        <w:t>64</w:t>
      </w:r>
    </w:p>
    <w:p w14:paraId="7D898263">
      <w:pPr>
        <w:pStyle w:val="6"/>
        <w:tabs>
          <w:tab w:val="left" w:pos="3547"/>
        </w:tabs>
        <w:spacing w:before="2" w:line="342" w:lineRule="exact"/>
        <w:ind w:left="787"/>
        <w:rPr>
          <w:rFonts w:hint="default" w:ascii="Times New Roman" w:hAnsi="Times New Roman" w:cs="Times New Roman"/>
        </w:rPr>
      </w:pPr>
      <w:r>
        <w:rPr>
          <w:rFonts w:hint="default" w:ascii="Times New Roman" w:hAnsi="Times New Roman" w:cs="Times New Roman"/>
        </w:rPr>
        <w:t>ADD</w:t>
      </w:r>
      <w:r>
        <w:rPr>
          <w:rFonts w:hint="default" w:ascii="Times New Roman" w:hAnsi="Times New Roman" w:cs="Times New Roman"/>
          <w:spacing w:val="-2"/>
        </w:rPr>
        <w:t xml:space="preserve"> r2,r3,r2</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60"/>
        </w:rPr>
        <w:t xml:space="preserve"> </w:t>
      </w:r>
      <w:r>
        <w:rPr>
          <w:rFonts w:hint="default" w:ascii="Times New Roman" w:hAnsi="Times New Roman" w:cs="Times New Roman"/>
        </w:rPr>
        <w:t>sum</w:t>
      </w:r>
      <w:r>
        <w:rPr>
          <w:rFonts w:hint="default" w:ascii="Times New Roman" w:hAnsi="Times New Roman" w:cs="Times New Roman"/>
          <w:spacing w:val="-1"/>
        </w:rPr>
        <w:t xml:space="preserve"> </w:t>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spacing w:val="-5"/>
        </w:rPr>
        <w:t>r3</w:t>
      </w:r>
    </w:p>
    <w:p w14:paraId="17FD613F">
      <w:pPr>
        <w:pStyle w:val="6"/>
        <w:tabs>
          <w:tab w:val="left" w:pos="3861"/>
        </w:tabs>
        <w:ind w:left="787" w:right="3548"/>
        <w:rPr>
          <w:rFonts w:hint="default" w:ascii="Times New Roman" w:hAnsi="Times New Roman" w:cs="Times New Roman"/>
        </w:rPr>
      </w:pPr>
      <w:r>
        <w:rPr>
          <w:rFonts w:hint="default" w:ascii="Times New Roman" w:hAnsi="Times New Roman" w:cs="Times New Roman"/>
        </w:rPr>
        <w:t>BCC checksum_v4_loop</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6"/>
        </w:rPr>
        <w:t xml:space="preserve"> </w:t>
      </w:r>
      <w:r>
        <w:rPr>
          <w:rFonts w:hint="default" w:ascii="Times New Roman" w:hAnsi="Times New Roman" w:cs="Times New Roman"/>
        </w:rPr>
        <w:t>if</w:t>
      </w:r>
      <w:r>
        <w:rPr>
          <w:rFonts w:hint="default" w:ascii="Times New Roman" w:hAnsi="Times New Roman" w:cs="Times New Roman"/>
          <w:spacing w:val="-7"/>
        </w:rPr>
        <w:t xml:space="preserve"> </w:t>
      </w:r>
      <w:r>
        <w:rPr>
          <w:rFonts w:hint="default" w:ascii="Times New Roman" w:hAnsi="Times New Roman" w:cs="Times New Roman"/>
        </w:rPr>
        <w:t>(i&lt;64)</w:t>
      </w:r>
      <w:r>
        <w:rPr>
          <w:rFonts w:hint="default" w:ascii="Times New Roman" w:hAnsi="Times New Roman" w:cs="Times New Roman"/>
          <w:spacing w:val="-6"/>
        </w:rPr>
        <w:t xml:space="preserve"> </w:t>
      </w:r>
      <w:r>
        <w:rPr>
          <w:rFonts w:hint="default" w:ascii="Times New Roman" w:hAnsi="Times New Roman" w:cs="Times New Roman"/>
        </w:rPr>
        <w:t>goto</w:t>
      </w:r>
      <w:r>
        <w:rPr>
          <w:rFonts w:hint="default" w:ascii="Times New Roman" w:hAnsi="Times New Roman" w:cs="Times New Roman"/>
          <w:spacing w:val="40"/>
        </w:rPr>
        <w:t xml:space="preserve"> </w:t>
      </w:r>
      <w:r>
        <w:rPr>
          <w:rFonts w:hint="default" w:ascii="Times New Roman" w:hAnsi="Times New Roman" w:cs="Times New Roman"/>
        </w:rPr>
        <w:t>loop MOV r0,r2,LSL #16</w:t>
      </w:r>
    </w:p>
    <w:p w14:paraId="532B40A8">
      <w:pPr>
        <w:pStyle w:val="6"/>
        <w:tabs>
          <w:tab w:val="left" w:pos="3547"/>
          <w:tab w:val="left" w:pos="4267"/>
        </w:tabs>
        <w:ind w:left="787" w:right="3958"/>
        <w:rPr>
          <w:rFonts w:hint="default" w:ascii="Times New Roman" w:hAnsi="Times New Roman" w:cs="Times New Roman"/>
        </w:rPr>
      </w:pPr>
      <w:r>
        <w:rPr>
          <w:rFonts w:hint="default" w:ascii="Times New Roman" w:hAnsi="Times New Roman" w:cs="Times New Roman"/>
        </w:rPr>
        <w:t>MOV r0,r0,ASR #16</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11"/>
        </w:rPr>
        <w:t xml:space="preserve"> </w:t>
      </w:r>
      <w:r>
        <w:rPr>
          <w:rFonts w:hint="default" w:ascii="Times New Roman" w:hAnsi="Times New Roman" w:cs="Times New Roman"/>
        </w:rPr>
        <w:t>sum</w:t>
      </w:r>
      <w:r>
        <w:rPr>
          <w:rFonts w:hint="default" w:ascii="Times New Roman" w:hAnsi="Times New Roman" w:cs="Times New Roman"/>
          <w:spacing w:val="-10"/>
        </w:rPr>
        <w:t xml:space="preserve"> </w:t>
      </w:r>
      <w:r>
        <w:rPr>
          <w:rFonts w:hint="default" w:ascii="Times New Roman" w:hAnsi="Times New Roman" w:cs="Times New Roman"/>
        </w:rPr>
        <w:t>=</w:t>
      </w:r>
      <w:r>
        <w:rPr>
          <w:rFonts w:hint="default" w:ascii="Times New Roman" w:hAnsi="Times New Roman" w:cs="Times New Roman"/>
          <w:spacing w:val="-11"/>
        </w:rPr>
        <w:t xml:space="preserve"> </w:t>
      </w:r>
      <w:r>
        <w:rPr>
          <w:rFonts w:hint="default" w:ascii="Times New Roman" w:hAnsi="Times New Roman" w:cs="Times New Roman"/>
        </w:rPr>
        <w:t>(short)sum MOV</w:t>
      </w:r>
      <w:r>
        <w:rPr>
          <w:rFonts w:hint="default" w:ascii="Times New Roman" w:hAnsi="Times New Roman" w:cs="Times New Roman"/>
          <w:spacing w:val="-4"/>
        </w:rPr>
        <w:t xml:space="preserve"> </w:t>
      </w:r>
      <w:r>
        <w:rPr>
          <w:rFonts w:hint="default" w:ascii="Times New Roman" w:hAnsi="Times New Roman" w:cs="Times New Roman"/>
        </w:rPr>
        <w:t>pc,</w:t>
      </w:r>
      <w:r>
        <w:rPr>
          <w:rFonts w:hint="default" w:ascii="Times New Roman" w:hAnsi="Times New Roman" w:cs="Times New Roman"/>
          <w:spacing w:val="-3"/>
        </w:rPr>
        <w:t xml:space="preserve"> </w:t>
      </w:r>
      <w:r>
        <w:rPr>
          <w:rFonts w:hint="default" w:ascii="Times New Roman" w:hAnsi="Times New Roman" w:cs="Times New Roman"/>
          <w:spacing w:val="-5"/>
        </w:rPr>
        <w:t>r14</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rPr>
        <w:t xml:space="preserve">return </w:t>
      </w:r>
      <w:r>
        <w:rPr>
          <w:rFonts w:hint="default" w:ascii="Times New Roman" w:hAnsi="Times New Roman" w:cs="Times New Roman"/>
          <w:spacing w:val="-5"/>
        </w:rPr>
        <w:t>sum</w:t>
      </w:r>
    </w:p>
    <w:p w14:paraId="072DE8A5">
      <w:pPr>
        <w:pStyle w:val="8"/>
        <w:numPr>
          <w:ilvl w:val="2"/>
          <w:numId w:val="1"/>
        </w:numPr>
        <w:tabs>
          <w:tab w:val="left" w:pos="632"/>
        </w:tabs>
        <w:spacing w:before="341" w:after="0" w:line="240" w:lineRule="auto"/>
        <w:ind w:left="632" w:right="0" w:hanging="565"/>
        <w:jc w:val="both"/>
        <w:rPr>
          <w:rFonts w:hint="default" w:ascii="Times New Roman" w:hAnsi="Times New Roman" w:cs="Times New Roman"/>
          <w:sz w:val="28"/>
        </w:rPr>
      </w:pPr>
      <w:r>
        <w:rPr>
          <w:rFonts w:hint="default" w:ascii="Times New Roman" w:hAnsi="Times New Roman" w:cs="Times New Roman"/>
          <w:spacing w:val="-8"/>
          <w:sz w:val="28"/>
          <w:u w:val="single"/>
        </w:rPr>
        <w:t xml:space="preserve"> </w:t>
      </w:r>
      <w:r>
        <w:rPr>
          <w:rFonts w:hint="default" w:ascii="Times New Roman" w:hAnsi="Times New Roman" w:cs="Times New Roman"/>
          <w:sz w:val="28"/>
          <w:u w:val="single"/>
        </w:rPr>
        <w:t>Function</w:t>
      </w:r>
      <w:r>
        <w:rPr>
          <w:rFonts w:hint="default" w:ascii="Times New Roman" w:hAnsi="Times New Roman" w:cs="Times New Roman"/>
          <w:spacing w:val="-5"/>
          <w:sz w:val="28"/>
          <w:u w:val="single"/>
        </w:rPr>
        <w:t xml:space="preserve"> </w:t>
      </w:r>
      <w:r>
        <w:rPr>
          <w:rFonts w:hint="default" w:ascii="Times New Roman" w:hAnsi="Times New Roman" w:cs="Times New Roman"/>
          <w:sz w:val="28"/>
          <w:u w:val="single"/>
        </w:rPr>
        <w:t>Argument</w:t>
      </w:r>
      <w:r>
        <w:rPr>
          <w:rFonts w:hint="default" w:ascii="Times New Roman" w:hAnsi="Times New Roman" w:cs="Times New Roman"/>
          <w:spacing w:val="-5"/>
          <w:sz w:val="28"/>
          <w:u w:val="single"/>
        </w:rPr>
        <w:t xml:space="preserve"> </w:t>
      </w:r>
      <w:r>
        <w:rPr>
          <w:rFonts w:hint="default" w:ascii="Times New Roman" w:hAnsi="Times New Roman" w:cs="Times New Roman"/>
          <w:spacing w:val="-2"/>
          <w:sz w:val="28"/>
          <w:u w:val="single"/>
        </w:rPr>
        <w:t>Types</w:t>
      </w:r>
    </w:p>
    <w:p w14:paraId="56CAD57B">
      <w:pPr>
        <w:pStyle w:val="6"/>
        <w:spacing w:before="1"/>
        <w:ind w:left="81" w:right="164" w:hanging="15"/>
        <w:jc w:val="both"/>
        <w:rPr>
          <w:rFonts w:hint="default" w:ascii="Times New Roman" w:hAnsi="Times New Roman" w:cs="Times New Roman"/>
        </w:rPr>
      </w:pPr>
      <w:r>
        <w:rPr>
          <w:rFonts w:hint="default" w:ascii="Times New Roman" w:hAnsi="Times New Roman" w:cs="Times New Roman"/>
        </w:rPr>
        <w:t xml:space="preserve">Converting local variables from types </w:t>
      </w:r>
      <w:r>
        <w:rPr>
          <w:rFonts w:hint="default" w:ascii="Times New Roman" w:hAnsi="Times New Roman" w:cs="Times New Roman"/>
          <w:b/>
        </w:rPr>
        <w:t xml:space="preserve">char </w:t>
      </w:r>
      <w:r>
        <w:rPr>
          <w:rFonts w:hint="default" w:ascii="Times New Roman" w:hAnsi="Times New Roman" w:cs="Times New Roman"/>
        </w:rPr>
        <w:t xml:space="preserve">or </w:t>
      </w:r>
      <w:r>
        <w:rPr>
          <w:rFonts w:hint="default" w:ascii="Times New Roman" w:hAnsi="Times New Roman" w:cs="Times New Roman"/>
          <w:b/>
        </w:rPr>
        <w:t xml:space="preserve">short </w:t>
      </w:r>
      <w:r>
        <w:rPr>
          <w:rFonts w:hint="default" w:ascii="Times New Roman" w:hAnsi="Times New Roman" w:cs="Times New Roman"/>
        </w:rPr>
        <w:t xml:space="preserve">to type </w:t>
      </w:r>
      <w:r>
        <w:rPr>
          <w:rFonts w:hint="default" w:ascii="Times New Roman" w:hAnsi="Times New Roman" w:cs="Times New Roman"/>
          <w:b/>
        </w:rPr>
        <w:t xml:space="preserve">int </w:t>
      </w:r>
      <w:r>
        <w:rPr>
          <w:rFonts w:hint="default" w:ascii="Times New Roman" w:hAnsi="Times New Roman" w:cs="Times New Roman"/>
        </w:rPr>
        <w:t>increases performance</w:t>
      </w:r>
      <w:r>
        <w:rPr>
          <w:rFonts w:hint="default" w:ascii="Times New Roman" w:hAnsi="Times New Roman" w:cs="Times New Roman"/>
          <w:spacing w:val="-1"/>
        </w:rPr>
        <w:t xml:space="preserve"> </w:t>
      </w:r>
      <w:r>
        <w:rPr>
          <w:rFonts w:hint="default" w:ascii="Times New Roman" w:hAnsi="Times New Roman" w:cs="Times New Roman"/>
        </w:rPr>
        <w:t>and reduces code</w:t>
      </w:r>
      <w:r>
        <w:rPr>
          <w:rFonts w:hint="default" w:ascii="Times New Roman" w:hAnsi="Times New Roman" w:cs="Times New Roman"/>
          <w:spacing w:val="-1"/>
        </w:rPr>
        <w:t xml:space="preserve"> </w:t>
      </w:r>
      <w:r>
        <w:rPr>
          <w:rFonts w:hint="default" w:ascii="Times New Roman" w:hAnsi="Times New Roman" w:cs="Times New Roman"/>
        </w:rPr>
        <w:t>size.</w:t>
      </w:r>
      <w:r>
        <w:rPr>
          <w:rFonts w:hint="default" w:ascii="Times New Roman" w:hAnsi="Times New Roman" w:cs="Times New Roman"/>
          <w:spacing w:val="-2"/>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same</w:t>
      </w:r>
      <w:r>
        <w:rPr>
          <w:rFonts w:hint="default" w:ascii="Times New Roman" w:hAnsi="Times New Roman" w:cs="Times New Roman"/>
          <w:spacing w:val="-3"/>
        </w:rPr>
        <w:t xml:space="preserve"> </w:t>
      </w:r>
      <w:r>
        <w:rPr>
          <w:rFonts w:hint="default" w:ascii="Times New Roman" w:hAnsi="Times New Roman" w:cs="Times New Roman"/>
        </w:rPr>
        <w:t>holds</w:t>
      </w:r>
      <w:r>
        <w:rPr>
          <w:rFonts w:hint="default" w:ascii="Times New Roman" w:hAnsi="Times New Roman" w:cs="Times New Roman"/>
          <w:spacing w:val="-1"/>
        </w:rPr>
        <w:t xml:space="preserve"> </w:t>
      </w:r>
      <w:r>
        <w:rPr>
          <w:rFonts w:hint="default" w:ascii="Times New Roman" w:hAnsi="Times New Roman" w:cs="Times New Roman"/>
        </w:rPr>
        <w:t>for function arguments.</w:t>
      </w:r>
      <w:r>
        <w:rPr>
          <w:rFonts w:hint="default" w:ascii="Times New Roman" w:hAnsi="Times New Roman" w:cs="Times New Roman"/>
          <w:spacing w:val="-1"/>
        </w:rPr>
        <w:t xml:space="preserve"> </w:t>
      </w:r>
      <w:r>
        <w:rPr>
          <w:rFonts w:hint="default" w:ascii="Times New Roman" w:hAnsi="Times New Roman" w:cs="Times New Roman"/>
        </w:rPr>
        <w:t xml:space="preserve">If the function arguments are </w:t>
      </w:r>
      <w:r>
        <w:rPr>
          <w:rFonts w:hint="default" w:ascii="Times New Roman" w:hAnsi="Times New Roman" w:cs="Times New Roman"/>
          <w:b/>
        </w:rPr>
        <w:t xml:space="preserve">short </w:t>
      </w:r>
      <w:r>
        <w:rPr>
          <w:rFonts w:hint="default" w:ascii="Times New Roman" w:hAnsi="Times New Roman" w:cs="Times New Roman"/>
        </w:rPr>
        <w:t>type either the caller or the callee</w:t>
      </w:r>
      <w:r>
        <w:rPr>
          <w:rFonts w:hint="default" w:ascii="Times New Roman" w:hAnsi="Times New Roman" w:cs="Times New Roman"/>
          <w:spacing w:val="-2"/>
        </w:rPr>
        <w:t xml:space="preserve"> </w:t>
      </w:r>
      <w:r>
        <w:rPr>
          <w:rFonts w:hint="default" w:ascii="Times New Roman" w:hAnsi="Times New Roman" w:cs="Times New Roman"/>
        </w:rPr>
        <w:t xml:space="preserve">must perform the cast to a short type. And these </w:t>
      </w:r>
      <w:r>
        <w:rPr>
          <w:rFonts w:hint="default" w:ascii="Times New Roman" w:hAnsi="Times New Roman" w:cs="Times New Roman"/>
          <w:b/>
        </w:rPr>
        <w:t xml:space="preserve">char </w:t>
      </w:r>
      <w:r>
        <w:rPr>
          <w:rFonts w:hint="default" w:ascii="Times New Roman" w:hAnsi="Times New Roman" w:cs="Times New Roman"/>
        </w:rPr>
        <w:t xml:space="preserve">or </w:t>
      </w:r>
      <w:r>
        <w:rPr>
          <w:rFonts w:hint="default" w:ascii="Times New Roman" w:hAnsi="Times New Roman" w:cs="Times New Roman"/>
          <w:b/>
        </w:rPr>
        <w:t xml:space="preserve">short </w:t>
      </w:r>
      <w:r>
        <w:rPr>
          <w:rFonts w:hint="default" w:ascii="Times New Roman" w:hAnsi="Times New Roman" w:cs="Times New Roman"/>
        </w:rPr>
        <w:t>type function arguments and return values introduce extra casts.This</w:t>
      </w:r>
    </w:p>
    <w:p w14:paraId="31D4F89C">
      <w:pPr>
        <w:pStyle w:val="6"/>
        <w:spacing w:after="0"/>
        <w:jc w:val="both"/>
        <w:rPr>
          <w:rFonts w:hint="default" w:ascii="Times New Roman" w:hAnsi="Times New Roman" w:cs="Times New Roman"/>
        </w:rPr>
        <w:sectPr>
          <w:pgSz w:w="11910" w:h="16840"/>
          <w:pgMar w:top="1240" w:right="1133" w:bottom="1480" w:left="1133" w:header="756" w:footer="1280" w:gutter="0"/>
          <w:cols w:space="720" w:num="1"/>
        </w:sectPr>
      </w:pPr>
    </w:p>
    <w:p w14:paraId="23CCF7EB">
      <w:pPr>
        <w:pStyle w:val="6"/>
        <w:spacing w:line="57" w:lineRule="exact"/>
        <w:ind w:left="638"/>
        <w:rPr>
          <w:rFonts w:hint="default" w:ascii="Times New Roman" w:hAnsi="Times New Roman" w:cs="Times New Roman"/>
          <w:position w:val="0"/>
          <w:sz w:val="5"/>
        </w:rPr>
      </w:pPr>
      <w:r>
        <w:rPr>
          <w:rFonts w:hint="default" w:ascii="Times New Roman" w:hAnsi="Times New Roman" w:cs="Times New Roman"/>
          <w:position w:val="0"/>
          <w:sz w:val="5"/>
        </w:rPr>
        <mc:AlternateContent>
          <mc:Choice Requires="wpg">
            <w:drawing>
              <wp:inline distT="0" distB="0" distL="0" distR="0">
                <wp:extent cx="5312410" cy="36830"/>
                <wp:effectExtent l="0" t="0" r="0" b="0"/>
                <wp:docPr id="23" name="Group 23"/>
                <wp:cNvGraphicFramePr/>
                <a:graphic xmlns:a="http://schemas.openxmlformats.org/drawingml/2006/main">
                  <a:graphicData uri="http://schemas.microsoft.com/office/word/2010/wordprocessingGroup">
                    <wpg:wgp>
                      <wpg:cNvGrpSpPr/>
                      <wpg:grpSpPr>
                        <a:xfrm>
                          <a:off x="0" y="0"/>
                          <a:ext cx="5312410" cy="36830"/>
                          <a:chOff x="0" y="0"/>
                          <a:chExt cx="5312410" cy="36830"/>
                        </a:xfrm>
                      </wpg:grpSpPr>
                      <wps:wsp>
                        <wps:cNvPr id="24" name="Graphic 24"/>
                        <wps:cNvSpPr/>
                        <wps:spPr>
                          <a:xfrm>
                            <a:off x="0" y="0"/>
                            <a:ext cx="5312410" cy="36830"/>
                          </a:xfrm>
                          <a:custGeom>
                            <a:avLst/>
                            <a:gdLst/>
                            <a:ahLst/>
                            <a:cxnLst/>
                            <a:rect l="l" t="t" r="r" b="b"/>
                            <a:pathLst>
                              <a:path w="5312410" h="36830">
                                <a:moveTo>
                                  <a:pt x="5312029" y="27444"/>
                                </a:moveTo>
                                <a:lnTo>
                                  <a:pt x="0" y="27444"/>
                                </a:lnTo>
                                <a:lnTo>
                                  <a:pt x="0" y="36576"/>
                                </a:lnTo>
                                <a:lnTo>
                                  <a:pt x="5312029" y="36576"/>
                                </a:lnTo>
                                <a:lnTo>
                                  <a:pt x="5312029" y="27444"/>
                                </a:lnTo>
                                <a:close/>
                              </a:path>
                              <a:path w="5312410" h="36830">
                                <a:moveTo>
                                  <a:pt x="5312029" y="0"/>
                                </a:moveTo>
                                <a:lnTo>
                                  <a:pt x="0" y="0"/>
                                </a:lnTo>
                                <a:lnTo>
                                  <a:pt x="0" y="18288"/>
                                </a:lnTo>
                                <a:lnTo>
                                  <a:pt x="5312029" y="18288"/>
                                </a:lnTo>
                                <a:lnTo>
                                  <a:pt x="5312029"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9pt;width:418.3pt;" coordsize="5312410,36830" o:gfxdata="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FqQHevUAAAAAwEAAA8A&#10;AAAAAAAAAQAgAAAAIgAAAGRycy9kb3ducmV2LnhtbFBLAQIUABQAAAAIAIdO4kClHGqvjQIAAB8H&#10;AAAOAAAAAAAAAAEAIAAAACMBAABkcnMvZTJvRG9jLnhtbFBLBQYAAAAABgAGAFkBAAAiBgAAAAA=&#10;">
                <o:lock v:ext="edit" aspectratio="f"/>
                <v:shape id="Graphic 24" o:spid="_x0000_s1026" o:spt="100" style="position:absolute;left:0;top:0;height:36830;width:5312410;" fillcolor="#000000" filled="t" stroked="f" coordsize="5312410,36830" o:gfxdata="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WCWvQAA&#10;ANsAAAAPAAAAAAAAAAEAIAAAACIAAABkcnMvZG93bnJldi54bWxQSwECFAAUAAAACACHTuJAMy8F&#10;njsAAAA5AAAAEAAAAAAAAAABACAAAAAMAQAAZHJzL3NoYXBleG1sLnhtbFBLBQYAAAAABgAGAFsB&#10;AAC2AwAAAAA=&#10;" path="m5312029,27444l0,27444,0,36576,5312029,36576,5312029,27444xem5312029,0l0,0,0,18288,5312029,18288,5312029,0xe">
                  <v:fill on="t" focussize="0,0"/>
                  <v:stroke on="f"/>
                  <v:imagedata o:title=""/>
                  <o:lock v:ext="edit" aspectratio="f"/>
                  <v:textbox inset="0mm,0mm,0mm,0mm"/>
                </v:shape>
                <w10:wrap type="none"/>
                <w10:anchorlock/>
              </v:group>
            </w:pict>
          </mc:Fallback>
        </mc:AlternateContent>
      </w:r>
    </w:p>
    <w:p w14:paraId="14FF54CB">
      <w:pPr>
        <w:pStyle w:val="6"/>
        <w:spacing w:before="133"/>
        <w:ind w:left="81" w:right="174" w:hanging="15"/>
        <w:jc w:val="both"/>
        <w:rPr>
          <w:rFonts w:hint="default" w:ascii="Times New Roman" w:hAnsi="Times New Roman" w:cs="Times New Roman"/>
        </w:rPr>
      </w:pPr>
      <w:r>
        <w:rPr>
          <w:rFonts w:hint="default" w:ascii="Times New Roman" w:hAnsi="Times New Roman" w:cs="Times New Roman"/>
        </w:rPr>
        <w:t>increase code size and decrease performance. Therefore It is more efficient to use the</w:t>
      </w:r>
      <w:r>
        <w:rPr>
          <w:rFonts w:hint="default" w:ascii="Times New Roman" w:hAnsi="Times New Roman" w:cs="Times New Roman"/>
          <w:spacing w:val="-2"/>
        </w:rPr>
        <w:t xml:space="preserve"> </w:t>
      </w:r>
      <w:r>
        <w:rPr>
          <w:rFonts w:hint="default" w:ascii="Times New Roman" w:hAnsi="Times New Roman" w:cs="Times New Roman"/>
        </w:rPr>
        <w:t>int</w:t>
      </w:r>
      <w:r>
        <w:rPr>
          <w:rFonts w:hint="default" w:ascii="Times New Roman" w:hAnsi="Times New Roman" w:cs="Times New Roman"/>
          <w:spacing w:val="-2"/>
        </w:rPr>
        <w:t xml:space="preserve"> </w:t>
      </w:r>
      <w:r>
        <w:rPr>
          <w:rFonts w:hint="default" w:ascii="Times New Roman" w:hAnsi="Times New Roman" w:cs="Times New Roman"/>
        </w:rPr>
        <w:t>type</w:t>
      </w:r>
      <w:r>
        <w:rPr>
          <w:rFonts w:hint="default" w:ascii="Times New Roman" w:hAnsi="Times New Roman" w:cs="Times New Roman"/>
          <w:spacing w:val="-2"/>
        </w:rPr>
        <w:t xml:space="preserve"> </w:t>
      </w:r>
      <w:r>
        <w:rPr>
          <w:rFonts w:hint="default" w:ascii="Times New Roman" w:hAnsi="Times New Roman" w:cs="Times New Roman"/>
        </w:rPr>
        <w:t>for function arguments</w:t>
      </w:r>
      <w:r>
        <w:rPr>
          <w:rFonts w:hint="default" w:ascii="Times New Roman" w:hAnsi="Times New Roman" w:cs="Times New Roman"/>
          <w:spacing w:val="-1"/>
        </w:rPr>
        <w:t xml:space="preserve"> </w:t>
      </w:r>
      <w:r>
        <w:rPr>
          <w:rFonts w:hint="default" w:ascii="Times New Roman" w:hAnsi="Times New Roman" w:cs="Times New Roman"/>
        </w:rPr>
        <w:t>and return values,</w:t>
      </w:r>
      <w:r>
        <w:rPr>
          <w:rFonts w:hint="default" w:ascii="Times New Roman" w:hAnsi="Times New Roman" w:cs="Times New Roman"/>
          <w:spacing w:val="-2"/>
        </w:rPr>
        <w:t xml:space="preserve"> </w:t>
      </w:r>
      <w:r>
        <w:rPr>
          <w:rFonts w:hint="default" w:ascii="Times New Roman" w:hAnsi="Times New Roman" w:cs="Times New Roman"/>
        </w:rPr>
        <w:t>even if</w:t>
      </w:r>
      <w:r>
        <w:rPr>
          <w:rFonts w:hint="default" w:ascii="Times New Roman" w:hAnsi="Times New Roman" w:cs="Times New Roman"/>
          <w:spacing w:val="-1"/>
        </w:rPr>
        <w:t xml:space="preserve"> </w:t>
      </w:r>
      <w:r>
        <w:rPr>
          <w:rFonts w:hint="default" w:ascii="Times New Roman" w:hAnsi="Times New Roman" w:cs="Times New Roman"/>
        </w:rPr>
        <w:t>you are</w:t>
      </w:r>
      <w:r>
        <w:rPr>
          <w:rFonts w:hint="default" w:ascii="Times New Roman" w:hAnsi="Times New Roman" w:cs="Times New Roman"/>
          <w:spacing w:val="-1"/>
        </w:rPr>
        <w:t xml:space="preserve"> </w:t>
      </w:r>
      <w:r>
        <w:rPr>
          <w:rFonts w:hint="default" w:ascii="Times New Roman" w:hAnsi="Times New Roman" w:cs="Times New Roman"/>
        </w:rPr>
        <w:t>only</w:t>
      </w:r>
      <w:r>
        <w:rPr>
          <w:rFonts w:hint="default" w:ascii="Times New Roman" w:hAnsi="Times New Roman" w:cs="Times New Roman"/>
          <w:spacing w:val="-1"/>
        </w:rPr>
        <w:t xml:space="preserve"> </w:t>
      </w:r>
      <w:r>
        <w:rPr>
          <w:rFonts w:hint="default" w:ascii="Times New Roman" w:hAnsi="Times New Roman" w:cs="Times New Roman"/>
        </w:rPr>
        <w:t>passing an 8-bit value.</w:t>
      </w:r>
    </w:p>
    <w:p w14:paraId="156D903B">
      <w:pPr>
        <w:pStyle w:val="6"/>
        <w:spacing w:before="1"/>
        <w:rPr>
          <w:rFonts w:hint="default" w:ascii="Times New Roman" w:hAnsi="Times New Roman" w:cs="Times New Roman"/>
        </w:rPr>
      </w:pPr>
    </w:p>
    <w:p w14:paraId="62679C6B">
      <w:pPr>
        <w:pStyle w:val="8"/>
        <w:numPr>
          <w:ilvl w:val="2"/>
          <w:numId w:val="1"/>
        </w:numPr>
        <w:tabs>
          <w:tab w:val="left" w:pos="632"/>
        </w:tabs>
        <w:spacing w:before="0" w:after="0" w:line="240" w:lineRule="auto"/>
        <w:ind w:left="632" w:right="0" w:hanging="565"/>
        <w:jc w:val="left"/>
        <w:rPr>
          <w:rFonts w:hint="default" w:ascii="Times New Roman" w:hAnsi="Times New Roman" w:cs="Times New Roman"/>
          <w:sz w:val="28"/>
        </w:rPr>
      </w:pPr>
      <w:r>
        <w:rPr>
          <w:rFonts w:hint="default" w:ascii="Times New Roman" w:hAnsi="Times New Roman" w:cs="Times New Roman"/>
          <w:spacing w:val="-6"/>
          <w:sz w:val="28"/>
          <w:u w:val="single"/>
        </w:rPr>
        <w:t xml:space="preserve"> </w:t>
      </w:r>
      <w:r>
        <w:rPr>
          <w:rFonts w:hint="default" w:ascii="Times New Roman" w:hAnsi="Times New Roman" w:cs="Times New Roman"/>
          <w:sz w:val="28"/>
          <w:u w:val="single"/>
        </w:rPr>
        <w:t>Signed</w:t>
      </w:r>
      <w:r>
        <w:rPr>
          <w:rFonts w:hint="default" w:ascii="Times New Roman" w:hAnsi="Times New Roman" w:cs="Times New Roman"/>
          <w:spacing w:val="-3"/>
          <w:sz w:val="28"/>
          <w:u w:val="single"/>
        </w:rPr>
        <w:t xml:space="preserve"> </w:t>
      </w:r>
      <w:r>
        <w:rPr>
          <w:rFonts w:hint="default" w:ascii="Times New Roman" w:hAnsi="Times New Roman" w:cs="Times New Roman"/>
          <w:sz w:val="28"/>
          <w:u w:val="single"/>
        </w:rPr>
        <w:t>versus</w:t>
      </w:r>
      <w:r>
        <w:rPr>
          <w:rFonts w:hint="default" w:ascii="Times New Roman" w:hAnsi="Times New Roman" w:cs="Times New Roman"/>
          <w:spacing w:val="-4"/>
          <w:sz w:val="28"/>
          <w:u w:val="single"/>
        </w:rPr>
        <w:t xml:space="preserve"> </w:t>
      </w:r>
      <w:r>
        <w:rPr>
          <w:rFonts w:hint="default" w:ascii="Times New Roman" w:hAnsi="Times New Roman" w:cs="Times New Roman"/>
          <w:sz w:val="28"/>
          <w:u w:val="single"/>
        </w:rPr>
        <w:t>Unsigned</w:t>
      </w:r>
      <w:r>
        <w:rPr>
          <w:rFonts w:hint="default" w:ascii="Times New Roman" w:hAnsi="Times New Roman" w:cs="Times New Roman"/>
          <w:spacing w:val="-3"/>
          <w:sz w:val="28"/>
          <w:u w:val="single"/>
        </w:rPr>
        <w:t xml:space="preserve"> </w:t>
      </w:r>
      <w:r>
        <w:rPr>
          <w:rFonts w:hint="default" w:ascii="Times New Roman" w:hAnsi="Times New Roman" w:cs="Times New Roman"/>
          <w:spacing w:val="-4"/>
          <w:sz w:val="28"/>
          <w:u w:val="single"/>
        </w:rPr>
        <w:t>Types</w:t>
      </w:r>
    </w:p>
    <w:p w14:paraId="6B7508F4">
      <w:pPr>
        <w:pStyle w:val="6"/>
        <w:spacing w:before="340"/>
        <w:ind w:left="81" w:right="177" w:hanging="15"/>
        <w:jc w:val="both"/>
        <w:rPr>
          <w:rFonts w:hint="default" w:ascii="Times New Roman" w:hAnsi="Times New Roman" w:cs="Times New Roman"/>
        </w:rPr>
      </w:pPr>
      <w:r>
        <w:rPr>
          <w:rFonts w:hint="default" w:ascii="Times New Roman" w:hAnsi="Times New Roman" w:cs="Times New Roman"/>
        </w:rPr>
        <w:t>If our code uses addition, subtraction, and multiplication, then there is no performance difference between signed and unsigned operations , but there is a difference when it is division operation.</w:t>
      </w:r>
    </w:p>
    <w:p w14:paraId="722E5835">
      <w:pPr>
        <w:pStyle w:val="6"/>
        <w:spacing w:before="1" w:line="342" w:lineRule="exact"/>
        <w:ind w:left="67"/>
        <w:rPr>
          <w:rFonts w:hint="default" w:ascii="Times New Roman" w:hAnsi="Times New Roman" w:cs="Times New Roman"/>
        </w:rPr>
      </w:pPr>
      <w:r>
        <w:rPr>
          <w:rFonts w:hint="default" w:ascii="Times New Roman" w:hAnsi="Times New Roman" w:cs="Times New Roman"/>
          <w:spacing w:val="-2"/>
        </w:rPr>
        <w:t>Example:</w:t>
      </w:r>
    </w:p>
    <w:p w14:paraId="7C09F954">
      <w:pPr>
        <w:pStyle w:val="6"/>
        <w:ind w:left="67"/>
        <w:rPr>
          <w:rFonts w:hint="default" w:ascii="Times New Roman" w:hAnsi="Times New Roman" w:cs="Times New Roman"/>
        </w:rPr>
      </w:pPr>
      <w:r>
        <w:rPr>
          <w:rFonts w:hint="default" w:ascii="Times New Roman" w:hAnsi="Times New Roman" w:cs="Times New Roman"/>
        </w:rPr>
        <w:t>int</w:t>
      </w:r>
      <w:r>
        <w:rPr>
          <w:rFonts w:hint="default" w:ascii="Times New Roman" w:hAnsi="Times New Roman" w:cs="Times New Roman"/>
          <w:spacing w:val="-4"/>
        </w:rPr>
        <w:t xml:space="preserve"> </w:t>
      </w:r>
      <w:r>
        <w:rPr>
          <w:rFonts w:hint="default" w:ascii="Times New Roman" w:hAnsi="Times New Roman" w:cs="Times New Roman"/>
        </w:rPr>
        <w:t>average_v1(int</w:t>
      </w:r>
      <w:r>
        <w:rPr>
          <w:rFonts w:hint="default" w:ascii="Times New Roman" w:hAnsi="Times New Roman" w:cs="Times New Roman"/>
          <w:spacing w:val="-3"/>
        </w:rPr>
        <w:t xml:space="preserve"> </w:t>
      </w:r>
      <w:r>
        <w:rPr>
          <w:rFonts w:hint="default" w:ascii="Times New Roman" w:hAnsi="Times New Roman" w:cs="Times New Roman"/>
        </w:rPr>
        <w:t>a,</w:t>
      </w:r>
      <w:r>
        <w:rPr>
          <w:rFonts w:hint="default" w:ascii="Times New Roman" w:hAnsi="Times New Roman" w:cs="Times New Roman"/>
          <w:spacing w:val="-4"/>
        </w:rPr>
        <w:t xml:space="preserve"> </w:t>
      </w:r>
      <w:r>
        <w:rPr>
          <w:rFonts w:hint="default" w:ascii="Times New Roman" w:hAnsi="Times New Roman" w:cs="Times New Roman"/>
        </w:rPr>
        <w:t>int</w:t>
      </w:r>
      <w:r>
        <w:rPr>
          <w:rFonts w:hint="default" w:ascii="Times New Roman" w:hAnsi="Times New Roman" w:cs="Times New Roman"/>
          <w:spacing w:val="-3"/>
        </w:rPr>
        <w:t xml:space="preserve"> </w:t>
      </w:r>
      <w:r>
        <w:rPr>
          <w:rFonts w:hint="default" w:ascii="Times New Roman" w:hAnsi="Times New Roman" w:cs="Times New Roman"/>
          <w:spacing w:val="-5"/>
        </w:rPr>
        <w:t>b)</w:t>
      </w:r>
    </w:p>
    <w:p w14:paraId="654B2524">
      <w:pPr>
        <w:spacing w:before="2"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51060D8E">
      <w:pPr>
        <w:pStyle w:val="6"/>
        <w:spacing w:line="341" w:lineRule="exact"/>
        <w:ind w:left="67"/>
        <w:rPr>
          <w:rFonts w:hint="default" w:ascii="Times New Roman" w:hAnsi="Times New Roman" w:cs="Times New Roman"/>
        </w:rPr>
      </w:pPr>
      <w:r>
        <w:rPr>
          <w:rFonts w:hint="default" w:ascii="Times New Roman" w:hAnsi="Times New Roman" w:cs="Times New Roman"/>
        </w:rPr>
        <w:t>return</w:t>
      </w:r>
      <w:r>
        <w:rPr>
          <w:rFonts w:hint="default" w:ascii="Times New Roman" w:hAnsi="Times New Roman" w:cs="Times New Roman"/>
          <w:spacing w:val="-2"/>
        </w:rPr>
        <w:t xml:space="preserve"> (a+b)/2;</w:t>
      </w:r>
    </w:p>
    <w:p w14:paraId="4C33B4A3">
      <w:pPr>
        <w:spacing w:before="0"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71F67D45">
      <w:pPr>
        <w:pStyle w:val="6"/>
        <w:rPr>
          <w:rFonts w:hint="default" w:ascii="Times New Roman" w:hAnsi="Times New Roman" w:cs="Times New Roman"/>
        </w:rPr>
      </w:pPr>
    </w:p>
    <w:p w14:paraId="1D28A660">
      <w:pPr>
        <w:pStyle w:val="6"/>
        <w:ind w:left="67" w:right="7719"/>
        <w:rPr>
          <w:rFonts w:hint="default" w:ascii="Times New Roman" w:hAnsi="Times New Roman" w:cs="Times New Roman"/>
        </w:rPr>
      </w:pPr>
      <w:r>
        <w:rPr>
          <w:rFonts w:hint="default" w:ascii="Times New Roman" w:hAnsi="Times New Roman" w:cs="Times New Roman"/>
        </w:rPr>
        <w:t>This</w:t>
      </w:r>
      <w:r>
        <w:rPr>
          <w:rFonts w:hint="default" w:ascii="Times New Roman" w:hAnsi="Times New Roman" w:cs="Times New Roman"/>
          <w:spacing w:val="-16"/>
        </w:rPr>
        <w:t xml:space="preserve"> </w:t>
      </w:r>
      <w:r>
        <w:rPr>
          <w:rFonts w:hint="default" w:ascii="Times New Roman" w:hAnsi="Times New Roman" w:cs="Times New Roman"/>
        </w:rPr>
        <w:t>compiles</w:t>
      </w:r>
      <w:r>
        <w:rPr>
          <w:rFonts w:hint="default" w:ascii="Times New Roman" w:hAnsi="Times New Roman" w:cs="Times New Roman"/>
          <w:spacing w:val="-16"/>
        </w:rPr>
        <w:t xml:space="preserve"> </w:t>
      </w:r>
      <w:r>
        <w:rPr>
          <w:rFonts w:hint="default" w:ascii="Times New Roman" w:hAnsi="Times New Roman" w:cs="Times New Roman"/>
        </w:rPr>
        <w:t xml:space="preserve">to </w:t>
      </w:r>
      <w:r>
        <w:rPr>
          <w:rFonts w:hint="default" w:ascii="Times New Roman" w:hAnsi="Times New Roman" w:cs="Times New Roman"/>
          <w:spacing w:val="-2"/>
        </w:rPr>
        <w:t>average_v1</w:t>
      </w:r>
    </w:p>
    <w:p w14:paraId="2B16D5A8">
      <w:pPr>
        <w:pStyle w:val="6"/>
        <w:tabs>
          <w:tab w:val="left" w:pos="3547"/>
        </w:tabs>
        <w:spacing w:line="341" w:lineRule="exact"/>
        <w:ind w:left="787"/>
        <w:rPr>
          <w:rFonts w:hint="default" w:ascii="Times New Roman" w:hAnsi="Times New Roman" w:cs="Times New Roman"/>
        </w:rPr>
      </w:pPr>
      <w:r>
        <w:rPr>
          <w:rFonts w:hint="default" w:ascii="Times New Roman" w:hAnsi="Times New Roman" w:cs="Times New Roman"/>
        </w:rPr>
        <w:t>ADD</w:t>
      </w:r>
      <w:r>
        <w:rPr>
          <w:rFonts w:hint="default" w:ascii="Times New Roman" w:hAnsi="Times New Roman" w:cs="Times New Roman"/>
          <w:spacing w:val="-2"/>
        </w:rPr>
        <w:t xml:space="preserve"> r0,r0,r1</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2"/>
        </w:rPr>
        <w:t xml:space="preserve"> r0=a+b</w:t>
      </w:r>
    </w:p>
    <w:p w14:paraId="014B8CCE">
      <w:pPr>
        <w:pStyle w:val="6"/>
        <w:tabs>
          <w:tab w:val="left" w:pos="3610"/>
          <w:tab w:val="left" w:pos="4267"/>
        </w:tabs>
        <w:ind w:left="787" w:right="3942"/>
        <w:rPr>
          <w:rFonts w:hint="default" w:ascii="Times New Roman" w:hAnsi="Times New Roman" w:cs="Times New Roman"/>
        </w:rPr>
      </w:pPr>
      <w:r>
        <w:rPr>
          <w:rFonts w:hint="default" w:ascii="Times New Roman" w:hAnsi="Times New Roman" w:cs="Times New Roman"/>
        </w:rPr>
        <w:t>ADD r0,r0,r0,LSR #31</w:t>
      </w:r>
      <w:r>
        <w:rPr>
          <w:rFonts w:hint="default" w:ascii="Times New Roman" w:hAnsi="Times New Roman" w:cs="Times New Roman"/>
        </w:rPr>
        <w:tab/>
      </w:r>
      <w:r>
        <w:rPr>
          <w:rFonts w:hint="default" w:ascii="Times New Roman" w:hAnsi="Times New Roman" w:cs="Times New Roman"/>
        </w:rPr>
        <w:t>; if (r0&lt;0) r0++ MOV r0,r0,ASR #1</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8"/>
        </w:rPr>
        <w:t xml:space="preserve"> </w:t>
      </w:r>
      <w:r>
        <w:rPr>
          <w:rFonts w:hint="default" w:ascii="Times New Roman" w:hAnsi="Times New Roman" w:cs="Times New Roman"/>
        </w:rPr>
        <w:t>r0</w:t>
      </w:r>
      <w:r>
        <w:rPr>
          <w:rFonts w:hint="default" w:ascii="Times New Roman" w:hAnsi="Times New Roman" w:cs="Times New Roman"/>
          <w:spacing w:val="-8"/>
        </w:rPr>
        <w:t xml:space="preserve"> </w:t>
      </w:r>
      <w:r>
        <w:rPr>
          <w:rFonts w:hint="default" w:ascii="Times New Roman" w:hAnsi="Times New Roman" w:cs="Times New Roman"/>
        </w:rPr>
        <w:t>=</w:t>
      </w:r>
      <w:r>
        <w:rPr>
          <w:rFonts w:hint="default" w:ascii="Times New Roman" w:hAnsi="Times New Roman" w:cs="Times New Roman"/>
          <w:spacing w:val="-8"/>
        </w:rPr>
        <w:t xml:space="preserve"> </w:t>
      </w:r>
      <w:r>
        <w:rPr>
          <w:rFonts w:hint="default" w:ascii="Times New Roman" w:hAnsi="Times New Roman" w:cs="Times New Roman"/>
        </w:rPr>
        <w:t>r0</w:t>
      </w:r>
      <w:r>
        <w:rPr>
          <w:rFonts w:hint="default" w:ascii="Times New Roman" w:hAnsi="Times New Roman" w:cs="Times New Roman"/>
          <w:spacing w:val="-6"/>
        </w:rPr>
        <w:t xml:space="preserve"> </w:t>
      </w:r>
      <w:r>
        <w:rPr>
          <w:rFonts w:hint="default" w:ascii="Times New Roman" w:hAnsi="Times New Roman" w:cs="Times New Roman"/>
        </w:rPr>
        <w:t>&gt;&gt;</w:t>
      </w:r>
      <w:r>
        <w:rPr>
          <w:rFonts w:hint="default" w:ascii="Times New Roman" w:hAnsi="Times New Roman" w:cs="Times New Roman"/>
          <w:spacing w:val="-9"/>
        </w:rPr>
        <w:t xml:space="preserve"> </w:t>
      </w:r>
      <w:r>
        <w:rPr>
          <w:rFonts w:hint="default" w:ascii="Times New Roman" w:hAnsi="Times New Roman" w:cs="Times New Roman"/>
        </w:rPr>
        <w:t>1</w:t>
      </w:r>
    </w:p>
    <w:p w14:paraId="2E6B32C9">
      <w:pPr>
        <w:pStyle w:val="6"/>
        <w:tabs>
          <w:tab w:val="left" w:pos="4267"/>
        </w:tabs>
        <w:spacing w:before="1"/>
        <w:ind w:left="787"/>
        <w:rPr>
          <w:rFonts w:hint="default" w:ascii="Times New Roman" w:hAnsi="Times New Roman" w:cs="Times New Roman"/>
        </w:rPr>
      </w:pPr>
      <w:r>
        <w:rPr>
          <w:rFonts w:hint="default" w:ascii="Times New Roman" w:hAnsi="Times New Roman" w:cs="Times New Roman"/>
        </w:rPr>
        <w:t>MOV</w:t>
      </w:r>
      <w:r>
        <w:rPr>
          <w:rFonts w:hint="default" w:ascii="Times New Roman" w:hAnsi="Times New Roman" w:cs="Times New Roman"/>
          <w:spacing w:val="-3"/>
        </w:rPr>
        <w:t xml:space="preserve"> </w:t>
      </w:r>
      <w:r>
        <w:rPr>
          <w:rFonts w:hint="default" w:ascii="Times New Roman" w:hAnsi="Times New Roman" w:cs="Times New Roman"/>
          <w:spacing w:val="-2"/>
        </w:rPr>
        <w:t>pc,r14</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rPr>
        <w:t xml:space="preserve">return </w:t>
      </w:r>
      <w:r>
        <w:rPr>
          <w:rFonts w:hint="default" w:ascii="Times New Roman" w:hAnsi="Times New Roman" w:cs="Times New Roman"/>
          <w:spacing w:val="-5"/>
        </w:rPr>
        <w:t>r0</w:t>
      </w:r>
    </w:p>
    <w:p w14:paraId="79D8F016">
      <w:pPr>
        <w:pStyle w:val="6"/>
        <w:spacing w:before="1"/>
        <w:ind w:left="67" w:right="1390"/>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compiler</w:t>
      </w:r>
      <w:r>
        <w:rPr>
          <w:rFonts w:hint="default" w:ascii="Times New Roman" w:hAnsi="Times New Roman" w:cs="Times New Roman"/>
          <w:spacing w:val="-2"/>
        </w:rPr>
        <w:t xml:space="preserve"> </w:t>
      </w:r>
      <w:r>
        <w:rPr>
          <w:rFonts w:hint="default" w:ascii="Times New Roman" w:hAnsi="Times New Roman" w:cs="Times New Roman"/>
        </w:rPr>
        <w:t>adds</w:t>
      </w:r>
      <w:r>
        <w:rPr>
          <w:rFonts w:hint="default" w:ascii="Times New Roman" w:hAnsi="Times New Roman" w:cs="Times New Roman"/>
          <w:spacing w:val="-2"/>
        </w:rPr>
        <w:t xml:space="preserve"> </w:t>
      </w:r>
      <w:r>
        <w:rPr>
          <w:rFonts w:hint="default" w:ascii="Times New Roman" w:hAnsi="Times New Roman" w:cs="Times New Roman"/>
        </w:rPr>
        <w:t>one</w:t>
      </w:r>
      <w:r>
        <w:rPr>
          <w:rFonts w:hint="default" w:ascii="Times New Roman" w:hAnsi="Times New Roman" w:cs="Times New Roman"/>
          <w:spacing w:val="-4"/>
        </w:rPr>
        <w:t xml:space="preserve"> </w:t>
      </w:r>
      <w:r>
        <w:rPr>
          <w:rFonts w:hint="default" w:ascii="Times New Roman" w:hAnsi="Times New Roman" w:cs="Times New Roman"/>
        </w:rPr>
        <w:t>to</w:t>
      </w:r>
      <w:r>
        <w:rPr>
          <w:rFonts w:hint="default" w:ascii="Times New Roman" w:hAnsi="Times New Roman" w:cs="Times New Roman"/>
          <w:spacing w:val="-2"/>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sum</w:t>
      </w:r>
      <w:r>
        <w:rPr>
          <w:rFonts w:hint="default" w:ascii="Times New Roman" w:hAnsi="Times New Roman" w:cs="Times New Roman"/>
          <w:spacing w:val="-2"/>
        </w:rPr>
        <w:t xml:space="preserve"> </w:t>
      </w:r>
      <w:r>
        <w:rPr>
          <w:rFonts w:hint="default" w:ascii="Times New Roman" w:hAnsi="Times New Roman" w:cs="Times New Roman"/>
        </w:rPr>
        <w:t>before</w:t>
      </w:r>
      <w:r>
        <w:rPr>
          <w:rFonts w:hint="default" w:ascii="Times New Roman" w:hAnsi="Times New Roman" w:cs="Times New Roman"/>
          <w:spacing w:val="-4"/>
        </w:rPr>
        <w:t xml:space="preserve"> </w:t>
      </w:r>
      <w:r>
        <w:rPr>
          <w:rFonts w:hint="default" w:ascii="Times New Roman" w:hAnsi="Times New Roman" w:cs="Times New Roman"/>
        </w:rPr>
        <w:t>shifting</w:t>
      </w:r>
      <w:r>
        <w:rPr>
          <w:rFonts w:hint="default" w:ascii="Times New Roman" w:hAnsi="Times New Roman" w:cs="Times New Roman"/>
          <w:spacing w:val="-6"/>
        </w:rPr>
        <w:t xml:space="preserve"> </w:t>
      </w:r>
      <w:r>
        <w:rPr>
          <w:rFonts w:hint="default" w:ascii="Times New Roman" w:hAnsi="Times New Roman" w:cs="Times New Roman"/>
        </w:rPr>
        <w:t>by</w:t>
      </w:r>
      <w:r>
        <w:rPr>
          <w:rFonts w:hint="default" w:ascii="Times New Roman" w:hAnsi="Times New Roman" w:cs="Times New Roman"/>
          <w:spacing w:val="-3"/>
        </w:rPr>
        <w:t xml:space="preserve"> </w:t>
      </w:r>
      <w:r>
        <w:rPr>
          <w:rFonts w:hint="default" w:ascii="Times New Roman" w:hAnsi="Times New Roman" w:cs="Times New Roman"/>
        </w:rPr>
        <w:t>right</w:t>
      </w:r>
      <w:r>
        <w:rPr>
          <w:rFonts w:hint="default" w:ascii="Times New Roman" w:hAnsi="Times New Roman" w:cs="Times New Roman"/>
          <w:spacing w:val="-4"/>
        </w:rPr>
        <w:t xml:space="preserve"> </w:t>
      </w:r>
      <w:r>
        <w:rPr>
          <w:rFonts w:hint="default" w:ascii="Times New Roman" w:hAnsi="Times New Roman" w:cs="Times New Roman"/>
        </w:rPr>
        <w:t>if</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6"/>
        </w:rPr>
        <w:t xml:space="preserve"> </w:t>
      </w:r>
      <w:r>
        <w:rPr>
          <w:rFonts w:hint="default" w:ascii="Times New Roman" w:hAnsi="Times New Roman" w:cs="Times New Roman"/>
        </w:rPr>
        <w:t>sum</w:t>
      </w:r>
      <w:r>
        <w:rPr>
          <w:rFonts w:hint="default" w:ascii="Times New Roman" w:hAnsi="Times New Roman" w:cs="Times New Roman"/>
          <w:spacing w:val="-2"/>
        </w:rPr>
        <w:t xml:space="preserve"> </w:t>
      </w:r>
      <w:r>
        <w:rPr>
          <w:rFonts w:hint="default" w:ascii="Times New Roman" w:hAnsi="Times New Roman" w:cs="Times New Roman"/>
        </w:rPr>
        <w:t>is negative.In other words it replaces x/2 by the statement:</w:t>
      </w:r>
    </w:p>
    <w:p w14:paraId="66BC83A4">
      <w:pPr>
        <w:pStyle w:val="6"/>
        <w:ind w:left="67"/>
        <w:rPr>
          <w:rFonts w:hint="default" w:ascii="Times New Roman" w:hAnsi="Times New Roman" w:cs="Times New Roman"/>
        </w:rPr>
      </w:pPr>
      <w:r>
        <w:rPr>
          <w:rFonts w:hint="default" w:ascii="Times New Roman" w:hAnsi="Times New Roman" w:cs="Times New Roman"/>
        </w:rPr>
        <w:t>(x&lt;0)</w:t>
      </w:r>
      <w:r>
        <w:rPr>
          <w:rFonts w:hint="default" w:ascii="Times New Roman" w:hAnsi="Times New Roman" w:cs="Times New Roman"/>
          <w:spacing w:val="-2"/>
        </w:rPr>
        <w:t xml:space="preserve"> </w:t>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((x+1)</w:t>
      </w:r>
      <w:r>
        <w:rPr>
          <w:rFonts w:hint="default" w:ascii="Times New Roman" w:hAnsi="Times New Roman" w:cs="Times New Roman"/>
          <w:spacing w:val="-1"/>
        </w:rPr>
        <w:t xml:space="preserve"> </w:t>
      </w:r>
      <w:r>
        <w:rPr>
          <w:rFonts w:hint="default" w:ascii="Times New Roman" w:hAnsi="Times New Roman" w:cs="Times New Roman"/>
        </w:rPr>
        <w:t>&gt;&gt;</w:t>
      </w:r>
      <w:r>
        <w:rPr>
          <w:rFonts w:hint="default" w:ascii="Times New Roman" w:hAnsi="Times New Roman" w:cs="Times New Roman"/>
          <w:spacing w:val="-4"/>
        </w:rPr>
        <w:t xml:space="preserve"> </w:t>
      </w:r>
      <w:r>
        <w:rPr>
          <w:rFonts w:hint="default" w:ascii="Times New Roman" w:hAnsi="Times New Roman" w:cs="Times New Roman"/>
        </w:rPr>
        <w:t>1):</w:t>
      </w:r>
      <w:r>
        <w:rPr>
          <w:rFonts w:hint="default" w:ascii="Times New Roman" w:hAnsi="Times New Roman" w:cs="Times New Roman"/>
          <w:spacing w:val="-3"/>
        </w:rPr>
        <w:t xml:space="preserve"> </w:t>
      </w:r>
      <w:r>
        <w:rPr>
          <w:rFonts w:hint="default" w:ascii="Times New Roman" w:hAnsi="Times New Roman" w:cs="Times New Roman"/>
        </w:rPr>
        <w:t>(x</w:t>
      </w:r>
      <w:r>
        <w:rPr>
          <w:rFonts w:hint="default" w:ascii="Times New Roman" w:hAnsi="Times New Roman" w:cs="Times New Roman"/>
          <w:spacing w:val="-1"/>
        </w:rPr>
        <w:t xml:space="preserve"> </w:t>
      </w:r>
      <w:r>
        <w:rPr>
          <w:rFonts w:hint="default" w:ascii="Times New Roman" w:hAnsi="Times New Roman" w:cs="Times New Roman"/>
        </w:rPr>
        <w:t>&gt;&gt;</w:t>
      </w:r>
      <w:r>
        <w:rPr>
          <w:rFonts w:hint="default" w:ascii="Times New Roman" w:hAnsi="Times New Roman" w:cs="Times New Roman"/>
          <w:spacing w:val="-3"/>
        </w:rPr>
        <w:t xml:space="preserve"> </w:t>
      </w:r>
      <w:r>
        <w:rPr>
          <w:rFonts w:hint="default" w:ascii="Times New Roman" w:hAnsi="Times New Roman" w:cs="Times New Roman"/>
          <w:spacing w:val="-5"/>
        </w:rPr>
        <w:t>1)</w:t>
      </w:r>
    </w:p>
    <w:p w14:paraId="77C25F1D">
      <w:pPr>
        <w:pStyle w:val="6"/>
        <w:spacing w:before="340"/>
        <w:ind w:left="81" w:hanging="15"/>
        <w:rPr>
          <w:rFonts w:hint="default" w:ascii="Times New Roman" w:hAnsi="Times New Roman" w:cs="Times New Roman"/>
        </w:rPr>
      </w:pPr>
      <w:r>
        <w:rPr>
          <w:rFonts w:hint="default" w:ascii="Times New Roman" w:hAnsi="Times New Roman" w:cs="Times New Roman"/>
        </w:rPr>
        <w:t>It must do this because x is signed.. In C on an ARM target, a divide</w:t>
      </w:r>
      <w:r>
        <w:rPr>
          <w:rFonts w:hint="default" w:ascii="Times New Roman" w:hAnsi="Times New Roman" w:cs="Times New Roman"/>
          <w:spacing w:val="-1"/>
        </w:rPr>
        <w:t xml:space="preserve"> </w:t>
      </w:r>
      <w:r>
        <w:rPr>
          <w:rFonts w:hint="default" w:ascii="Times New Roman" w:hAnsi="Times New Roman" w:cs="Times New Roman"/>
        </w:rPr>
        <w:t>by two is not a right shift if x is negative.</w:t>
      </w:r>
    </w:p>
    <w:p w14:paraId="45E964A9">
      <w:pPr>
        <w:pStyle w:val="6"/>
        <w:spacing w:before="1"/>
        <w:ind w:left="67"/>
        <w:rPr>
          <w:rFonts w:hint="default" w:ascii="Times New Roman" w:hAnsi="Times New Roman" w:cs="Times New Roman"/>
        </w:rPr>
      </w:pPr>
      <w:r>
        <w:rPr>
          <w:rFonts w:hint="default" w:ascii="Times New Roman" w:hAnsi="Times New Roman" w:cs="Times New Roman"/>
        </w:rPr>
        <w:t>For</w:t>
      </w:r>
      <w:r>
        <w:rPr>
          <w:rFonts w:hint="default" w:ascii="Times New Roman" w:hAnsi="Times New Roman" w:cs="Times New Roman"/>
          <w:spacing w:val="-1"/>
        </w:rPr>
        <w:t xml:space="preserve"> </w:t>
      </w:r>
      <w:r>
        <w:rPr>
          <w:rFonts w:hint="default" w:ascii="Times New Roman" w:hAnsi="Times New Roman" w:cs="Times New Roman"/>
        </w:rPr>
        <w:t>example,</w:t>
      </w:r>
      <w:r>
        <w:rPr>
          <w:rFonts w:hint="default" w:ascii="Times New Roman" w:hAnsi="Times New Roman" w:cs="Times New Roman"/>
          <w:spacing w:val="-3"/>
        </w:rPr>
        <w:t xml:space="preserve"> </w:t>
      </w:r>
      <w:r>
        <w:rPr>
          <w:rFonts w:hint="default" w:ascii="Times New Roman" w:hAnsi="Times New Roman" w:cs="Times New Roman"/>
        </w:rPr>
        <w:t>−3</w:t>
      </w:r>
      <w:r>
        <w:rPr>
          <w:rFonts w:hint="default" w:ascii="Times New Roman" w:hAnsi="Times New Roman" w:cs="Times New Roman"/>
          <w:spacing w:val="-3"/>
        </w:rPr>
        <w:t xml:space="preserve"> </w:t>
      </w:r>
      <w:r>
        <w:rPr>
          <w:rFonts w:hint="default" w:ascii="Times New Roman" w:hAnsi="Times New Roman" w:cs="Times New Roman"/>
        </w:rPr>
        <w:t>&gt;&gt;</w:t>
      </w:r>
      <w:r>
        <w:rPr>
          <w:rFonts w:hint="default" w:ascii="Times New Roman" w:hAnsi="Times New Roman" w:cs="Times New Roman"/>
          <w:spacing w:val="-4"/>
        </w:rPr>
        <w:t xml:space="preserve"> </w:t>
      </w:r>
      <w:r>
        <w:rPr>
          <w:rFonts w:hint="default" w:ascii="Times New Roman" w:hAnsi="Times New Roman" w:cs="Times New Roman"/>
        </w:rPr>
        <w:t>1 =-2</w:t>
      </w:r>
      <w:r>
        <w:rPr>
          <w:rFonts w:hint="default" w:ascii="Times New Roman" w:hAnsi="Times New Roman" w:cs="Times New Roman"/>
          <w:spacing w:val="-3"/>
        </w:rPr>
        <w:t xml:space="preserve"> </w:t>
      </w:r>
      <w:r>
        <w:rPr>
          <w:rFonts w:hint="default" w:ascii="Times New Roman" w:hAnsi="Times New Roman" w:cs="Times New Roman"/>
        </w:rPr>
        <w:t>but</w:t>
      </w:r>
      <w:r>
        <w:rPr>
          <w:rFonts w:hint="default" w:ascii="Times New Roman" w:hAnsi="Times New Roman" w:cs="Times New Roman"/>
          <w:spacing w:val="-2"/>
        </w:rPr>
        <w:t xml:space="preserve"> </w:t>
      </w:r>
      <w:r>
        <w:rPr>
          <w:rFonts w:hint="default" w:ascii="Times New Roman" w:hAnsi="Times New Roman" w:cs="Times New Roman"/>
        </w:rPr>
        <w:t>−3/2</w:t>
      </w:r>
      <w:r>
        <w:rPr>
          <w:rFonts w:hint="default" w:ascii="Times New Roman" w:hAnsi="Times New Roman" w:cs="Times New Roman"/>
          <w:spacing w:val="-4"/>
        </w:rPr>
        <w:t xml:space="preserve"> </w:t>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spacing w:val="-5"/>
        </w:rPr>
        <w:t>−1.</w:t>
      </w:r>
    </w:p>
    <w:p w14:paraId="5E96458C">
      <w:pPr>
        <w:pStyle w:val="6"/>
        <w:spacing w:before="1" w:line="342" w:lineRule="exact"/>
        <w:ind w:left="67"/>
        <w:rPr>
          <w:rFonts w:hint="default" w:ascii="Times New Roman" w:hAnsi="Times New Roman" w:cs="Times New Roman"/>
        </w:rPr>
      </w:pPr>
      <w:r>
        <w:rPr>
          <w:rFonts w:hint="default" w:ascii="Times New Roman" w:hAnsi="Times New Roman" w:cs="Times New Roman"/>
        </w:rPr>
        <w:t>Division</w:t>
      </w:r>
      <w:r>
        <w:rPr>
          <w:rFonts w:hint="default" w:ascii="Times New Roman" w:hAnsi="Times New Roman" w:cs="Times New Roman"/>
          <w:spacing w:val="-7"/>
        </w:rPr>
        <w:t xml:space="preserve"> </w:t>
      </w:r>
      <w:r>
        <w:rPr>
          <w:rFonts w:hint="default" w:ascii="Times New Roman" w:hAnsi="Times New Roman" w:cs="Times New Roman"/>
        </w:rPr>
        <w:t>rounds</w:t>
      </w:r>
      <w:r>
        <w:rPr>
          <w:rFonts w:hint="default" w:ascii="Times New Roman" w:hAnsi="Times New Roman" w:cs="Times New Roman"/>
          <w:spacing w:val="-4"/>
        </w:rPr>
        <w:t xml:space="preserve"> </w:t>
      </w:r>
      <w:r>
        <w:rPr>
          <w:rFonts w:hint="default" w:ascii="Times New Roman" w:hAnsi="Times New Roman" w:cs="Times New Roman"/>
        </w:rPr>
        <w:t>towards</w:t>
      </w:r>
      <w:r>
        <w:rPr>
          <w:rFonts w:hint="default" w:ascii="Times New Roman" w:hAnsi="Times New Roman" w:cs="Times New Roman"/>
          <w:spacing w:val="-4"/>
        </w:rPr>
        <w:t xml:space="preserve"> </w:t>
      </w:r>
      <w:r>
        <w:rPr>
          <w:rFonts w:hint="default" w:ascii="Times New Roman" w:hAnsi="Times New Roman" w:cs="Times New Roman"/>
        </w:rPr>
        <w:t>zero,</w:t>
      </w:r>
      <w:r>
        <w:rPr>
          <w:rFonts w:hint="default" w:ascii="Times New Roman" w:hAnsi="Times New Roman" w:cs="Times New Roman"/>
          <w:spacing w:val="-5"/>
        </w:rPr>
        <w:t xml:space="preserve"> </w:t>
      </w:r>
      <w:r>
        <w:rPr>
          <w:rFonts w:hint="default" w:ascii="Times New Roman" w:hAnsi="Times New Roman" w:cs="Times New Roman"/>
        </w:rPr>
        <w:t>but</w:t>
      </w:r>
      <w:r>
        <w:rPr>
          <w:rFonts w:hint="default" w:ascii="Times New Roman" w:hAnsi="Times New Roman" w:cs="Times New Roman"/>
          <w:spacing w:val="-6"/>
        </w:rPr>
        <w:t xml:space="preserve"> </w:t>
      </w:r>
      <w:r>
        <w:rPr>
          <w:rFonts w:hint="default" w:ascii="Times New Roman" w:hAnsi="Times New Roman" w:cs="Times New Roman"/>
        </w:rPr>
        <w:t>arithmetic</w:t>
      </w:r>
      <w:r>
        <w:rPr>
          <w:rFonts w:hint="default" w:ascii="Times New Roman" w:hAnsi="Times New Roman" w:cs="Times New Roman"/>
          <w:spacing w:val="-5"/>
        </w:rPr>
        <w:t xml:space="preserve"> </w:t>
      </w:r>
      <w:r>
        <w:rPr>
          <w:rFonts w:hint="default" w:ascii="Times New Roman" w:hAnsi="Times New Roman" w:cs="Times New Roman"/>
        </w:rPr>
        <w:t>right</w:t>
      </w:r>
      <w:r>
        <w:rPr>
          <w:rFonts w:hint="default" w:ascii="Times New Roman" w:hAnsi="Times New Roman" w:cs="Times New Roman"/>
          <w:spacing w:val="-6"/>
        </w:rPr>
        <w:t xml:space="preserve"> </w:t>
      </w:r>
      <w:r>
        <w:rPr>
          <w:rFonts w:hint="default" w:ascii="Times New Roman" w:hAnsi="Times New Roman" w:cs="Times New Roman"/>
        </w:rPr>
        <w:t>shift</w:t>
      </w:r>
      <w:r>
        <w:rPr>
          <w:rFonts w:hint="default" w:ascii="Times New Roman" w:hAnsi="Times New Roman" w:cs="Times New Roman"/>
          <w:spacing w:val="-5"/>
        </w:rPr>
        <w:t xml:space="preserve"> </w:t>
      </w:r>
      <w:r>
        <w:rPr>
          <w:rFonts w:hint="default" w:ascii="Times New Roman" w:hAnsi="Times New Roman" w:cs="Times New Roman"/>
        </w:rPr>
        <w:t>rounds</w:t>
      </w:r>
      <w:r>
        <w:rPr>
          <w:rFonts w:hint="default" w:ascii="Times New Roman" w:hAnsi="Times New Roman" w:cs="Times New Roman"/>
          <w:spacing w:val="-4"/>
        </w:rPr>
        <w:t xml:space="preserve"> </w:t>
      </w:r>
      <w:r>
        <w:rPr>
          <w:rFonts w:hint="default" w:ascii="Times New Roman" w:hAnsi="Times New Roman" w:cs="Times New Roman"/>
          <w:spacing w:val="-2"/>
        </w:rPr>
        <w:t>towards</w:t>
      </w:r>
    </w:p>
    <w:p w14:paraId="1E9A6001">
      <w:pPr>
        <w:spacing w:before="0"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5"/>
          <w:sz w:val="28"/>
        </w:rPr>
        <w:t>−∞.</w:t>
      </w:r>
    </w:p>
    <w:p w14:paraId="685AE383">
      <w:pPr>
        <w:pStyle w:val="6"/>
        <w:ind w:left="81" w:right="177" w:hanging="15"/>
        <w:jc w:val="both"/>
        <w:rPr>
          <w:rFonts w:hint="default" w:ascii="Times New Roman" w:hAnsi="Times New Roman" w:cs="Times New Roman"/>
        </w:rPr>
      </w:pPr>
      <w:r>
        <w:rPr>
          <w:rFonts w:hint="default" w:ascii="Times New Roman" w:hAnsi="Times New Roman" w:cs="Times New Roman"/>
        </w:rPr>
        <w:t>It is more efficient to use unsigned types for divisions. The compiler converts unsigned power of two divisions directly to right shifts. For general divisions, the divide routine in the C library is faster for unsigned types.</w:t>
      </w:r>
    </w:p>
    <w:p w14:paraId="0FF812B2">
      <w:pPr>
        <w:pStyle w:val="6"/>
        <w:rPr>
          <w:rFonts w:hint="default" w:ascii="Times New Roman" w:hAnsi="Times New Roman" w:cs="Times New Roman"/>
        </w:rPr>
      </w:pPr>
    </w:p>
    <w:p w14:paraId="5C008091">
      <w:pPr>
        <w:pStyle w:val="6"/>
        <w:ind w:left="67"/>
        <w:rPr>
          <w:rFonts w:hint="default" w:ascii="Times New Roman" w:hAnsi="Times New Roman" w:cs="Times New Roman"/>
        </w:rPr>
      </w:pPr>
      <w:r>
        <w:rPr>
          <w:rFonts w:hint="default" w:ascii="Times New Roman" w:hAnsi="Times New Roman" w:cs="Times New Roman"/>
          <w:spacing w:val="-2"/>
        </w:rPr>
        <w:t>Summary:</w:t>
      </w:r>
    </w:p>
    <w:p w14:paraId="60D54B68">
      <w:pPr>
        <w:pStyle w:val="6"/>
        <w:spacing w:before="2" w:line="341" w:lineRule="exact"/>
        <w:ind w:left="67"/>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Efficient</w:t>
      </w:r>
      <w:r>
        <w:rPr>
          <w:rFonts w:hint="default" w:ascii="Times New Roman" w:hAnsi="Times New Roman" w:cs="Times New Roman"/>
          <w:spacing w:val="-3"/>
        </w:rPr>
        <w:t xml:space="preserve"> </w:t>
      </w:r>
      <w:r>
        <w:rPr>
          <w:rFonts w:hint="default" w:ascii="Times New Roman" w:hAnsi="Times New Roman" w:cs="Times New Roman"/>
        </w:rPr>
        <w:t>Use</w:t>
      </w:r>
      <w:r>
        <w:rPr>
          <w:rFonts w:hint="default" w:ascii="Times New Roman" w:hAnsi="Times New Roman" w:cs="Times New Roman"/>
          <w:spacing w:val="-4"/>
        </w:rPr>
        <w:t xml:space="preserve"> </w:t>
      </w:r>
      <w:r>
        <w:rPr>
          <w:rFonts w:hint="default" w:ascii="Times New Roman" w:hAnsi="Times New Roman" w:cs="Times New Roman"/>
        </w:rPr>
        <w:t>of</w:t>
      </w:r>
      <w:r>
        <w:rPr>
          <w:rFonts w:hint="default" w:ascii="Times New Roman" w:hAnsi="Times New Roman" w:cs="Times New Roman"/>
          <w:spacing w:val="-1"/>
        </w:rPr>
        <w:t xml:space="preserve"> </w:t>
      </w:r>
      <w:r>
        <w:rPr>
          <w:rFonts w:hint="default" w:ascii="Times New Roman" w:hAnsi="Times New Roman" w:cs="Times New Roman"/>
        </w:rPr>
        <w:t>C</w:t>
      </w:r>
      <w:r>
        <w:rPr>
          <w:rFonts w:hint="default" w:ascii="Times New Roman" w:hAnsi="Times New Roman" w:cs="Times New Roman"/>
          <w:spacing w:val="-6"/>
        </w:rPr>
        <w:t xml:space="preserve"> </w:t>
      </w:r>
      <w:r>
        <w:rPr>
          <w:rFonts w:hint="default" w:ascii="Times New Roman" w:hAnsi="Times New Roman" w:cs="Times New Roman"/>
          <w:spacing w:val="-2"/>
        </w:rPr>
        <w:t>Types</w:t>
      </w:r>
    </w:p>
    <w:p w14:paraId="7AD217DB">
      <w:pPr>
        <w:pStyle w:val="8"/>
        <w:numPr>
          <w:ilvl w:val="0"/>
          <w:numId w:val="4"/>
        </w:numPr>
        <w:tabs>
          <w:tab w:val="left" w:pos="1087"/>
        </w:tabs>
        <w:spacing w:before="0" w:after="0" w:line="240" w:lineRule="auto"/>
        <w:ind w:left="1087" w:right="168" w:hanging="420"/>
        <w:jc w:val="both"/>
        <w:rPr>
          <w:rFonts w:hint="default" w:ascii="Times New Roman" w:hAnsi="Times New Roman" w:cs="Times New Roman"/>
          <w:sz w:val="28"/>
        </w:rPr>
      </w:pPr>
      <w:r>
        <w:rPr>
          <w:rFonts w:hint="default" w:ascii="Times New Roman" w:hAnsi="Times New Roman" w:cs="Times New Roman"/>
          <w:sz w:val="28"/>
        </w:rPr>
        <w:t xml:space="preserve">For local variables held in registers,we shouldn’t use a </w:t>
      </w:r>
      <w:r>
        <w:rPr>
          <w:rFonts w:hint="default" w:ascii="Times New Roman" w:hAnsi="Times New Roman" w:cs="Times New Roman"/>
          <w:b/>
          <w:sz w:val="28"/>
        </w:rPr>
        <w:t xml:space="preserve">char </w:t>
      </w:r>
      <w:r>
        <w:rPr>
          <w:rFonts w:hint="default" w:ascii="Times New Roman" w:hAnsi="Times New Roman" w:cs="Times New Roman"/>
          <w:sz w:val="28"/>
        </w:rPr>
        <w:t xml:space="preserve">or </w:t>
      </w:r>
      <w:r>
        <w:rPr>
          <w:rFonts w:hint="default" w:ascii="Times New Roman" w:hAnsi="Times New Roman" w:cs="Times New Roman"/>
          <w:b/>
          <w:sz w:val="28"/>
        </w:rPr>
        <w:t xml:space="preserve">short </w:t>
      </w:r>
      <w:r>
        <w:rPr>
          <w:rFonts w:hint="default" w:ascii="Times New Roman" w:hAnsi="Times New Roman" w:cs="Times New Roman"/>
          <w:sz w:val="28"/>
        </w:rPr>
        <w:t xml:space="preserve">type unless 8-bit or 16-bit modular arithmetic is necessary. Use the signed or </w:t>
      </w:r>
      <w:r>
        <w:rPr>
          <w:rFonts w:hint="default" w:ascii="Times New Roman" w:hAnsi="Times New Roman" w:cs="Times New Roman"/>
          <w:b/>
          <w:sz w:val="28"/>
        </w:rPr>
        <w:t xml:space="preserve">unsigned int </w:t>
      </w:r>
      <w:r>
        <w:rPr>
          <w:rFonts w:hint="default" w:ascii="Times New Roman" w:hAnsi="Times New Roman" w:cs="Times New Roman"/>
          <w:sz w:val="28"/>
        </w:rPr>
        <w:t xml:space="preserve">types instead. </w:t>
      </w:r>
      <w:r>
        <w:rPr>
          <w:rFonts w:hint="default" w:ascii="Times New Roman" w:hAnsi="Times New Roman" w:cs="Times New Roman"/>
          <w:b/>
          <w:sz w:val="28"/>
        </w:rPr>
        <w:t xml:space="preserve">Unsigned </w:t>
      </w:r>
      <w:r>
        <w:rPr>
          <w:rFonts w:hint="default" w:ascii="Times New Roman" w:hAnsi="Times New Roman" w:cs="Times New Roman"/>
          <w:sz w:val="28"/>
        </w:rPr>
        <w:t xml:space="preserve">types are faster when we use </w:t>
      </w:r>
      <w:r>
        <w:rPr>
          <w:rFonts w:hint="default" w:ascii="Times New Roman" w:hAnsi="Times New Roman" w:cs="Times New Roman"/>
          <w:spacing w:val="-2"/>
          <w:sz w:val="28"/>
        </w:rPr>
        <w:t>divisions.</w:t>
      </w:r>
    </w:p>
    <w:p w14:paraId="7BFBDA79">
      <w:pPr>
        <w:pStyle w:val="8"/>
        <w:spacing w:after="0" w:line="240" w:lineRule="auto"/>
        <w:jc w:val="both"/>
        <w:rPr>
          <w:rFonts w:hint="default" w:ascii="Times New Roman" w:hAnsi="Times New Roman" w:cs="Times New Roman"/>
          <w:sz w:val="28"/>
        </w:rPr>
        <w:sectPr>
          <w:pgSz w:w="11910" w:h="16840"/>
          <w:pgMar w:top="1240" w:right="1133" w:bottom="1480" w:left="1133" w:header="756" w:footer="1280" w:gutter="0"/>
          <w:cols w:space="720" w:num="1"/>
        </w:sectPr>
      </w:pPr>
    </w:p>
    <w:p w14:paraId="6A3735E3">
      <w:pPr>
        <w:pStyle w:val="6"/>
        <w:spacing w:line="57" w:lineRule="exact"/>
        <w:ind w:left="638"/>
        <w:rPr>
          <w:rFonts w:hint="default" w:ascii="Times New Roman" w:hAnsi="Times New Roman" w:cs="Times New Roman"/>
          <w:position w:val="0"/>
          <w:sz w:val="5"/>
        </w:rPr>
      </w:pPr>
      <w:r>
        <w:rPr>
          <w:rFonts w:hint="default" w:ascii="Times New Roman" w:hAnsi="Times New Roman" w:cs="Times New Roman"/>
          <w:position w:val="0"/>
          <w:sz w:val="5"/>
        </w:rPr>
        <mc:AlternateContent>
          <mc:Choice Requires="wpg">
            <w:drawing>
              <wp:inline distT="0" distB="0" distL="0" distR="0">
                <wp:extent cx="5312410" cy="36830"/>
                <wp:effectExtent l="0" t="0" r="0" b="0"/>
                <wp:docPr id="26" name="Group 26"/>
                <wp:cNvGraphicFramePr/>
                <a:graphic xmlns:a="http://schemas.openxmlformats.org/drawingml/2006/main">
                  <a:graphicData uri="http://schemas.microsoft.com/office/word/2010/wordprocessingGroup">
                    <wpg:wgp>
                      <wpg:cNvGrpSpPr/>
                      <wpg:grpSpPr>
                        <a:xfrm>
                          <a:off x="0" y="0"/>
                          <a:ext cx="5312410" cy="36830"/>
                          <a:chOff x="0" y="0"/>
                          <a:chExt cx="5312410" cy="36830"/>
                        </a:xfrm>
                      </wpg:grpSpPr>
                      <wps:wsp>
                        <wps:cNvPr id="27" name="Graphic 27"/>
                        <wps:cNvSpPr/>
                        <wps:spPr>
                          <a:xfrm>
                            <a:off x="0" y="0"/>
                            <a:ext cx="5312410" cy="36830"/>
                          </a:xfrm>
                          <a:custGeom>
                            <a:avLst/>
                            <a:gdLst/>
                            <a:ahLst/>
                            <a:cxnLst/>
                            <a:rect l="l" t="t" r="r" b="b"/>
                            <a:pathLst>
                              <a:path w="5312410" h="36830">
                                <a:moveTo>
                                  <a:pt x="5312029" y="27444"/>
                                </a:moveTo>
                                <a:lnTo>
                                  <a:pt x="0" y="27444"/>
                                </a:lnTo>
                                <a:lnTo>
                                  <a:pt x="0" y="36576"/>
                                </a:lnTo>
                                <a:lnTo>
                                  <a:pt x="5312029" y="36576"/>
                                </a:lnTo>
                                <a:lnTo>
                                  <a:pt x="5312029" y="27444"/>
                                </a:lnTo>
                                <a:close/>
                              </a:path>
                              <a:path w="5312410" h="36830">
                                <a:moveTo>
                                  <a:pt x="5312029" y="0"/>
                                </a:moveTo>
                                <a:lnTo>
                                  <a:pt x="0" y="0"/>
                                </a:lnTo>
                                <a:lnTo>
                                  <a:pt x="0" y="18288"/>
                                </a:lnTo>
                                <a:lnTo>
                                  <a:pt x="5312029" y="18288"/>
                                </a:lnTo>
                                <a:lnTo>
                                  <a:pt x="5312029"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9pt;width:418.3pt;" coordsize="5312410,36830" o:gfxdata="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WpAd69QAAAAD&#10;AQAADwAAAAAAAAABACAAAAAiAAAAZHJzL2Rvd25yZXYueG1sUEsBAhQAFAAAAAgAh07iQLoUs3qS&#10;AgAAHwcAAA4AAAAAAAAAAQAgAAAAIwEAAGRycy9lMm9Eb2MueG1sUEsFBgAAAAAGAAYAWQEAACcG&#10;AAAAAA==&#10;">
                <o:lock v:ext="edit" aspectratio="f"/>
                <v:shape id="Graphic 27" o:spid="_x0000_s1026" o:spt="100" style="position:absolute;left:0;top:0;height:36830;width:5312410;" fillcolor="#000000" filled="t" stroked="f" coordsize="5312410,36830" o:gfxdata="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g/7hvQAA&#10;ANsAAAAPAAAAAAAAAAEAIAAAACIAAABkcnMvZG93bnJldi54bWxQSwECFAAUAAAACACHTuJAMy8F&#10;njsAAAA5AAAAEAAAAAAAAAABACAAAAAMAQAAZHJzL3NoYXBleG1sLnhtbFBLBQYAAAAABgAGAFsB&#10;AAC2AwAAAAA=&#10;" path="m5312029,27444l0,27444,0,36576,5312029,36576,5312029,27444xem5312029,0l0,0,0,18288,5312029,18288,5312029,0xe">
                  <v:fill on="t" focussize="0,0"/>
                  <v:stroke on="f"/>
                  <v:imagedata o:title=""/>
                  <o:lock v:ext="edit" aspectratio="f"/>
                  <v:textbox inset="0mm,0mm,0mm,0mm"/>
                </v:shape>
                <w10:wrap type="none"/>
                <w10:anchorlock/>
              </v:group>
            </w:pict>
          </mc:Fallback>
        </mc:AlternateContent>
      </w:r>
    </w:p>
    <w:p w14:paraId="4EDBC453">
      <w:pPr>
        <w:pStyle w:val="8"/>
        <w:numPr>
          <w:ilvl w:val="0"/>
          <w:numId w:val="4"/>
        </w:numPr>
        <w:tabs>
          <w:tab w:val="left" w:pos="1087"/>
        </w:tabs>
        <w:spacing w:before="133" w:after="0" w:line="240" w:lineRule="auto"/>
        <w:ind w:left="1087" w:right="173" w:hanging="420"/>
        <w:jc w:val="both"/>
        <w:rPr>
          <w:rFonts w:hint="default" w:ascii="Times New Roman" w:hAnsi="Times New Roman" w:cs="Times New Roman"/>
          <w:sz w:val="28"/>
        </w:rPr>
      </w:pPr>
      <w:r>
        <w:rPr>
          <w:rFonts w:hint="default" w:ascii="Times New Roman" w:hAnsi="Times New Roman" w:cs="Times New Roman"/>
          <w:sz w:val="28"/>
        </w:rPr>
        <w:t>For array entries and global variables held in main memory, use the type with the smallest size possible to hold the required data. This saves memory footprint. The ARMv4 architecture is efficient at loading and storing all data widths provided we traverse arrays by incrementing the array pointer. Avoid using offsets from the base of the array with short type arrays, as LDRH does not support this.</w:t>
      </w:r>
    </w:p>
    <w:p w14:paraId="32AF6CC6">
      <w:pPr>
        <w:pStyle w:val="8"/>
        <w:numPr>
          <w:ilvl w:val="0"/>
          <w:numId w:val="4"/>
        </w:numPr>
        <w:tabs>
          <w:tab w:val="left" w:pos="1087"/>
        </w:tabs>
        <w:spacing w:before="0" w:after="0" w:line="240" w:lineRule="auto"/>
        <w:ind w:left="1087" w:right="175" w:hanging="420"/>
        <w:jc w:val="both"/>
        <w:rPr>
          <w:rFonts w:hint="default" w:ascii="Times New Roman" w:hAnsi="Times New Roman" w:cs="Times New Roman"/>
          <w:sz w:val="28"/>
        </w:rPr>
      </w:pPr>
      <w:r>
        <w:rPr>
          <w:rFonts w:hint="default" w:ascii="Times New Roman" w:hAnsi="Times New Roman" w:cs="Times New Roman"/>
          <w:sz w:val="28"/>
        </w:rPr>
        <w:t>Use explicit casts when reading array entries or global variables into local variables, or writing local variables out to array entries. The casts make it clear that for fast operation we are taking a narrow width type stored in memory and expanding it to a wider type in the registers. Switch on implicit narrowing cast warnings in the compiler to detect implicit casts.</w:t>
      </w:r>
    </w:p>
    <w:p w14:paraId="09B4940C">
      <w:pPr>
        <w:pStyle w:val="8"/>
        <w:numPr>
          <w:ilvl w:val="0"/>
          <w:numId w:val="4"/>
        </w:numPr>
        <w:tabs>
          <w:tab w:val="left" w:pos="1087"/>
        </w:tabs>
        <w:spacing w:before="2" w:after="0" w:line="240" w:lineRule="auto"/>
        <w:ind w:left="1087" w:right="174" w:hanging="420"/>
        <w:jc w:val="both"/>
        <w:rPr>
          <w:rFonts w:hint="default" w:ascii="Times New Roman" w:hAnsi="Times New Roman" w:cs="Times New Roman"/>
          <w:sz w:val="28"/>
        </w:rPr>
      </w:pPr>
      <w:r>
        <w:rPr>
          <w:rFonts w:hint="default" w:ascii="Times New Roman" w:hAnsi="Times New Roman" w:cs="Times New Roman"/>
          <w:sz w:val="28"/>
        </w:rPr>
        <w:t>Avoid implicit or explicit narrowing casts in expressions because they usually</w:t>
      </w:r>
      <w:r>
        <w:rPr>
          <w:rFonts w:hint="default" w:ascii="Times New Roman" w:hAnsi="Times New Roman" w:cs="Times New Roman"/>
          <w:spacing w:val="-1"/>
          <w:sz w:val="28"/>
        </w:rPr>
        <w:t xml:space="preserve"> </w:t>
      </w:r>
      <w:r>
        <w:rPr>
          <w:rFonts w:hint="default" w:ascii="Times New Roman" w:hAnsi="Times New Roman" w:cs="Times New Roman"/>
          <w:sz w:val="28"/>
        </w:rPr>
        <w:t>cost</w:t>
      </w:r>
      <w:r>
        <w:rPr>
          <w:rFonts w:hint="default" w:ascii="Times New Roman" w:hAnsi="Times New Roman" w:cs="Times New Roman"/>
          <w:spacing w:val="-1"/>
          <w:sz w:val="28"/>
        </w:rPr>
        <w:t xml:space="preserve"> </w:t>
      </w:r>
      <w:r>
        <w:rPr>
          <w:rFonts w:hint="default" w:ascii="Times New Roman" w:hAnsi="Times New Roman" w:cs="Times New Roman"/>
          <w:sz w:val="28"/>
        </w:rPr>
        <w:t>extra</w:t>
      </w:r>
      <w:r>
        <w:rPr>
          <w:rFonts w:hint="default" w:ascii="Times New Roman" w:hAnsi="Times New Roman" w:cs="Times New Roman"/>
          <w:spacing w:val="-1"/>
          <w:sz w:val="28"/>
        </w:rPr>
        <w:t xml:space="preserve"> </w:t>
      </w:r>
      <w:r>
        <w:rPr>
          <w:rFonts w:hint="default" w:ascii="Times New Roman" w:hAnsi="Times New Roman" w:cs="Times New Roman"/>
          <w:sz w:val="28"/>
        </w:rPr>
        <w:t>cycles. Casts</w:t>
      </w:r>
      <w:r>
        <w:rPr>
          <w:rFonts w:hint="default" w:ascii="Times New Roman" w:hAnsi="Times New Roman" w:cs="Times New Roman"/>
          <w:spacing w:val="-1"/>
          <w:sz w:val="28"/>
        </w:rPr>
        <w:t xml:space="preserve"> </w:t>
      </w:r>
      <w:r>
        <w:rPr>
          <w:rFonts w:hint="default" w:ascii="Times New Roman" w:hAnsi="Times New Roman" w:cs="Times New Roman"/>
          <w:sz w:val="28"/>
        </w:rPr>
        <w:t>on loads</w:t>
      </w:r>
      <w:r>
        <w:rPr>
          <w:rFonts w:hint="default" w:ascii="Times New Roman" w:hAnsi="Times New Roman" w:cs="Times New Roman"/>
          <w:spacing w:val="-1"/>
          <w:sz w:val="28"/>
        </w:rPr>
        <w:t xml:space="preserve"> </w:t>
      </w:r>
      <w:r>
        <w:rPr>
          <w:rFonts w:hint="default" w:ascii="Times New Roman" w:hAnsi="Times New Roman" w:cs="Times New Roman"/>
          <w:sz w:val="28"/>
        </w:rPr>
        <w:t>or</w:t>
      </w:r>
      <w:r>
        <w:rPr>
          <w:rFonts w:hint="default" w:ascii="Times New Roman" w:hAnsi="Times New Roman" w:cs="Times New Roman"/>
          <w:spacing w:val="-3"/>
          <w:sz w:val="28"/>
        </w:rPr>
        <w:t xml:space="preserve"> </w:t>
      </w:r>
      <w:r>
        <w:rPr>
          <w:rFonts w:hint="default" w:ascii="Times New Roman" w:hAnsi="Times New Roman" w:cs="Times New Roman"/>
          <w:sz w:val="28"/>
        </w:rPr>
        <w:t>stores</w:t>
      </w:r>
      <w:r>
        <w:rPr>
          <w:rFonts w:hint="default" w:ascii="Times New Roman" w:hAnsi="Times New Roman" w:cs="Times New Roman"/>
          <w:spacing w:val="-1"/>
          <w:sz w:val="28"/>
        </w:rPr>
        <w:t xml:space="preserve"> </w:t>
      </w:r>
      <w:r>
        <w:rPr>
          <w:rFonts w:hint="default" w:ascii="Times New Roman" w:hAnsi="Times New Roman" w:cs="Times New Roman"/>
          <w:sz w:val="28"/>
        </w:rPr>
        <w:t>are</w:t>
      </w:r>
      <w:r>
        <w:rPr>
          <w:rFonts w:hint="default" w:ascii="Times New Roman" w:hAnsi="Times New Roman" w:cs="Times New Roman"/>
          <w:spacing w:val="-4"/>
          <w:sz w:val="28"/>
        </w:rPr>
        <w:t xml:space="preserve"> </w:t>
      </w:r>
      <w:r>
        <w:rPr>
          <w:rFonts w:hint="default" w:ascii="Times New Roman" w:hAnsi="Times New Roman" w:cs="Times New Roman"/>
          <w:sz w:val="28"/>
        </w:rPr>
        <w:t>usually</w:t>
      </w:r>
      <w:r>
        <w:rPr>
          <w:rFonts w:hint="default" w:ascii="Times New Roman" w:hAnsi="Times New Roman" w:cs="Times New Roman"/>
          <w:spacing w:val="-1"/>
          <w:sz w:val="28"/>
        </w:rPr>
        <w:t xml:space="preserve"> </w:t>
      </w:r>
      <w:r>
        <w:rPr>
          <w:rFonts w:hint="default" w:ascii="Times New Roman" w:hAnsi="Times New Roman" w:cs="Times New Roman"/>
          <w:sz w:val="28"/>
        </w:rPr>
        <w:t>free</w:t>
      </w:r>
      <w:r>
        <w:rPr>
          <w:rFonts w:hint="default" w:ascii="Times New Roman" w:hAnsi="Times New Roman" w:cs="Times New Roman"/>
          <w:spacing w:val="-2"/>
          <w:sz w:val="28"/>
        </w:rPr>
        <w:t xml:space="preserve"> </w:t>
      </w:r>
      <w:r>
        <w:rPr>
          <w:rFonts w:hint="default" w:ascii="Times New Roman" w:hAnsi="Times New Roman" w:cs="Times New Roman"/>
          <w:sz w:val="28"/>
        </w:rPr>
        <w:t>because the load or store instruction performs the type casting.</w:t>
      </w:r>
    </w:p>
    <w:p w14:paraId="72C9A9DF">
      <w:pPr>
        <w:pStyle w:val="8"/>
        <w:numPr>
          <w:ilvl w:val="0"/>
          <w:numId w:val="4"/>
        </w:numPr>
        <w:tabs>
          <w:tab w:val="left" w:pos="1087"/>
        </w:tabs>
        <w:spacing w:before="0" w:after="0" w:line="240" w:lineRule="auto"/>
        <w:ind w:left="1087" w:right="173" w:hanging="420"/>
        <w:jc w:val="both"/>
        <w:rPr>
          <w:rFonts w:hint="default" w:ascii="Times New Roman" w:hAnsi="Times New Roman" w:cs="Times New Roman"/>
          <w:sz w:val="28"/>
        </w:rPr>
      </w:pPr>
      <w:r>
        <w:rPr>
          <w:rFonts w:hint="default" w:ascii="Times New Roman" w:hAnsi="Times New Roman" w:cs="Times New Roman"/>
          <w:sz w:val="28"/>
        </w:rPr>
        <w:t xml:space="preserve">Avoid </w:t>
      </w:r>
      <w:r>
        <w:rPr>
          <w:rFonts w:hint="default" w:ascii="Times New Roman" w:hAnsi="Times New Roman" w:cs="Times New Roman"/>
          <w:b/>
          <w:sz w:val="28"/>
        </w:rPr>
        <w:t xml:space="preserve">char </w:t>
      </w:r>
      <w:r>
        <w:rPr>
          <w:rFonts w:hint="default" w:ascii="Times New Roman" w:hAnsi="Times New Roman" w:cs="Times New Roman"/>
          <w:sz w:val="28"/>
        </w:rPr>
        <w:t xml:space="preserve">and </w:t>
      </w:r>
      <w:r>
        <w:rPr>
          <w:rFonts w:hint="default" w:ascii="Times New Roman" w:hAnsi="Times New Roman" w:cs="Times New Roman"/>
          <w:b/>
          <w:sz w:val="28"/>
        </w:rPr>
        <w:t xml:space="preserve">short </w:t>
      </w:r>
      <w:r>
        <w:rPr>
          <w:rFonts w:hint="default" w:ascii="Times New Roman" w:hAnsi="Times New Roman" w:cs="Times New Roman"/>
          <w:sz w:val="28"/>
        </w:rPr>
        <w:t xml:space="preserve">types for function arguments or return values. Use the </w:t>
      </w:r>
      <w:r>
        <w:rPr>
          <w:rFonts w:hint="default" w:ascii="Times New Roman" w:hAnsi="Times New Roman" w:cs="Times New Roman"/>
          <w:b/>
          <w:sz w:val="28"/>
        </w:rPr>
        <w:t xml:space="preserve">int </w:t>
      </w:r>
      <w:r>
        <w:rPr>
          <w:rFonts w:hint="default" w:ascii="Times New Roman" w:hAnsi="Times New Roman" w:cs="Times New Roman"/>
          <w:sz w:val="28"/>
        </w:rPr>
        <w:t>type even if the range of the parameter is smaller. This prevents the compiler performing unnecessary casts.</w:t>
      </w:r>
    </w:p>
    <w:p w14:paraId="619981B5">
      <w:pPr>
        <w:pStyle w:val="2"/>
        <w:numPr>
          <w:ilvl w:val="1"/>
          <w:numId w:val="1"/>
        </w:numPr>
        <w:tabs>
          <w:tab w:val="left" w:pos="609"/>
        </w:tabs>
        <w:spacing w:before="340" w:after="0" w:line="240" w:lineRule="auto"/>
        <w:ind w:left="609" w:right="0" w:hanging="542"/>
        <w:jc w:val="left"/>
        <w:rPr>
          <w:rFonts w:hint="default" w:ascii="Times New Roman" w:hAnsi="Times New Roman" w:cs="Times New Roman"/>
        </w:rPr>
      </w:pPr>
      <w:r>
        <w:rPr>
          <w:rFonts w:hint="default" w:ascii="Times New Roman" w:hAnsi="Times New Roman" w:cs="Times New Roman"/>
        </w:rPr>
        <w:t>C</w:t>
      </w:r>
      <w:r>
        <w:rPr>
          <w:rFonts w:hint="default" w:ascii="Times New Roman" w:hAnsi="Times New Roman" w:cs="Times New Roman"/>
          <w:spacing w:val="-1"/>
        </w:rPr>
        <w:t xml:space="preserve"> </w:t>
      </w:r>
      <w:r>
        <w:rPr>
          <w:rFonts w:hint="default" w:ascii="Times New Roman" w:hAnsi="Times New Roman" w:cs="Times New Roman"/>
        </w:rPr>
        <w:t>Looping</w:t>
      </w:r>
      <w:r>
        <w:rPr>
          <w:rFonts w:hint="default" w:ascii="Times New Roman" w:hAnsi="Times New Roman" w:cs="Times New Roman"/>
          <w:spacing w:val="-1"/>
        </w:rPr>
        <w:t xml:space="preserve"> </w:t>
      </w:r>
      <w:r>
        <w:rPr>
          <w:rFonts w:hint="default" w:ascii="Times New Roman" w:hAnsi="Times New Roman" w:cs="Times New Roman"/>
          <w:spacing w:val="-2"/>
        </w:rPr>
        <w:t>Structures</w:t>
      </w:r>
    </w:p>
    <w:p w14:paraId="5ABC40B6">
      <w:pPr>
        <w:pStyle w:val="6"/>
        <w:spacing w:before="2"/>
        <w:ind w:left="81" w:right="169" w:hanging="15"/>
        <w:jc w:val="both"/>
        <w:rPr>
          <w:rFonts w:hint="default" w:ascii="Times New Roman" w:hAnsi="Times New Roman" w:cs="Times New Roman"/>
        </w:rPr>
      </w:pPr>
      <w:r>
        <w:rPr>
          <w:rFonts w:hint="default" w:ascii="Times New Roman" w:hAnsi="Times New Roman" w:cs="Times New Roman"/>
        </w:rPr>
        <w:t>In this section we will</w:t>
      </w:r>
      <w:r>
        <w:rPr>
          <w:rFonts w:hint="default" w:ascii="Times New Roman" w:hAnsi="Times New Roman" w:cs="Times New Roman"/>
          <w:spacing w:val="-2"/>
        </w:rPr>
        <w:t xml:space="preserve"> </w:t>
      </w:r>
      <w:r>
        <w:rPr>
          <w:rFonts w:hint="default" w:ascii="Times New Roman" w:hAnsi="Times New Roman" w:cs="Times New Roman"/>
        </w:rPr>
        <w:t>learn the</w:t>
      </w:r>
      <w:r>
        <w:rPr>
          <w:rFonts w:hint="default" w:ascii="Times New Roman" w:hAnsi="Times New Roman" w:cs="Times New Roman"/>
          <w:spacing w:val="-1"/>
        </w:rPr>
        <w:t xml:space="preserve"> </w:t>
      </w:r>
      <w:r>
        <w:rPr>
          <w:rFonts w:hint="default" w:ascii="Times New Roman" w:hAnsi="Times New Roman" w:cs="Times New Roman"/>
        </w:rPr>
        <w:t xml:space="preserve">most efficient ways to code </w:t>
      </w:r>
      <w:r>
        <w:rPr>
          <w:rFonts w:hint="default" w:ascii="Times New Roman" w:hAnsi="Times New Roman" w:cs="Times New Roman"/>
          <w:b/>
        </w:rPr>
        <w:t>for</w:t>
      </w:r>
      <w:r>
        <w:rPr>
          <w:rFonts w:hint="default" w:ascii="Times New Roman" w:hAnsi="Times New Roman" w:cs="Times New Roman"/>
          <w:b/>
          <w:spacing w:val="-1"/>
        </w:rPr>
        <w:t xml:space="preserve"> </w:t>
      </w:r>
      <w:r>
        <w:rPr>
          <w:rFonts w:hint="default" w:ascii="Times New Roman" w:hAnsi="Times New Roman" w:cs="Times New Roman"/>
        </w:rPr>
        <w:t xml:space="preserve">and </w:t>
      </w:r>
      <w:r>
        <w:rPr>
          <w:rFonts w:hint="default" w:ascii="Times New Roman" w:hAnsi="Times New Roman" w:cs="Times New Roman"/>
          <w:b/>
        </w:rPr>
        <w:t xml:space="preserve">while </w:t>
      </w:r>
      <w:r>
        <w:rPr>
          <w:rFonts w:hint="default" w:ascii="Times New Roman" w:hAnsi="Times New Roman" w:cs="Times New Roman"/>
        </w:rPr>
        <w:t>loops on the</w:t>
      </w:r>
      <w:r>
        <w:rPr>
          <w:rFonts w:hint="default" w:ascii="Times New Roman" w:hAnsi="Times New Roman" w:cs="Times New Roman"/>
          <w:spacing w:val="-1"/>
        </w:rPr>
        <w:t xml:space="preserve"> </w:t>
      </w:r>
      <w:r>
        <w:rPr>
          <w:rFonts w:hint="default" w:ascii="Times New Roman" w:hAnsi="Times New Roman" w:cs="Times New Roman"/>
        </w:rPr>
        <w:t>ARM. This section includes,</w:t>
      </w:r>
      <w:r>
        <w:rPr>
          <w:rFonts w:hint="default" w:ascii="Times New Roman" w:hAnsi="Times New Roman" w:cs="Times New Roman"/>
          <w:spacing w:val="-1"/>
        </w:rPr>
        <w:t xml:space="preserve"> </w:t>
      </w:r>
      <w:r>
        <w:rPr>
          <w:rFonts w:hint="default" w:ascii="Times New Roman" w:hAnsi="Times New Roman" w:cs="Times New Roman"/>
        </w:rPr>
        <w:t>loops with a fixed number of iterations, loops with a variable number of iterations and</w:t>
      </w:r>
      <w:r>
        <w:rPr>
          <w:rFonts w:hint="default" w:ascii="Times New Roman" w:hAnsi="Times New Roman" w:cs="Times New Roman"/>
          <w:spacing w:val="40"/>
        </w:rPr>
        <w:t xml:space="preserve"> </w:t>
      </w:r>
      <w:r>
        <w:rPr>
          <w:rFonts w:hint="default" w:ascii="Times New Roman" w:hAnsi="Times New Roman" w:cs="Times New Roman"/>
        </w:rPr>
        <w:t>loop unrolling.</w:t>
      </w:r>
    </w:p>
    <w:p w14:paraId="3C68A643">
      <w:pPr>
        <w:pStyle w:val="8"/>
        <w:numPr>
          <w:ilvl w:val="2"/>
          <w:numId w:val="1"/>
        </w:numPr>
        <w:tabs>
          <w:tab w:val="left" w:pos="632"/>
        </w:tabs>
        <w:spacing w:before="340" w:after="0" w:line="240" w:lineRule="auto"/>
        <w:ind w:left="632" w:right="0" w:hanging="565"/>
        <w:jc w:val="left"/>
        <w:rPr>
          <w:rFonts w:hint="default" w:ascii="Times New Roman" w:hAnsi="Times New Roman" w:cs="Times New Roman"/>
          <w:sz w:val="28"/>
        </w:rPr>
      </w:pPr>
      <w:r>
        <w:rPr>
          <w:rFonts w:hint="default" w:ascii="Times New Roman" w:hAnsi="Times New Roman" w:cs="Times New Roman"/>
          <w:spacing w:val="-5"/>
          <w:sz w:val="28"/>
          <w:u w:val="single"/>
        </w:rPr>
        <w:t xml:space="preserve"> </w:t>
      </w:r>
      <w:r>
        <w:rPr>
          <w:rFonts w:hint="default" w:ascii="Times New Roman" w:hAnsi="Times New Roman" w:cs="Times New Roman"/>
          <w:sz w:val="28"/>
          <w:u w:val="single"/>
        </w:rPr>
        <w:t>Loops</w:t>
      </w:r>
      <w:r>
        <w:rPr>
          <w:rFonts w:hint="default" w:ascii="Times New Roman" w:hAnsi="Times New Roman" w:cs="Times New Roman"/>
          <w:spacing w:val="-2"/>
          <w:sz w:val="28"/>
          <w:u w:val="single"/>
        </w:rPr>
        <w:t xml:space="preserve"> </w:t>
      </w:r>
      <w:r>
        <w:rPr>
          <w:rFonts w:hint="default" w:ascii="Times New Roman" w:hAnsi="Times New Roman" w:cs="Times New Roman"/>
          <w:sz w:val="28"/>
          <w:u w:val="single"/>
        </w:rPr>
        <w:t>with</w:t>
      </w:r>
      <w:r>
        <w:rPr>
          <w:rFonts w:hint="default" w:ascii="Times New Roman" w:hAnsi="Times New Roman" w:cs="Times New Roman"/>
          <w:spacing w:val="-3"/>
          <w:sz w:val="28"/>
          <w:u w:val="single"/>
        </w:rPr>
        <w:t xml:space="preserve"> </w:t>
      </w:r>
      <w:r>
        <w:rPr>
          <w:rFonts w:hint="default" w:ascii="Times New Roman" w:hAnsi="Times New Roman" w:cs="Times New Roman"/>
          <w:sz w:val="28"/>
          <w:u w:val="single"/>
        </w:rPr>
        <w:t>a</w:t>
      </w:r>
      <w:r>
        <w:rPr>
          <w:rFonts w:hint="default" w:ascii="Times New Roman" w:hAnsi="Times New Roman" w:cs="Times New Roman"/>
          <w:spacing w:val="-3"/>
          <w:sz w:val="28"/>
          <w:u w:val="single"/>
        </w:rPr>
        <w:t xml:space="preserve"> </w:t>
      </w:r>
      <w:r>
        <w:rPr>
          <w:rFonts w:hint="default" w:ascii="Times New Roman" w:hAnsi="Times New Roman" w:cs="Times New Roman"/>
          <w:sz w:val="28"/>
          <w:u w:val="single"/>
        </w:rPr>
        <w:t>Fixed</w:t>
      </w:r>
      <w:r>
        <w:rPr>
          <w:rFonts w:hint="default" w:ascii="Times New Roman" w:hAnsi="Times New Roman" w:cs="Times New Roman"/>
          <w:spacing w:val="-2"/>
          <w:sz w:val="28"/>
          <w:u w:val="single"/>
        </w:rPr>
        <w:t xml:space="preserve"> </w:t>
      </w:r>
      <w:r>
        <w:rPr>
          <w:rFonts w:hint="default" w:ascii="Times New Roman" w:hAnsi="Times New Roman" w:cs="Times New Roman"/>
          <w:sz w:val="28"/>
          <w:u w:val="single"/>
        </w:rPr>
        <w:t>Number</w:t>
      </w:r>
      <w:r>
        <w:rPr>
          <w:rFonts w:hint="default" w:ascii="Times New Roman" w:hAnsi="Times New Roman" w:cs="Times New Roman"/>
          <w:spacing w:val="-6"/>
          <w:sz w:val="28"/>
          <w:u w:val="single"/>
        </w:rPr>
        <w:t xml:space="preserve"> </w:t>
      </w:r>
      <w:r>
        <w:rPr>
          <w:rFonts w:hint="default" w:ascii="Times New Roman" w:hAnsi="Times New Roman" w:cs="Times New Roman"/>
          <w:sz w:val="28"/>
          <w:u w:val="single"/>
        </w:rPr>
        <w:t>of</w:t>
      </w:r>
      <w:r>
        <w:rPr>
          <w:rFonts w:hint="default" w:ascii="Times New Roman" w:hAnsi="Times New Roman" w:cs="Times New Roman"/>
          <w:spacing w:val="-2"/>
          <w:sz w:val="28"/>
          <w:u w:val="single"/>
        </w:rPr>
        <w:t xml:space="preserve"> Iterations</w:t>
      </w:r>
    </w:p>
    <w:p w14:paraId="35468928">
      <w:pPr>
        <w:pStyle w:val="6"/>
        <w:spacing w:before="1" w:line="341" w:lineRule="exact"/>
        <w:ind w:left="67"/>
        <w:rPr>
          <w:rFonts w:hint="default" w:ascii="Times New Roman" w:hAnsi="Times New Roman" w:cs="Times New Roman"/>
        </w:rPr>
      </w:pPr>
      <w:r>
        <w:rPr>
          <w:rFonts w:hint="default" w:ascii="Times New Roman" w:hAnsi="Times New Roman" w:cs="Times New Roman"/>
        </w:rPr>
        <w:t>This</w:t>
      </w:r>
      <w:r>
        <w:rPr>
          <w:rFonts w:hint="default" w:ascii="Times New Roman" w:hAnsi="Times New Roman" w:cs="Times New Roman"/>
          <w:spacing w:val="-9"/>
        </w:rPr>
        <w:t xml:space="preserve"> </w:t>
      </w:r>
      <w:r>
        <w:rPr>
          <w:rFonts w:hint="default" w:ascii="Times New Roman" w:hAnsi="Times New Roman" w:cs="Times New Roman"/>
        </w:rPr>
        <w:t>concept</w:t>
      </w:r>
      <w:r>
        <w:rPr>
          <w:rFonts w:hint="default" w:ascii="Times New Roman" w:hAnsi="Times New Roman" w:cs="Times New Roman"/>
          <w:spacing w:val="-4"/>
        </w:rPr>
        <w:t xml:space="preserve"> </w:t>
      </w:r>
      <w:r>
        <w:rPr>
          <w:rFonts w:hint="default" w:ascii="Times New Roman" w:hAnsi="Times New Roman" w:cs="Times New Roman"/>
        </w:rPr>
        <w:t>is</w:t>
      </w:r>
      <w:r>
        <w:rPr>
          <w:rFonts w:hint="default" w:ascii="Times New Roman" w:hAnsi="Times New Roman" w:cs="Times New Roman"/>
          <w:spacing w:val="-5"/>
        </w:rPr>
        <w:t xml:space="preserve"> </w:t>
      </w:r>
      <w:r>
        <w:rPr>
          <w:rFonts w:hint="default" w:ascii="Times New Roman" w:hAnsi="Times New Roman" w:cs="Times New Roman"/>
        </w:rPr>
        <w:t>explained</w:t>
      </w:r>
      <w:r>
        <w:rPr>
          <w:rFonts w:hint="default" w:ascii="Times New Roman" w:hAnsi="Times New Roman" w:cs="Times New Roman"/>
          <w:spacing w:val="-6"/>
        </w:rPr>
        <w:t xml:space="preserve"> </w:t>
      </w:r>
      <w:r>
        <w:rPr>
          <w:rFonts w:hint="default" w:ascii="Times New Roman" w:hAnsi="Times New Roman" w:cs="Times New Roman"/>
        </w:rPr>
        <w:t>with</w:t>
      </w:r>
      <w:r>
        <w:rPr>
          <w:rFonts w:hint="default" w:ascii="Times New Roman" w:hAnsi="Times New Roman" w:cs="Times New Roman"/>
          <w:spacing w:val="-5"/>
        </w:rPr>
        <w:t xml:space="preserve"> </w:t>
      </w:r>
      <w:r>
        <w:rPr>
          <w:rFonts w:hint="default" w:ascii="Times New Roman" w:hAnsi="Times New Roman" w:cs="Times New Roman"/>
        </w:rPr>
        <w:t>64-word</w:t>
      </w:r>
      <w:r>
        <w:rPr>
          <w:rFonts w:hint="default" w:ascii="Times New Roman" w:hAnsi="Times New Roman" w:cs="Times New Roman"/>
          <w:spacing w:val="-4"/>
        </w:rPr>
        <w:t xml:space="preserve"> </w:t>
      </w:r>
      <w:r>
        <w:rPr>
          <w:rFonts w:hint="default" w:ascii="Times New Roman" w:hAnsi="Times New Roman" w:cs="Times New Roman"/>
        </w:rPr>
        <w:t>checksum</w:t>
      </w:r>
      <w:r>
        <w:rPr>
          <w:rFonts w:hint="default" w:ascii="Times New Roman" w:hAnsi="Times New Roman" w:cs="Times New Roman"/>
          <w:spacing w:val="-4"/>
        </w:rPr>
        <w:t xml:space="preserve"> </w:t>
      </w:r>
      <w:r>
        <w:rPr>
          <w:rFonts w:hint="default" w:ascii="Times New Roman" w:hAnsi="Times New Roman" w:cs="Times New Roman"/>
          <w:spacing w:val="-2"/>
        </w:rPr>
        <w:t>routine.</w:t>
      </w:r>
    </w:p>
    <w:p w14:paraId="473694C0">
      <w:pPr>
        <w:pStyle w:val="6"/>
        <w:ind w:left="81" w:right="33" w:hanging="15"/>
        <w:rPr>
          <w:rFonts w:hint="default" w:ascii="Times New Roman" w:hAnsi="Times New Roman" w:cs="Times New Roman"/>
        </w:rPr>
      </w:pPr>
      <w:r>
        <w:rPr>
          <w:rFonts w:hint="default" w:ascii="Times New Roman" w:hAnsi="Times New Roman" w:cs="Times New Roman"/>
        </w:rPr>
        <w:t>The below code explains how the compiler treats a loop with incrementing count ie., i ++.</w:t>
      </w:r>
    </w:p>
    <w:p w14:paraId="461ABAD2">
      <w:pPr>
        <w:pStyle w:val="6"/>
        <w:spacing w:line="342" w:lineRule="exact"/>
        <w:ind w:left="67"/>
        <w:rPr>
          <w:rFonts w:hint="default" w:ascii="Times New Roman" w:hAnsi="Times New Roman" w:cs="Times New Roman"/>
        </w:rPr>
      </w:pPr>
      <w:r>
        <w:rPr>
          <w:rFonts w:hint="default" w:ascii="Times New Roman" w:hAnsi="Times New Roman" w:cs="Times New Roman"/>
        </w:rPr>
        <w:t>int</w:t>
      </w:r>
      <w:r>
        <w:rPr>
          <w:rFonts w:hint="default" w:ascii="Times New Roman" w:hAnsi="Times New Roman" w:cs="Times New Roman"/>
          <w:spacing w:val="-8"/>
        </w:rPr>
        <w:t xml:space="preserve"> </w:t>
      </w:r>
      <w:r>
        <w:rPr>
          <w:rFonts w:hint="default" w:ascii="Times New Roman" w:hAnsi="Times New Roman" w:cs="Times New Roman"/>
        </w:rPr>
        <w:t>checksum_v5(int</w:t>
      </w:r>
      <w:r>
        <w:rPr>
          <w:rFonts w:hint="default" w:ascii="Times New Roman" w:hAnsi="Times New Roman" w:cs="Times New Roman"/>
          <w:spacing w:val="-6"/>
        </w:rPr>
        <w:t xml:space="preserve"> </w:t>
      </w:r>
      <w:r>
        <w:rPr>
          <w:rFonts w:hint="default" w:ascii="Times New Roman" w:hAnsi="Times New Roman" w:cs="Times New Roman"/>
          <w:spacing w:val="-2"/>
        </w:rPr>
        <w:t>*data)</w:t>
      </w:r>
    </w:p>
    <w:p w14:paraId="3201FDF8">
      <w:pPr>
        <w:spacing w:before="0"/>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283727BA">
      <w:pPr>
        <w:pStyle w:val="6"/>
        <w:spacing w:before="1"/>
        <w:ind w:left="67" w:right="7719"/>
        <w:rPr>
          <w:rFonts w:hint="default" w:ascii="Times New Roman" w:hAnsi="Times New Roman" w:cs="Times New Roman"/>
        </w:rPr>
      </w:pPr>
      <w:r>
        <w:rPr>
          <w:rFonts w:hint="default" w:ascii="Times New Roman" w:hAnsi="Times New Roman" w:cs="Times New Roman"/>
        </w:rPr>
        <w:t>unsigned</w:t>
      </w:r>
      <w:r>
        <w:rPr>
          <w:rFonts w:hint="default" w:ascii="Times New Roman" w:hAnsi="Times New Roman" w:cs="Times New Roman"/>
          <w:spacing w:val="-16"/>
        </w:rPr>
        <w:t xml:space="preserve"> </w:t>
      </w:r>
      <w:r>
        <w:rPr>
          <w:rFonts w:hint="default" w:ascii="Times New Roman" w:hAnsi="Times New Roman" w:cs="Times New Roman"/>
        </w:rPr>
        <w:t>int</w:t>
      </w:r>
      <w:r>
        <w:rPr>
          <w:rFonts w:hint="default" w:ascii="Times New Roman" w:hAnsi="Times New Roman" w:cs="Times New Roman"/>
          <w:spacing w:val="-16"/>
        </w:rPr>
        <w:t xml:space="preserve"> </w:t>
      </w:r>
      <w:r>
        <w:rPr>
          <w:rFonts w:hint="default" w:ascii="Times New Roman" w:hAnsi="Times New Roman" w:cs="Times New Roman"/>
        </w:rPr>
        <w:t>i; int sum=0;</w:t>
      </w:r>
    </w:p>
    <w:p w14:paraId="50B48B28">
      <w:pPr>
        <w:pStyle w:val="6"/>
        <w:spacing w:before="1" w:line="341" w:lineRule="exact"/>
        <w:ind w:left="67"/>
        <w:rPr>
          <w:rFonts w:hint="default" w:ascii="Times New Roman" w:hAnsi="Times New Roman" w:cs="Times New Roman"/>
        </w:rPr>
      </w:pPr>
      <w:r>
        <w:rPr>
          <w:rFonts w:hint="default" w:ascii="Times New Roman" w:hAnsi="Times New Roman" w:cs="Times New Roman"/>
        </w:rPr>
        <w:t>for</w:t>
      </w:r>
      <w:r>
        <w:rPr>
          <w:rFonts w:hint="default" w:ascii="Times New Roman" w:hAnsi="Times New Roman" w:cs="Times New Roman"/>
          <w:spacing w:val="-5"/>
        </w:rPr>
        <w:t xml:space="preserve"> </w:t>
      </w:r>
      <w:r>
        <w:rPr>
          <w:rFonts w:hint="default" w:ascii="Times New Roman" w:hAnsi="Times New Roman" w:cs="Times New Roman"/>
        </w:rPr>
        <w:t>(i=0;</w:t>
      </w:r>
      <w:r>
        <w:rPr>
          <w:rFonts w:hint="default" w:ascii="Times New Roman" w:hAnsi="Times New Roman" w:cs="Times New Roman"/>
          <w:spacing w:val="-4"/>
        </w:rPr>
        <w:t xml:space="preserve"> </w:t>
      </w:r>
      <w:r>
        <w:rPr>
          <w:rFonts w:hint="default" w:ascii="Times New Roman" w:hAnsi="Times New Roman" w:cs="Times New Roman"/>
        </w:rPr>
        <w:t>i&lt;64;</w:t>
      </w:r>
      <w:r>
        <w:rPr>
          <w:rFonts w:hint="default" w:ascii="Times New Roman" w:hAnsi="Times New Roman" w:cs="Times New Roman"/>
          <w:spacing w:val="-4"/>
        </w:rPr>
        <w:t xml:space="preserve"> i++)</w:t>
      </w:r>
    </w:p>
    <w:p w14:paraId="75960A37">
      <w:pPr>
        <w:spacing w:before="0"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5ED8EC91">
      <w:pPr>
        <w:pStyle w:val="6"/>
        <w:spacing w:line="341" w:lineRule="exact"/>
        <w:ind w:left="67"/>
        <w:rPr>
          <w:rFonts w:hint="default" w:ascii="Times New Roman" w:hAnsi="Times New Roman" w:cs="Times New Roman"/>
        </w:rPr>
      </w:pPr>
      <w:r>
        <w:rPr>
          <w:rFonts w:hint="default" w:ascii="Times New Roman" w:hAnsi="Times New Roman" w:cs="Times New Roman"/>
        </w:rPr>
        <w:t>sum</w:t>
      </w:r>
      <w:r>
        <w:rPr>
          <w:rFonts w:hint="default" w:ascii="Times New Roman" w:hAnsi="Times New Roman" w:cs="Times New Roman"/>
          <w:spacing w:val="-1"/>
        </w:rPr>
        <w:t xml:space="preserve"> </w:t>
      </w:r>
      <w:r>
        <w:rPr>
          <w:rFonts w:hint="default" w:ascii="Times New Roman" w:hAnsi="Times New Roman" w:cs="Times New Roman"/>
        </w:rPr>
        <w:t>+=</w:t>
      </w:r>
      <w:r>
        <w:rPr>
          <w:rFonts w:hint="default" w:ascii="Times New Roman" w:hAnsi="Times New Roman" w:cs="Times New Roman"/>
          <w:spacing w:val="-2"/>
        </w:rPr>
        <w:t xml:space="preserve"> *(data++);</w:t>
      </w:r>
    </w:p>
    <w:p w14:paraId="1A0E12F9">
      <w:pPr>
        <w:spacing w:before="1"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1683D70D">
      <w:pPr>
        <w:pStyle w:val="6"/>
        <w:spacing w:line="341" w:lineRule="exact"/>
        <w:ind w:left="67"/>
        <w:rPr>
          <w:rFonts w:hint="default" w:ascii="Times New Roman" w:hAnsi="Times New Roman" w:cs="Times New Roman"/>
        </w:rPr>
      </w:pPr>
      <w:r>
        <w:rPr>
          <w:rFonts w:hint="default" w:ascii="Times New Roman" w:hAnsi="Times New Roman" w:cs="Times New Roman"/>
        </w:rPr>
        <w:t>return</w:t>
      </w:r>
      <w:r>
        <w:rPr>
          <w:rFonts w:hint="default" w:ascii="Times New Roman" w:hAnsi="Times New Roman" w:cs="Times New Roman"/>
          <w:spacing w:val="-2"/>
        </w:rPr>
        <w:t xml:space="preserve"> </w:t>
      </w:r>
      <w:r>
        <w:rPr>
          <w:rFonts w:hint="default" w:ascii="Times New Roman" w:hAnsi="Times New Roman" w:cs="Times New Roman"/>
          <w:spacing w:val="-4"/>
        </w:rPr>
        <w:t>sum;</w:t>
      </w:r>
    </w:p>
    <w:p w14:paraId="43F7525D">
      <w:pPr>
        <w:spacing w:before="2"/>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05D929F9">
      <w:pPr>
        <w:spacing w:after="0"/>
        <w:jc w:val="left"/>
        <w:rPr>
          <w:rFonts w:hint="default" w:ascii="Times New Roman" w:hAnsi="Times New Roman" w:cs="Times New Roman"/>
          <w:sz w:val="28"/>
        </w:rPr>
        <w:sectPr>
          <w:pgSz w:w="11910" w:h="16840"/>
          <w:pgMar w:top="1240" w:right="1133" w:bottom="1480" w:left="1133" w:header="756" w:footer="1280" w:gutter="0"/>
          <w:cols w:space="720" w:num="1"/>
        </w:sectPr>
      </w:pPr>
    </w:p>
    <w:p w14:paraId="14A3F979">
      <w:pPr>
        <w:pStyle w:val="6"/>
        <w:spacing w:line="57" w:lineRule="exact"/>
        <w:ind w:left="638"/>
        <w:rPr>
          <w:rFonts w:hint="default" w:ascii="Times New Roman" w:hAnsi="Times New Roman" w:cs="Times New Roman"/>
          <w:position w:val="0"/>
          <w:sz w:val="5"/>
        </w:rPr>
      </w:pPr>
      <w:r>
        <w:rPr>
          <w:rFonts w:hint="default" w:ascii="Times New Roman" w:hAnsi="Times New Roman" w:cs="Times New Roman"/>
          <w:position w:val="0"/>
          <w:sz w:val="5"/>
        </w:rPr>
        <mc:AlternateContent>
          <mc:Choice Requires="wpg">
            <w:drawing>
              <wp:inline distT="0" distB="0" distL="0" distR="0">
                <wp:extent cx="5312410" cy="36830"/>
                <wp:effectExtent l="0" t="0" r="0" b="0"/>
                <wp:docPr id="29" name="Group 29"/>
                <wp:cNvGraphicFramePr/>
                <a:graphic xmlns:a="http://schemas.openxmlformats.org/drawingml/2006/main">
                  <a:graphicData uri="http://schemas.microsoft.com/office/word/2010/wordprocessingGroup">
                    <wpg:wgp>
                      <wpg:cNvGrpSpPr/>
                      <wpg:grpSpPr>
                        <a:xfrm>
                          <a:off x="0" y="0"/>
                          <a:ext cx="5312410" cy="36830"/>
                          <a:chOff x="0" y="0"/>
                          <a:chExt cx="5312410" cy="36830"/>
                        </a:xfrm>
                      </wpg:grpSpPr>
                      <wps:wsp>
                        <wps:cNvPr id="30" name="Graphic 30"/>
                        <wps:cNvSpPr/>
                        <wps:spPr>
                          <a:xfrm>
                            <a:off x="0" y="0"/>
                            <a:ext cx="5312410" cy="36830"/>
                          </a:xfrm>
                          <a:custGeom>
                            <a:avLst/>
                            <a:gdLst/>
                            <a:ahLst/>
                            <a:cxnLst/>
                            <a:rect l="l" t="t" r="r" b="b"/>
                            <a:pathLst>
                              <a:path w="5312410" h="36830">
                                <a:moveTo>
                                  <a:pt x="5312029" y="27444"/>
                                </a:moveTo>
                                <a:lnTo>
                                  <a:pt x="0" y="27444"/>
                                </a:lnTo>
                                <a:lnTo>
                                  <a:pt x="0" y="36576"/>
                                </a:lnTo>
                                <a:lnTo>
                                  <a:pt x="5312029" y="36576"/>
                                </a:lnTo>
                                <a:lnTo>
                                  <a:pt x="5312029" y="27444"/>
                                </a:lnTo>
                                <a:close/>
                              </a:path>
                              <a:path w="5312410" h="36830">
                                <a:moveTo>
                                  <a:pt x="5312029" y="0"/>
                                </a:moveTo>
                                <a:lnTo>
                                  <a:pt x="0" y="0"/>
                                </a:lnTo>
                                <a:lnTo>
                                  <a:pt x="0" y="18288"/>
                                </a:lnTo>
                                <a:lnTo>
                                  <a:pt x="5312029" y="18288"/>
                                </a:lnTo>
                                <a:lnTo>
                                  <a:pt x="5312029"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9pt;width:418.3pt;" coordsize="5312410,36830" o:gfxdata="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FqQHevUAAAAAwEAAA8A&#10;AAAAAAAAAQAgAAAAIgAAAGRycy9kb3ducmV2LnhtbFBLAQIUABQAAAAIAIdO4kAVRcVLjQIAAB8H&#10;AAAOAAAAAAAAAAEAIAAAACMBAABkcnMvZTJvRG9jLnhtbFBLBQYAAAAABgAGAFkBAAAiBgAAAAA=&#10;">
                <o:lock v:ext="edit" aspectratio="f"/>
                <v:shape id="Graphic 30" o:spid="_x0000_s1026" o:spt="100" style="position:absolute;left:0;top:0;height:36830;width:5312410;" fillcolor="#000000" filled="t" stroked="f" coordsize="5312410,36830" o:gfxdata="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s/BIugAAANsA&#10;AAAPAAAAAAAAAAEAIAAAACIAAABkcnMvZG93bnJldi54bWxQSwECFAAUAAAACACHTuJAMy8FnjsA&#10;AAA5AAAAEAAAAAAAAAABACAAAAAJAQAAZHJzL3NoYXBleG1sLnhtbFBLBQYAAAAABgAGAFsBAACz&#10;AwAAAAA=&#10;" path="m5312029,27444l0,27444,0,36576,5312029,36576,5312029,27444xem5312029,0l0,0,0,18288,5312029,18288,5312029,0xe">
                  <v:fill on="t" focussize="0,0"/>
                  <v:stroke on="f"/>
                  <v:imagedata o:title=""/>
                  <o:lock v:ext="edit" aspectratio="f"/>
                  <v:textbox inset="0mm,0mm,0mm,0mm"/>
                </v:shape>
                <w10:wrap type="none"/>
                <w10:anchorlock/>
              </v:group>
            </w:pict>
          </mc:Fallback>
        </mc:AlternateContent>
      </w:r>
    </w:p>
    <w:p w14:paraId="75DFDFAD">
      <w:pPr>
        <w:pStyle w:val="6"/>
        <w:spacing w:before="133"/>
        <w:ind w:left="67" w:right="7719"/>
        <w:rPr>
          <w:rFonts w:hint="default" w:ascii="Times New Roman" w:hAnsi="Times New Roman" w:cs="Times New Roman"/>
        </w:rPr>
      </w:pPr>
      <w:r>
        <w:rPr>
          <w:rFonts w:hint="default" w:ascii="Times New Roman" w:hAnsi="Times New Roman" w:cs="Times New Roman"/>
        </w:rPr>
        <w:t>This</w:t>
      </w:r>
      <w:r>
        <w:rPr>
          <w:rFonts w:hint="default" w:ascii="Times New Roman" w:hAnsi="Times New Roman" w:cs="Times New Roman"/>
          <w:spacing w:val="-16"/>
        </w:rPr>
        <w:t xml:space="preserve"> </w:t>
      </w:r>
      <w:r>
        <w:rPr>
          <w:rFonts w:hint="default" w:ascii="Times New Roman" w:hAnsi="Times New Roman" w:cs="Times New Roman"/>
        </w:rPr>
        <w:t>compiles</w:t>
      </w:r>
      <w:r>
        <w:rPr>
          <w:rFonts w:hint="default" w:ascii="Times New Roman" w:hAnsi="Times New Roman" w:cs="Times New Roman"/>
          <w:spacing w:val="-16"/>
        </w:rPr>
        <w:t xml:space="preserve"> </w:t>
      </w:r>
      <w:r>
        <w:rPr>
          <w:rFonts w:hint="default" w:ascii="Times New Roman" w:hAnsi="Times New Roman" w:cs="Times New Roman"/>
        </w:rPr>
        <w:t xml:space="preserve">to </w:t>
      </w:r>
      <w:r>
        <w:rPr>
          <w:rFonts w:hint="default" w:ascii="Times New Roman" w:hAnsi="Times New Roman" w:cs="Times New Roman"/>
          <w:spacing w:val="-2"/>
        </w:rPr>
        <w:t>checksum_v5</w:t>
      </w:r>
    </w:p>
    <w:p w14:paraId="2FED37FC">
      <w:pPr>
        <w:pStyle w:val="6"/>
        <w:tabs>
          <w:tab w:val="left" w:pos="3547"/>
        </w:tabs>
        <w:spacing w:line="341" w:lineRule="exact"/>
        <w:ind w:left="787"/>
        <w:rPr>
          <w:rFonts w:hint="default" w:ascii="Times New Roman" w:hAnsi="Times New Roman" w:cs="Times New Roman"/>
        </w:rPr>
      </w:pPr>
      <w:r>
        <w:rPr>
          <w:rFonts w:hint="default" w:ascii="Times New Roman" w:hAnsi="Times New Roman" w:cs="Times New Roman"/>
        </w:rPr>
        <w:t>MOV</w:t>
      </w:r>
      <w:r>
        <w:rPr>
          <w:rFonts w:hint="default" w:ascii="Times New Roman" w:hAnsi="Times New Roman" w:cs="Times New Roman"/>
          <w:spacing w:val="-3"/>
        </w:rPr>
        <w:t xml:space="preserve"> </w:t>
      </w:r>
      <w:r>
        <w:rPr>
          <w:rFonts w:hint="default" w:ascii="Times New Roman" w:hAnsi="Times New Roman" w:cs="Times New Roman"/>
          <w:spacing w:val="-2"/>
        </w:rPr>
        <w:t>r2,r0</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rPr>
        <w:t>r2</w:t>
      </w:r>
      <w:r>
        <w:rPr>
          <w:rFonts w:hint="default" w:ascii="Times New Roman" w:hAnsi="Times New Roman" w:cs="Times New Roman"/>
          <w:spacing w:val="-2"/>
        </w:rPr>
        <w:t xml:space="preserve"> </w:t>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spacing w:val="-4"/>
        </w:rPr>
        <w:t>data</w:t>
      </w:r>
    </w:p>
    <w:p w14:paraId="0D43F71C">
      <w:pPr>
        <w:pStyle w:val="6"/>
        <w:tabs>
          <w:tab w:val="left" w:pos="3547"/>
        </w:tabs>
        <w:spacing w:line="341" w:lineRule="exact"/>
        <w:ind w:left="787"/>
        <w:rPr>
          <w:rFonts w:hint="default" w:ascii="Times New Roman" w:hAnsi="Times New Roman" w:cs="Times New Roman"/>
        </w:rPr>
      </w:pPr>
      <w:r>
        <w:rPr>
          <w:rFonts w:hint="default" w:ascii="Times New Roman" w:hAnsi="Times New Roman" w:cs="Times New Roman"/>
        </w:rPr>
        <w:t>MOV</w:t>
      </w:r>
      <w:r>
        <w:rPr>
          <w:rFonts w:hint="default" w:ascii="Times New Roman" w:hAnsi="Times New Roman" w:cs="Times New Roman"/>
          <w:spacing w:val="-3"/>
        </w:rPr>
        <w:t xml:space="preserve"> </w:t>
      </w:r>
      <w:r>
        <w:rPr>
          <w:rFonts w:hint="default" w:ascii="Times New Roman" w:hAnsi="Times New Roman" w:cs="Times New Roman"/>
          <w:spacing w:val="-2"/>
        </w:rPr>
        <w:t>r0,#0</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rPr>
        <w:t>sum</w:t>
      </w:r>
      <w:r>
        <w:rPr>
          <w:rFonts w:hint="default" w:ascii="Times New Roman" w:hAnsi="Times New Roman" w:cs="Times New Roman"/>
          <w:spacing w:val="-1"/>
        </w:rPr>
        <w:t xml:space="preserve"> </w:t>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spacing w:val="-10"/>
        </w:rPr>
        <w:t>0</w:t>
      </w:r>
    </w:p>
    <w:p w14:paraId="56785EE8">
      <w:pPr>
        <w:pStyle w:val="6"/>
        <w:tabs>
          <w:tab w:val="left" w:pos="3547"/>
        </w:tabs>
        <w:spacing w:before="2" w:line="341" w:lineRule="exact"/>
        <w:ind w:left="787"/>
        <w:rPr>
          <w:rFonts w:hint="default" w:ascii="Times New Roman" w:hAnsi="Times New Roman" w:cs="Times New Roman"/>
        </w:rPr>
      </w:pPr>
      <w:r>
        <w:rPr>
          <w:rFonts w:hint="default" w:ascii="Times New Roman" w:hAnsi="Times New Roman" w:cs="Times New Roman"/>
        </w:rPr>
        <w:t>MOV</w:t>
      </w:r>
      <w:r>
        <w:rPr>
          <w:rFonts w:hint="default" w:ascii="Times New Roman" w:hAnsi="Times New Roman" w:cs="Times New Roman"/>
          <w:spacing w:val="-3"/>
        </w:rPr>
        <w:t xml:space="preserve"> </w:t>
      </w:r>
      <w:r>
        <w:rPr>
          <w:rFonts w:hint="default" w:ascii="Times New Roman" w:hAnsi="Times New Roman" w:cs="Times New Roman"/>
          <w:spacing w:val="-2"/>
        </w:rPr>
        <w:t>r1,#0</w:t>
      </w:r>
      <w:r>
        <w:rPr>
          <w:rFonts w:hint="default" w:ascii="Times New Roman" w:hAnsi="Times New Roman" w:cs="Times New Roman"/>
        </w:rPr>
        <w:tab/>
      </w:r>
      <w:r>
        <w:rPr>
          <w:rFonts w:hint="default" w:ascii="Times New Roman" w:hAnsi="Times New Roman" w:cs="Times New Roman"/>
          <w:spacing w:val="-4"/>
        </w:rPr>
        <w:t>;i=0</w:t>
      </w:r>
    </w:p>
    <w:p w14:paraId="42C2320B">
      <w:pPr>
        <w:pStyle w:val="6"/>
        <w:spacing w:line="341" w:lineRule="exact"/>
        <w:ind w:left="67"/>
        <w:rPr>
          <w:rFonts w:hint="default" w:ascii="Times New Roman" w:hAnsi="Times New Roman" w:cs="Times New Roman"/>
        </w:rPr>
      </w:pPr>
      <w:r>
        <w:rPr>
          <w:rFonts w:hint="default" w:ascii="Times New Roman" w:hAnsi="Times New Roman" w:cs="Times New Roman"/>
          <w:spacing w:val="-2"/>
        </w:rPr>
        <w:t>checksum_v5_loop</w:t>
      </w:r>
    </w:p>
    <w:p w14:paraId="71DA17C4">
      <w:pPr>
        <w:pStyle w:val="6"/>
        <w:tabs>
          <w:tab w:val="left" w:pos="3547"/>
        </w:tabs>
        <w:spacing w:line="341" w:lineRule="exact"/>
        <w:ind w:left="787"/>
        <w:rPr>
          <w:rFonts w:hint="default" w:ascii="Times New Roman" w:hAnsi="Times New Roman" w:cs="Times New Roman"/>
        </w:rPr>
      </w:pPr>
      <w:r>
        <w:rPr>
          <w:rFonts w:hint="default" w:ascii="Times New Roman" w:hAnsi="Times New Roman" w:cs="Times New Roman"/>
        </w:rPr>
        <w:t>LDR</w:t>
      </w:r>
      <w:r>
        <w:rPr>
          <w:rFonts w:hint="default" w:ascii="Times New Roman" w:hAnsi="Times New Roman" w:cs="Times New Roman"/>
          <w:spacing w:val="-1"/>
        </w:rPr>
        <w:t xml:space="preserve"> </w:t>
      </w:r>
      <w:r>
        <w:rPr>
          <w:rFonts w:hint="default" w:ascii="Times New Roman" w:hAnsi="Times New Roman" w:cs="Times New Roman"/>
          <w:spacing w:val="-2"/>
        </w:rPr>
        <w:t>r3,[r2],#4</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rPr>
        <w:t>r3</w:t>
      </w:r>
      <w:r>
        <w:rPr>
          <w:rFonts w:hint="default" w:ascii="Times New Roman" w:hAnsi="Times New Roman" w:cs="Times New Roman"/>
          <w:spacing w:val="-2"/>
        </w:rPr>
        <w:t xml:space="preserve"> </w:t>
      </w:r>
      <w:r>
        <w:rPr>
          <w:rFonts w:hint="default" w:ascii="Times New Roman" w:hAnsi="Times New Roman" w:cs="Times New Roman"/>
        </w:rPr>
        <w:t>=</w:t>
      </w:r>
      <w:r>
        <w:rPr>
          <w:rFonts w:hint="default" w:ascii="Times New Roman" w:hAnsi="Times New Roman" w:cs="Times New Roman"/>
          <w:spacing w:val="-2"/>
        </w:rPr>
        <w:t xml:space="preserve"> *(data++)</w:t>
      </w:r>
    </w:p>
    <w:p w14:paraId="0E2E5817">
      <w:pPr>
        <w:pStyle w:val="6"/>
        <w:tabs>
          <w:tab w:val="left" w:pos="3547"/>
        </w:tabs>
        <w:spacing w:before="1" w:line="341" w:lineRule="exact"/>
        <w:ind w:left="787"/>
        <w:rPr>
          <w:rFonts w:hint="default" w:ascii="Times New Roman" w:hAnsi="Times New Roman" w:cs="Times New Roman"/>
        </w:rPr>
      </w:pPr>
      <w:r>
        <w:rPr>
          <w:rFonts w:hint="default" w:ascii="Times New Roman" w:hAnsi="Times New Roman" w:cs="Times New Roman"/>
        </w:rPr>
        <w:t>ADD</w:t>
      </w:r>
      <w:r>
        <w:rPr>
          <w:rFonts w:hint="default" w:ascii="Times New Roman" w:hAnsi="Times New Roman" w:cs="Times New Roman"/>
          <w:spacing w:val="-2"/>
        </w:rPr>
        <w:t xml:space="preserve"> r1,r1,#1</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spacing w:val="-5"/>
        </w:rPr>
        <w:t>i++</w:t>
      </w:r>
    </w:p>
    <w:p w14:paraId="58DF6E29">
      <w:pPr>
        <w:pStyle w:val="6"/>
        <w:tabs>
          <w:tab w:val="left" w:pos="3547"/>
        </w:tabs>
        <w:spacing w:line="341" w:lineRule="exact"/>
        <w:ind w:left="787"/>
        <w:rPr>
          <w:rFonts w:hint="default" w:ascii="Times New Roman" w:hAnsi="Times New Roman" w:cs="Times New Roman"/>
        </w:rPr>
      </w:pPr>
      <w:r>
        <w:rPr>
          <w:rFonts w:hint="default" w:ascii="Times New Roman" w:hAnsi="Times New Roman" w:cs="Times New Roman"/>
        </w:rPr>
        <w:t>CMP</w:t>
      </w:r>
      <w:r>
        <w:rPr>
          <w:rFonts w:hint="default" w:ascii="Times New Roman" w:hAnsi="Times New Roman" w:cs="Times New Roman"/>
          <w:spacing w:val="-5"/>
        </w:rPr>
        <w:t xml:space="preserve"> </w:t>
      </w:r>
      <w:r>
        <w:rPr>
          <w:rFonts w:hint="default" w:ascii="Times New Roman" w:hAnsi="Times New Roman" w:cs="Times New Roman"/>
          <w:spacing w:val="-2"/>
        </w:rPr>
        <w:t>r1,#0x40</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compare</w:t>
      </w:r>
      <w:r>
        <w:rPr>
          <w:rFonts w:hint="default" w:ascii="Times New Roman" w:hAnsi="Times New Roman" w:cs="Times New Roman"/>
          <w:spacing w:val="-3"/>
        </w:rPr>
        <w:t xml:space="preserve"> </w:t>
      </w:r>
      <w:r>
        <w:rPr>
          <w:rFonts w:hint="default" w:ascii="Times New Roman" w:hAnsi="Times New Roman" w:cs="Times New Roman"/>
        </w:rPr>
        <w:t>i,</w:t>
      </w:r>
      <w:r>
        <w:rPr>
          <w:rFonts w:hint="default" w:ascii="Times New Roman" w:hAnsi="Times New Roman" w:cs="Times New Roman"/>
          <w:spacing w:val="-2"/>
        </w:rPr>
        <w:t xml:space="preserve"> </w:t>
      </w:r>
      <w:r>
        <w:rPr>
          <w:rFonts w:hint="default" w:ascii="Times New Roman" w:hAnsi="Times New Roman" w:cs="Times New Roman"/>
          <w:spacing w:val="-5"/>
        </w:rPr>
        <w:t>64</w:t>
      </w:r>
    </w:p>
    <w:p w14:paraId="2A680D96">
      <w:pPr>
        <w:pStyle w:val="6"/>
        <w:tabs>
          <w:tab w:val="left" w:pos="3547"/>
        </w:tabs>
        <w:spacing w:before="2" w:line="342" w:lineRule="exact"/>
        <w:ind w:left="787"/>
        <w:rPr>
          <w:rFonts w:hint="default" w:ascii="Times New Roman" w:hAnsi="Times New Roman" w:cs="Times New Roman"/>
        </w:rPr>
      </w:pPr>
      <w:r>
        <w:rPr>
          <w:rFonts w:hint="default" w:ascii="Times New Roman" w:hAnsi="Times New Roman" w:cs="Times New Roman"/>
        </w:rPr>
        <w:t>ADD</w:t>
      </w:r>
      <w:r>
        <w:rPr>
          <w:rFonts w:hint="default" w:ascii="Times New Roman" w:hAnsi="Times New Roman" w:cs="Times New Roman"/>
          <w:spacing w:val="-2"/>
        </w:rPr>
        <w:t xml:space="preserve"> r0,r3,r0</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5"/>
        </w:rPr>
        <w:t xml:space="preserve"> </w:t>
      </w:r>
      <w:r>
        <w:rPr>
          <w:rFonts w:hint="default" w:ascii="Times New Roman" w:hAnsi="Times New Roman" w:cs="Times New Roman"/>
        </w:rPr>
        <w:t>sum</w:t>
      </w:r>
      <w:r>
        <w:rPr>
          <w:rFonts w:hint="default" w:ascii="Times New Roman" w:hAnsi="Times New Roman" w:cs="Times New Roman"/>
          <w:spacing w:val="-1"/>
        </w:rPr>
        <w:t xml:space="preserve"> </w:t>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spacing w:val="-5"/>
        </w:rPr>
        <w:t>r3</w:t>
      </w:r>
    </w:p>
    <w:p w14:paraId="5B5847E7">
      <w:pPr>
        <w:pStyle w:val="6"/>
        <w:tabs>
          <w:tab w:val="left" w:pos="4987"/>
        </w:tabs>
        <w:ind w:left="787"/>
        <w:rPr>
          <w:rFonts w:hint="default" w:ascii="Times New Roman" w:hAnsi="Times New Roman" w:cs="Times New Roman"/>
        </w:rPr>
      </w:pPr>
      <w:r>
        <w:rPr>
          <w:rFonts w:hint="default" w:ascii="Times New Roman" w:hAnsi="Times New Roman" w:cs="Times New Roman"/>
        </w:rPr>
        <w:t>BCC</w:t>
      </w:r>
      <w:r>
        <w:rPr>
          <w:rFonts w:hint="default" w:ascii="Times New Roman" w:hAnsi="Times New Roman" w:cs="Times New Roman"/>
          <w:spacing w:val="-5"/>
        </w:rPr>
        <w:t xml:space="preserve"> </w:t>
      </w:r>
      <w:r>
        <w:rPr>
          <w:rFonts w:hint="default" w:ascii="Times New Roman" w:hAnsi="Times New Roman" w:cs="Times New Roman"/>
          <w:spacing w:val="-2"/>
        </w:rPr>
        <w:t>checksum_v5_loop</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rPr>
        <w:t>if</w:t>
      </w:r>
      <w:r>
        <w:rPr>
          <w:rFonts w:hint="default" w:ascii="Times New Roman" w:hAnsi="Times New Roman" w:cs="Times New Roman"/>
          <w:spacing w:val="-2"/>
        </w:rPr>
        <w:t xml:space="preserve"> </w:t>
      </w:r>
      <w:r>
        <w:rPr>
          <w:rFonts w:hint="default" w:ascii="Times New Roman" w:hAnsi="Times New Roman" w:cs="Times New Roman"/>
        </w:rPr>
        <w:t>(i&lt;64)</w:t>
      </w:r>
      <w:r>
        <w:rPr>
          <w:rFonts w:hint="default" w:ascii="Times New Roman" w:hAnsi="Times New Roman" w:cs="Times New Roman"/>
          <w:spacing w:val="-2"/>
        </w:rPr>
        <w:t xml:space="preserve"> </w:t>
      </w:r>
      <w:r>
        <w:rPr>
          <w:rFonts w:hint="default" w:ascii="Times New Roman" w:hAnsi="Times New Roman" w:cs="Times New Roman"/>
        </w:rPr>
        <w:t>goto</w:t>
      </w:r>
      <w:r>
        <w:rPr>
          <w:rFonts w:hint="default" w:ascii="Times New Roman" w:hAnsi="Times New Roman" w:cs="Times New Roman"/>
          <w:spacing w:val="-1"/>
        </w:rPr>
        <w:t xml:space="preserve"> </w:t>
      </w:r>
      <w:r>
        <w:rPr>
          <w:rFonts w:hint="default" w:ascii="Times New Roman" w:hAnsi="Times New Roman" w:cs="Times New Roman"/>
          <w:spacing w:val="-4"/>
        </w:rPr>
        <w:t>loop</w:t>
      </w:r>
    </w:p>
    <w:p w14:paraId="61BB9EF3">
      <w:pPr>
        <w:pStyle w:val="6"/>
        <w:tabs>
          <w:tab w:val="left" w:pos="4200"/>
        </w:tabs>
        <w:spacing w:before="1" w:line="341" w:lineRule="exact"/>
        <w:ind w:right="2458"/>
        <w:jc w:val="center"/>
        <w:rPr>
          <w:rFonts w:hint="default" w:ascii="Times New Roman" w:hAnsi="Times New Roman" w:cs="Times New Roman"/>
        </w:rPr>
      </w:pPr>
      <w:r>
        <w:rPr>
          <w:rFonts w:hint="default" w:ascii="Times New Roman" w:hAnsi="Times New Roman" w:cs="Times New Roman"/>
        </w:rPr>
        <w:t>MOV</w:t>
      </w:r>
      <w:r>
        <w:rPr>
          <w:rFonts w:hint="default" w:ascii="Times New Roman" w:hAnsi="Times New Roman" w:cs="Times New Roman"/>
          <w:spacing w:val="-3"/>
        </w:rPr>
        <w:t xml:space="preserve"> </w:t>
      </w:r>
      <w:r>
        <w:rPr>
          <w:rFonts w:hint="default" w:ascii="Times New Roman" w:hAnsi="Times New Roman" w:cs="Times New Roman"/>
          <w:spacing w:val="-2"/>
        </w:rPr>
        <w:t>pc,r14</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rPr>
        <w:t xml:space="preserve">return </w:t>
      </w:r>
      <w:r>
        <w:rPr>
          <w:rFonts w:hint="default" w:ascii="Times New Roman" w:hAnsi="Times New Roman" w:cs="Times New Roman"/>
          <w:spacing w:val="-5"/>
        </w:rPr>
        <w:t>sum</w:t>
      </w:r>
    </w:p>
    <w:p w14:paraId="527C2ED2">
      <w:pPr>
        <w:pStyle w:val="6"/>
        <w:spacing w:line="341" w:lineRule="exact"/>
        <w:ind w:right="2387"/>
        <w:jc w:val="center"/>
        <w:rPr>
          <w:rFonts w:hint="default" w:ascii="Times New Roman" w:hAnsi="Times New Roman" w:cs="Times New Roman"/>
        </w:rPr>
      </w:pPr>
      <w:r>
        <w:rPr>
          <w:rFonts w:hint="default" w:ascii="Times New Roman" w:hAnsi="Times New Roman" w:cs="Times New Roman"/>
        </w:rPr>
        <w:t>It</w:t>
      </w:r>
      <w:r>
        <w:rPr>
          <w:rFonts w:hint="default" w:ascii="Times New Roman" w:hAnsi="Times New Roman" w:cs="Times New Roman"/>
          <w:spacing w:val="-7"/>
        </w:rPr>
        <w:t xml:space="preserve"> </w:t>
      </w:r>
      <w:r>
        <w:rPr>
          <w:rFonts w:hint="default" w:ascii="Times New Roman" w:hAnsi="Times New Roman" w:cs="Times New Roman"/>
        </w:rPr>
        <w:t>takes</w:t>
      </w:r>
      <w:r>
        <w:rPr>
          <w:rFonts w:hint="default" w:ascii="Times New Roman" w:hAnsi="Times New Roman" w:cs="Times New Roman"/>
          <w:spacing w:val="-4"/>
        </w:rPr>
        <w:t xml:space="preserve"> </w:t>
      </w:r>
      <w:r>
        <w:rPr>
          <w:rFonts w:hint="default" w:ascii="Times New Roman" w:hAnsi="Times New Roman" w:cs="Times New Roman"/>
        </w:rPr>
        <w:t>three</w:t>
      </w:r>
      <w:r>
        <w:rPr>
          <w:rFonts w:hint="default" w:ascii="Times New Roman" w:hAnsi="Times New Roman" w:cs="Times New Roman"/>
          <w:spacing w:val="-5"/>
        </w:rPr>
        <w:t xml:space="preserve"> </w:t>
      </w:r>
      <w:r>
        <w:rPr>
          <w:rFonts w:hint="default" w:ascii="Times New Roman" w:hAnsi="Times New Roman" w:cs="Times New Roman"/>
        </w:rPr>
        <w:t>instructions</w:t>
      </w:r>
      <w:r>
        <w:rPr>
          <w:rFonts w:hint="default" w:ascii="Times New Roman" w:hAnsi="Times New Roman" w:cs="Times New Roman"/>
          <w:spacing w:val="-3"/>
        </w:rPr>
        <w:t xml:space="preserve"> </w:t>
      </w:r>
      <w:r>
        <w:rPr>
          <w:rFonts w:hint="default" w:ascii="Times New Roman" w:hAnsi="Times New Roman" w:cs="Times New Roman"/>
        </w:rPr>
        <w:t>to</w:t>
      </w:r>
      <w:r>
        <w:rPr>
          <w:rFonts w:hint="default" w:ascii="Times New Roman" w:hAnsi="Times New Roman" w:cs="Times New Roman"/>
          <w:spacing w:val="-3"/>
        </w:rPr>
        <w:t xml:space="preserve"> </w:t>
      </w:r>
      <w:r>
        <w:rPr>
          <w:rFonts w:hint="default" w:ascii="Times New Roman" w:hAnsi="Times New Roman" w:cs="Times New Roman"/>
        </w:rPr>
        <w:t>implement</w:t>
      </w:r>
      <w:r>
        <w:rPr>
          <w:rFonts w:hint="default" w:ascii="Times New Roman" w:hAnsi="Times New Roman" w:cs="Times New Roman"/>
          <w:spacing w:val="-5"/>
        </w:rPr>
        <w:t xml:space="preserve"> </w:t>
      </w:r>
      <w:r>
        <w:rPr>
          <w:rFonts w:hint="default" w:ascii="Times New Roman" w:hAnsi="Times New Roman" w:cs="Times New Roman"/>
        </w:rPr>
        <w:t>the</w:t>
      </w:r>
      <w:r>
        <w:rPr>
          <w:rFonts w:hint="default" w:ascii="Times New Roman" w:hAnsi="Times New Roman" w:cs="Times New Roman"/>
          <w:spacing w:val="-5"/>
        </w:rPr>
        <w:t xml:space="preserve"> </w:t>
      </w:r>
      <w:r>
        <w:rPr>
          <w:rFonts w:hint="default" w:ascii="Times New Roman" w:hAnsi="Times New Roman" w:cs="Times New Roman"/>
        </w:rPr>
        <w:t>for</w:t>
      </w:r>
      <w:r>
        <w:rPr>
          <w:rFonts w:hint="default" w:ascii="Times New Roman" w:hAnsi="Times New Roman" w:cs="Times New Roman"/>
          <w:spacing w:val="-3"/>
        </w:rPr>
        <w:t xml:space="preserve"> </w:t>
      </w:r>
      <w:r>
        <w:rPr>
          <w:rFonts w:hint="default" w:ascii="Times New Roman" w:hAnsi="Times New Roman" w:cs="Times New Roman"/>
        </w:rPr>
        <w:t>loop</w:t>
      </w:r>
      <w:r>
        <w:rPr>
          <w:rFonts w:hint="default" w:ascii="Times New Roman" w:hAnsi="Times New Roman" w:cs="Times New Roman"/>
          <w:spacing w:val="-2"/>
        </w:rPr>
        <w:t xml:space="preserve"> structure:</w:t>
      </w:r>
    </w:p>
    <w:p w14:paraId="121C15DD">
      <w:pPr>
        <w:pStyle w:val="8"/>
        <w:numPr>
          <w:ilvl w:val="0"/>
          <w:numId w:val="5"/>
        </w:numPr>
        <w:tabs>
          <w:tab w:val="left" w:pos="667"/>
        </w:tabs>
        <w:spacing w:before="0" w:after="0" w:line="341" w:lineRule="exact"/>
        <w:ind w:left="667" w:right="0" w:hanging="600"/>
        <w:jc w:val="left"/>
        <w:rPr>
          <w:rFonts w:hint="default" w:ascii="Times New Roman" w:hAnsi="Times New Roman" w:cs="Times New Roman"/>
          <w:sz w:val="28"/>
        </w:rPr>
      </w:pPr>
      <w:r>
        <w:rPr>
          <w:rFonts w:hint="default" w:ascii="Times New Roman" w:hAnsi="Times New Roman" w:cs="Times New Roman"/>
          <w:sz w:val="28"/>
        </w:rPr>
        <w:t>An</w:t>
      </w:r>
      <w:r>
        <w:rPr>
          <w:rFonts w:hint="default" w:ascii="Times New Roman" w:hAnsi="Times New Roman" w:cs="Times New Roman"/>
          <w:spacing w:val="-4"/>
          <w:sz w:val="28"/>
        </w:rPr>
        <w:t xml:space="preserve"> </w:t>
      </w:r>
      <w:r>
        <w:rPr>
          <w:rFonts w:hint="default" w:ascii="Times New Roman" w:hAnsi="Times New Roman" w:cs="Times New Roman"/>
          <w:sz w:val="28"/>
        </w:rPr>
        <w:t>ADD</w:t>
      </w:r>
      <w:r>
        <w:rPr>
          <w:rFonts w:hint="default" w:ascii="Times New Roman" w:hAnsi="Times New Roman" w:cs="Times New Roman"/>
          <w:spacing w:val="-4"/>
          <w:sz w:val="28"/>
        </w:rPr>
        <w:t xml:space="preserve"> </w:t>
      </w:r>
      <w:r>
        <w:rPr>
          <w:rFonts w:hint="default" w:ascii="Times New Roman" w:hAnsi="Times New Roman" w:cs="Times New Roman"/>
          <w:sz w:val="28"/>
        </w:rPr>
        <w:t>to</w:t>
      </w:r>
      <w:r>
        <w:rPr>
          <w:rFonts w:hint="default" w:ascii="Times New Roman" w:hAnsi="Times New Roman" w:cs="Times New Roman"/>
          <w:spacing w:val="-3"/>
          <w:sz w:val="28"/>
        </w:rPr>
        <w:t xml:space="preserve"> </w:t>
      </w:r>
      <w:r>
        <w:rPr>
          <w:rFonts w:hint="default" w:ascii="Times New Roman" w:hAnsi="Times New Roman" w:cs="Times New Roman"/>
          <w:sz w:val="28"/>
        </w:rPr>
        <w:t>increment</w:t>
      </w:r>
      <w:r>
        <w:rPr>
          <w:rFonts w:hint="default" w:ascii="Times New Roman" w:hAnsi="Times New Roman" w:cs="Times New Roman"/>
          <w:spacing w:val="-7"/>
          <w:sz w:val="28"/>
        </w:rPr>
        <w:t xml:space="preserve"> </w:t>
      </w:r>
      <w:r>
        <w:rPr>
          <w:rFonts w:hint="default" w:ascii="Times New Roman" w:hAnsi="Times New Roman" w:cs="Times New Roman"/>
          <w:spacing w:val="-10"/>
          <w:sz w:val="28"/>
        </w:rPr>
        <w:t>i</w:t>
      </w:r>
    </w:p>
    <w:p w14:paraId="58998DCF">
      <w:pPr>
        <w:pStyle w:val="8"/>
        <w:numPr>
          <w:ilvl w:val="0"/>
          <w:numId w:val="5"/>
        </w:numPr>
        <w:tabs>
          <w:tab w:val="left" w:pos="667"/>
        </w:tabs>
        <w:spacing w:before="1" w:after="0" w:line="341" w:lineRule="exact"/>
        <w:ind w:left="667" w:right="0" w:hanging="600"/>
        <w:jc w:val="left"/>
        <w:rPr>
          <w:rFonts w:hint="default" w:ascii="Times New Roman" w:hAnsi="Times New Roman" w:cs="Times New Roman"/>
          <w:sz w:val="28"/>
        </w:rPr>
      </w:pPr>
      <w:r>
        <w:rPr>
          <w:rFonts w:hint="default" w:ascii="Times New Roman" w:hAnsi="Times New Roman" w:cs="Times New Roman"/>
          <w:sz w:val="28"/>
        </w:rPr>
        <w:t>A</w:t>
      </w:r>
      <w:r>
        <w:rPr>
          <w:rFonts w:hint="default" w:ascii="Times New Roman" w:hAnsi="Times New Roman" w:cs="Times New Roman"/>
          <w:spacing w:val="-4"/>
          <w:sz w:val="28"/>
        </w:rPr>
        <w:t xml:space="preserve"> </w:t>
      </w:r>
      <w:r>
        <w:rPr>
          <w:rFonts w:hint="default" w:ascii="Times New Roman" w:hAnsi="Times New Roman" w:cs="Times New Roman"/>
          <w:sz w:val="28"/>
        </w:rPr>
        <w:t>compare</w:t>
      </w:r>
      <w:r>
        <w:rPr>
          <w:rFonts w:hint="default" w:ascii="Times New Roman" w:hAnsi="Times New Roman" w:cs="Times New Roman"/>
          <w:spacing w:val="-4"/>
          <w:sz w:val="28"/>
        </w:rPr>
        <w:t xml:space="preserve"> </w:t>
      </w:r>
      <w:r>
        <w:rPr>
          <w:rFonts w:hint="default" w:ascii="Times New Roman" w:hAnsi="Times New Roman" w:cs="Times New Roman"/>
          <w:sz w:val="28"/>
        </w:rPr>
        <w:t>to</w:t>
      </w:r>
      <w:r>
        <w:rPr>
          <w:rFonts w:hint="default" w:ascii="Times New Roman" w:hAnsi="Times New Roman" w:cs="Times New Roman"/>
          <w:spacing w:val="-2"/>
          <w:sz w:val="28"/>
        </w:rPr>
        <w:t xml:space="preserve"> </w:t>
      </w:r>
      <w:r>
        <w:rPr>
          <w:rFonts w:hint="default" w:ascii="Times New Roman" w:hAnsi="Times New Roman" w:cs="Times New Roman"/>
          <w:sz w:val="28"/>
        </w:rPr>
        <w:t>check</w:t>
      </w:r>
      <w:r>
        <w:rPr>
          <w:rFonts w:hint="default" w:ascii="Times New Roman" w:hAnsi="Times New Roman" w:cs="Times New Roman"/>
          <w:spacing w:val="-4"/>
          <w:sz w:val="28"/>
        </w:rPr>
        <w:t xml:space="preserve"> </w:t>
      </w:r>
      <w:r>
        <w:rPr>
          <w:rFonts w:hint="default" w:ascii="Times New Roman" w:hAnsi="Times New Roman" w:cs="Times New Roman"/>
          <w:sz w:val="28"/>
        </w:rPr>
        <w:t>if</w:t>
      </w:r>
      <w:r>
        <w:rPr>
          <w:rFonts w:hint="default" w:ascii="Times New Roman" w:hAnsi="Times New Roman" w:cs="Times New Roman"/>
          <w:spacing w:val="-1"/>
          <w:sz w:val="28"/>
        </w:rPr>
        <w:t xml:space="preserve"> </w:t>
      </w:r>
      <w:r>
        <w:rPr>
          <w:rFonts w:hint="default" w:ascii="Times New Roman" w:hAnsi="Times New Roman" w:cs="Times New Roman"/>
          <w:sz w:val="28"/>
        </w:rPr>
        <w:t>i</w:t>
      </w:r>
      <w:r>
        <w:rPr>
          <w:rFonts w:hint="default" w:ascii="Times New Roman" w:hAnsi="Times New Roman" w:cs="Times New Roman"/>
          <w:spacing w:val="-3"/>
          <w:sz w:val="28"/>
        </w:rPr>
        <w:t xml:space="preserve"> </w:t>
      </w:r>
      <w:r>
        <w:rPr>
          <w:rFonts w:hint="default" w:ascii="Times New Roman" w:hAnsi="Times New Roman" w:cs="Times New Roman"/>
          <w:sz w:val="28"/>
        </w:rPr>
        <w:t>is</w:t>
      </w:r>
      <w:r>
        <w:rPr>
          <w:rFonts w:hint="default" w:ascii="Times New Roman" w:hAnsi="Times New Roman" w:cs="Times New Roman"/>
          <w:spacing w:val="-2"/>
          <w:sz w:val="28"/>
        </w:rPr>
        <w:t xml:space="preserve"> </w:t>
      </w:r>
      <w:r>
        <w:rPr>
          <w:rFonts w:hint="default" w:ascii="Times New Roman" w:hAnsi="Times New Roman" w:cs="Times New Roman"/>
          <w:sz w:val="28"/>
        </w:rPr>
        <w:t>less</w:t>
      </w:r>
      <w:r>
        <w:rPr>
          <w:rFonts w:hint="default" w:ascii="Times New Roman" w:hAnsi="Times New Roman" w:cs="Times New Roman"/>
          <w:spacing w:val="-2"/>
          <w:sz w:val="28"/>
        </w:rPr>
        <w:t xml:space="preserve"> </w:t>
      </w:r>
      <w:r>
        <w:rPr>
          <w:rFonts w:hint="default" w:ascii="Times New Roman" w:hAnsi="Times New Roman" w:cs="Times New Roman"/>
          <w:sz w:val="28"/>
        </w:rPr>
        <w:t>than</w:t>
      </w:r>
      <w:r>
        <w:rPr>
          <w:rFonts w:hint="default" w:ascii="Times New Roman" w:hAnsi="Times New Roman" w:cs="Times New Roman"/>
          <w:spacing w:val="-1"/>
          <w:sz w:val="28"/>
        </w:rPr>
        <w:t xml:space="preserve"> </w:t>
      </w:r>
      <w:r>
        <w:rPr>
          <w:rFonts w:hint="default" w:ascii="Times New Roman" w:hAnsi="Times New Roman" w:cs="Times New Roman"/>
          <w:spacing w:val="-5"/>
          <w:sz w:val="28"/>
        </w:rPr>
        <w:t>64</w:t>
      </w:r>
    </w:p>
    <w:p w14:paraId="547F5B09">
      <w:pPr>
        <w:pStyle w:val="8"/>
        <w:numPr>
          <w:ilvl w:val="0"/>
          <w:numId w:val="5"/>
        </w:numPr>
        <w:tabs>
          <w:tab w:val="left" w:pos="667"/>
        </w:tabs>
        <w:spacing w:before="0" w:after="0" w:line="341" w:lineRule="exact"/>
        <w:ind w:left="667" w:right="0" w:hanging="600"/>
        <w:jc w:val="left"/>
        <w:rPr>
          <w:rFonts w:hint="default" w:ascii="Times New Roman" w:hAnsi="Times New Roman" w:cs="Times New Roman"/>
          <w:sz w:val="28"/>
        </w:rPr>
      </w:pPr>
      <w:r>
        <w:rPr>
          <w:rFonts w:hint="default" w:ascii="Times New Roman" w:hAnsi="Times New Roman" w:cs="Times New Roman"/>
          <w:sz w:val="28"/>
        </w:rPr>
        <w:t>A</w:t>
      </w:r>
      <w:r>
        <w:rPr>
          <w:rFonts w:hint="default" w:ascii="Times New Roman" w:hAnsi="Times New Roman" w:cs="Times New Roman"/>
          <w:spacing w:val="-5"/>
          <w:sz w:val="28"/>
        </w:rPr>
        <w:t xml:space="preserve"> </w:t>
      </w:r>
      <w:r>
        <w:rPr>
          <w:rFonts w:hint="default" w:ascii="Times New Roman" w:hAnsi="Times New Roman" w:cs="Times New Roman"/>
          <w:sz w:val="28"/>
        </w:rPr>
        <w:t>conditional</w:t>
      </w:r>
      <w:r>
        <w:rPr>
          <w:rFonts w:hint="default" w:ascii="Times New Roman" w:hAnsi="Times New Roman" w:cs="Times New Roman"/>
          <w:spacing w:val="-4"/>
          <w:sz w:val="28"/>
        </w:rPr>
        <w:t xml:space="preserve"> </w:t>
      </w:r>
      <w:r>
        <w:rPr>
          <w:rFonts w:hint="default" w:ascii="Times New Roman" w:hAnsi="Times New Roman" w:cs="Times New Roman"/>
          <w:sz w:val="28"/>
        </w:rPr>
        <w:t>branch</w:t>
      </w:r>
      <w:r>
        <w:rPr>
          <w:rFonts w:hint="default" w:ascii="Times New Roman" w:hAnsi="Times New Roman" w:cs="Times New Roman"/>
          <w:spacing w:val="-5"/>
          <w:sz w:val="28"/>
        </w:rPr>
        <w:t xml:space="preserve"> </w:t>
      </w:r>
      <w:r>
        <w:rPr>
          <w:rFonts w:hint="default" w:ascii="Times New Roman" w:hAnsi="Times New Roman" w:cs="Times New Roman"/>
          <w:sz w:val="28"/>
        </w:rPr>
        <w:t>to</w:t>
      </w:r>
      <w:r>
        <w:rPr>
          <w:rFonts w:hint="default" w:ascii="Times New Roman" w:hAnsi="Times New Roman" w:cs="Times New Roman"/>
          <w:spacing w:val="-3"/>
          <w:sz w:val="28"/>
        </w:rPr>
        <w:t xml:space="preserve"> </w:t>
      </w:r>
      <w:r>
        <w:rPr>
          <w:rFonts w:hint="default" w:ascii="Times New Roman" w:hAnsi="Times New Roman" w:cs="Times New Roman"/>
          <w:sz w:val="28"/>
        </w:rPr>
        <w:t>continue</w:t>
      </w:r>
      <w:r>
        <w:rPr>
          <w:rFonts w:hint="default" w:ascii="Times New Roman" w:hAnsi="Times New Roman" w:cs="Times New Roman"/>
          <w:spacing w:val="-4"/>
          <w:sz w:val="28"/>
        </w:rPr>
        <w:t xml:space="preserve"> </w:t>
      </w:r>
      <w:r>
        <w:rPr>
          <w:rFonts w:hint="default" w:ascii="Times New Roman" w:hAnsi="Times New Roman" w:cs="Times New Roman"/>
          <w:sz w:val="28"/>
        </w:rPr>
        <w:t>the</w:t>
      </w:r>
      <w:r>
        <w:rPr>
          <w:rFonts w:hint="default" w:ascii="Times New Roman" w:hAnsi="Times New Roman" w:cs="Times New Roman"/>
          <w:spacing w:val="-4"/>
          <w:sz w:val="28"/>
        </w:rPr>
        <w:t xml:space="preserve"> </w:t>
      </w:r>
      <w:r>
        <w:rPr>
          <w:rFonts w:hint="default" w:ascii="Times New Roman" w:hAnsi="Times New Roman" w:cs="Times New Roman"/>
          <w:sz w:val="28"/>
        </w:rPr>
        <w:t>loop</w:t>
      </w:r>
      <w:r>
        <w:rPr>
          <w:rFonts w:hint="default" w:ascii="Times New Roman" w:hAnsi="Times New Roman" w:cs="Times New Roman"/>
          <w:spacing w:val="-3"/>
          <w:sz w:val="28"/>
        </w:rPr>
        <w:t xml:space="preserve"> </w:t>
      </w:r>
      <w:r>
        <w:rPr>
          <w:rFonts w:hint="default" w:ascii="Times New Roman" w:hAnsi="Times New Roman" w:cs="Times New Roman"/>
          <w:sz w:val="28"/>
        </w:rPr>
        <w:t>if</w:t>
      </w:r>
      <w:r>
        <w:rPr>
          <w:rFonts w:hint="default" w:ascii="Times New Roman" w:hAnsi="Times New Roman" w:cs="Times New Roman"/>
          <w:spacing w:val="-3"/>
          <w:sz w:val="28"/>
        </w:rPr>
        <w:t xml:space="preserve"> </w:t>
      </w:r>
      <w:r>
        <w:rPr>
          <w:rFonts w:hint="default" w:ascii="Times New Roman" w:hAnsi="Times New Roman" w:cs="Times New Roman"/>
          <w:sz w:val="28"/>
        </w:rPr>
        <w:t>i</w:t>
      </w:r>
      <w:r>
        <w:rPr>
          <w:rFonts w:hint="default" w:ascii="Times New Roman" w:hAnsi="Times New Roman" w:cs="Times New Roman"/>
          <w:spacing w:val="-3"/>
          <w:sz w:val="28"/>
        </w:rPr>
        <w:t xml:space="preserve"> </w:t>
      </w:r>
      <w:r>
        <w:rPr>
          <w:rFonts w:hint="default" w:ascii="Times New Roman" w:hAnsi="Times New Roman" w:cs="Times New Roman"/>
          <w:sz w:val="28"/>
        </w:rPr>
        <w:t>&lt;</w:t>
      </w:r>
      <w:r>
        <w:rPr>
          <w:rFonts w:hint="default" w:ascii="Times New Roman" w:hAnsi="Times New Roman" w:cs="Times New Roman"/>
          <w:spacing w:val="-4"/>
          <w:sz w:val="28"/>
        </w:rPr>
        <w:t xml:space="preserve"> </w:t>
      </w:r>
      <w:r>
        <w:rPr>
          <w:rFonts w:hint="default" w:ascii="Times New Roman" w:hAnsi="Times New Roman" w:cs="Times New Roman"/>
          <w:spacing w:val="-5"/>
          <w:sz w:val="28"/>
        </w:rPr>
        <w:t>64</w:t>
      </w:r>
    </w:p>
    <w:p w14:paraId="7874F25F">
      <w:pPr>
        <w:pStyle w:val="6"/>
        <w:spacing w:before="2" w:line="341" w:lineRule="exact"/>
        <w:ind w:left="67"/>
        <w:rPr>
          <w:rFonts w:hint="default" w:ascii="Times New Roman" w:hAnsi="Times New Roman" w:cs="Times New Roman"/>
        </w:rPr>
      </w:pPr>
      <w:r>
        <w:rPr>
          <w:rFonts w:hint="default" w:ascii="Times New Roman" w:hAnsi="Times New Roman" w:cs="Times New Roman"/>
        </w:rPr>
        <w:t>This</w:t>
      </w:r>
      <w:r>
        <w:rPr>
          <w:rFonts w:hint="default" w:ascii="Times New Roman" w:hAnsi="Times New Roman" w:cs="Times New Roman"/>
          <w:spacing w:val="-5"/>
        </w:rPr>
        <w:t xml:space="preserve"> </w:t>
      </w:r>
      <w:r>
        <w:rPr>
          <w:rFonts w:hint="default" w:ascii="Times New Roman" w:hAnsi="Times New Roman" w:cs="Times New Roman"/>
        </w:rPr>
        <w:t>is</w:t>
      </w:r>
      <w:r>
        <w:rPr>
          <w:rFonts w:hint="default" w:ascii="Times New Roman" w:hAnsi="Times New Roman" w:cs="Times New Roman"/>
          <w:spacing w:val="-2"/>
        </w:rPr>
        <w:t xml:space="preserve"> </w:t>
      </w:r>
      <w:r>
        <w:rPr>
          <w:rFonts w:hint="default" w:ascii="Times New Roman" w:hAnsi="Times New Roman" w:cs="Times New Roman"/>
        </w:rPr>
        <w:t>not</w:t>
      </w:r>
      <w:r>
        <w:rPr>
          <w:rFonts w:hint="default" w:ascii="Times New Roman" w:hAnsi="Times New Roman" w:cs="Times New Roman"/>
          <w:spacing w:val="-2"/>
        </w:rPr>
        <w:t xml:space="preserve"> </w:t>
      </w:r>
      <w:r>
        <w:rPr>
          <w:rFonts w:hint="default" w:ascii="Times New Roman" w:hAnsi="Times New Roman" w:cs="Times New Roman"/>
        </w:rPr>
        <w:t>efficient.</w:t>
      </w:r>
      <w:r>
        <w:rPr>
          <w:rFonts w:hint="default" w:ascii="Times New Roman" w:hAnsi="Times New Roman" w:cs="Times New Roman"/>
          <w:spacing w:val="-5"/>
        </w:rPr>
        <w:t xml:space="preserve"> </w:t>
      </w:r>
      <w:r>
        <w:rPr>
          <w:rFonts w:hint="default" w:ascii="Times New Roman" w:hAnsi="Times New Roman" w:cs="Times New Roman"/>
        </w:rPr>
        <w:t>On</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ARM,</w:t>
      </w:r>
      <w:r>
        <w:rPr>
          <w:rFonts w:hint="default" w:ascii="Times New Roman" w:hAnsi="Times New Roman" w:cs="Times New Roman"/>
          <w:spacing w:val="-5"/>
        </w:rPr>
        <w:t xml:space="preserve"> </w:t>
      </w:r>
      <w:r>
        <w:rPr>
          <w:rFonts w:hint="default" w:ascii="Times New Roman" w:hAnsi="Times New Roman" w:cs="Times New Roman"/>
        </w:rPr>
        <w:t>a</w:t>
      </w:r>
      <w:r>
        <w:rPr>
          <w:rFonts w:hint="default" w:ascii="Times New Roman" w:hAnsi="Times New Roman" w:cs="Times New Roman"/>
          <w:spacing w:val="-3"/>
        </w:rPr>
        <w:t xml:space="preserve"> </w:t>
      </w:r>
      <w:r>
        <w:rPr>
          <w:rFonts w:hint="default" w:ascii="Times New Roman" w:hAnsi="Times New Roman" w:cs="Times New Roman"/>
        </w:rPr>
        <w:t>loop</w:t>
      </w:r>
      <w:r>
        <w:rPr>
          <w:rFonts w:hint="default" w:ascii="Times New Roman" w:hAnsi="Times New Roman" w:cs="Times New Roman"/>
          <w:spacing w:val="-3"/>
        </w:rPr>
        <w:t xml:space="preserve"> </w:t>
      </w:r>
      <w:r>
        <w:rPr>
          <w:rFonts w:hint="default" w:ascii="Times New Roman" w:hAnsi="Times New Roman" w:cs="Times New Roman"/>
        </w:rPr>
        <w:t>should</w:t>
      </w:r>
      <w:r>
        <w:rPr>
          <w:rFonts w:hint="default" w:ascii="Times New Roman" w:hAnsi="Times New Roman" w:cs="Times New Roman"/>
          <w:spacing w:val="-2"/>
        </w:rPr>
        <w:t xml:space="preserve"> </w:t>
      </w:r>
      <w:r>
        <w:rPr>
          <w:rFonts w:hint="default" w:ascii="Times New Roman" w:hAnsi="Times New Roman" w:cs="Times New Roman"/>
        </w:rPr>
        <w:t>only</w:t>
      </w:r>
      <w:r>
        <w:rPr>
          <w:rFonts w:hint="default" w:ascii="Times New Roman" w:hAnsi="Times New Roman" w:cs="Times New Roman"/>
          <w:spacing w:val="-3"/>
        </w:rPr>
        <w:t xml:space="preserve"> </w:t>
      </w:r>
      <w:r>
        <w:rPr>
          <w:rFonts w:hint="default" w:ascii="Times New Roman" w:hAnsi="Times New Roman" w:cs="Times New Roman"/>
        </w:rPr>
        <w:t>use</w:t>
      </w:r>
      <w:r>
        <w:rPr>
          <w:rFonts w:hint="default" w:ascii="Times New Roman" w:hAnsi="Times New Roman" w:cs="Times New Roman"/>
          <w:spacing w:val="-3"/>
        </w:rPr>
        <w:t xml:space="preserve"> </w:t>
      </w:r>
      <w:r>
        <w:rPr>
          <w:rFonts w:hint="default" w:ascii="Times New Roman" w:hAnsi="Times New Roman" w:cs="Times New Roman"/>
        </w:rPr>
        <w:t>two</w:t>
      </w:r>
      <w:r>
        <w:rPr>
          <w:rFonts w:hint="default" w:ascii="Times New Roman" w:hAnsi="Times New Roman" w:cs="Times New Roman"/>
          <w:spacing w:val="-3"/>
        </w:rPr>
        <w:t xml:space="preserve"> </w:t>
      </w:r>
      <w:r>
        <w:rPr>
          <w:rFonts w:hint="default" w:ascii="Times New Roman" w:hAnsi="Times New Roman" w:cs="Times New Roman"/>
          <w:spacing w:val="-2"/>
        </w:rPr>
        <w:t>instructions:</w:t>
      </w:r>
    </w:p>
    <w:p w14:paraId="6B45A383">
      <w:pPr>
        <w:pStyle w:val="8"/>
        <w:numPr>
          <w:ilvl w:val="0"/>
          <w:numId w:val="5"/>
        </w:numPr>
        <w:tabs>
          <w:tab w:val="left" w:pos="81"/>
          <w:tab w:val="left" w:pos="729"/>
        </w:tabs>
        <w:spacing w:before="0" w:after="0" w:line="240" w:lineRule="auto"/>
        <w:ind w:left="81" w:right="179" w:hanging="15"/>
        <w:jc w:val="left"/>
        <w:rPr>
          <w:rFonts w:hint="default" w:ascii="Times New Roman" w:hAnsi="Times New Roman" w:cs="Times New Roman"/>
          <w:sz w:val="28"/>
        </w:rPr>
      </w:pPr>
      <w:r>
        <w:rPr>
          <w:rFonts w:hint="default" w:ascii="Times New Roman" w:hAnsi="Times New Roman" w:cs="Times New Roman"/>
          <w:sz w:val="28"/>
        </w:rPr>
        <w:t>A</w:t>
      </w:r>
      <w:r>
        <w:rPr>
          <w:rFonts w:hint="default" w:ascii="Times New Roman" w:hAnsi="Times New Roman" w:cs="Times New Roman"/>
          <w:spacing w:val="40"/>
          <w:sz w:val="28"/>
        </w:rPr>
        <w:t xml:space="preserve"> </w:t>
      </w:r>
      <w:r>
        <w:rPr>
          <w:rFonts w:hint="default" w:ascii="Times New Roman" w:hAnsi="Times New Roman" w:cs="Times New Roman"/>
          <w:sz w:val="28"/>
        </w:rPr>
        <w:t>subtract</w:t>
      </w:r>
      <w:r>
        <w:rPr>
          <w:rFonts w:hint="default" w:ascii="Times New Roman" w:hAnsi="Times New Roman" w:cs="Times New Roman"/>
          <w:spacing w:val="40"/>
          <w:sz w:val="28"/>
        </w:rPr>
        <w:t xml:space="preserve"> </w:t>
      </w:r>
      <w:r>
        <w:rPr>
          <w:rFonts w:hint="default" w:ascii="Times New Roman" w:hAnsi="Times New Roman" w:cs="Times New Roman"/>
          <w:sz w:val="28"/>
        </w:rPr>
        <w:t>to</w:t>
      </w:r>
      <w:r>
        <w:rPr>
          <w:rFonts w:hint="default" w:ascii="Times New Roman" w:hAnsi="Times New Roman" w:cs="Times New Roman"/>
          <w:spacing w:val="40"/>
          <w:sz w:val="28"/>
        </w:rPr>
        <w:t xml:space="preserve"> </w:t>
      </w:r>
      <w:r>
        <w:rPr>
          <w:rFonts w:hint="default" w:ascii="Times New Roman" w:hAnsi="Times New Roman" w:cs="Times New Roman"/>
          <w:sz w:val="28"/>
        </w:rPr>
        <w:t>decrement</w:t>
      </w:r>
      <w:r>
        <w:rPr>
          <w:rFonts w:hint="default" w:ascii="Times New Roman" w:hAnsi="Times New Roman" w:cs="Times New Roman"/>
          <w:spacing w:val="40"/>
          <w:sz w:val="28"/>
        </w:rPr>
        <w:t xml:space="preserve"> </w:t>
      </w:r>
      <w:r>
        <w:rPr>
          <w:rFonts w:hint="default" w:ascii="Times New Roman" w:hAnsi="Times New Roman" w:cs="Times New Roman"/>
          <w:sz w:val="28"/>
        </w:rPr>
        <w:t>the</w:t>
      </w:r>
      <w:r>
        <w:rPr>
          <w:rFonts w:hint="default" w:ascii="Times New Roman" w:hAnsi="Times New Roman" w:cs="Times New Roman"/>
          <w:spacing w:val="40"/>
          <w:sz w:val="28"/>
        </w:rPr>
        <w:t xml:space="preserve"> </w:t>
      </w:r>
      <w:r>
        <w:rPr>
          <w:rFonts w:hint="default" w:ascii="Times New Roman" w:hAnsi="Times New Roman" w:cs="Times New Roman"/>
          <w:sz w:val="28"/>
        </w:rPr>
        <w:t>loop</w:t>
      </w:r>
      <w:r>
        <w:rPr>
          <w:rFonts w:hint="default" w:ascii="Times New Roman" w:hAnsi="Times New Roman" w:cs="Times New Roman"/>
          <w:spacing w:val="40"/>
          <w:sz w:val="28"/>
        </w:rPr>
        <w:t xml:space="preserve"> </w:t>
      </w:r>
      <w:r>
        <w:rPr>
          <w:rFonts w:hint="default" w:ascii="Times New Roman" w:hAnsi="Times New Roman" w:cs="Times New Roman"/>
          <w:sz w:val="28"/>
        </w:rPr>
        <w:t>counter,</w:t>
      </w:r>
      <w:r>
        <w:rPr>
          <w:rFonts w:hint="default" w:ascii="Times New Roman" w:hAnsi="Times New Roman" w:cs="Times New Roman"/>
          <w:spacing w:val="40"/>
          <w:sz w:val="28"/>
        </w:rPr>
        <w:t xml:space="preserve"> </w:t>
      </w:r>
      <w:r>
        <w:rPr>
          <w:rFonts w:hint="default" w:ascii="Times New Roman" w:hAnsi="Times New Roman" w:cs="Times New Roman"/>
          <w:sz w:val="28"/>
        </w:rPr>
        <w:t>which</w:t>
      </w:r>
      <w:r>
        <w:rPr>
          <w:rFonts w:hint="default" w:ascii="Times New Roman" w:hAnsi="Times New Roman" w:cs="Times New Roman"/>
          <w:spacing w:val="40"/>
          <w:sz w:val="28"/>
        </w:rPr>
        <w:t xml:space="preserve"> </w:t>
      </w:r>
      <w:r>
        <w:rPr>
          <w:rFonts w:hint="default" w:ascii="Times New Roman" w:hAnsi="Times New Roman" w:cs="Times New Roman"/>
          <w:sz w:val="28"/>
        </w:rPr>
        <w:t>also</w:t>
      </w:r>
      <w:r>
        <w:rPr>
          <w:rFonts w:hint="default" w:ascii="Times New Roman" w:hAnsi="Times New Roman" w:cs="Times New Roman"/>
          <w:spacing w:val="40"/>
          <w:sz w:val="28"/>
        </w:rPr>
        <w:t xml:space="preserve"> </w:t>
      </w:r>
      <w:r>
        <w:rPr>
          <w:rFonts w:hint="default" w:ascii="Times New Roman" w:hAnsi="Times New Roman" w:cs="Times New Roman"/>
          <w:sz w:val="28"/>
        </w:rPr>
        <w:t>sets</w:t>
      </w:r>
      <w:r>
        <w:rPr>
          <w:rFonts w:hint="default" w:ascii="Times New Roman" w:hAnsi="Times New Roman" w:cs="Times New Roman"/>
          <w:spacing w:val="40"/>
          <w:sz w:val="28"/>
        </w:rPr>
        <w:t xml:space="preserve"> </w:t>
      </w:r>
      <w:r>
        <w:rPr>
          <w:rFonts w:hint="default" w:ascii="Times New Roman" w:hAnsi="Times New Roman" w:cs="Times New Roman"/>
          <w:sz w:val="28"/>
        </w:rPr>
        <w:t>the</w:t>
      </w:r>
      <w:r>
        <w:rPr>
          <w:rFonts w:hint="default" w:ascii="Times New Roman" w:hAnsi="Times New Roman" w:cs="Times New Roman"/>
          <w:spacing w:val="40"/>
          <w:sz w:val="28"/>
        </w:rPr>
        <w:t xml:space="preserve"> </w:t>
      </w:r>
      <w:r>
        <w:rPr>
          <w:rFonts w:hint="default" w:ascii="Times New Roman" w:hAnsi="Times New Roman" w:cs="Times New Roman"/>
          <w:sz w:val="28"/>
        </w:rPr>
        <w:t>condition code flags on the result</w:t>
      </w:r>
    </w:p>
    <w:p w14:paraId="18DCA1C7">
      <w:pPr>
        <w:pStyle w:val="8"/>
        <w:numPr>
          <w:ilvl w:val="0"/>
          <w:numId w:val="5"/>
        </w:numPr>
        <w:tabs>
          <w:tab w:val="left" w:pos="729"/>
        </w:tabs>
        <w:spacing w:before="0" w:after="0" w:line="240" w:lineRule="auto"/>
        <w:ind w:left="729" w:right="0" w:hanging="662"/>
        <w:jc w:val="left"/>
        <w:rPr>
          <w:rFonts w:hint="default" w:ascii="Times New Roman" w:hAnsi="Times New Roman" w:cs="Times New Roman"/>
          <w:sz w:val="28"/>
        </w:rPr>
      </w:pPr>
      <w:r>
        <w:rPr>
          <w:rFonts w:hint="default" w:ascii="Times New Roman" w:hAnsi="Times New Roman" w:cs="Times New Roman"/>
          <w:sz w:val="28"/>
        </w:rPr>
        <w:t>A</w:t>
      </w:r>
      <w:r>
        <w:rPr>
          <w:rFonts w:hint="default" w:ascii="Times New Roman" w:hAnsi="Times New Roman" w:cs="Times New Roman"/>
          <w:spacing w:val="-5"/>
          <w:sz w:val="28"/>
        </w:rPr>
        <w:t xml:space="preserve"> </w:t>
      </w:r>
      <w:r>
        <w:rPr>
          <w:rFonts w:hint="default" w:ascii="Times New Roman" w:hAnsi="Times New Roman" w:cs="Times New Roman"/>
          <w:sz w:val="28"/>
        </w:rPr>
        <w:t>conditional</w:t>
      </w:r>
      <w:r>
        <w:rPr>
          <w:rFonts w:hint="default" w:ascii="Times New Roman" w:hAnsi="Times New Roman" w:cs="Times New Roman"/>
          <w:spacing w:val="-5"/>
          <w:sz w:val="28"/>
        </w:rPr>
        <w:t xml:space="preserve"> </w:t>
      </w:r>
      <w:r>
        <w:rPr>
          <w:rFonts w:hint="default" w:ascii="Times New Roman" w:hAnsi="Times New Roman" w:cs="Times New Roman"/>
          <w:sz w:val="28"/>
        </w:rPr>
        <w:t>branch</w:t>
      </w:r>
      <w:r>
        <w:rPr>
          <w:rFonts w:hint="default" w:ascii="Times New Roman" w:hAnsi="Times New Roman" w:cs="Times New Roman"/>
          <w:spacing w:val="-6"/>
          <w:sz w:val="28"/>
        </w:rPr>
        <w:t xml:space="preserve"> </w:t>
      </w:r>
      <w:r>
        <w:rPr>
          <w:rFonts w:hint="default" w:ascii="Times New Roman" w:hAnsi="Times New Roman" w:cs="Times New Roman"/>
          <w:spacing w:val="-2"/>
          <w:sz w:val="28"/>
        </w:rPr>
        <w:t>instruction</w:t>
      </w:r>
    </w:p>
    <w:p w14:paraId="5F0D67A7">
      <w:pPr>
        <w:pStyle w:val="6"/>
        <w:rPr>
          <w:rFonts w:hint="default" w:ascii="Times New Roman" w:hAnsi="Times New Roman" w:cs="Times New Roman"/>
        </w:rPr>
      </w:pPr>
    </w:p>
    <w:p w14:paraId="0E89A29E">
      <w:pPr>
        <w:pStyle w:val="8"/>
        <w:numPr>
          <w:ilvl w:val="2"/>
          <w:numId w:val="1"/>
        </w:numPr>
        <w:tabs>
          <w:tab w:val="left" w:pos="632"/>
        </w:tabs>
        <w:spacing w:before="0" w:after="0" w:line="341" w:lineRule="exact"/>
        <w:ind w:left="632" w:right="0" w:hanging="565"/>
        <w:jc w:val="left"/>
        <w:rPr>
          <w:rFonts w:hint="default" w:ascii="Times New Roman" w:hAnsi="Times New Roman" w:cs="Times New Roman"/>
          <w:sz w:val="28"/>
        </w:rPr>
      </w:pPr>
      <w:r>
        <w:rPr>
          <w:rFonts w:hint="default" w:ascii="Times New Roman" w:hAnsi="Times New Roman" w:cs="Times New Roman"/>
          <w:spacing w:val="-4"/>
          <w:sz w:val="28"/>
          <w:u w:val="single"/>
        </w:rPr>
        <w:t xml:space="preserve"> </w:t>
      </w:r>
      <w:r>
        <w:rPr>
          <w:rFonts w:hint="default" w:ascii="Times New Roman" w:hAnsi="Times New Roman" w:cs="Times New Roman"/>
          <w:sz w:val="28"/>
          <w:u w:val="single"/>
        </w:rPr>
        <w:t>Loops</w:t>
      </w:r>
      <w:r>
        <w:rPr>
          <w:rFonts w:hint="default" w:ascii="Times New Roman" w:hAnsi="Times New Roman" w:cs="Times New Roman"/>
          <w:spacing w:val="-3"/>
          <w:sz w:val="28"/>
          <w:u w:val="single"/>
        </w:rPr>
        <w:t xml:space="preserve"> </w:t>
      </w:r>
      <w:r>
        <w:rPr>
          <w:rFonts w:hint="default" w:ascii="Times New Roman" w:hAnsi="Times New Roman" w:cs="Times New Roman"/>
          <w:sz w:val="28"/>
          <w:u w:val="single"/>
        </w:rPr>
        <w:t>Using</w:t>
      </w:r>
      <w:r>
        <w:rPr>
          <w:rFonts w:hint="default" w:ascii="Times New Roman" w:hAnsi="Times New Roman" w:cs="Times New Roman"/>
          <w:spacing w:val="-4"/>
          <w:sz w:val="28"/>
          <w:u w:val="single"/>
        </w:rPr>
        <w:t xml:space="preserve"> </w:t>
      </w:r>
      <w:r>
        <w:rPr>
          <w:rFonts w:hint="default" w:ascii="Times New Roman" w:hAnsi="Times New Roman" w:cs="Times New Roman"/>
          <w:sz w:val="28"/>
          <w:u w:val="single"/>
        </w:rPr>
        <w:t>a</w:t>
      </w:r>
      <w:r>
        <w:rPr>
          <w:rFonts w:hint="default" w:ascii="Times New Roman" w:hAnsi="Times New Roman" w:cs="Times New Roman"/>
          <w:spacing w:val="-3"/>
          <w:sz w:val="28"/>
          <w:u w:val="single"/>
        </w:rPr>
        <w:t xml:space="preserve"> </w:t>
      </w:r>
      <w:r>
        <w:rPr>
          <w:rFonts w:hint="default" w:ascii="Times New Roman" w:hAnsi="Times New Roman" w:cs="Times New Roman"/>
          <w:sz w:val="28"/>
          <w:u w:val="single"/>
        </w:rPr>
        <w:t>Variable</w:t>
      </w:r>
      <w:r>
        <w:rPr>
          <w:rFonts w:hint="default" w:ascii="Times New Roman" w:hAnsi="Times New Roman" w:cs="Times New Roman"/>
          <w:spacing w:val="-4"/>
          <w:sz w:val="28"/>
          <w:u w:val="single"/>
        </w:rPr>
        <w:t xml:space="preserve"> </w:t>
      </w:r>
      <w:r>
        <w:rPr>
          <w:rFonts w:hint="default" w:ascii="Times New Roman" w:hAnsi="Times New Roman" w:cs="Times New Roman"/>
          <w:sz w:val="28"/>
          <w:u w:val="single"/>
        </w:rPr>
        <w:t>Number</w:t>
      </w:r>
      <w:r>
        <w:rPr>
          <w:rFonts w:hint="default" w:ascii="Times New Roman" w:hAnsi="Times New Roman" w:cs="Times New Roman"/>
          <w:spacing w:val="-5"/>
          <w:sz w:val="28"/>
          <w:u w:val="single"/>
        </w:rPr>
        <w:t xml:space="preserve"> </w:t>
      </w:r>
      <w:r>
        <w:rPr>
          <w:rFonts w:hint="default" w:ascii="Times New Roman" w:hAnsi="Times New Roman" w:cs="Times New Roman"/>
          <w:sz w:val="28"/>
          <w:u w:val="single"/>
        </w:rPr>
        <w:t>of</w:t>
      </w:r>
      <w:r>
        <w:rPr>
          <w:rFonts w:hint="default" w:ascii="Times New Roman" w:hAnsi="Times New Roman" w:cs="Times New Roman"/>
          <w:spacing w:val="-2"/>
          <w:sz w:val="28"/>
          <w:u w:val="single"/>
        </w:rPr>
        <w:t xml:space="preserve"> Iterations</w:t>
      </w:r>
    </w:p>
    <w:p w14:paraId="627C7F36">
      <w:pPr>
        <w:pStyle w:val="6"/>
        <w:spacing w:line="341" w:lineRule="exact"/>
        <w:ind w:left="67"/>
        <w:rPr>
          <w:rFonts w:hint="default" w:ascii="Times New Roman" w:hAnsi="Times New Roman" w:cs="Times New Roman"/>
          <w:b/>
        </w:rPr>
      </w:pPr>
      <w:r>
        <w:rPr>
          <w:rFonts w:hint="default" w:ascii="Times New Roman" w:hAnsi="Times New Roman" w:cs="Times New Roman"/>
        </w:rPr>
        <w:t>In</w:t>
      </w:r>
      <w:r>
        <w:rPr>
          <w:rFonts w:hint="default" w:ascii="Times New Roman" w:hAnsi="Times New Roman" w:cs="Times New Roman"/>
          <w:spacing w:val="7"/>
        </w:rPr>
        <w:t xml:space="preserve"> </w:t>
      </w:r>
      <w:r>
        <w:rPr>
          <w:rFonts w:hint="default" w:ascii="Times New Roman" w:hAnsi="Times New Roman" w:cs="Times New Roman"/>
        </w:rPr>
        <w:t>this</w:t>
      </w:r>
      <w:r>
        <w:rPr>
          <w:rFonts w:hint="default" w:ascii="Times New Roman" w:hAnsi="Times New Roman" w:cs="Times New Roman"/>
          <w:spacing w:val="7"/>
        </w:rPr>
        <w:t xml:space="preserve"> </w:t>
      </w:r>
      <w:r>
        <w:rPr>
          <w:rFonts w:hint="default" w:ascii="Times New Roman" w:hAnsi="Times New Roman" w:cs="Times New Roman"/>
        </w:rPr>
        <w:t>case</w:t>
      </w:r>
      <w:r>
        <w:rPr>
          <w:rFonts w:hint="default" w:ascii="Times New Roman" w:hAnsi="Times New Roman" w:cs="Times New Roman"/>
          <w:spacing w:val="7"/>
        </w:rPr>
        <w:t xml:space="preserve"> </w:t>
      </w:r>
      <w:r>
        <w:rPr>
          <w:rFonts w:hint="default" w:ascii="Times New Roman" w:hAnsi="Times New Roman" w:cs="Times New Roman"/>
        </w:rPr>
        <w:t>a</w:t>
      </w:r>
      <w:r>
        <w:rPr>
          <w:rFonts w:hint="default" w:ascii="Times New Roman" w:hAnsi="Times New Roman" w:cs="Times New Roman"/>
          <w:spacing w:val="8"/>
        </w:rPr>
        <w:t xml:space="preserve"> </w:t>
      </w:r>
      <w:r>
        <w:rPr>
          <w:rFonts w:hint="default" w:ascii="Times New Roman" w:hAnsi="Times New Roman" w:cs="Times New Roman"/>
          <w:b/>
        </w:rPr>
        <w:t>do-while</w:t>
      </w:r>
      <w:r>
        <w:rPr>
          <w:rFonts w:hint="default" w:ascii="Times New Roman" w:hAnsi="Times New Roman" w:cs="Times New Roman"/>
          <w:b/>
          <w:spacing w:val="8"/>
        </w:rPr>
        <w:t xml:space="preserve"> </w:t>
      </w:r>
      <w:r>
        <w:rPr>
          <w:rFonts w:hint="default" w:ascii="Times New Roman" w:hAnsi="Times New Roman" w:cs="Times New Roman"/>
        </w:rPr>
        <w:t>loop</w:t>
      </w:r>
      <w:r>
        <w:rPr>
          <w:rFonts w:hint="default" w:ascii="Times New Roman" w:hAnsi="Times New Roman" w:cs="Times New Roman"/>
          <w:spacing w:val="8"/>
        </w:rPr>
        <w:t xml:space="preserve"> </w:t>
      </w:r>
      <w:r>
        <w:rPr>
          <w:rFonts w:hint="default" w:ascii="Times New Roman" w:hAnsi="Times New Roman" w:cs="Times New Roman"/>
        </w:rPr>
        <w:t>gives</w:t>
      </w:r>
      <w:r>
        <w:rPr>
          <w:rFonts w:hint="default" w:ascii="Times New Roman" w:hAnsi="Times New Roman" w:cs="Times New Roman"/>
          <w:spacing w:val="5"/>
        </w:rPr>
        <w:t xml:space="preserve"> </w:t>
      </w:r>
      <w:r>
        <w:rPr>
          <w:rFonts w:hint="default" w:ascii="Times New Roman" w:hAnsi="Times New Roman" w:cs="Times New Roman"/>
        </w:rPr>
        <w:t>better</w:t>
      </w:r>
      <w:r>
        <w:rPr>
          <w:rFonts w:hint="default" w:ascii="Times New Roman" w:hAnsi="Times New Roman" w:cs="Times New Roman"/>
          <w:spacing w:val="5"/>
        </w:rPr>
        <w:t xml:space="preserve"> </w:t>
      </w:r>
      <w:r>
        <w:rPr>
          <w:rFonts w:hint="default" w:ascii="Times New Roman" w:hAnsi="Times New Roman" w:cs="Times New Roman"/>
        </w:rPr>
        <w:t>performance</w:t>
      </w:r>
      <w:r>
        <w:rPr>
          <w:rFonts w:hint="default" w:ascii="Times New Roman" w:hAnsi="Times New Roman" w:cs="Times New Roman"/>
          <w:spacing w:val="6"/>
        </w:rPr>
        <w:t xml:space="preserve"> </w:t>
      </w:r>
      <w:r>
        <w:rPr>
          <w:rFonts w:hint="default" w:ascii="Times New Roman" w:hAnsi="Times New Roman" w:cs="Times New Roman"/>
        </w:rPr>
        <w:t>and</w:t>
      </w:r>
      <w:r>
        <w:rPr>
          <w:rFonts w:hint="default" w:ascii="Times New Roman" w:hAnsi="Times New Roman" w:cs="Times New Roman"/>
          <w:spacing w:val="6"/>
        </w:rPr>
        <w:t xml:space="preserve"> </w:t>
      </w:r>
      <w:r>
        <w:rPr>
          <w:rFonts w:hint="default" w:ascii="Times New Roman" w:hAnsi="Times New Roman" w:cs="Times New Roman"/>
        </w:rPr>
        <w:t>code</w:t>
      </w:r>
      <w:r>
        <w:rPr>
          <w:rFonts w:hint="default" w:ascii="Times New Roman" w:hAnsi="Times New Roman" w:cs="Times New Roman"/>
          <w:spacing w:val="6"/>
        </w:rPr>
        <w:t xml:space="preserve"> </w:t>
      </w:r>
      <w:r>
        <w:rPr>
          <w:rFonts w:hint="default" w:ascii="Times New Roman" w:hAnsi="Times New Roman" w:cs="Times New Roman"/>
        </w:rPr>
        <w:t>density</w:t>
      </w:r>
      <w:r>
        <w:rPr>
          <w:rFonts w:hint="default" w:ascii="Times New Roman" w:hAnsi="Times New Roman" w:cs="Times New Roman"/>
          <w:spacing w:val="8"/>
        </w:rPr>
        <w:t xml:space="preserve"> </w:t>
      </w:r>
      <w:r>
        <w:rPr>
          <w:rFonts w:hint="default" w:ascii="Times New Roman" w:hAnsi="Times New Roman" w:cs="Times New Roman"/>
        </w:rPr>
        <w:t>than</w:t>
      </w:r>
      <w:r>
        <w:rPr>
          <w:rFonts w:hint="default" w:ascii="Times New Roman" w:hAnsi="Times New Roman" w:cs="Times New Roman"/>
          <w:spacing w:val="7"/>
        </w:rPr>
        <w:t xml:space="preserve"> </w:t>
      </w:r>
      <w:r>
        <w:rPr>
          <w:rFonts w:hint="default" w:ascii="Times New Roman" w:hAnsi="Times New Roman" w:cs="Times New Roman"/>
        </w:rPr>
        <w:t>a</w:t>
      </w:r>
      <w:r>
        <w:rPr>
          <w:rFonts w:hint="default" w:ascii="Times New Roman" w:hAnsi="Times New Roman" w:cs="Times New Roman"/>
          <w:spacing w:val="14"/>
        </w:rPr>
        <w:t xml:space="preserve"> </w:t>
      </w:r>
      <w:r>
        <w:rPr>
          <w:rFonts w:hint="default" w:ascii="Times New Roman" w:hAnsi="Times New Roman" w:cs="Times New Roman"/>
          <w:b/>
          <w:spacing w:val="-5"/>
        </w:rPr>
        <w:t>for</w:t>
      </w:r>
    </w:p>
    <w:p w14:paraId="6B053829">
      <w:pPr>
        <w:pStyle w:val="6"/>
        <w:spacing w:before="2" w:line="341" w:lineRule="exact"/>
        <w:ind w:left="81"/>
        <w:rPr>
          <w:rFonts w:hint="default" w:ascii="Times New Roman" w:hAnsi="Times New Roman" w:cs="Times New Roman"/>
        </w:rPr>
      </w:pPr>
      <w:r>
        <w:rPr>
          <w:rFonts w:hint="default" w:ascii="Times New Roman" w:hAnsi="Times New Roman" w:cs="Times New Roman"/>
          <w:spacing w:val="-2"/>
        </w:rPr>
        <w:t>loop.</w:t>
      </w:r>
    </w:p>
    <w:p w14:paraId="3EC460B6">
      <w:pPr>
        <w:pStyle w:val="6"/>
        <w:ind w:left="81" w:hanging="15"/>
        <w:rPr>
          <w:rFonts w:hint="default" w:ascii="Times New Roman" w:hAnsi="Times New Roman" w:cs="Times New Roman"/>
        </w:rPr>
      </w:pPr>
      <w:r>
        <w:rPr>
          <w:rFonts w:hint="default" w:ascii="Times New Roman" w:hAnsi="Times New Roman" w:cs="Times New Roman"/>
        </w:rPr>
        <w:t>Example: We pass</w:t>
      </w:r>
      <w:r>
        <w:rPr>
          <w:rFonts w:hint="default" w:ascii="Times New Roman" w:hAnsi="Times New Roman" w:cs="Times New Roman"/>
          <w:spacing w:val="80"/>
        </w:rPr>
        <w:t xml:space="preserve"> </w:t>
      </w:r>
      <w:r>
        <w:rPr>
          <w:rFonts w:hint="default" w:ascii="Times New Roman" w:hAnsi="Times New Roman" w:cs="Times New Roman"/>
        </w:rPr>
        <w:t>in a variable N giving the Variable Number of Iterations as an</w:t>
      </w:r>
      <w:r>
        <w:rPr>
          <w:rFonts w:hint="default" w:ascii="Times New Roman" w:hAnsi="Times New Roman" w:cs="Times New Roman"/>
          <w:spacing w:val="40"/>
        </w:rPr>
        <w:t xml:space="preserve"> </w:t>
      </w:r>
      <w:r>
        <w:rPr>
          <w:rFonts w:hint="default" w:ascii="Times New Roman" w:hAnsi="Times New Roman" w:cs="Times New Roman"/>
        </w:rPr>
        <w:t>argument and count down N until N=0 ,no need of extra loop counter i.</w:t>
      </w:r>
    </w:p>
    <w:p w14:paraId="052AEEC0">
      <w:pPr>
        <w:pStyle w:val="6"/>
        <w:spacing w:before="340"/>
        <w:ind w:left="129"/>
        <w:rPr>
          <w:rFonts w:hint="default" w:ascii="Times New Roman" w:hAnsi="Times New Roman" w:cs="Times New Roman"/>
        </w:rPr>
      </w:pPr>
      <w:r>
        <w:rPr>
          <w:rFonts w:hint="default" w:ascii="Times New Roman" w:hAnsi="Times New Roman" w:cs="Times New Roman"/>
        </w:rPr>
        <w:t>int</w:t>
      </w:r>
      <w:r>
        <w:rPr>
          <w:rFonts w:hint="default" w:ascii="Times New Roman" w:hAnsi="Times New Roman" w:cs="Times New Roman"/>
          <w:spacing w:val="-6"/>
        </w:rPr>
        <w:t xml:space="preserve"> </w:t>
      </w:r>
      <w:r>
        <w:rPr>
          <w:rFonts w:hint="default" w:ascii="Times New Roman" w:hAnsi="Times New Roman" w:cs="Times New Roman"/>
        </w:rPr>
        <w:t>checksum_v8(int</w:t>
      </w:r>
      <w:r>
        <w:rPr>
          <w:rFonts w:hint="default" w:ascii="Times New Roman" w:hAnsi="Times New Roman" w:cs="Times New Roman"/>
          <w:spacing w:val="-7"/>
        </w:rPr>
        <w:t xml:space="preserve"> </w:t>
      </w:r>
      <w:r>
        <w:rPr>
          <w:rFonts w:hint="default" w:ascii="Times New Roman" w:hAnsi="Times New Roman" w:cs="Times New Roman"/>
        </w:rPr>
        <w:t>*data,</w:t>
      </w:r>
      <w:r>
        <w:rPr>
          <w:rFonts w:hint="default" w:ascii="Times New Roman" w:hAnsi="Times New Roman" w:cs="Times New Roman"/>
          <w:spacing w:val="-5"/>
        </w:rPr>
        <w:t xml:space="preserve"> </w:t>
      </w:r>
      <w:r>
        <w:rPr>
          <w:rFonts w:hint="default" w:ascii="Times New Roman" w:hAnsi="Times New Roman" w:cs="Times New Roman"/>
        </w:rPr>
        <w:t>unsigned</w:t>
      </w:r>
      <w:r>
        <w:rPr>
          <w:rFonts w:hint="default" w:ascii="Times New Roman" w:hAnsi="Times New Roman" w:cs="Times New Roman"/>
          <w:spacing w:val="-3"/>
        </w:rPr>
        <w:t xml:space="preserve"> </w:t>
      </w:r>
      <w:r>
        <w:rPr>
          <w:rFonts w:hint="default" w:ascii="Times New Roman" w:hAnsi="Times New Roman" w:cs="Times New Roman"/>
        </w:rPr>
        <w:t>int</w:t>
      </w:r>
      <w:r>
        <w:rPr>
          <w:rFonts w:hint="default" w:ascii="Times New Roman" w:hAnsi="Times New Roman" w:cs="Times New Roman"/>
          <w:spacing w:val="-5"/>
        </w:rPr>
        <w:t xml:space="preserve"> N)</w:t>
      </w:r>
    </w:p>
    <w:p w14:paraId="104B97AE">
      <w:pPr>
        <w:spacing w:before="2" w:line="342"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3B16565D">
      <w:pPr>
        <w:pStyle w:val="6"/>
        <w:ind w:left="67" w:right="8125"/>
        <w:rPr>
          <w:rFonts w:hint="default" w:ascii="Times New Roman" w:hAnsi="Times New Roman" w:cs="Times New Roman"/>
        </w:rPr>
      </w:pPr>
      <w:r>
        <w:rPr>
          <w:rFonts w:hint="default" w:ascii="Times New Roman" w:hAnsi="Times New Roman" w:cs="Times New Roman"/>
        </w:rPr>
        <w:t>int</w:t>
      </w:r>
      <w:r>
        <w:rPr>
          <w:rFonts w:hint="default" w:ascii="Times New Roman" w:hAnsi="Times New Roman" w:cs="Times New Roman"/>
          <w:spacing w:val="-16"/>
        </w:rPr>
        <w:t xml:space="preserve"> </w:t>
      </w:r>
      <w:r>
        <w:rPr>
          <w:rFonts w:hint="default" w:ascii="Times New Roman" w:hAnsi="Times New Roman" w:cs="Times New Roman"/>
        </w:rPr>
        <w:t xml:space="preserve">sum=0; </w:t>
      </w:r>
      <w:r>
        <w:rPr>
          <w:rFonts w:hint="default" w:ascii="Times New Roman" w:hAnsi="Times New Roman" w:cs="Times New Roman"/>
          <w:spacing w:val="-6"/>
        </w:rPr>
        <w:t>do</w:t>
      </w:r>
    </w:p>
    <w:p w14:paraId="53BA0233">
      <w:pPr>
        <w:spacing w:before="0"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4A7BDAEC">
      <w:pPr>
        <w:pStyle w:val="6"/>
        <w:spacing w:line="341" w:lineRule="exact"/>
        <w:ind w:left="67"/>
        <w:rPr>
          <w:rFonts w:hint="default" w:ascii="Times New Roman" w:hAnsi="Times New Roman" w:cs="Times New Roman"/>
        </w:rPr>
      </w:pPr>
      <w:r>
        <w:rPr>
          <w:rFonts w:hint="default" w:ascii="Times New Roman" w:hAnsi="Times New Roman" w:cs="Times New Roman"/>
        </w:rPr>
        <w:t>sum</w:t>
      </w:r>
      <w:r>
        <w:rPr>
          <w:rFonts w:hint="default" w:ascii="Times New Roman" w:hAnsi="Times New Roman" w:cs="Times New Roman"/>
          <w:spacing w:val="-1"/>
        </w:rPr>
        <w:t xml:space="preserve"> </w:t>
      </w:r>
      <w:r>
        <w:rPr>
          <w:rFonts w:hint="default" w:ascii="Times New Roman" w:hAnsi="Times New Roman" w:cs="Times New Roman"/>
        </w:rPr>
        <w:t>+=</w:t>
      </w:r>
      <w:r>
        <w:rPr>
          <w:rFonts w:hint="default" w:ascii="Times New Roman" w:hAnsi="Times New Roman" w:cs="Times New Roman"/>
          <w:spacing w:val="-2"/>
        </w:rPr>
        <w:t xml:space="preserve"> *(data++);</w:t>
      </w:r>
    </w:p>
    <w:p w14:paraId="3D803F93">
      <w:pPr>
        <w:pStyle w:val="6"/>
        <w:spacing w:before="1"/>
        <w:ind w:left="67" w:right="7719"/>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spacing w:val="-15"/>
        </w:rPr>
        <w:t xml:space="preserve"> </w:t>
      </w:r>
      <w:r>
        <w:rPr>
          <w:rFonts w:hint="default" w:ascii="Times New Roman" w:hAnsi="Times New Roman" w:cs="Times New Roman"/>
        </w:rPr>
        <w:t>while</w:t>
      </w:r>
      <w:r>
        <w:rPr>
          <w:rFonts w:hint="default" w:ascii="Times New Roman" w:hAnsi="Times New Roman" w:cs="Times New Roman"/>
          <w:spacing w:val="-16"/>
        </w:rPr>
        <w:t xml:space="preserve"> </w:t>
      </w:r>
      <w:r>
        <w:rPr>
          <w:rFonts w:hint="default" w:ascii="Times New Roman" w:hAnsi="Times New Roman" w:cs="Times New Roman"/>
        </w:rPr>
        <w:t>(--N!=0); return sum;</w:t>
      </w:r>
    </w:p>
    <w:p w14:paraId="72CED3C6">
      <w:pPr>
        <w:spacing w:before="1"/>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0A8A56F0">
      <w:pPr>
        <w:spacing w:after="0"/>
        <w:jc w:val="left"/>
        <w:rPr>
          <w:rFonts w:hint="default" w:ascii="Times New Roman" w:hAnsi="Times New Roman" w:cs="Times New Roman"/>
          <w:sz w:val="28"/>
        </w:rPr>
        <w:sectPr>
          <w:pgSz w:w="11910" w:h="16840"/>
          <w:pgMar w:top="1240" w:right="1133" w:bottom="1480" w:left="1133" w:header="756" w:footer="1280" w:gutter="0"/>
          <w:cols w:space="720" w:num="1"/>
        </w:sectPr>
      </w:pPr>
    </w:p>
    <w:p w14:paraId="16E8390B">
      <w:pPr>
        <w:pStyle w:val="6"/>
        <w:spacing w:line="57" w:lineRule="exact"/>
        <w:ind w:left="638"/>
        <w:rPr>
          <w:rFonts w:hint="default" w:ascii="Times New Roman" w:hAnsi="Times New Roman" w:cs="Times New Roman"/>
          <w:position w:val="0"/>
          <w:sz w:val="5"/>
        </w:rPr>
      </w:pPr>
      <w:r>
        <w:rPr>
          <w:rFonts w:hint="default" w:ascii="Times New Roman" w:hAnsi="Times New Roman" w:cs="Times New Roman"/>
          <w:position w:val="0"/>
          <w:sz w:val="5"/>
        </w:rPr>
        <mc:AlternateContent>
          <mc:Choice Requires="wpg">
            <w:drawing>
              <wp:inline distT="0" distB="0" distL="0" distR="0">
                <wp:extent cx="5312410" cy="36830"/>
                <wp:effectExtent l="0" t="0" r="0" b="0"/>
                <wp:docPr id="32" name="Group 32"/>
                <wp:cNvGraphicFramePr/>
                <a:graphic xmlns:a="http://schemas.openxmlformats.org/drawingml/2006/main">
                  <a:graphicData uri="http://schemas.microsoft.com/office/word/2010/wordprocessingGroup">
                    <wpg:wgp>
                      <wpg:cNvGrpSpPr/>
                      <wpg:grpSpPr>
                        <a:xfrm>
                          <a:off x="0" y="0"/>
                          <a:ext cx="5312410" cy="36830"/>
                          <a:chOff x="0" y="0"/>
                          <a:chExt cx="5312410" cy="36830"/>
                        </a:xfrm>
                      </wpg:grpSpPr>
                      <wps:wsp>
                        <wps:cNvPr id="33" name="Graphic 33"/>
                        <wps:cNvSpPr/>
                        <wps:spPr>
                          <a:xfrm>
                            <a:off x="0" y="0"/>
                            <a:ext cx="5312410" cy="36830"/>
                          </a:xfrm>
                          <a:custGeom>
                            <a:avLst/>
                            <a:gdLst/>
                            <a:ahLst/>
                            <a:cxnLst/>
                            <a:rect l="l" t="t" r="r" b="b"/>
                            <a:pathLst>
                              <a:path w="5312410" h="36830">
                                <a:moveTo>
                                  <a:pt x="5312029" y="27444"/>
                                </a:moveTo>
                                <a:lnTo>
                                  <a:pt x="0" y="27444"/>
                                </a:lnTo>
                                <a:lnTo>
                                  <a:pt x="0" y="36576"/>
                                </a:lnTo>
                                <a:lnTo>
                                  <a:pt x="5312029" y="36576"/>
                                </a:lnTo>
                                <a:lnTo>
                                  <a:pt x="5312029" y="27444"/>
                                </a:lnTo>
                                <a:close/>
                              </a:path>
                              <a:path w="5312410" h="36830">
                                <a:moveTo>
                                  <a:pt x="5312029" y="0"/>
                                </a:moveTo>
                                <a:lnTo>
                                  <a:pt x="0" y="0"/>
                                </a:lnTo>
                                <a:lnTo>
                                  <a:pt x="0" y="18288"/>
                                </a:lnTo>
                                <a:lnTo>
                                  <a:pt x="5312029" y="18288"/>
                                </a:lnTo>
                                <a:lnTo>
                                  <a:pt x="5312029"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9pt;width:418.3pt;" coordsize="5312410,36830" o:gfxdata="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FqQHevUAAAAAwEAAA8A&#10;AAAAAAAAAQAgAAAAIgAAAGRycy9kb3ducmV2LnhtbFBLAQIUABQAAAAIAIdO4kDptzr2jQIAAB8H&#10;AAAOAAAAAAAAAAEAIAAAACMBAABkcnMvZTJvRG9jLnhtbFBLBQYAAAAABgAGAFkBAAAiBgAAAAA=&#10;">
                <o:lock v:ext="edit" aspectratio="f"/>
                <v:shape id="Graphic 33" o:spid="_x0000_s1026" o:spt="100" style="position:absolute;left:0;top:0;height:36830;width:5312410;" fillcolor="#000000" filled="t" stroked="f" coordsize="5312410,36830" o:gfxdata="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FuP74A&#10;AADbAAAADwAAAAAAAAABACAAAAAiAAAAZHJzL2Rvd25yZXYueG1sUEsBAhQAFAAAAAgAh07iQDMv&#10;BZ47AAAAOQAAABAAAAAAAAAAAQAgAAAADQEAAGRycy9zaGFwZXhtbC54bWxQSwUGAAAAAAYABgBb&#10;AQAAtwMAAAAA&#10;" path="m5312029,27444l0,27444,0,36576,5312029,36576,5312029,27444xem5312029,0l0,0,0,18288,5312029,18288,5312029,0xe">
                  <v:fill on="t" focussize="0,0"/>
                  <v:stroke on="f"/>
                  <v:imagedata o:title=""/>
                  <o:lock v:ext="edit" aspectratio="f"/>
                  <v:textbox inset="0mm,0mm,0mm,0mm"/>
                </v:shape>
                <w10:wrap type="none"/>
                <w10:anchorlock/>
              </v:group>
            </w:pict>
          </mc:Fallback>
        </mc:AlternateContent>
      </w:r>
    </w:p>
    <w:p w14:paraId="36356CCB">
      <w:pPr>
        <w:pStyle w:val="6"/>
        <w:spacing w:before="133"/>
        <w:ind w:left="67" w:right="6202"/>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10"/>
        </w:rPr>
        <w:t xml:space="preserve"> </w:t>
      </w:r>
      <w:r>
        <w:rPr>
          <w:rFonts w:hint="default" w:ascii="Times New Roman" w:hAnsi="Times New Roman" w:cs="Times New Roman"/>
        </w:rPr>
        <w:t>compiler</w:t>
      </w:r>
      <w:r>
        <w:rPr>
          <w:rFonts w:hint="default" w:ascii="Times New Roman" w:hAnsi="Times New Roman" w:cs="Times New Roman"/>
          <w:spacing w:val="-8"/>
        </w:rPr>
        <w:t xml:space="preserve"> </w:t>
      </w:r>
      <w:r>
        <w:rPr>
          <w:rFonts w:hint="default" w:ascii="Times New Roman" w:hAnsi="Times New Roman" w:cs="Times New Roman"/>
        </w:rPr>
        <w:t>output</w:t>
      </w:r>
      <w:r>
        <w:rPr>
          <w:rFonts w:hint="default" w:ascii="Times New Roman" w:hAnsi="Times New Roman" w:cs="Times New Roman"/>
          <w:spacing w:val="-10"/>
        </w:rPr>
        <w:t xml:space="preserve"> </w:t>
      </w:r>
      <w:r>
        <w:rPr>
          <w:rFonts w:hint="default" w:ascii="Times New Roman" w:hAnsi="Times New Roman" w:cs="Times New Roman"/>
        </w:rPr>
        <w:t>is</w:t>
      </w:r>
      <w:r>
        <w:rPr>
          <w:rFonts w:hint="default" w:ascii="Times New Roman" w:hAnsi="Times New Roman" w:cs="Times New Roman"/>
          <w:spacing w:val="-8"/>
        </w:rPr>
        <w:t xml:space="preserve"> </w:t>
      </w:r>
      <w:r>
        <w:rPr>
          <w:rFonts w:hint="default" w:ascii="Times New Roman" w:hAnsi="Times New Roman" w:cs="Times New Roman"/>
        </w:rPr>
        <w:t xml:space="preserve">now </w:t>
      </w:r>
      <w:r>
        <w:rPr>
          <w:rFonts w:hint="default" w:ascii="Times New Roman" w:hAnsi="Times New Roman" w:cs="Times New Roman"/>
          <w:spacing w:val="-2"/>
        </w:rPr>
        <w:t>checksum_v8</w:t>
      </w:r>
    </w:p>
    <w:p w14:paraId="53447F06">
      <w:pPr>
        <w:pStyle w:val="6"/>
        <w:tabs>
          <w:tab w:val="left" w:pos="3547"/>
        </w:tabs>
        <w:spacing w:line="341" w:lineRule="exact"/>
        <w:ind w:left="787"/>
        <w:rPr>
          <w:rFonts w:hint="default" w:ascii="Times New Roman" w:hAnsi="Times New Roman" w:cs="Times New Roman"/>
        </w:rPr>
      </w:pPr>
      <w:r>
        <w:rPr>
          <w:rFonts w:hint="default" w:ascii="Times New Roman" w:hAnsi="Times New Roman" w:cs="Times New Roman"/>
        </w:rPr>
        <w:t>MOV</w:t>
      </w:r>
      <w:r>
        <w:rPr>
          <w:rFonts w:hint="default" w:ascii="Times New Roman" w:hAnsi="Times New Roman" w:cs="Times New Roman"/>
          <w:spacing w:val="-3"/>
        </w:rPr>
        <w:t xml:space="preserve"> </w:t>
      </w:r>
      <w:r>
        <w:rPr>
          <w:rFonts w:hint="default" w:ascii="Times New Roman" w:hAnsi="Times New Roman" w:cs="Times New Roman"/>
          <w:spacing w:val="-2"/>
        </w:rPr>
        <w:t>r2,#0</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rPr>
        <w:t>sum</w:t>
      </w:r>
      <w:r>
        <w:rPr>
          <w:rFonts w:hint="default" w:ascii="Times New Roman" w:hAnsi="Times New Roman" w:cs="Times New Roman"/>
          <w:spacing w:val="-1"/>
        </w:rPr>
        <w:t xml:space="preserve"> </w:t>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spacing w:val="-10"/>
        </w:rPr>
        <w:t>0</w:t>
      </w:r>
    </w:p>
    <w:p w14:paraId="17A7DBC8">
      <w:pPr>
        <w:pStyle w:val="6"/>
        <w:spacing w:line="341" w:lineRule="exact"/>
        <w:ind w:left="67"/>
        <w:rPr>
          <w:rFonts w:hint="default" w:ascii="Times New Roman" w:hAnsi="Times New Roman" w:cs="Times New Roman"/>
        </w:rPr>
      </w:pPr>
      <w:r>
        <w:rPr>
          <w:rFonts w:hint="default" w:ascii="Times New Roman" w:hAnsi="Times New Roman" w:cs="Times New Roman"/>
          <w:spacing w:val="-2"/>
        </w:rPr>
        <w:t>checksum_v8_loop</w:t>
      </w:r>
    </w:p>
    <w:p w14:paraId="581930DA">
      <w:pPr>
        <w:pStyle w:val="6"/>
        <w:tabs>
          <w:tab w:val="left" w:pos="3610"/>
        </w:tabs>
        <w:spacing w:before="2" w:line="341" w:lineRule="exact"/>
        <w:ind w:left="787"/>
        <w:rPr>
          <w:rFonts w:hint="default" w:ascii="Times New Roman" w:hAnsi="Times New Roman" w:cs="Times New Roman"/>
        </w:rPr>
      </w:pPr>
      <w:r>
        <w:rPr>
          <w:rFonts w:hint="default" w:ascii="Times New Roman" w:hAnsi="Times New Roman" w:cs="Times New Roman"/>
        </w:rPr>
        <w:t>LDR</w:t>
      </w:r>
      <w:r>
        <w:rPr>
          <w:rFonts w:hint="default" w:ascii="Times New Roman" w:hAnsi="Times New Roman" w:cs="Times New Roman"/>
          <w:spacing w:val="-1"/>
        </w:rPr>
        <w:t xml:space="preserve"> </w:t>
      </w:r>
      <w:r>
        <w:rPr>
          <w:rFonts w:hint="default" w:ascii="Times New Roman" w:hAnsi="Times New Roman" w:cs="Times New Roman"/>
          <w:spacing w:val="-2"/>
        </w:rPr>
        <w:t>r3,[r0],#4</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rPr>
        <w:t>r3</w:t>
      </w:r>
      <w:r>
        <w:rPr>
          <w:rFonts w:hint="default" w:ascii="Times New Roman" w:hAnsi="Times New Roman" w:cs="Times New Roman"/>
          <w:spacing w:val="-2"/>
        </w:rPr>
        <w:t xml:space="preserve"> </w:t>
      </w:r>
      <w:r>
        <w:rPr>
          <w:rFonts w:hint="default" w:ascii="Times New Roman" w:hAnsi="Times New Roman" w:cs="Times New Roman"/>
        </w:rPr>
        <w:t xml:space="preserve">= </w:t>
      </w:r>
      <w:r>
        <w:rPr>
          <w:rFonts w:hint="default" w:ascii="Times New Roman" w:hAnsi="Times New Roman" w:cs="Times New Roman"/>
          <w:spacing w:val="-2"/>
        </w:rPr>
        <w:t>*(data++)</w:t>
      </w:r>
    </w:p>
    <w:p w14:paraId="32068229">
      <w:pPr>
        <w:pStyle w:val="6"/>
        <w:tabs>
          <w:tab w:val="left" w:pos="3547"/>
        </w:tabs>
        <w:spacing w:line="341" w:lineRule="exact"/>
        <w:ind w:left="787"/>
        <w:rPr>
          <w:rFonts w:hint="default" w:ascii="Times New Roman" w:hAnsi="Times New Roman" w:cs="Times New Roman"/>
        </w:rPr>
      </w:pPr>
      <w:r>
        <w:rPr>
          <w:rFonts w:hint="default" w:ascii="Times New Roman" w:hAnsi="Times New Roman" w:cs="Times New Roman"/>
        </w:rPr>
        <w:t>SUBS</w:t>
      </w:r>
      <w:r>
        <w:rPr>
          <w:rFonts w:hint="default" w:ascii="Times New Roman" w:hAnsi="Times New Roman" w:cs="Times New Roman"/>
          <w:spacing w:val="1"/>
        </w:rPr>
        <w:t xml:space="preserve"> </w:t>
      </w:r>
      <w:r>
        <w:rPr>
          <w:rFonts w:hint="default" w:ascii="Times New Roman" w:hAnsi="Times New Roman" w:cs="Times New Roman"/>
          <w:spacing w:val="-2"/>
        </w:rPr>
        <w:t>r1,r1,#1</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N--</w:t>
      </w:r>
      <w:r>
        <w:rPr>
          <w:rFonts w:hint="default" w:ascii="Times New Roman" w:hAnsi="Times New Roman" w:cs="Times New Roman"/>
          <w:spacing w:val="-1"/>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set</w:t>
      </w:r>
      <w:r>
        <w:rPr>
          <w:rFonts w:hint="default" w:ascii="Times New Roman" w:hAnsi="Times New Roman" w:cs="Times New Roman"/>
          <w:spacing w:val="-2"/>
        </w:rPr>
        <w:t xml:space="preserve"> flags</w:t>
      </w:r>
    </w:p>
    <w:p w14:paraId="79E0F81B">
      <w:pPr>
        <w:pStyle w:val="6"/>
        <w:tabs>
          <w:tab w:val="left" w:pos="3547"/>
        </w:tabs>
        <w:spacing w:line="341" w:lineRule="exact"/>
        <w:ind w:left="787"/>
        <w:rPr>
          <w:rFonts w:hint="default" w:ascii="Times New Roman" w:hAnsi="Times New Roman" w:cs="Times New Roman"/>
        </w:rPr>
      </w:pPr>
      <w:r>
        <w:rPr>
          <w:rFonts w:hint="default" w:ascii="Times New Roman" w:hAnsi="Times New Roman" w:cs="Times New Roman"/>
        </w:rPr>
        <w:t>ADD</w:t>
      </w:r>
      <w:r>
        <w:rPr>
          <w:rFonts w:hint="default" w:ascii="Times New Roman" w:hAnsi="Times New Roman" w:cs="Times New Roman"/>
          <w:spacing w:val="-2"/>
        </w:rPr>
        <w:t xml:space="preserve"> r2,r3,r2</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5"/>
        </w:rPr>
        <w:t xml:space="preserve"> </w:t>
      </w:r>
      <w:r>
        <w:rPr>
          <w:rFonts w:hint="default" w:ascii="Times New Roman" w:hAnsi="Times New Roman" w:cs="Times New Roman"/>
        </w:rPr>
        <w:t>sum</w:t>
      </w:r>
      <w:r>
        <w:rPr>
          <w:rFonts w:hint="default" w:ascii="Times New Roman" w:hAnsi="Times New Roman" w:cs="Times New Roman"/>
          <w:spacing w:val="-1"/>
        </w:rPr>
        <w:t xml:space="preserve"> </w:t>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spacing w:val="-5"/>
        </w:rPr>
        <w:t>r3</w:t>
      </w:r>
    </w:p>
    <w:p w14:paraId="7C3458C0">
      <w:pPr>
        <w:pStyle w:val="6"/>
        <w:tabs>
          <w:tab w:val="left" w:pos="3547"/>
          <w:tab w:val="left" w:pos="4987"/>
        </w:tabs>
        <w:spacing w:before="1"/>
        <w:ind w:left="787" w:right="2422"/>
        <w:rPr>
          <w:rFonts w:hint="default" w:ascii="Times New Roman" w:hAnsi="Times New Roman" w:cs="Times New Roman"/>
        </w:rPr>
      </w:pPr>
      <w:r>
        <w:rPr>
          <w:rFonts w:hint="default" w:ascii="Times New Roman" w:hAnsi="Times New Roman" w:cs="Times New Roman"/>
        </w:rPr>
        <w:t>BNE checksum_v8_loop</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10"/>
        </w:rPr>
        <w:t xml:space="preserve"> </w:t>
      </w:r>
      <w:r>
        <w:rPr>
          <w:rFonts w:hint="default" w:ascii="Times New Roman" w:hAnsi="Times New Roman" w:cs="Times New Roman"/>
        </w:rPr>
        <w:t>if</w:t>
      </w:r>
      <w:r>
        <w:rPr>
          <w:rFonts w:hint="default" w:ascii="Times New Roman" w:hAnsi="Times New Roman" w:cs="Times New Roman"/>
          <w:spacing w:val="-9"/>
        </w:rPr>
        <w:t xml:space="preserve"> </w:t>
      </w:r>
      <w:r>
        <w:rPr>
          <w:rFonts w:hint="default" w:ascii="Times New Roman" w:hAnsi="Times New Roman" w:cs="Times New Roman"/>
        </w:rPr>
        <w:t>(N!=0)</w:t>
      </w:r>
      <w:r>
        <w:rPr>
          <w:rFonts w:hint="default" w:ascii="Times New Roman" w:hAnsi="Times New Roman" w:cs="Times New Roman"/>
          <w:spacing w:val="-8"/>
        </w:rPr>
        <w:t xml:space="preserve"> </w:t>
      </w:r>
      <w:r>
        <w:rPr>
          <w:rFonts w:hint="default" w:ascii="Times New Roman" w:hAnsi="Times New Roman" w:cs="Times New Roman"/>
        </w:rPr>
        <w:t>goto</w:t>
      </w:r>
      <w:r>
        <w:rPr>
          <w:rFonts w:hint="default" w:ascii="Times New Roman" w:hAnsi="Times New Roman" w:cs="Times New Roman"/>
          <w:spacing w:val="-8"/>
        </w:rPr>
        <w:t xml:space="preserve"> </w:t>
      </w:r>
      <w:r>
        <w:rPr>
          <w:rFonts w:hint="default" w:ascii="Times New Roman" w:hAnsi="Times New Roman" w:cs="Times New Roman"/>
        </w:rPr>
        <w:t>loop MOV r0,r2</w:t>
      </w:r>
      <w:r>
        <w:rPr>
          <w:rFonts w:hint="default" w:ascii="Times New Roman" w:hAnsi="Times New Roman" w:cs="Times New Roman"/>
        </w:rPr>
        <w:tab/>
      </w:r>
      <w:r>
        <w:rPr>
          <w:rFonts w:hint="default" w:ascii="Times New Roman" w:hAnsi="Times New Roman" w:cs="Times New Roman"/>
        </w:rPr>
        <w:t>; r0 = sum</w:t>
      </w:r>
    </w:p>
    <w:p w14:paraId="68A19A7F">
      <w:pPr>
        <w:pStyle w:val="6"/>
        <w:tabs>
          <w:tab w:val="left" w:pos="4267"/>
        </w:tabs>
        <w:spacing w:before="1"/>
        <w:ind w:left="787"/>
        <w:rPr>
          <w:rFonts w:hint="default" w:ascii="Times New Roman" w:hAnsi="Times New Roman" w:cs="Times New Roman"/>
        </w:rPr>
      </w:pPr>
      <w:r>
        <w:rPr>
          <w:rFonts w:hint="default" w:ascii="Times New Roman" w:hAnsi="Times New Roman" w:cs="Times New Roman"/>
        </w:rPr>
        <w:t>MOV</w:t>
      </w:r>
      <w:r>
        <w:rPr>
          <w:rFonts w:hint="default" w:ascii="Times New Roman" w:hAnsi="Times New Roman" w:cs="Times New Roman"/>
          <w:spacing w:val="-3"/>
        </w:rPr>
        <w:t xml:space="preserve"> </w:t>
      </w:r>
      <w:r>
        <w:rPr>
          <w:rFonts w:hint="default" w:ascii="Times New Roman" w:hAnsi="Times New Roman" w:cs="Times New Roman"/>
          <w:spacing w:val="-2"/>
        </w:rPr>
        <w:t>pc,r14</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rPr>
        <w:t xml:space="preserve">return </w:t>
      </w:r>
      <w:r>
        <w:rPr>
          <w:rFonts w:hint="default" w:ascii="Times New Roman" w:hAnsi="Times New Roman" w:cs="Times New Roman"/>
          <w:spacing w:val="-5"/>
        </w:rPr>
        <w:t>r0</w:t>
      </w:r>
    </w:p>
    <w:p w14:paraId="2C7FF247">
      <w:pPr>
        <w:pStyle w:val="6"/>
        <w:spacing w:before="341"/>
        <w:rPr>
          <w:rFonts w:hint="default" w:ascii="Times New Roman" w:hAnsi="Times New Roman" w:cs="Times New Roman"/>
        </w:rPr>
      </w:pPr>
    </w:p>
    <w:p w14:paraId="1142B863">
      <w:pPr>
        <w:pStyle w:val="8"/>
        <w:numPr>
          <w:ilvl w:val="2"/>
          <w:numId w:val="1"/>
        </w:numPr>
        <w:tabs>
          <w:tab w:val="left" w:pos="632"/>
        </w:tabs>
        <w:spacing w:before="0" w:after="0" w:line="341" w:lineRule="exact"/>
        <w:ind w:left="632" w:right="0" w:hanging="565"/>
        <w:jc w:val="both"/>
        <w:rPr>
          <w:rFonts w:hint="default" w:ascii="Times New Roman" w:hAnsi="Times New Roman" w:cs="Times New Roman"/>
          <w:sz w:val="28"/>
        </w:rPr>
      </w:pPr>
      <w:r>
        <w:rPr>
          <w:rFonts w:hint="default" w:ascii="Times New Roman" w:hAnsi="Times New Roman" w:cs="Times New Roman"/>
          <w:spacing w:val="-4"/>
          <w:sz w:val="28"/>
          <w:u w:val="single"/>
        </w:rPr>
        <w:t xml:space="preserve"> </w:t>
      </w:r>
      <w:r>
        <w:rPr>
          <w:rFonts w:hint="default" w:ascii="Times New Roman" w:hAnsi="Times New Roman" w:cs="Times New Roman"/>
          <w:sz w:val="28"/>
          <w:u w:val="single"/>
        </w:rPr>
        <w:t>Loop</w:t>
      </w:r>
      <w:r>
        <w:rPr>
          <w:rFonts w:hint="default" w:ascii="Times New Roman" w:hAnsi="Times New Roman" w:cs="Times New Roman"/>
          <w:spacing w:val="-2"/>
          <w:sz w:val="28"/>
          <w:u w:val="single"/>
        </w:rPr>
        <w:t xml:space="preserve"> Unrolling</w:t>
      </w:r>
    </w:p>
    <w:p w14:paraId="224C5F27">
      <w:pPr>
        <w:pStyle w:val="6"/>
        <w:ind w:left="81" w:right="177" w:hanging="15"/>
        <w:jc w:val="both"/>
        <w:rPr>
          <w:rFonts w:hint="default" w:ascii="Times New Roman" w:hAnsi="Times New Roman" w:cs="Times New Roman"/>
        </w:rPr>
      </w:pPr>
      <w:r>
        <w:rPr>
          <w:rFonts w:hint="default" w:ascii="Times New Roman" w:hAnsi="Times New Roman" w:cs="Times New Roman"/>
        </w:rPr>
        <w:t>While implementing the loop , there are</w:t>
      </w:r>
      <w:r>
        <w:rPr>
          <w:rFonts w:hint="default" w:ascii="Times New Roman" w:hAnsi="Times New Roman" w:cs="Times New Roman"/>
          <w:spacing w:val="40"/>
        </w:rPr>
        <w:t xml:space="preserve"> </w:t>
      </w:r>
      <w:r>
        <w:rPr>
          <w:rFonts w:hint="default" w:ascii="Times New Roman" w:hAnsi="Times New Roman" w:cs="Times New Roman"/>
        </w:rPr>
        <w:t>some additional instructions in addition to body of the loop :: a subtract to decrement the loop count and a conditional branch.These instructions are called loop overhead.</w:t>
      </w:r>
    </w:p>
    <w:p w14:paraId="351C0095">
      <w:pPr>
        <w:pStyle w:val="6"/>
        <w:spacing w:before="2"/>
        <w:ind w:left="81" w:right="175" w:hanging="15"/>
        <w:jc w:val="both"/>
        <w:rPr>
          <w:rFonts w:hint="default" w:ascii="Times New Roman" w:hAnsi="Times New Roman" w:cs="Times New Roman"/>
        </w:rPr>
      </w:pPr>
      <w:r>
        <w:rPr>
          <w:rFonts w:hint="default" w:ascii="Times New Roman" w:hAnsi="Times New Roman" w:cs="Times New Roman"/>
        </w:rPr>
        <w:t>On ARM7 or ARM9 processors the subtract takes one cycle and the branch three cycles, giving an overhead of four cycles per loop.</w:t>
      </w:r>
    </w:p>
    <w:p w14:paraId="5079008E">
      <w:pPr>
        <w:pStyle w:val="6"/>
        <w:ind w:left="81" w:right="175" w:hanging="15"/>
        <w:jc w:val="both"/>
        <w:rPr>
          <w:rFonts w:hint="default" w:ascii="Times New Roman" w:hAnsi="Times New Roman" w:cs="Times New Roman"/>
        </w:rPr>
      </w:pPr>
      <w:r>
        <w:rPr>
          <w:rFonts w:hint="default" w:ascii="Times New Roman" w:hAnsi="Times New Roman" w:cs="Times New Roman"/>
        </w:rPr>
        <w:t xml:space="preserve">We can save some of these cycles by unrolling a loop, means,repeating the loop body several times, and reducing the number of loop iterations by the same </w:t>
      </w:r>
      <w:r>
        <w:rPr>
          <w:rFonts w:hint="default" w:ascii="Times New Roman" w:hAnsi="Times New Roman" w:cs="Times New Roman"/>
          <w:spacing w:val="-2"/>
        </w:rPr>
        <w:t>proportion.</w:t>
      </w:r>
    </w:p>
    <w:p w14:paraId="3E91CF14">
      <w:pPr>
        <w:pStyle w:val="6"/>
        <w:spacing w:line="341" w:lineRule="exact"/>
        <w:ind w:left="67"/>
        <w:jc w:val="both"/>
        <w:rPr>
          <w:rFonts w:hint="default" w:ascii="Times New Roman" w:hAnsi="Times New Roman" w:cs="Times New Roman"/>
        </w:rPr>
      </w:pPr>
      <w:r>
        <w:rPr>
          <w:rFonts w:hint="default" w:ascii="Times New Roman" w:hAnsi="Times New Roman" w:cs="Times New Roman"/>
        </w:rPr>
        <w:t>There</w:t>
      </w:r>
      <w:r>
        <w:rPr>
          <w:rFonts w:hint="default" w:ascii="Times New Roman" w:hAnsi="Times New Roman" w:cs="Times New Roman"/>
          <w:spacing w:val="-5"/>
        </w:rPr>
        <w:t xml:space="preserve"> </w:t>
      </w:r>
      <w:r>
        <w:rPr>
          <w:rFonts w:hint="default" w:ascii="Times New Roman" w:hAnsi="Times New Roman" w:cs="Times New Roman"/>
        </w:rPr>
        <w:t>are</w:t>
      </w:r>
      <w:r>
        <w:rPr>
          <w:rFonts w:hint="default" w:ascii="Times New Roman" w:hAnsi="Times New Roman" w:cs="Times New Roman"/>
          <w:spacing w:val="-3"/>
        </w:rPr>
        <w:t xml:space="preserve"> </w:t>
      </w:r>
      <w:r>
        <w:rPr>
          <w:rFonts w:hint="default" w:ascii="Times New Roman" w:hAnsi="Times New Roman" w:cs="Times New Roman"/>
        </w:rPr>
        <w:t>two</w:t>
      </w:r>
      <w:r>
        <w:rPr>
          <w:rFonts w:hint="default" w:ascii="Times New Roman" w:hAnsi="Times New Roman" w:cs="Times New Roman"/>
          <w:spacing w:val="-2"/>
        </w:rPr>
        <w:t xml:space="preserve"> </w:t>
      </w:r>
      <w:r>
        <w:rPr>
          <w:rFonts w:hint="default" w:ascii="Times New Roman" w:hAnsi="Times New Roman" w:cs="Times New Roman"/>
        </w:rPr>
        <w:t>thing</w:t>
      </w:r>
      <w:r>
        <w:rPr>
          <w:rFonts w:hint="default" w:ascii="Times New Roman" w:hAnsi="Times New Roman" w:cs="Times New Roman"/>
          <w:spacing w:val="-4"/>
        </w:rPr>
        <w:t xml:space="preserve"> </w:t>
      </w:r>
      <w:r>
        <w:rPr>
          <w:rFonts w:hint="default" w:ascii="Times New Roman" w:hAnsi="Times New Roman" w:cs="Times New Roman"/>
        </w:rPr>
        <w:t>we</w:t>
      </w:r>
      <w:r>
        <w:rPr>
          <w:rFonts w:hint="default" w:ascii="Times New Roman" w:hAnsi="Times New Roman" w:cs="Times New Roman"/>
          <w:spacing w:val="59"/>
        </w:rPr>
        <w:t xml:space="preserve"> </w:t>
      </w:r>
      <w:r>
        <w:rPr>
          <w:rFonts w:hint="default" w:ascii="Times New Roman" w:hAnsi="Times New Roman" w:cs="Times New Roman"/>
        </w:rPr>
        <w:t>we</w:t>
      </w:r>
      <w:r>
        <w:rPr>
          <w:rFonts w:hint="default" w:ascii="Times New Roman" w:hAnsi="Times New Roman" w:cs="Times New Roman"/>
          <w:spacing w:val="-2"/>
        </w:rPr>
        <w:t xml:space="preserve"> </w:t>
      </w:r>
      <w:r>
        <w:rPr>
          <w:rFonts w:hint="default" w:ascii="Times New Roman" w:hAnsi="Times New Roman" w:cs="Times New Roman"/>
        </w:rPr>
        <w:t>need</w:t>
      </w:r>
      <w:r>
        <w:rPr>
          <w:rFonts w:hint="default" w:ascii="Times New Roman" w:hAnsi="Times New Roman" w:cs="Times New Roman"/>
          <w:spacing w:val="-2"/>
        </w:rPr>
        <w:t xml:space="preserve"> </w:t>
      </w:r>
      <w:r>
        <w:rPr>
          <w:rFonts w:hint="default" w:ascii="Times New Roman" w:hAnsi="Times New Roman" w:cs="Times New Roman"/>
        </w:rPr>
        <w:t>to</w:t>
      </w:r>
      <w:r>
        <w:rPr>
          <w:rFonts w:hint="default" w:ascii="Times New Roman" w:hAnsi="Times New Roman" w:cs="Times New Roman"/>
          <w:spacing w:val="-1"/>
        </w:rPr>
        <w:t xml:space="preserve"> </w:t>
      </w:r>
      <w:r>
        <w:rPr>
          <w:rFonts w:hint="default" w:ascii="Times New Roman" w:hAnsi="Times New Roman" w:cs="Times New Roman"/>
        </w:rPr>
        <w:t>ask</w:t>
      </w:r>
      <w:r>
        <w:rPr>
          <w:rFonts w:hint="default" w:ascii="Times New Roman" w:hAnsi="Times New Roman" w:cs="Times New Roman"/>
          <w:spacing w:val="-5"/>
        </w:rPr>
        <w:t xml:space="preserve"> </w:t>
      </w:r>
      <w:r>
        <w:rPr>
          <w:rFonts w:hint="default" w:ascii="Times New Roman" w:hAnsi="Times New Roman" w:cs="Times New Roman"/>
        </w:rPr>
        <w:t>when</w:t>
      </w:r>
      <w:r>
        <w:rPr>
          <w:rFonts w:hint="default" w:ascii="Times New Roman" w:hAnsi="Times New Roman" w:cs="Times New Roman"/>
          <w:spacing w:val="-3"/>
        </w:rPr>
        <w:t xml:space="preserve"> </w:t>
      </w:r>
      <w:r>
        <w:rPr>
          <w:rFonts w:hint="default" w:ascii="Times New Roman" w:hAnsi="Times New Roman" w:cs="Times New Roman"/>
        </w:rPr>
        <w:t>unrolling</w:t>
      </w:r>
      <w:r>
        <w:rPr>
          <w:rFonts w:hint="default" w:ascii="Times New Roman" w:hAnsi="Times New Roman" w:cs="Times New Roman"/>
          <w:spacing w:val="-3"/>
        </w:rPr>
        <w:t xml:space="preserve"> </w:t>
      </w:r>
      <w:r>
        <w:rPr>
          <w:rFonts w:hint="default" w:ascii="Times New Roman" w:hAnsi="Times New Roman" w:cs="Times New Roman"/>
        </w:rPr>
        <w:t>a</w:t>
      </w:r>
      <w:r>
        <w:rPr>
          <w:rFonts w:hint="default" w:ascii="Times New Roman" w:hAnsi="Times New Roman" w:cs="Times New Roman"/>
          <w:spacing w:val="-2"/>
        </w:rPr>
        <w:t xml:space="preserve"> loop:</w:t>
      </w:r>
    </w:p>
    <w:p w14:paraId="729D0683">
      <w:pPr>
        <w:pStyle w:val="8"/>
        <w:numPr>
          <w:ilvl w:val="3"/>
          <w:numId w:val="1"/>
        </w:numPr>
        <w:tabs>
          <w:tab w:val="left" w:pos="299"/>
        </w:tabs>
        <w:spacing w:before="0" w:after="0" w:line="341" w:lineRule="exact"/>
        <w:ind w:left="299" w:right="0" w:hanging="232"/>
        <w:jc w:val="both"/>
        <w:rPr>
          <w:rFonts w:hint="default" w:ascii="Times New Roman" w:hAnsi="Times New Roman" w:cs="Times New Roman"/>
          <w:sz w:val="28"/>
        </w:rPr>
      </w:pPr>
      <w:r>
        <w:rPr>
          <w:rFonts w:hint="default" w:ascii="Times New Roman" w:hAnsi="Times New Roman" w:cs="Times New Roman"/>
          <w:sz w:val="28"/>
        </w:rPr>
        <w:t>How</w:t>
      </w:r>
      <w:r>
        <w:rPr>
          <w:rFonts w:hint="default" w:ascii="Times New Roman" w:hAnsi="Times New Roman" w:cs="Times New Roman"/>
          <w:spacing w:val="-3"/>
          <w:sz w:val="28"/>
        </w:rPr>
        <w:t xml:space="preserve"> </w:t>
      </w:r>
      <w:r>
        <w:rPr>
          <w:rFonts w:hint="default" w:ascii="Times New Roman" w:hAnsi="Times New Roman" w:cs="Times New Roman"/>
          <w:sz w:val="28"/>
        </w:rPr>
        <w:t>many</w:t>
      </w:r>
      <w:r>
        <w:rPr>
          <w:rFonts w:hint="default" w:ascii="Times New Roman" w:hAnsi="Times New Roman" w:cs="Times New Roman"/>
          <w:spacing w:val="-4"/>
          <w:sz w:val="28"/>
        </w:rPr>
        <w:t xml:space="preserve"> </w:t>
      </w:r>
      <w:r>
        <w:rPr>
          <w:rFonts w:hint="default" w:ascii="Times New Roman" w:hAnsi="Times New Roman" w:cs="Times New Roman"/>
          <w:sz w:val="28"/>
        </w:rPr>
        <w:t>times</w:t>
      </w:r>
      <w:r>
        <w:rPr>
          <w:rFonts w:hint="default" w:ascii="Times New Roman" w:hAnsi="Times New Roman" w:cs="Times New Roman"/>
          <w:spacing w:val="-3"/>
          <w:sz w:val="28"/>
        </w:rPr>
        <w:t xml:space="preserve"> </w:t>
      </w:r>
      <w:r>
        <w:rPr>
          <w:rFonts w:hint="default" w:ascii="Times New Roman" w:hAnsi="Times New Roman" w:cs="Times New Roman"/>
          <w:sz w:val="28"/>
        </w:rPr>
        <w:t>should</w:t>
      </w:r>
      <w:r>
        <w:rPr>
          <w:rFonts w:hint="default" w:ascii="Times New Roman" w:hAnsi="Times New Roman" w:cs="Times New Roman"/>
          <w:spacing w:val="-3"/>
          <w:sz w:val="28"/>
        </w:rPr>
        <w:t xml:space="preserve"> </w:t>
      </w:r>
      <w:r>
        <w:rPr>
          <w:rFonts w:hint="default" w:ascii="Times New Roman" w:hAnsi="Times New Roman" w:cs="Times New Roman"/>
          <w:sz w:val="28"/>
        </w:rPr>
        <w:t>we</w:t>
      </w:r>
      <w:r>
        <w:rPr>
          <w:rFonts w:hint="default" w:ascii="Times New Roman" w:hAnsi="Times New Roman" w:cs="Times New Roman"/>
          <w:spacing w:val="-3"/>
          <w:sz w:val="28"/>
        </w:rPr>
        <w:t xml:space="preserve"> </w:t>
      </w:r>
      <w:r>
        <w:rPr>
          <w:rFonts w:hint="default" w:ascii="Times New Roman" w:hAnsi="Times New Roman" w:cs="Times New Roman"/>
          <w:sz w:val="28"/>
        </w:rPr>
        <w:t>unroll</w:t>
      </w:r>
      <w:r>
        <w:rPr>
          <w:rFonts w:hint="default" w:ascii="Times New Roman" w:hAnsi="Times New Roman" w:cs="Times New Roman"/>
          <w:spacing w:val="-4"/>
          <w:sz w:val="28"/>
        </w:rPr>
        <w:t xml:space="preserve"> </w:t>
      </w:r>
      <w:r>
        <w:rPr>
          <w:rFonts w:hint="default" w:ascii="Times New Roman" w:hAnsi="Times New Roman" w:cs="Times New Roman"/>
          <w:sz w:val="28"/>
        </w:rPr>
        <w:t>the</w:t>
      </w:r>
      <w:r>
        <w:rPr>
          <w:rFonts w:hint="default" w:ascii="Times New Roman" w:hAnsi="Times New Roman" w:cs="Times New Roman"/>
          <w:spacing w:val="-4"/>
          <w:sz w:val="28"/>
        </w:rPr>
        <w:t xml:space="preserve"> </w:t>
      </w:r>
      <w:r>
        <w:rPr>
          <w:rFonts w:hint="default" w:ascii="Times New Roman" w:hAnsi="Times New Roman" w:cs="Times New Roman"/>
          <w:spacing w:val="-2"/>
          <w:sz w:val="28"/>
        </w:rPr>
        <w:t>loop?</w:t>
      </w:r>
    </w:p>
    <w:p w14:paraId="794EDCF2">
      <w:pPr>
        <w:pStyle w:val="6"/>
        <w:spacing w:before="1" w:line="341" w:lineRule="exact"/>
        <w:ind w:left="667"/>
        <w:jc w:val="both"/>
        <w:rPr>
          <w:rFonts w:hint="default" w:ascii="Times New Roman" w:hAnsi="Times New Roman" w:cs="Times New Roman"/>
        </w:rPr>
      </w:pPr>
      <w:r>
        <w:rPr>
          <w:rFonts w:hint="default" w:ascii="Times New Roman" w:hAnsi="Times New Roman" w:cs="Times New Roman"/>
        </w:rPr>
        <w:t>Only</w:t>
      </w:r>
      <w:r>
        <w:rPr>
          <w:rFonts w:hint="default" w:ascii="Times New Roman" w:hAnsi="Times New Roman" w:cs="Times New Roman"/>
          <w:spacing w:val="-4"/>
        </w:rPr>
        <w:t xml:space="preserve"> </w:t>
      </w:r>
      <w:r>
        <w:rPr>
          <w:rFonts w:hint="default" w:ascii="Times New Roman" w:hAnsi="Times New Roman" w:cs="Times New Roman"/>
        </w:rPr>
        <w:t>unroll</w:t>
      </w:r>
      <w:r>
        <w:rPr>
          <w:rFonts w:hint="default" w:ascii="Times New Roman" w:hAnsi="Times New Roman" w:cs="Times New Roman"/>
          <w:spacing w:val="-3"/>
        </w:rPr>
        <w:t xml:space="preserve"> </w:t>
      </w:r>
      <w:r>
        <w:rPr>
          <w:rFonts w:hint="default" w:ascii="Times New Roman" w:hAnsi="Times New Roman" w:cs="Times New Roman"/>
        </w:rPr>
        <w:t>loops</w:t>
      </w:r>
      <w:r>
        <w:rPr>
          <w:rFonts w:hint="default" w:ascii="Times New Roman" w:hAnsi="Times New Roman" w:cs="Times New Roman"/>
          <w:spacing w:val="-2"/>
        </w:rPr>
        <w:t xml:space="preserve"> </w:t>
      </w:r>
      <w:r>
        <w:rPr>
          <w:rFonts w:hint="default" w:ascii="Times New Roman" w:hAnsi="Times New Roman" w:cs="Times New Roman"/>
        </w:rPr>
        <w:t>that</w:t>
      </w:r>
      <w:r>
        <w:rPr>
          <w:rFonts w:hint="default" w:ascii="Times New Roman" w:hAnsi="Times New Roman" w:cs="Times New Roman"/>
          <w:spacing w:val="-5"/>
        </w:rPr>
        <w:t xml:space="preserve"> </w:t>
      </w:r>
      <w:r>
        <w:rPr>
          <w:rFonts w:hint="default" w:ascii="Times New Roman" w:hAnsi="Times New Roman" w:cs="Times New Roman"/>
        </w:rPr>
        <w:t>are</w:t>
      </w:r>
      <w:r>
        <w:rPr>
          <w:rFonts w:hint="default" w:ascii="Times New Roman" w:hAnsi="Times New Roman" w:cs="Times New Roman"/>
          <w:spacing w:val="-4"/>
        </w:rPr>
        <w:t xml:space="preserve"> </w:t>
      </w:r>
      <w:r>
        <w:rPr>
          <w:rFonts w:hint="default" w:ascii="Times New Roman" w:hAnsi="Times New Roman" w:cs="Times New Roman"/>
        </w:rPr>
        <w:t>important</w:t>
      </w:r>
      <w:r>
        <w:rPr>
          <w:rFonts w:hint="default" w:ascii="Times New Roman" w:hAnsi="Times New Roman" w:cs="Times New Roman"/>
          <w:spacing w:val="-4"/>
        </w:rPr>
        <w:t xml:space="preserve"> </w:t>
      </w:r>
      <w:r>
        <w:rPr>
          <w:rFonts w:hint="default" w:ascii="Times New Roman" w:hAnsi="Times New Roman" w:cs="Times New Roman"/>
        </w:rPr>
        <w:t>for</w:t>
      </w:r>
      <w:r>
        <w:rPr>
          <w:rFonts w:hint="default" w:ascii="Times New Roman" w:hAnsi="Times New Roman" w:cs="Times New Roman"/>
          <w:spacing w:val="-4"/>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spacing w:val="-2"/>
        </w:rPr>
        <w:t>overall</w:t>
      </w:r>
    </w:p>
    <w:p w14:paraId="654AABCA">
      <w:pPr>
        <w:pStyle w:val="6"/>
        <w:ind w:left="667" w:right="175"/>
        <w:jc w:val="both"/>
        <w:rPr>
          <w:rFonts w:hint="default" w:ascii="Times New Roman" w:hAnsi="Times New Roman" w:cs="Times New Roman"/>
        </w:rPr>
      </w:pPr>
      <w:r>
        <w:rPr>
          <w:rFonts w:hint="default" w:ascii="Times New Roman" w:hAnsi="Times New Roman" w:cs="Times New Roman"/>
        </w:rPr>
        <w:t>performance of the application. Otherwise unrolling will increase the code size with little performance benefit. Unrolling may even reduce performance by evicting more important</w:t>
      </w:r>
    </w:p>
    <w:p w14:paraId="0112D09A">
      <w:pPr>
        <w:pStyle w:val="6"/>
        <w:spacing w:line="341" w:lineRule="exact"/>
        <w:ind w:left="667"/>
        <w:jc w:val="both"/>
        <w:rPr>
          <w:rFonts w:hint="default" w:ascii="Times New Roman" w:hAnsi="Times New Roman" w:cs="Times New Roman"/>
        </w:rPr>
      </w:pPr>
      <w:r>
        <w:rPr>
          <w:rFonts w:hint="default" w:ascii="Times New Roman" w:hAnsi="Times New Roman" w:cs="Times New Roman"/>
        </w:rPr>
        <w:t>code</w:t>
      </w:r>
      <w:r>
        <w:rPr>
          <w:rFonts w:hint="default" w:ascii="Times New Roman" w:hAnsi="Times New Roman" w:cs="Times New Roman"/>
          <w:spacing w:val="-4"/>
        </w:rPr>
        <w:t xml:space="preserve"> </w:t>
      </w:r>
      <w:r>
        <w:rPr>
          <w:rFonts w:hint="default" w:ascii="Times New Roman" w:hAnsi="Times New Roman" w:cs="Times New Roman"/>
        </w:rPr>
        <w:t>from</w:t>
      </w:r>
      <w:r>
        <w:rPr>
          <w:rFonts w:hint="default" w:ascii="Times New Roman" w:hAnsi="Times New Roman" w:cs="Times New Roman"/>
          <w:spacing w:val="-2"/>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spacing w:val="-2"/>
        </w:rPr>
        <w:t>cache.</w:t>
      </w:r>
    </w:p>
    <w:p w14:paraId="643429F0">
      <w:pPr>
        <w:pStyle w:val="6"/>
        <w:spacing w:before="1"/>
        <w:rPr>
          <w:rFonts w:hint="default" w:ascii="Times New Roman" w:hAnsi="Times New Roman" w:cs="Times New Roman"/>
        </w:rPr>
      </w:pPr>
    </w:p>
    <w:p w14:paraId="58912E07">
      <w:pPr>
        <w:pStyle w:val="8"/>
        <w:numPr>
          <w:ilvl w:val="3"/>
          <w:numId w:val="1"/>
        </w:numPr>
        <w:tabs>
          <w:tab w:val="left" w:pos="299"/>
        </w:tabs>
        <w:spacing w:before="0" w:after="0" w:line="341" w:lineRule="exact"/>
        <w:ind w:left="299" w:right="0" w:hanging="232"/>
        <w:jc w:val="both"/>
        <w:rPr>
          <w:rFonts w:hint="default" w:ascii="Times New Roman" w:hAnsi="Times New Roman" w:cs="Times New Roman"/>
          <w:sz w:val="28"/>
        </w:rPr>
      </w:pPr>
      <w:r>
        <w:rPr>
          <w:rFonts w:hint="default" w:ascii="Times New Roman" w:hAnsi="Times New Roman" w:cs="Times New Roman"/>
          <w:sz w:val="28"/>
        </w:rPr>
        <w:t>What</w:t>
      </w:r>
      <w:r>
        <w:rPr>
          <w:rFonts w:hint="default" w:ascii="Times New Roman" w:hAnsi="Times New Roman" w:cs="Times New Roman"/>
          <w:spacing w:val="-7"/>
          <w:sz w:val="28"/>
        </w:rPr>
        <w:t xml:space="preserve"> </w:t>
      </w:r>
      <w:r>
        <w:rPr>
          <w:rFonts w:hint="default" w:ascii="Times New Roman" w:hAnsi="Times New Roman" w:cs="Times New Roman"/>
          <w:sz w:val="28"/>
        </w:rPr>
        <w:t>if</w:t>
      </w:r>
      <w:r>
        <w:rPr>
          <w:rFonts w:hint="default" w:ascii="Times New Roman" w:hAnsi="Times New Roman" w:cs="Times New Roman"/>
          <w:spacing w:val="-3"/>
          <w:sz w:val="28"/>
        </w:rPr>
        <w:t xml:space="preserve"> </w:t>
      </w:r>
      <w:r>
        <w:rPr>
          <w:rFonts w:hint="default" w:ascii="Times New Roman" w:hAnsi="Times New Roman" w:cs="Times New Roman"/>
          <w:sz w:val="28"/>
        </w:rPr>
        <w:t>the</w:t>
      </w:r>
      <w:r>
        <w:rPr>
          <w:rFonts w:hint="default" w:ascii="Times New Roman" w:hAnsi="Times New Roman" w:cs="Times New Roman"/>
          <w:spacing w:val="-4"/>
          <w:sz w:val="28"/>
        </w:rPr>
        <w:t xml:space="preserve"> </w:t>
      </w:r>
      <w:r>
        <w:rPr>
          <w:rFonts w:hint="default" w:ascii="Times New Roman" w:hAnsi="Times New Roman" w:cs="Times New Roman"/>
          <w:sz w:val="28"/>
        </w:rPr>
        <w:t>number</w:t>
      </w:r>
      <w:r>
        <w:rPr>
          <w:rFonts w:hint="default" w:ascii="Times New Roman" w:hAnsi="Times New Roman" w:cs="Times New Roman"/>
          <w:spacing w:val="-2"/>
          <w:sz w:val="28"/>
        </w:rPr>
        <w:t xml:space="preserve"> </w:t>
      </w:r>
      <w:r>
        <w:rPr>
          <w:rFonts w:hint="default" w:ascii="Times New Roman" w:hAnsi="Times New Roman" w:cs="Times New Roman"/>
          <w:sz w:val="28"/>
        </w:rPr>
        <w:t>of</w:t>
      </w:r>
      <w:r>
        <w:rPr>
          <w:rFonts w:hint="default" w:ascii="Times New Roman" w:hAnsi="Times New Roman" w:cs="Times New Roman"/>
          <w:spacing w:val="-3"/>
          <w:sz w:val="28"/>
        </w:rPr>
        <w:t xml:space="preserve"> </w:t>
      </w:r>
      <w:r>
        <w:rPr>
          <w:rFonts w:hint="default" w:ascii="Times New Roman" w:hAnsi="Times New Roman" w:cs="Times New Roman"/>
          <w:sz w:val="28"/>
        </w:rPr>
        <w:t>loop</w:t>
      </w:r>
      <w:r>
        <w:rPr>
          <w:rFonts w:hint="default" w:ascii="Times New Roman" w:hAnsi="Times New Roman" w:cs="Times New Roman"/>
          <w:spacing w:val="-2"/>
          <w:sz w:val="28"/>
        </w:rPr>
        <w:t xml:space="preserve"> </w:t>
      </w:r>
      <w:r>
        <w:rPr>
          <w:rFonts w:hint="default" w:ascii="Times New Roman" w:hAnsi="Times New Roman" w:cs="Times New Roman"/>
          <w:sz w:val="28"/>
        </w:rPr>
        <w:t>iterations</w:t>
      </w:r>
      <w:r>
        <w:rPr>
          <w:rFonts w:hint="default" w:ascii="Times New Roman" w:hAnsi="Times New Roman" w:cs="Times New Roman"/>
          <w:spacing w:val="-3"/>
          <w:sz w:val="28"/>
        </w:rPr>
        <w:t xml:space="preserve"> </w:t>
      </w:r>
      <w:r>
        <w:rPr>
          <w:rFonts w:hint="default" w:ascii="Times New Roman" w:hAnsi="Times New Roman" w:cs="Times New Roman"/>
          <w:sz w:val="28"/>
        </w:rPr>
        <w:t>is</w:t>
      </w:r>
      <w:r>
        <w:rPr>
          <w:rFonts w:hint="default" w:ascii="Times New Roman" w:hAnsi="Times New Roman" w:cs="Times New Roman"/>
          <w:spacing w:val="-5"/>
          <w:sz w:val="28"/>
        </w:rPr>
        <w:t xml:space="preserve"> </w:t>
      </w:r>
      <w:r>
        <w:rPr>
          <w:rFonts w:hint="default" w:ascii="Times New Roman" w:hAnsi="Times New Roman" w:cs="Times New Roman"/>
          <w:sz w:val="28"/>
        </w:rPr>
        <w:t>not</w:t>
      </w:r>
      <w:r>
        <w:rPr>
          <w:rFonts w:hint="default" w:ascii="Times New Roman" w:hAnsi="Times New Roman" w:cs="Times New Roman"/>
          <w:spacing w:val="-2"/>
          <w:sz w:val="28"/>
        </w:rPr>
        <w:t xml:space="preserve"> </w:t>
      </w:r>
      <w:r>
        <w:rPr>
          <w:rFonts w:hint="default" w:ascii="Times New Roman" w:hAnsi="Times New Roman" w:cs="Times New Roman"/>
          <w:sz w:val="28"/>
        </w:rPr>
        <w:t>a</w:t>
      </w:r>
      <w:r>
        <w:rPr>
          <w:rFonts w:hint="default" w:ascii="Times New Roman" w:hAnsi="Times New Roman" w:cs="Times New Roman"/>
          <w:spacing w:val="-4"/>
          <w:sz w:val="28"/>
        </w:rPr>
        <w:t xml:space="preserve"> </w:t>
      </w:r>
      <w:r>
        <w:rPr>
          <w:rFonts w:hint="default" w:ascii="Times New Roman" w:hAnsi="Times New Roman" w:cs="Times New Roman"/>
          <w:sz w:val="28"/>
        </w:rPr>
        <w:t>multiple</w:t>
      </w:r>
      <w:r>
        <w:rPr>
          <w:rFonts w:hint="default" w:ascii="Times New Roman" w:hAnsi="Times New Roman" w:cs="Times New Roman"/>
          <w:spacing w:val="-4"/>
          <w:sz w:val="28"/>
        </w:rPr>
        <w:t xml:space="preserve"> </w:t>
      </w:r>
      <w:r>
        <w:rPr>
          <w:rFonts w:hint="default" w:ascii="Times New Roman" w:hAnsi="Times New Roman" w:cs="Times New Roman"/>
          <w:sz w:val="28"/>
        </w:rPr>
        <w:t>of</w:t>
      </w:r>
      <w:r>
        <w:rPr>
          <w:rFonts w:hint="default" w:ascii="Times New Roman" w:hAnsi="Times New Roman" w:cs="Times New Roman"/>
          <w:spacing w:val="-2"/>
          <w:sz w:val="28"/>
        </w:rPr>
        <w:t xml:space="preserve"> </w:t>
      </w:r>
      <w:r>
        <w:rPr>
          <w:rFonts w:hint="default" w:ascii="Times New Roman" w:hAnsi="Times New Roman" w:cs="Times New Roman"/>
          <w:sz w:val="28"/>
        </w:rPr>
        <w:t>the</w:t>
      </w:r>
      <w:r>
        <w:rPr>
          <w:rFonts w:hint="default" w:ascii="Times New Roman" w:hAnsi="Times New Roman" w:cs="Times New Roman"/>
          <w:spacing w:val="-3"/>
          <w:sz w:val="28"/>
        </w:rPr>
        <w:t xml:space="preserve"> </w:t>
      </w:r>
      <w:r>
        <w:rPr>
          <w:rFonts w:hint="default" w:ascii="Times New Roman" w:hAnsi="Times New Roman" w:cs="Times New Roman"/>
          <w:sz w:val="28"/>
        </w:rPr>
        <w:t>unroll</w:t>
      </w:r>
      <w:r>
        <w:rPr>
          <w:rFonts w:hint="default" w:ascii="Times New Roman" w:hAnsi="Times New Roman" w:cs="Times New Roman"/>
          <w:spacing w:val="-3"/>
          <w:sz w:val="28"/>
        </w:rPr>
        <w:t xml:space="preserve"> </w:t>
      </w:r>
      <w:r>
        <w:rPr>
          <w:rFonts w:hint="default" w:ascii="Times New Roman" w:hAnsi="Times New Roman" w:cs="Times New Roman"/>
          <w:spacing w:val="-2"/>
          <w:sz w:val="28"/>
        </w:rPr>
        <w:t>amount?</w:t>
      </w:r>
    </w:p>
    <w:p w14:paraId="3385D0D9">
      <w:pPr>
        <w:pStyle w:val="6"/>
        <w:spacing w:line="341" w:lineRule="exact"/>
        <w:ind w:left="667"/>
        <w:jc w:val="both"/>
        <w:rPr>
          <w:rFonts w:hint="default" w:ascii="Times New Roman" w:hAnsi="Times New Roman" w:cs="Times New Roman"/>
        </w:rPr>
      </w:pPr>
      <w:r>
        <w:rPr>
          <w:rFonts w:hint="default" w:ascii="Times New Roman" w:hAnsi="Times New Roman" w:cs="Times New Roman"/>
        </w:rPr>
        <w:t>We</w:t>
      </w:r>
      <w:r>
        <w:rPr>
          <w:rFonts w:hint="default" w:ascii="Times New Roman" w:hAnsi="Times New Roman" w:cs="Times New Roman"/>
          <w:spacing w:val="-6"/>
        </w:rPr>
        <w:t xml:space="preserve"> </w:t>
      </w:r>
      <w:r>
        <w:rPr>
          <w:rFonts w:hint="default" w:ascii="Times New Roman" w:hAnsi="Times New Roman" w:cs="Times New Roman"/>
        </w:rPr>
        <w:t>can</w:t>
      </w:r>
      <w:r>
        <w:rPr>
          <w:rFonts w:hint="default" w:ascii="Times New Roman" w:hAnsi="Times New Roman" w:cs="Times New Roman"/>
          <w:spacing w:val="-2"/>
        </w:rPr>
        <w:t xml:space="preserve"> </w:t>
      </w:r>
      <w:r>
        <w:rPr>
          <w:rFonts w:hint="default" w:ascii="Times New Roman" w:hAnsi="Times New Roman" w:cs="Times New Roman"/>
        </w:rPr>
        <w:t>try</w:t>
      </w:r>
      <w:r>
        <w:rPr>
          <w:rFonts w:hint="default" w:ascii="Times New Roman" w:hAnsi="Times New Roman" w:cs="Times New Roman"/>
          <w:spacing w:val="-2"/>
        </w:rPr>
        <w:t xml:space="preserve"> </w:t>
      </w:r>
      <w:r>
        <w:rPr>
          <w:rFonts w:hint="default" w:ascii="Times New Roman" w:hAnsi="Times New Roman" w:cs="Times New Roman"/>
        </w:rPr>
        <w:t>to</w:t>
      </w:r>
      <w:r>
        <w:rPr>
          <w:rFonts w:hint="default" w:ascii="Times New Roman" w:hAnsi="Times New Roman" w:cs="Times New Roman"/>
          <w:spacing w:val="-2"/>
        </w:rPr>
        <w:t xml:space="preserve"> </w:t>
      </w:r>
      <w:r>
        <w:rPr>
          <w:rFonts w:hint="default" w:ascii="Times New Roman" w:hAnsi="Times New Roman" w:cs="Times New Roman"/>
        </w:rPr>
        <w:t>arrange</w:t>
      </w:r>
      <w:r>
        <w:rPr>
          <w:rFonts w:hint="default" w:ascii="Times New Roman" w:hAnsi="Times New Roman" w:cs="Times New Roman"/>
          <w:spacing w:val="-3"/>
        </w:rPr>
        <w:t xml:space="preserve"> </w:t>
      </w:r>
      <w:r>
        <w:rPr>
          <w:rFonts w:hint="default" w:ascii="Times New Roman" w:hAnsi="Times New Roman" w:cs="Times New Roman"/>
        </w:rPr>
        <w:t>it</w:t>
      </w:r>
      <w:r>
        <w:rPr>
          <w:rFonts w:hint="default" w:ascii="Times New Roman" w:hAnsi="Times New Roman" w:cs="Times New Roman"/>
          <w:spacing w:val="-4"/>
        </w:rPr>
        <w:t xml:space="preserve"> </w:t>
      </w:r>
      <w:r>
        <w:rPr>
          <w:rFonts w:hint="default" w:ascii="Times New Roman" w:hAnsi="Times New Roman" w:cs="Times New Roman"/>
        </w:rPr>
        <w:t>so</w:t>
      </w:r>
      <w:r>
        <w:rPr>
          <w:rFonts w:hint="default" w:ascii="Times New Roman" w:hAnsi="Times New Roman" w:cs="Times New Roman"/>
          <w:spacing w:val="-2"/>
        </w:rPr>
        <w:t xml:space="preserve"> </w:t>
      </w:r>
      <w:r>
        <w:rPr>
          <w:rFonts w:hint="default" w:ascii="Times New Roman" w:hAnsi="Times New Roman" w:cs="Times New Roman"/>
        </w:rPr>
        <w:t>that</w:t>
      </w:r>
      <w:r>
        <w:rPr>
          <w:rFonts w:hint="default" w:ascii="Times New Roman" w:hAnsi="Times New Roman" w:cs="Times New Roman"/>
          <w:spacing w:val="-3"/>
        </w:rPr>
        <w:t xml:space="preserve"> </w:t>
      </w:r>
      <w:r>
        <w:rPr>
          <w:rFonts w:hint="default" w:ascii="Times New Roman" w:hAnsi="Times New Roman" w:cs="Times New Roman"/>
        </w:rPr>
        <w:t>array</w:t>
      </w:r>
      <w:r>
        <w:rPr>
          <w:rFonts w:hint="default" w:ascii="Times New Roman" w:hAnsi="Times New Roman" w:cs="Times New Roman"/>
          <w:spacing w:val="-2"/>
        </w:rPr>
        <w:t xml:space="preserve"> </w:t>
      </w:r>
      <w:r>
        <w:rPr>
          <w:rFonts w:hint="default" w:ascii="Times New Roman" w:hAnsi="Times New Roman" w:cs="Times New Roman"/>
        </w:rPr>
        <w:t>sizes</w:t>
      </w:r>
      <w:r>
        <w:rPr>
          <w:rFonts w:hint="default" w:ascii="Times New Roman" w:hAnsi="Times New Roman" w:cs="Times New Roman"/>
          <w:spacing w:val="-1"/>
        </w:rPr>
        <w:t xml:space="preserve"> </w:t>
      </w:r>
      <w:r>
        <w:rPr>
          <w:rFonts w:hint="default" w:ascii="Times New Roman" w:hAnsi="Times New Roman" w:cs="Times New Roman"/>
        </w:rPr>
        <w:t>are</w:t>
      </w:r>
      <w:r>
        <w:rPr>
          <w:rFonts w:hint="default" w:ascii="Times New Roman" w:hAnsi="Times New Roman" w:cs="Times New Roman"/>
          <w:spacing w:val="-4"/>
        </w:rPr>
        <w:t xml:space="preserve"> </w:t>
      </w:r>
      <w:r>
        <w:rPr>
          <w:rFonts w:hint="default" w:ascii="Times New Roman" w:hAnsi="Times New Roman" w:cs="Times New Roman"/>
        </w:rPr>
        <w:t>multiples</w:t>
      </w:r>
      <w:r>
        <w:rPr>
          <w:rFonts w:hint="default" w:ascii="Times New Roman" w:hAnsi="Times New Roman" w:cs="Times New Roman"/>
          <w:spacing w:val="-2"/>
        </w:rPr>
        <w:t xml:space="preserve"> </w:t>
      </w:r>
      <w:r>
        <w:rPr>
          <w:rFonts w:hint="default" w:ascii="Times New Roman" w:hAnsi="Times New Roman" w:cs="Times New Roman"/>
        </w:rPr>
        <w:t>of</w:t>
      </w:r>
      <w:r>
        <w:rPr>
          <w:rFonts w:hint="default" w:ascii="Times New Roman" w:hAnsi="Times New Roman" w:cs="Times New Roman"/>
          <w:spacing w:val="-2"/>
        </w:rPr>
        <w:t xml:space="preserve"> </w:t>
      </w:r>
      <w:r>
        <w:rPr>
          <w:rFonts w:hint="default" w:ascii="Times New Roman" w:hAnsi="Times New Roman" w:cs="Times New Roman"/>
        </w:rPr>
        <w:t>our</w:t>
      </w:r>
      <w:r>
        <w:rPr>
          <w:rFonts w:hint="default" w:ascii="Times New Roman" w:hAnsi="Times New Roman" w:cs="Times New Roman"/>
          <w:spacing w:val="-5"/>
        </w:rPr>
        <w:t xml:space="preserve"> </w:t>
      </w:r>
      <w:r>
        <w:rPr>
          <w:rFonts w:hint="default" w:ascii="Times New Roman" w:hAnsi="Times New Roman" w:cs="Times New Roman"/>
          <w:spacing w:val="-2"/>
        </w:rPr>
        <w:t>unroll</w:t>
      </w:r>
    </w:p>
    <w:p w14:paraId="7D29C35F">
      <w:pPr>
        <w:pStyle w:val="6"/>
        <w:spacing w:before="1"/>
        <w:ind w:left="667" w:right="172"/>
        <w:jc w:val="both"/>
        <w:rPr>
          <w:rFonts w:hint="default" w:ascii="Times New Roman" w:hAnsi="Times New Roman" w:cs="Times New Roman"/>
        </w:rPr>
      </w:pPr>
      <w:r>
        <w:rPr>
          <w:rFonts w:hint="default" w:ascii="Times New Roman" w:hAnsi="Times New Roman" w:cs="Times New Roman"/>
        </w:rPr>
        <w:t>amount. If this isn’t possible, then we must add extra code to take care of</w:t>
      </w:r>
      <w:r>
        <w:rPr>
          <w:rFonts w:hint="default" w:ascii="Times New Roman" w:hAnsi="Times New Roman" w:cs="Times New Roman"/>
          <w:spacing w:val="40"/>
        </w:rPr>
        <w:t xml:space="preserve"> </w:t>
      </w:r>
      <w:r>
        <w:rPr>
          <w:rFonts w:hint="default" w:ascii="Times New Roman" w:hAnsi="Times New Roman" w:cs="Times New Roman"/>
        </w:rPr>
        <w:t>the leftover cases.This increases the code size a little but keeps the performance high.</w:t>
      </w:r>
    </w:p>
    <w:p w14:paraId="09471A00">
      <w:pPr>
        <w:pStyle w:val="6"/>
        <w:spacing w:after="0"/>
        <w:jc w:val="both"/>
        <w:rPr>
          <w:rFonts w:hint="default" w:ascii="Times New Roman" w:hAnsi="Times New Roman" w:cs="Times New Roman"/>
        </w:rPr>
        <w:sectPr>
          <w:pgSz w:w="11910" w:h="16840"/>
          <w:pgMar w:top="1240" w:right="1133" w:bottom="1480" w:left="1133" w:header="756" w:footer="1280" w:gutter="0"/>
          <w:cols w:space="720" w:num="1"/>
        </w:sectPr>
      </w:pPr>
    </w:p>
    <w:p w14:paraId="3A894234">
      <w:pPr>
        <w:pStyle w:val="6"/>
        <w:spacing w:line="57" w:lineRule="exact"/>
        <w:ind w:left="638"/>
        <w:rPr>
          <w:rFonts w:hint="default" w:ascii="Times New Roman" w:hAnsi="Times New Roman" w:cs="Times New Roman"/>
          <w:position w:val="0"/>
          <w:sz w:val="5"/>
        </w:rPr>
      </w:pPr>
      <w:r>
        <w:rPr>
          <w:rFonts w:hint="default" w:ascii="Times New Roman" w:hAnsi="Times New Roman" w:cs="Times New Roman"/>
          <w:position w:val="0"/>
          <w:sz w:val="5"/>
        </w:rPr>
        <mc:AlternateContent>
          <mc:Choice Requires="wpg">
            <w:drawing>
              <wp:inline distT="0" distB="0" distL="0" distR="0">
                <wp:extent cx="5312410" cy="36830"/>
                <wp:effectExtent l="0" t="0" r="0" b="0"/>
                <wp:docPr id="35" name="Group 35"/>
                <wp:cNvGraphicFramePr/>
                <a:graphic xmlns:a="http://schemas.openxmlformats.org/drawingml/2006/main">
                  <a:graphicData uri="http://schemas.microsoft.com/office/word/2010/wordprocessingGroup">
                    <wpg:wgp>
                      <wpg:cNvGrpSpPr/>
                      <wpg:grpSpPr>
                        <a:xfrm>
                          <a:off x="0" y="0"/>
                          <a:ext cx="5312410" cy="36830"/>
                          <a:chOff x="0" y="0"/>
                          <a:chExt cx="5312410" cy="36830"/>
                        </a:xfrm>
                      </wpg:grpSpPr>
                      <wps:wsp>
                        <wps:cNvPr id="36" name="Graphic 36"/>
                        <wps:cNvSpPr/>
                        <wps:spPr>
                          <a:xfrm>
                            <a:off x="0" y="0"/>
                            <a:ext cx="5312410" cy="36830"/>
                          </a:xfrm>
                          <a:custGeom>
                            <a:avLst/>
                            <a:gdLst/>
                            <a:ahLst/>
                            <a:cxnLst/>
                            <a:rect l="l" t="t" r="r" b="b"/>
                            <a:pathLst>
                              <a:path w="5312410" h="36830">
                                <a:moveTo>
                                  <a:pt x="5312029" y="27444"/>
                                </a:moveTo>
                                <a:lnTo>
                                  <a:pt x="0" y="27444"/>
                                </a:lnTo>
                                <a:lnTo>
                                  <a:pt x="0" y="36576"/>
                                </a:lnTo>
                                <a:lnTo>
                                  <a:pt x="5312029" y="36576"/>
                                </a:lnTo>
                                <a:lnTo>
                                  <a:pt x="5312029" y="27444"/>
                                </a:lnTo>
                                <a:close/>
                              </a:path>
                              <a:path w="5312410" h="36830">
                                <a:moveTo>
                                  <a:pt x="5312029" y="0"/>
                                </a:moveTo>
                                <a:lnTo>
                                  <a:pt x="0" y="0"/>
                                </a:lnTo>
                                <a:lnTo>
                                  <a:pt x="0" y="18288"/>
                                </a:lnTo>
                                <a:lnTo>
                                  <a:pt x="5312029" y="18288"/>
                                </a:lnTo>
                                <a:lnTo>
                                  <a:pt x="5312029"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9pt;width:418.3pt;" coordsize="5312410,36830" o:gfxdata="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FqQHevUAAAA&#10;AwEAAA8AAAAAAAAAAQAgAAAAIgAAAGRycy9kb3ducmV2LnhtbFBLAQIUABQAAAAIAIdO4kCUzvEO&#10;kwIAAB8HAAAOAAAAAAAAAAEAIAAAACMBAABkcnMvZTJvRG9jLnhtbFBLBQYAAAAABgAGAFkBAAAo&#10;BgAAAAA=&#10;">
                <o:lock v:ext="edit" aspectratio="f"/>
                <v:shape id="Graphic 36" o:spid="_x0000_s1026" o:spt="100" style="position:absolute;left:0;top:0;height:36830;width:5312410;" fillcolor="#000000" filled="t" stroked="f" coordsize="5312410,36830" o:gfxdata="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Fs2nvQAA&#10;ANsAAAAPAAAAAAAAAAEAIAAAACIAAABkcnMvZG93bnJldi54bWxQSwECFAAUAAAACACHTuJAMy8F&#10;njsAAAA5AAAAEAAAAAAAAAABACAAAAAMAQAAZHJzL3NoYXBleG1sLnhtbFBLBQYAAAAABgAGAFsB&#10;AAC2AwAAAAA=&#10;" path="m5312029,27444l0,27444,0,36576,5312029,36576,5312029,27444xem5312029,0l0,0,0,18288,5312029,18288,5312029,0xe">
                  <v:fill on="t" focussize="0,0"/>
                  <v:stroke on="f"/>
                  <v:imagedata o:title=""/>
                  <o:lock v:ext="edit" aspectratio="f"/>
                  <v:textbox inset="0mm,0mm,0mm,0mm"/>
                </v:shape>
                <w10:wrap type="none"/>
                <w10:anchorlock/>
              </v:group>
            </w:pict>
          </mc:Fallback>
        </mc:AlternateContent>
      </w:r>
    </w:p>
    <w:p w14:paraId="1534C635">
      <w:pPr>
        <w:pStyle w:val="6"/>
        <w:spacing w:before="133"/>
        <w:ind w:left="67"/>
        <w:rPr>
          <w:rFonts w:hint="default" w:ascii="Times New Roman" w:hAnsi="Times New Roman" w:cs="Times New Roman"/>
        </w:rPr>
      </w:pPr>
      <w:r>
        <w:rPr>
          <w:rFonts w:hint="default" w:ascii="Times New Roman" w:hAnsi="Times New Roman" w:cs="Times New Roman"/>
          <w:spacing w:val="-2"/>
        </w:rPr>
        <w:t>Summary:</w:t>
      </w:r>
    </w:p>
    <w:p w14:paraId="4C16158C">
      <w:pPr>
        <w:pStyle w:val="6"/>
        <w:rPr>
          <w:rFonts w:hint="default" w:ascii="Times New Roman" w:hAnsi="Times New Roman" w:cs="Times New Roman"/>
        </w:rPr>
      </w:pPr>
    </w:p>
    <w:p w14:paraId="5EA7D50D">
      <w:pPr>
        <w:pStyle w:val="6"/>
        <w:spacing w:line="341" w:lineRule="exact"/>
        <w:ind w:left="67"/>
        <w:jc w:val="both"/>
        <w:rPr>
          <w:rFonts w:hint="default" w:ascii="Times New Roman" w:hAnsi="Times New Roman" w:cs="Times New Roman"/>
        </w:rPr>
      </w:pPr>
      <w:r>
        <w:rPr>
          <w:rFonts w:hint="default" w:ascii="Times New Roman" w:hAnsi="Times New Roman" w:cs="Times New Roman"/>
        </w:rPr>
        <w:t>For</w:t>
      </w:r>
      <w:r>
        <w:rPr>
          <w:rFonts w:hint="default" w:ascii="Times New Roman" w:hAnsi="Times New Roman" w:cs="Times New Roman"/>
          <w:spacing w:val="-6"/>
        </w:rPr>
        <w:t xml:space="preserve"> </w:t>
      </w:r>
      <w:r>
        <w:rPr>
          <w:rFonts w:hint="default" w:ascii="Times New Roman" w:hAnsi="Times New Roman" w:cs="Times New Roman"/>
        </w:rPr>
        <w:t>Writing</w:t>
      </w:r>
      <w:r>
        <w:rPr>
          <w:rFonts w:hint="default" w:ascii="Times New Roman" w:hAnsi="Times New Roman" w:cs="Times New Roman"/>
          <w:spacing w:val="-5"/>
        </w:rPr>
        <w:t xml:space="preserve"> </w:t>
      </w:r>
      <w:r>
        <w:rPr>
          <w:rFonts w:hint="default" w:ascii="Times New Roman" w:hAnsi="Times New Roman" w:cs="Times New Roman"/>
        </w:rPr>
        <w:t>Loops</w:t>
      </w:r>
      <w:r>
        <w:rPr>
          <w:rFonts w:hint="default" w:ascii="Times New Roman" w:hAnsi="Times New Roman" w:cs="Times New Roman"/>
          <w:spacing w:val="-4"/>
        </w:rPr>
        <w:t xml:space="preserve"> </w:t>
      </w:r>
      <w:r>
        <w:rPr>
          <w:rFonts w:hint="default" w:ascii="Times New Roman" w:hAnsi="Times New Roman" w:cs="Times New Roman"/>
        </w:rPr>
        <w:t>Efficiently</w:t>
      </w:r>
      <w:r>
        <w:rPr>
          <w:rFonts w:hint="default" w:ascii="Times New Roman" w:hAnsi="Times New Roman" w:cs="Times New Roman"/>
          <w:spacing w:val="54"/>
        </w:rPr>
        <w:t xml:space="preserve"> </w:t>
      </w:r>
      <w:r>
        <w:rPr>
          <w:rFonts w:hint="default" w:ascii="Times New Roman" w:hAnsi="Times New Roman" w:cs="Times New Roman"/>
        </w:rPr>
        <w:t>we</w:t>
      </w:r>
      <w:r>
        <w:rPr>
          <w:rFonts w:hint="default" w:ascii="Times New Roman" w:hAnsi="Times New Roman" w:cs="Times New Roman"/>
          <w:spacing w:val="-5"/>
        </w:rPr>
        <w:t xml:space="preserve"> </w:t>
      </w:r>
      <w:r>
        <w:rPr>
          <w:rFonts w:hint="default" w:ascii="Times New Roman" w:hAnsi="Times New Roman" w:cs="Times New Roman"/>
        </w:rPr>
        <w:t>need</w:t>
      </w:r>
      <w:r>
        <w:rPr>
          <w:rFonts w:hint="default" w:ascii="Times New Roman" w:hAnsi="Times New Roman" w:cs="Times New Roman"/>
          <w:spacing w:val="-3"/>
        </w:rPr>
        <w:t xml:space="preserve"> </w:t>
      </w:r>
      <w:r>
        <w:rPr>
          <w:rFonts w:hint="default" w:ascii="Times New Roman" w:hAnsi="Times New Roman" w:cs="Times New Roman"/>
        </w:rPr>
        <w:t>to</w:t>
      </w:r>
      <w:r>
        <w:rPr>
          <w:rFonts w:hint="default" w:ascii="Times New Roman" w:hAnsi="Times New Roman" w:cs="Times New Roman"/>
          <w:spacing w:val="-3"/>
        </w:rPr>
        <w:t xml:space="preserve"> </w:t>
      </w:r>
      <w:r>
        <w:rPr>
          <w:rFonts w:hint="default" w:ascii="Times New Roman" w:hAnsi="Times New Roman" w:cs="Times New Roman"/>
        </w:rPr>
        <w:t>consider</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5"/>
        </w:rPr>
        <w:t xml:space="preserve"> </w:t>
      </w:r>
      <w:r>
        <w:rPr>
          <w:rFonts w:hint="default" w:ascii="Times New Roman" w:hAnsi="Times New Roman" w:cs="Times New Roman"/>
        </w:rPr>
        <w:t>below</w:t>
      </w:r>
      <w:r>
        <w:rPr>
          <w:rFonts w:hint="default" w:ascii="Times New Roman" w:hAnsi="Times New Roman" w:cs="Times New Roman"/>
          <w:spacing w:val="-5"/>
        </w:rPr>
        <w:t xml:space="preserve"> </w:t>
      </w:r>
      <w:r>
        <w:rPr>
          <w:rFonts w:hint="default" w:ascii="Times New Roman" w:hAnsi="Times New Roman" w:cs="Times New Roman"/>
          <w:spacing w:val="-2"/>
        </w:rPr>
        <w:t>points</w:t>
      </w:r>
    </w:p>
    <w:p w14:paraId="3E914CBF">
      <w:pPr>
        <w:pStyle w:val="8"/>
        <w:numPr>
          <w:ilvl w:val="4"/>
          <w:numId w:val="1"/>
        </w:numPr>
        <w:tabs>
          <w:tab w:val="left" w:pos="1087"/>
        </w:tabs>
        <w:spacing w:before="0" w:after="0" w:line="240" w:lineRule="auto"/>
        <w:ind w:left="1087" w:right="174" w:hanging="420"/>
        <w:jc w:val="both"/>
        <w:rPr>
          <w:rFonts w:hint="default" w:ascii="Times New Roman" w:hAnsi="Times New Roman" w:cs="Times New Roman"/>
          <w:sz w:val="28"/>
        </w:rPr>
      </w:pPr>
      <w:r>
        <w:rPr>
          <w:rFonts w:hint="default" w:ascii="Times New Roman" w:hAnsi="Times New Roman" w:cs="Times New Roman"/>
          <w:sz w:val="28"/>
        </w:rPr>
        <w:t>Use loops that count down to zero. Then the compiler does not need to allocate a register to hold the termination value, and the comparison</w:t>
      </w:r>
      <w:r>
        <w:rPr>
          <w:rFonts w:hint="default" w:ascii="Times New Roman" w:hAnsi="Times New Roman" w:cs="Times New Roman"/>
          <w:spacing w:val="40"/>
          <w:sz w:val="28"/>
        </w:rPr>
        <w:t xml:space="preserve"> </w:t>
      </w:r>
      <w:r>
        <w:rPr>
          <w:rFonts w:hint="default" w:ascii="Times New Roman" w:hAnsi="Times New Roman" w:cs="Times New Roman"/>
          <w:sz w:val="28"/>
        </w:rPr>
        <w:t>with zero is free.</w:t>
      </w:r>
    </w:p>
    <w:p w14:paraId="04C2BF5A">
      <w:pPr>
        <w:pStyle w:val="8"/>
        <w:numPr>
          <w:ilvl w:val="4"/>
          <w:numId w:val="1"/>
        </w:numPr>
        <w:tabs>
          <w:tab w:val="left" w:pos="1087"/>
          <w:tab w:val="left" w:pos="1148"/>
        </w:tabs>
        <w:spacing w:before="0" w:after="0" w:line="240" w:lineRule="auto"/>
        <w:ind w:left="1087" w:right="178" w:hanging="420"/>
        <w:jc w:val="both"/>
        <w:rPr>
          <w:rFonts w:hint="default" w:ascii="Times New Roman" w:hAnsi="Times New Roman" w:cs="Times New Roman"/>
          <w:sz w:val="28"/>
        </w:rPr>
      </w:pPr>
      <w:r>
        <w:rPr>
          <w:rFonts w:hint="default" w:ascii="Times New Roman" w:hAnsi="Times New Roman" w:cs="Times New Roman"/>
          <w:sz w:val="28"/>
        </w:rPr>
        <w:tab/>
      </w:r>
      <w:r>
        <w:rPr>
          <w:rFonts w:hint="default" w:ascii="Times New Roman" w:hAnsi="Times New Roman" w:cs="Times New Roman"/>
          <w:sz w:val="28"/>
        </w:rPr>
        <w:t xml:space="preserve">Use unsigned loop counters by default and the continuation condition i!=0 rather than i&gt;0. This will ensure that the loop overhead is only two </w:t>
      </w:r>
      <w:r>
        <w:rPr>
          <w:rFonts w:hint="default" w:ascii="Times New Roman" w:hAnsi="Times New Roman" w:cs="Times New Roman"/>
          <w:spacing w:val="-2"/>
          <w:sz w:val="28"/>
        </w:rPr>
        <w:t>instructions.</w:t>
      </w:r>
    </w:p>
    <w:p w14:paraId="0D80590E">
      <w:pPr>
        <w:pStyle w:val="8"/>
        <w:numPr>
          <w:ilvl w:val="4"/>
          <w:numId w:val="1"/>
        </w:numPr>
        <w:tabs>
          <w:tab w:val="left" w:pos="1087"/>
        </w:tabs>
        <w:spacing w:before="1" w:after="0" w:line="240" w:lineRule="auto"/>
        <w:ind w:left="1087" w:right="175" w:hanging="420"/>
        <w:jc w:val="both"/>
        <w:rPr>
          <w:rFonts w:hint="default" w:ascii="Times New Roman" w:hAnsi="Times New Roman" w:cs="Times New Roman"/>
          <w:sz w:val="28"/>
        </w:rPr>
      </w:pPr>
      <w:r>
        <w:rPr>
          <w:rFonts w:hint="default" w:ascii="Times New Roman" w:hAnsi="Times New Roman" w:cs="Times New Roman"/>
          <w:sz w:val="28"/>
        </w:rPr>
        <w:t>Use do-while loops rather than for loops when you know the loop will iterate at least once. This saves the compiler checking to see if the loop count is zero.</w:t>
      </w:r>
    </w:p>
    <w:p w14:paraId="00CB04B2">
      <w:pPr>
        <w:pStyle w:val="8"/>
        <w:numPr>
          <w:ilvl w:val="4"/>
          <w:numId w:val="1"/>
        </w:numPr>
        <w:tabs>
          <w:tab w:val="left" w:pos="1087"/>
          <w:tab w:val="left" w:pos="1148"/>
        </w:tabs>
        <w:spacing w:before="0" w:after="0" w:line="240" w:lineRule="auto"/>
        <w:ind w:left="1087" w:right="177" w:hanging="420"/>
        <w:jc w:val="both"/>
        <w:rPr>
          <w:rFonts w:hint="default" w:ascii="Times New Roman" w:hAnsi="Times New Roman" w:cs="Times New Roman"/>
          <w:sz w:val="28"/>
        </w:rPr>
      </w:pPr>
      <w:r>
        <w:rPr>
          <w:rFonts w:hint="default" w:ascii="Times New Roman" w:hAnsi="Times New Roman" w:cs="Times New Roman"/>
          <w:sz w:val="28"/>
        </w:rPr>
        <w:tab/>
      </w:r>
      <w:r>
        <w:rPr>
          <w:rFonts w:hint="default" w:ascii="Times New Roman" w:hAnsi="Times New Roman" w:cs="Times New Roman"/>
          <w:sz w:val="28"/>
        </w:rPr>
        <w:t>Unroll important loops to reduce the loop overhead. Do not overunroll.</w:t>
      </w:r>
      <w:r>
        <w:rPr>
          <w:rFonts w:hint="default" w:ascii="Times New Roman" w:hAnsi="Times New Roman" w:cs="Times New Roman"/>
          <w:spacing w:val="40"/>
          <w:sz w:val="28"/>
        </w:rPr>
        <w:t xml:space="preserve"> </w:t>
      </w:r>
      <w:r>
        <w:rPr>
          <w:rFonts w:hint="default" w:ascii="Times New Roman" w:hAnsi="Times New Roman" w:cs="Times New Roman"/>
          <w:sz w:val="28"/>
        </w:rPr>
        <w:t>If the loop overhead is small as a proportion of the total, then unrolling will increase code size and hurt the performance of the cache.</w:t>
      </w:r>
    </w:p>
    <w:p w14:paraId="4F8897E4">
      <w:pPr>
        <w:pStyle w:val="8"/>
        <w:numPr>
          <w:ilvl w:val="4"/>
          <w:numId w:val="1"/>
        </w:numPr>
        <w:tabs>
          <w:tab w:val="left" w:pos="1087"/>
          <w:tab w:val="left" w:pos="1148"/>
        </w:tabs>
        <w:spacing w:before="0" w:after="0" w:line="240" w:lineRule="auto"/>
        <w:ind w:left="1087" w:right="175" w:hanging="420"/>
        <w:jc w:val="both"/>
        <w:rPr>
          <w:rFonts w:hint="default" w:ascii="Times New Roman" w:hAnsi="Times New Roman" w:cs="Times New Roman"/>
          <w:sz w:val="28"/>
        </w:rPr>
      </w:pPr>
      <w:r>
        <w:rPr>
          <w:rFonts w:hint="default" w:ascii="Times New Roman" w:hAnsi="Times New Roman" w:cs="Times New Roman"/>
          <w:sz w:val="28"/>
        </w:rPr>
        <w:tab/>
      </w:r>
      <w:r>
        <w:rPr>
          <w:rFonts w:hint="default" w:ascii="Times New Roman" w:hAnsi="Times New Roman" w:cs="Times New Roman"/>
          <w:sz w:val="28"/>
        </w:rPr>
        <w:t>Try to arrange that the number of elements in arrays are multiples of four or eight. You can then unroll</w:t>
      </w:r>
      <w:r>
        <w:rPr>
          <w:rFonts w:hint="default" w:ascii="Times New Roman" w:hAnsi="Times New Roman" w:cs="Times New Roman"/>
          <w:spacing w:val="-1"/>
          <w:sz w:val="28"/>
        </w:rPr>
        <w:t xml:space="preserve"> </w:t>
      </w:r>
      <w:r>
        <w:rPr>
          <w:rFonts w:hint="default" w:ascii="Times New Roman" w:hAnsi="Times New Roman" w:cs="Times New Roman"/>
          <w:sz w:val="28"/>
        </w:rPr>
        <w:t>loops easily</w:t>
      </w:r>
      <w:r>
        <w:rPr>
          <w:rFonts w:hint="default" w:ascii="Times New Roman" w:hAnsi="Times New Roman" w:cs="Times New Roman"/>
          <w:spacing w:val="-1"/>
          <w:sz w:val="28"/>
        </w:rPr>
        <w:t xml:space="preserve"> </w:t>
      </w:r>
      <w:r>
        <w:rPr>
          <w:rFonts w:hint="default" w:ascii="Times New Roman" w:hAnsi="Times New Roman" w:cs="Times New Roman"/>
          <w:sz w:val="28"/>
        </w:rPr>
        <w:t>by two, four,</w:t>
      </w:r>
      <w:r>
        <w:rPr>
          <w:rFonts w:hint="default" w:ascii="Times New Roman" w:hAnsi="Times New Roman" w:cs="Times New Roman"/>
          <w:spacing w:val="-2"/>
          <w:sz w:val="28"/>
        </w:rPr>
        <w:t xml:space="preserve"> </w:t>
      </w:r>
      <w:r>
        <w:rPr>
          <w:rFonts w:hint="default" w:ascii="Times New Roman" w:hAnsi="Times New Roman" w:cs="Times New Roman"/>
          <w:sz w:val="28"/>
        </w:rPr>
        <w:t>or</w:t>
      </w:r>
      <w:r>
        <w:rPr>
          <w:rFonts w:hint="default" w:ascii="Times New Roman" w:hAnsi="Times New Roman" w:cs="Times New Roman"/>
          <w:spacing w:val="-1"/>
          <w:sz w:val="28"/>
        </w:rPr>
        <w:t xml:space="preserve"> </w:t>
      </w:r>
      <w:r>
        <w:rPr>
          <w:rFonts w:hint="default" w:ascii="Times New Roman" w:hAnsi="Times New Roman" w:cs="Times New Roman"/>
          <w:sz w:val="28"/>
        </w:rPr>
        <w:t>eight times without worrying about the leftover array elements.</w:t>
      </w:r>
    </w:p>
    <w:p w14:paraId="4F54FD27">
      <w:pPr>
        <w:pStyle w:val="6"/>
        <w:spacing w:before="1"/>
        <w:rPr>
          <w:rFonts w:hint="default" w:ascii="Times New Roman" w:hAnsi="Times New Roman" w:cs="Times New Roman"/>
        </w:rPr>
      </w:pPr>
    </w:p>
    <w:p w14:paraId="2257A71D">
      <w:pPr>
        <w:pStyle w:val="3"/>
        <w:numPr>
          <w:ilvl w:val="1"/>
          <w:numId w:val="1"/>
        </w:numPr>
        <w:tabs>
          <w:tab w:val="left" w:pos="604"/>
        </w:tabs>
        <w:spacing w:before="0" w:after="0" w:line="240" w:lineRule="auto"/>
        <w:ind w:left="604" w:right="0" w:hanging="537"/>
        <w:jc w:val="left"/>
        <w:rPr>
          <w:rFonts w:hint="default" w:ascii="Times New Roman" w:hAnsi="Times New Roman" w:cs="Times New Roman"/>
        </w:rPr>
      </w:pPr>
      <w:r>
        <w:rPr>
          <w:rFonts w:hint="default" w:ascii="Times New Roman" w:hAnsi="Times New Roman" w:cs="Times New Roman"/>
        </w:rPr>
        <w:t xml:space="preserve">Register </w:t>
      </w:r>
      <w:r>
        <w:rPr>
          <w:rFonts w:hint="default" w:ascii="Times New Roman" w:hAnsi="Times New Roman" w:cs="Times New Roman"/>
          <w:spacing w:val="-2"/>
        </w:rPr>
        <w:t>Allocation</w:t>
      </w:r>
    </w:p>
    <w:p w14:paraId="671C6FE2">
      <w:pPr>
        <w:pStyle w:val="6"/>
        <w:spacing w:before="340"/>
        <w:ind w:left="81" w:right="106" w:hanging="15"/>
        <w:jc w:val="both"/>
        <w:rPr>
          <w:rFonts w:hint="default" w:ascii="Times New Roman" w:hAnsi="Times New Roman" w:cs="Times New Roman"/>
        </w:rPr>
      </w:pPr>
      <w:r>
        <w:rPr>
          <w:rFonts w:hint="default" w:ascii="Times New Roman" w:hAnsi="Times New Roman" w:cs="Times New Roman"/>
        </w:rPr>
        <w:t>The compiler attempts to allocate a processor register to each local variable we</w:t>
      </w:r>
      <w:r>
        <w:rPr>
          <w:rFonts w:hint="default" w:ascii="Times New Roman" w:hAnsi="Times New Roman" w:cs="Times New Roman"/>
          <w:spacing w:val="40"/>
        </w:rPr>
        <w:t xml:space="preserve"> </w:t>
      </w:r>
      <w:r>
        <w:rPr>
          <w:rFonts w:hint="default" w:ascii="Times New Roman" w:hAnsi="Times New Roman" w:cs="Times New Roman"/>
        </w:rPr>
        <w:t>use in a C function.It will try to use the same register for different local variables if the use of the variables do not overlap. When there are more local variables than available registers, the compiler</w:t>
      </w:r>
      <w:r>
        <w:rPr>
          <w:rFonts w:hint="default" w:ascii="Times New Roman" w:hAnsi="Times New Roman" w:cs="Times New Roman"/>
          <w:spacing w:val="-2"/>
        </w:rPr>
        <w:t xml:space="preserve"> </w:t>
      </w:r>
      <w:r>
        <w:rPr>
          <w:rFonts w:hint="default" w:ascii="Times New Roman" w:hAnsi="Times New Roman" w:cs="Times New Roman"/>
        </w:rPr>
        <w:t>stores the</w:t>
      </w:r>
      <w:r>
        <w:rPr>
          <w:rFonts w:hint="default" w:ascii="Times New Roman" w:hAnsi="Times New Roman" w:cs="Times New Roman"/>
          <w:spacing w:val="-3"/>
        </w:rPr>
        <w:t xml:space="preserve"> </w:t>
      </w:r>
      <w:r>
        <w:rPr>
          <w:rFonts w:hint="default" w:ascii="Times New Roman" w:hAnsi="Times New Roman" w:cs="Times New Roman"/>
        </w:rPr>
        <w:t>excess variables</w:t>
      </w:r>
      <w:r>
        <w:rPr>
          <w:rFonts w:hint="default" w:ascii="Times New Roman" w:hAnsi="Times New Roman" w:cs="Times New Roman"/>
          <w:spacing w:val="-2"/>
        </w:rPr>
        <w:t xml:space="preserve"> </w:t>
      </w:r>
      <w:r>
        <w:rPr>
          <w:rFonts w:hint="default" w:ascii="Times New Roman" w:hAnsi="Times New Roman" w:cs="Times New Roman"/>
        </w:rPr>
        <w:t>on the processor</w:t>
      </w:r>
      <w:r>
        <w:rPr>
          <w:rFonts w:hint="default" w:ascii="Times New Roman" w:hAnsi="Times New Roman" w:cs="Times New Roman"/>
          <w:spacing w:val="-2"/>
        </w:rPr>
        <w:t xml:space="preserve"> </w:t>
      </w:r>
      <w:r>
        <w:rPr>
          <w:rFonts w:hint="default" w:ascii="Times New Roman" w:hAnsi="Times New Roman" w:cs="Times New Roman"/>
        </w:rPr>
        <w:t xml:space="preserve">stack. These variables are called </w:t>
      </w:r>
      <w:r>
        <w:rPr>
          <w:rFonts w:hint="default" w:ascii="Times New Roman" w:hAnsi="Times New Roman" w:cs="Times New Roman"/>
          <w:b/>
        </w:rPr>
        <w:t xml:space="preserve">spilled or swapped out variables </w:t>
      </w:r>
      <w:r>
        <w:rPr>
          <w:rFonts w:hint="default" w:ascii="Times New Roman" w:hAnsi="Times New Roman" w:cs="Times New Roman"/>
        </w:rPr>
        <w:t>since they are written out to memory .</w:t>
      </w:r>
    </w:p>
    <w:p w14:paraId="5627DDE9">
      <w:pPr>
        <w:pStyle w:val="6"/>
        <w:spacing w:before="1"/>
        <w:ind w:left="67" w:right="429"/>
        <w:jc w:val="both"/>
        <w:rPr>
          <w:rFonts w:hint="default" w:ascii="Times New Roman" w:hAnsi="Times New Roman" w:cs="Times New Roman"/>
        </w:rPr>
      </w:pPr>
      <w:r>
        <w:rPr>
          <w:rFonts w:hint="default" w:ascii="Times New Roman" w:hAnsi="Times New Roman" w:cs="Times New Roman"/>
        </w:rPr>
        <w:t>Spilled</w:t>
      </w:r>
      <w:r>
        <w:rPr>
          <w:rFonts w:hint="default" w:ascii="Times New Roman" w:hAnsi="Times New Roman" w:cs="Times New Roman"/>
          <w:spacing w:val="-4"/>
        </w:rPr>
        <w:t xml:space="preserve"> </w:t>
      </w:r>
      <w:r>
        <w:rPr>
          <w:rFonts w:hint="default" w:ascii="Times New Roman" w:hAnsi="Times New Roman" w:cs="Times New Roman"/>
        </w:rPr>
        <w:t>variables</w:t>
      </w:r>
      <w:r>
        <w:rPr>
          <w:rFonts w:hint="default" w:ascii="Times New Roman" w:hAnsi="Times New Roman" w:cs="Times New Roman"/>
          <w:spacing w:val="-4"/>
        </w:rPr>
        <w:t xml:space="preserve"> </w:t>
      </w:r>
      <w:r>
        <w:rPr>
          <w:rFonts w:hint="default" w:ascii="Times New Roman" w:hAnsi="Times New Roman" w:cs="Times New Roman"/>
        </w:rPr>
        <w:t>are</w:t>
      </w:r>
      <w:r>
        <w:rPr>
          <w:rFonts w:hint="default" w:ascii="Times New Roman" w:hAnsi="Times New Roman" w:cs="Times New Roman"/>
          <w:spacing w:val="-5"/>
        </w:rPr>
        <w:t xml:space="preserve"> </w:t>
      </w:r>
      <w:r>
        <w:rPr>
          <w:rFonts w:hint="default" w:ascii="Times New Roman" w:hAnsi="Times New Roman" w:cs="Times New Roman"/>
        </w:rPr>
        <w:t>slow</w:t>
      </w:r>
      <w:r>
        <w:rPr>
          <w:rFonts w:hint="default" w:ascii="Times New Roman" w:hAnsi="Times New Roman" w:cs="Times New Roman"/>
          <w:spacing w:val="-3"/>
        </w:rPr>
        <w:t xml:space="preserve"> </w:t>
      </w:r>
      <w:r>
        <w:rPr>
          <w:rFonts w:hint="default" w:ascii="Times New Roman" w:hAnsi="Times New Roman" w:cs="Times New Roman"/>
        </w:rPr>
        <w:t>to</w:t>
      </w:r>
      <w:r>
        <w:rPr>
          <w:rFonts w:hint="default" w:ascii="Times New Roman" w:hAnsi="Times New Roman" w:cs="Times New Roman"/>
          <w:spacing w:val="-4"/>
        </w:rPr>
        <w:t xml:space="preserve"> </w:t>
      </w:r>
      <w:r>
        <w:rPr>
          <w:rFonts w:hint="default" w:ascii="Times New Roman" w:hAnsi="Times New Roman" w:cs="Times New Roman"/>
        </w:rPr>
        <w:t>access</w:t>
      </w:r>
      <w:r>
        <w:rPr>
          <w:rFonts w:hint="default" w:ascii="Times New Roman" w:hAnsi="Times New Roman" w:cs="Times New Roman"/>
          <w:spacing w:val="-4"/>
        </w:rPr>
        <w:t xml:space="preserve"> </w:t>
      </w:r>
      <w:r>
        <w:rPr>
          <w:rFonts w:hint="default" w:ascii="Times New Roman" w:hAnsi="Times New Roman" w:cs="Times New Roman"/>
        </w:rPr>
        <w:t>compared</w:t>
      </w:r>
      <w:r>
        <w:rPr>
          <w:rFonts w:hint="default" w:ascii="Times New Roman" w:hAnsi="Times New Roman" w:cs="Times New Roman"/>
          <w:spacing w:val="-3"/>
        </w:rPr>
        <w:t xml:space="preserve"> </w:t>
      </w:r>
      <w:r>
        <w:rPr>
          <w:rFonts w:hint="default" w:ascii="Times New Roman" w:hAnsi="Times New Roman" w:cs="Times New Roman"/>
        </w:rPr>
        <w:t>to</w:t>
      </w:r>
      <w:r>
        <w:rPr>
          <w:rFonts w:hint="default" w:ascii="Times New Roman" w:hAnsi="Times New Roman" w:cs="Times New Roman"/>
          <w:spacing w:val="-5"/>
        </w:rPr>
        <w:t xml:space="preserve"> </w:t>
      </w:r>
      <w:r>
        <w:rPr>
          <w:rFonts w:hint="default" w:ascii="Times New Roman" w:hAnsi="Times New Roman" w:cs="Times New Roman"/>
        </w:rPr>
        <w:t>variables</w:t>
      </w:r>
      <w:r>
        <w:rPr>
          <w:rFonts w:hint="default" w:ascii="Times New Roman" w:hAnsi="Times New Roman" w:cs="Times New Roman"/>
          <w:spacing w:val="40"/>
        </w:rPr>
        <w:t xml:space="preserve"> </w:t>
      </w:r>
      <w:r>
        <w:rPr>
          <w:rFonts w:hint="default" w:ascii="Times New Roman" w:hAnsi="Times New Roman" w:cs="Times New Roman"/>
        </w:rPr>
        <w:t>allocated</w:t>
      </w:r>
      <w:r>
        <w:rPr>
          <w:rFonts w:hint="default" w:ascii="Times New Roman" w:hAnsi="Times New Roman" w:cs="Times New Roman"/>
          <w:spacing w:val="-3"/>
        </w:rPr>
        <w:t xml:space="preserve"> </w:t>
      </w:r>
      <w:r>
        <w:rPr>
          <w:rFonts w:hint="default" w:ascii="Times New Roman" w:hAnsi="Times New Roman" w:cs="Times New Roman"/>
        </w:rPr>
        <w:t>to</w:t>
      </w:r>
      <w:r>
        <w:rPr>
          <w:rFonts w:hint="default" w:ascii="Times New Roman" w:hAnsi="Times New Roman" w:cs="Times New Roman"/>
          <w:spacing w:val="-3"/>
        </w:rPr>
        <w:t xml:space="preserve"> </w:t>
      </w:r>
      <w:r>
        <w:rPr>
          <w:rFonts w:hint="default" w:ascii="Times New Roman" w:hAnsi="Times New Roman" w:cs="Times New Roman"/>
        </w:rPr>
        <w:t>registers. To implement a function efficiently, we need to</w:t>
      </w:r>
    </w:p>
    <w:p w14:paraId="0F6EDBFD">
      <w:pPr>
        <w:pStyle w:val="8"/>
        <w:numPr>
          <w:ilvl w:val="0"/>
          <w:numId w:val="6"/>
        </w:numPr>
        <w:tabs>
          <w:tab w:val="left" w:pos="1086"/>
        </w:tabs>
        <w:spacing w:before="1" w:after="0" w:line="341" w:lineRule="exact"/>
        <w:ind w:left="1086" w:right="0" w:hanging="419"/>
        <w:jc w:val="both"/>
        <w:rPr>
          <w:rFonts w:hint="default" w:ascii="Times New Roman" w:hAnsi="Times New Roman" w:cs="Times New Roman"/>
          <w:sz w:val="28"/>
        </w:rPr>
      </w:pPr>
      <w:r>
        <w:rPr>
          <w:rFonts w:hint="default" w:ascii="Times New Roman" w:hAnsi="Times New Roman" w:cs="Times New Roman"/>
          <w:sz w:val="28"/>
        </w:rPr>
        <w:t>minimize</w:t>
      </w:r>
      <w:r>
        <w:rPr>
          <w:rFonts w:hint="default" w:ascii="Times New Roman" w:hAnsi="Times New Roman" w:cs="Times New Roman"/>
          <w:spacing w:val="-8"/>
          <w:sz w:val="28"/>
        </w:rPr>
        <w:t xml:space="preserve"> </w:t>
      </w:r>
      <w:r>
        <w:rPr>
          <w:rFonts w:hint="default" w:ascii="Times New Roman" w:hAnsi="Times New Roman" w:cs="Times New Roman"/>
          <w:sz w:val="28"/>
        </w:rPr>
        <w:t>the</w:t>
      </w:r>
      <w:r>
        <w:rPr>
          <w:rFonts w:hint="default" w:ascii="Times New Roman" w:hAnsi="Times New Roman" w:cs="Times New Roman"/>
          <w:spacing w:val="-6"/>
          <w:sz w:val="28"/>
        </w:rPr>
        <w:t xml:space="preserve"> </w:t>
      </w:r>
      <w:r>
        <w:rPr>
          <w:rFonts w:hint="default" w:ascii="Times New Roman" w:hAnsi="Times New Roman" w:cs="Times New Roman"/>
          <w:sz w:val="28"/>
        </w:rPr>
        <w:t>number</w:t>
      </w:r>
      <w:r>
        <w:rPr>
          <w:rFonts w:hint="default" w:ascii="Times New Roman" w:hAnsi="Times New Roman" w:cs="Times New Roman"/>
          <w:spacing w:val="-7"/>
          <w:sz w:val="28"/>
        </w:rPr>
        <w:t xml:space="preserve"> </w:t>
      </w:r>
      <w:r>
        <w:rPr>
          <w:rFonts w:hint="default" w:ascii="Times New Roman" w:hAnsi="Times New Roman" w:cs="Times New Roman"/>
          <w:sz w:val="28"/>
        </w:rPr>
        <w:t>of</w:t>
      </w:r>
      <w:r>
        <w:rPr>
          <w:rFonts w:hint="default" w:ascii="Times New Roman" w:hAnsi="Times New Roman" w:cs="Times New Roman"/>
          <w:spacing w:val="-4"/>
          <w:sz w:val="28"/>
        </w:rPr>
        <w:t xml:space="preserve"> </w:t>
      </w:r>
      <w:r>
        <w:rPr>
          <w:rFonts w:hint="default" w:ascii="Times New Roman" w:hAnsi="Times New Roman" w:cs="Times New Roman"/>
          <w:sz w:val="28"/>
        </w:rPr>
        <w:t>spilled</w:t>
      </w:r>
      <w:r>
        <w:rPr>
          <w:rFonts w:hint="default" w:ascii="Times New Roman" w:hAnsi="Times New Roman" w:cs="Times New Roman"/>
          <w:spacing w:val="-4"/>
          <w:sz w:val="28"/>
        </w:rPr>
        <w:t xml:space="preserve"> </w:t>
      </w:r>
      <w:r>
        <w:rPr>
          <w:rFonts w:hint="default" w:ascii="Times New Roman" w:hAnsi="Times New Roman" w:cs="Times New Roman"/>
          <w:spacing w:val="-2"/>
          <w:sz w:val="28"/>
        </w:rPr>
        <w:t>variables</w:t>
      </w:r>
    </w:p>
    <w:p w14:paraId="4E75C0BF">
      <w:pPr>
        <w:pStyle w:val="8"/>
        <w:numPr>
          <w:ilvl w:val="0"/>
          <w:numId w:val="6"/>
        </w:numPr>
        <w:tabs>
          <w:tab w:val="left" w:pos="1087"/>
        </w:tabs>
        <w:spacing w:before="0" w:after="0" w:line="240" w:lineRule="auto"/>
        <w:ind w:left="1087" w:right="175" w:hanging="420"/>
        <w:jc w:val="both"/>
        <w:rPr>
          <w:rFonts w:hint="default" w:ascii="Times New Roman" w:hAnsi="Times New Roman" w:cs="Times New Roman"/>
          <w:sz w:val="28"/>
        </w:rPr>
      </w:pPr>
      <w:r>
        <w:rPr>
          <w:rFonts w:hint="default" w:ascii="Times New Roman" w:hAnsi="Times New Roman" w:cs="Times New Roman"/>
          <w:sz w:val="28"/>
        </w:rPr>
        <w:t>ensure that the most important and frequently accessed variables are stored in registers.</w:t>
      </w:r>
    </w:p>
    <w:p w14:paraId="3333668E">
      <w:pPr>
        <w:pStyle w:val="6"/>
        <w:spacing w:line="341" w:lineRule="exact"/>
        <w:ind w:left="67"/>
        <w:rPr>
          <w:rFonts w:hint="default" w:ascii="Times New Roman" w:hAnsi="Times New Roman" w:cs="Times New Roman"/>
        </w:rPr>
      </w:pPr>
      <w:r>
        <w:rPr>
          <w:rFonts w:hint="default" w:ascii="Times New Roman" w:hAnsi="Times New Roman" w:cs="Times New Roman"/>
        </w:rPr>
        <w:t>Table</w:t>
      </w:r>
      <w:r>
        <w:rPr>
          <w:rFonts w:hint="default" w:ascii="Times New Roman" w:hAnsi="Times New Roman" w:cs="Times New Roman"/>
          <w:spacing w:val="7"/>
        </w:rPr>
        <w:t xml:space="preserve"> </w:t>
      </w:r>
      <w:r>
        <w:rPr>
          <w:rFonts w:hint="default" w:ascii="Times New Roman" w:hAnsi="Times New Roman" w:cs="Times New Roman"/>
        </w:rPr>
        <w:t>3.3</w:t>
      </w:r>
      <w:r>
        <w:rPr>
          <w:rFonts w:hint="default" w:ascii="Times New Roman" w:hAnsi="Times New Roman" w:cs="Times New Roman"/>
          <w:spacing w:val="7"/>
        </w:rPr>
        <w:t xml:space="preserve"> </w:t>
      </w:r>
      <w:r>
        <w:rPr>
          <w:rFonts w:hint="default" w:ascii="Times New Roman" w:hAnsi="Times New Roman" w:cs="Times New Roman"/>
        </w:rPr>
        <w:t>shows</w:t>
      </w:r>
      <w:r>
        <w:rPr>
          <w:rFonts w:hint="default" w:ascii="Times New Roman" w:hAnsi="Times New Roman" w:cs="Times New Roman"/>
          <w:spacing w:val="7"/>
        </w:rPr>
        <w:t xml:space="preserve"> </w:t>
      </w:r>
      <w:r>
        <w:rPr>
          <w:rFonts w:hint="default" w:ascii="Times New Roman" w:hAnsi="Times New Roman" w:cs="Times New Roman"/>
        </w:rPr>
        <w:t>the</w:t>
      </w:r>
      <w:r>
        <w:rPr>
          <w:rFonts w:hint="default" w:ascii="Times New Roman" w:hAnsi="Times New Roman" w:cs="Times New Roman"/>
          <w:spacing w:val="5"/>
        </w:rPr>
        <w:t xml:space="preserve"> </w:t>
      </w:r>
      <w:r>
        <w:rPr>
          <w:rFonts w:hint="default" w:ascii="Times New Roman" w:hAnsi="Times New Roman" w:cs="Times New Roman"/>
        </w:rPr>
        <w:t>standard</w:t>
      </w:r>
      <w:r>
        <w:rPr>
          <w:rFonts w:hint="default" w:ascii="Times New Roman" w:hAnsi="Times New Roman" w:cs="Times New Roman"/>
          <w:spacing w:val="8"/>
        </w:rPr>
        <w:t xml:space="preserve"> </w:t>
      </w:r>
      <w:r>
        <w:rPr>
          <w:rFonts w:hint="default" w:ascii="Times New Roman" w:hAnsi="Times New Roman" w:cs="Times New Roman"/>
        </w:rPr>
        <w:t>register</w:t>
      </w:r>
      <w:r>
        <w:rPr>
          <w:rFonts w:hint="default" w:ascii="Times New Roman" w:hAnsi="Times New Roman" w:cs="Times New Roman"/>
          <w:spacing w:val="7"/>
        </w:rPr>
        <w:t xml:space="preserve"> </w:t>
      </w:r>
      <w:r>
        <w:rPr>
          <w:rFonts w:hint="default" w:ascii="Times New Roman" w:hAnsi="Times New Roman" w:cs="Times New Roman"/>
        </w:rPr>
        <w:t>names</w:t>
      </w:r>
      <w:r>
        <w:rPr>
          <w:rFonts w:hint="default" w:ascii="Times New Roman" w:hAnsi="Times New Roman" w:cs="Times New Roman"/>
          <w:spacing w:val="7"/>
        </w:rPr>
        <w:t xml:space="preserve"> </w:t>
      </w:r>
      <w:r>
        <w:rPr>
          <w:rFonts w:hint="default" w:ascii="Times New Roman" w:hAnsi="Times New Roman" w:cs="Times New Roman"/>
        </w:rPr>
        <w:t>and</w:t>
      </w:r>
      <w:r>
        <w:rPr>
          <w:rFonts w:hint="default" w:ascii="Times New Roman" w:hAnsi="Times New Roman" w:cs="Times New Roman"/>
          <w:spacing w:val="6"/>
        </w:rPr>
        <w:t xml:space="preserve"> </w:t>
      </w:r>
      <w:r>
        <w:rPr>
          <w:rFonts w:hint="default" w:ascii="Times New Roman" w:hAnsi="Times New Roman" w:cs="Times New Roman"/>
        </w:rPr>
        <w:t>usage</w:t>
      </w:r>
      <w:r>
        <w:rPr>
          <w:rFonts w:hint="default" w:ascii="Times New Roman" w:hAnsi="Times New Roman" w:cs="Times New Roman"/>
          <w:spacing w:val="7"/>
        </w:rPr>
        <w:t xml:space="preserve"> </w:t>
      </w:r>
      <w:r>
        <w:rPr>
          <w:rFonts w:hint="default" w:ascii="Times New Roman" w:hAnsi="Times New Roman" w:cs="Times New Roman"/>
        </w:rPr>
        <w:t>when</w:t>
      </w:r>
      <w:r>
        <w:rPr>
          <w:rFonts w:hint="default" w:ascii="Times New Roman" w:hAnsi="Times New Roman" w:cs="Times New Roman"/>
          <w:spacing w:val="6"/>
        </w:rPr>
        <w:t xml:space="preserve"> </w:t>
      </w:r>
      <w:r>
        <w:rPr>
          <w:rFonts w:hint="default" w:ascii="Times New Roman" w:hAnsi="Times New Roman" w:cs="Times New Roman"/>
        </w:rPr>
        <w:t>following</w:t>
      </w:r>
      <w:r>
        <w:rPr>
          <w:rFonts w:hint="default" w:ascii="Times New Roman" w:hAnsi="Times New Roman" w:cs="Times New Roman"/>
          <w:spacing w:val="7"/>
        </w:rPr>
        <w:t xml:space="preserve"> </w:t>
      </w:r>
      <w:r>
        <w:rPr>
          <w:rFonts w:hint="default" w:ascii="Times New Roman" w:hAnsi="Times New Roman" w:cs="Times New Roman"/>
        </w:rPr>
        <w:t>the</w:t>
      </w:r>
      <w:r>
        <w:rPr>
          <w:rFonts w:hint="default" w:ascii="Times New Roman" w:hAnsi="Times New Roman" w:cs="Times New Roman"/>
          <w:spacing w:val="8"/>
        </w:rPr>
        <w:t xml:space="preserve"> </w:t>
      </w:r>
      <w:r>
        <w:rPr>
          <w:rFonts w:hint="default" w:ascii="Times New Roman" w:hAnsi="Times New Roman" w:cs="Times New Roman"/>
          <w:spacing w:val="-4"/>
        </w:rPr>
        <w:t>ARM-</w:t>
      </w:r>
    </w:p>
    <w:p w14:paraId="7005E32F">
      <w:pPr>
        <w:pStyle w:val="6"/>
        <w:ind w:left="67" w:right="1390" w:firstLine="14"/>
        <w:rPr>
          <w:rFonts w:hint="default" w:ascii="Times New Roman" w:hAnsi="Times New Roman" w:cs="Times New Roman"/>
        </w:rPr>
      </w:pPr>
      <w:r>
        <w:rPr>
          <w:rFonts w:hint="default" w:ascii="Times New Roman" w:hAnsi="Times New Roman" w:cs="Times New Roman"/>
        </w:rPr>
        <w:t>Thumb</w:t>
      </w:r>
      <w:r>
        <w:rPr>
          <w:rFonts w:hint="default" w:ascii="Times New Roman" w:hAnsi="Times New Roman" w:cs="Times New Roman"/>
          <w:spacing w:val="-3"/>
        </w:rPr>
        <w:t xml:space="preserve"> </w:t>
      </w:r>
      <w:r>
        <w:rPr>
          <w:rFonts w:hint="default" w:ascii="Times New Roman" w:hAnsi="Times New Roman" w:cs="Times New Roman"/>
        </w:rPr>
        <w:t>procedure</w:t>
      </w:r>
      <w:r>
        <w:rPr>
          <w:rFonts w:hint="default" w:ascii="Times New Roman" w:hAnsi="Times New Roman" w:cs="Times New Roman"/>
          <w:spacing w:val="-7"/>
        </w:rPr>
        <w:t xml:space="preserve"> </w:t>
      </w:r>
      <w:r>
        <w:rPr>
          <w:rFonts w:hint="default" w:ascii="Times New Roman" w:hAnsi="Times New Roman" w:cs="Times New Roman"/>
        </w:rPr>
        <w:t>call</w:t>
      </w:r>
      <w:r>
        <w:rPr>
          <w:rFonts w:hint="default" w:ascii="Times New Roman" w:hAnsi="Times New Roman" w:cs="Times New Roman"/>
          <w:spacing w:val="-4"/>
        </w:rPr>
        <w:t xml:space="preserve"> </w:t>
      </w:r>
      <w:r>
        <w:rPr>
          <w:rFonts w:hint="default" w:ascii="Times New Roman" w:hAnsi="Times New Roman" w:cs="Times New Roman"/>
        </w:rPr>
        <w:t>standard</w:t>
      </w:r>
      <w:r>
        <w:rPr>
          <w:rFonts w:hint="default" w:ascii="Times New Roman" w:hAnsi="Times New Roman" w:cs="Times New Roman"/>
          <w:spacing w:val="-3"/>
        </w:rPr>
        <w:t xml:space="preserve"> </w:t>
      </w:r>
      <w:r>
        <w:rPr>
          <w:rFonts w:hint="default" w:ascii="Times New Roman" w:hAnsi="Times New Roman" w:cs="Times New Roman"/>
        </w:rPr>
        <w:t>(ATPCS),</w:t>
      </w:r>
      <w:r>
        <w:rPr>
          <w:rFonts w:hint="default" w:ascii="Times New Roman" w:hAnsi="Times New Roman" w:cs="Times New Roman"/>
          <w:spacing w:val="-5"/>
        </w:rPr>
        <w:t xml:space="preserve"> </w:t>
      </w:r>
      <w:r>
        <w:rPr>
          <w:rFonts w:hint="default" w:ascii="Times New Roman" w:hAnsi="Times New Roman" w:cs="Times New Roman"/>
        </w:rPr>
        <w:t>which</w:t>
      </w:r>
      <w:r>
        <w:rPr>
          <w:rFonts w:hint="default" w:ascii="Times New Roman" w:hAnsi="Times New Roman" w:cs="Times New Roman"/>
          <w:spacing w:val="-3"/>
        </w:rPr>
        <w:t xml:space="preserve"> </w:t>
      </w:r>
      <w:r>
        <w:rPr>
          <w:rFonts w:hint="default" w:ascii="Times New Roman" w:hAnsi="Times New Roman" w:cs="Times New Roman"/>
        </w:rPr>
        <w:t>is</w:t>
      </w:r>
      <w:r>
        <w:rPr>
          <w:rFonts w:hint="default" w:ascii="Times New Roman" w:hAnsi="Times New Roman" w:cs="Times New Roman"/>
          <w:spacing w:val="-6"/>
        </w:rPr>
        <w:t xml:space="preserve"> </w:t>
      </w:r>
      <w:r>
        <w:rPr>
          <w:rFonts w:hint="default" w:ascii="Times New Roman" w:hAnsi="Times New Roman" w:cs="Times New Roman"/>
        </w:rPr>
        <w:t>used</w:t>
      </w:r>
      <w:r>
        <w:rPr>
          <w:rFonts w:hint="default" w:ascii="Times New Roman" w:hAnsi="Times New Roman" w:cs="Times New Roman"/>
          <w:spacing w:val="-3"/>
        </w:rPr>
        <w:t xml:space="preserve"> </w:t>
      </w:r>
      <w:r>
        <w:rPr>
          <w:rFonts w:hint="default" w:ascii="Times New Roman" w:hAnsi="Times New Roman" w:cs="Times New Roman"/>
        </w:rPr>
        <w:t>in</w:t>
      </w:r>
      <w:r>
        <w:rPr>
          <w:rFonts w:hint="default" w:ascii="Times New Roman" w:hAnsi="Times New Roman" w:cs="Times New Roman"/>
          <w:spacing w:val="-5"/>
        </w:rPr>
        <w:t xml:space="preserve"> </w:t>
      </w:r>
      <w:r>
        <w:rPr>
          <w:rFonts w:hint="default" w:ascii="Times New Roman" w:hAnsi="Times New Roman" w:cs="Times New Roman"/>
        </w:rPr>
        <w:t>code generated by C compilers.</w:t>
      </w:r>
    </w:p>
    <w:p w14:paraId="171A1651">
      <w:pPr>
        <w:pStyle w:val="6"/>
        <w:spacing w:after="0"/>
        <w:rPr>
          <w:rFonts w:hint="default" w:ascii="Times New Roman" w:hAnsi="Times New Roman" w:cs="Times New Roman"/>
        </w:rPr>
        <w:sectPr>
          <w:pgSz w:w="11910" w:h="16840"/>
          <w:pgMar w:top="1240" w:right="1133" w:bottom="1480" w:left="1133" w:header="756" w:footer="1280" w:gutter="0"/>
          <w:cols w:space="720" w:num="1"/>
        </w:sectPr>
      </w:pPr>
    </w:p>
    <w:p w14:paraId="6CB1414B">
      <w:pPr>
        <w:pStyle w:val="6"/>
        <w:spacing w:line="57" w:lineRule="exact"/>
        <w:ind w:left="638"/>
        <w:rPr>
          <w:rFonts w:hint="default" w:ascii="Times New Roman" w:hAnsi="Times New Roman" w:cs="Times New Roman"/>
          <w:position w:val="0"/>
          <w:sz w:val="5"/>
        </w:rPr>
      </w:pPr>
      <w:r>
        <w:rPr>
          <w:rFonts w:hint="default" w:ascii="Times New Roman" w:hAnsi="Times New Roman" w:cs="Times New Roman"/>
          <w:position w:val="0"/>
          <w:sz w:val="5"/>
        </w:rPr>
        <mc:AlternateContent>
          <mc:Choice Requires="wpg">
            <w:drawing>
              <wp:inline distT="0" distB="0" distL="0" distR="0">
                <wp:extent cx="5312410" cy="36830"/>
                <wp:effectExtent l="0" t="0" r="0" b="0"/>
                <wp:docPr id="38" name="Group 38"/>
                <wp:cNvGraphicFramePr/>
                <a:graphic xmlns:a="http://schemas.openxmlformats.org/drawingml/2006/main">
                  <a:graphicData uri="http://schemas.microsoft.com/office/word/2010/wordprocessingGroup">
                    <wpg:wgp>
                      <wpg:cNvGrpSpPr/>
                      <wpg:grpSpPr>
                        <a:xfrm>
                          <a:off x="0" y="0"/>
                          <a:ext cx="5312410" cy="36830"/>
                          <a:chOff x="0" y="0"/>
                          <a:chExt cx="5312410" cy="36830"/>
                        </a:xfrm>
                      </wpg:grpSpPr>
                      <wps:wsp>
                        <wps:cNvPr id="39" name="Graphic 39"/>
                        <wps:cNvSpPr/>
                        <wps:spPr>
                          <a:xfrm>
                            <a:off x="0" y="0"/>
                            <a:ext cx="5312410" cy="36830"/>
                          </a:xfrm>
                          <a:custGeom>
                            <a:avLst/>
                            <a:gdLst/>
                            <a:ahLst/>
                            <a:cxnLst/>
                            <a:rect l="l" t="t" r="r" b="b"/>
                            <a:pathLst>
                              <a:path w="5312410" h="36830">
                                <a:moveTo>
                                  <a:pt x="5312029" y="27444"/>
                                </a:moveTo>
                                <a:lnTo>
                                  <a:pt x="0" y="27444"/>
                                </a:lnTo>
                                <a:lnTo>
                                  <a:pt x="0" y="36576"/>
                                </a:lnTo>
                                <a:lnTo>
                                  <a:pt x="5312029" y="36576"/>
                                </a:lnTo>
                                <a:lnTo>
                                  <a:pt x="5312029" y="27444"/>
                                </a:lnTo>
                                <a:close/>
                              </a:path>
                              <a:path w="5312410" h="36830">
                                <a:moveTo>
                                  <a:pt x="5312029" y="0"/>
                                </a:moveTo>
                                <a:lnTo>
                                  <a:pt x="0" y="0"/>
                                </a:lnTo>
                                <a:lnTo>
                                  <a:pt x="0" y="18288"/>
                                </a:lnTo>
                                <a:lnTo>
                                  <a:pt x="5312029" y="18288"/>
                                </a:lnTo>
                                <a:lnTo>
                                  <a:pt x="5312029"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9pt;width:418.3pt;" coordsize="5312410,36830" o:gfxdata="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FqQHevUAAAA&#10;AwEAAA8AAAAAAAAAAQAgAAAAIgAAAGRycy9kb3ducmV2LnhtbFBLAQIUABQAAAAIAIdO4kD8c40f&#10;kwIAAB8HAAAOAAAAAAAAAAEAIAAAACMBAABkcnMvZTJvRG9jLnhtbFBLBQYAAAAABgAGAFkBAAAo&#10;BgAAAAA=&#10;">
                <o:lock v:ext="edit" aspectratio="f"/>
                <v:shape id="Graphic 39" o:spid="_x0000_s1026" o:spt="100" style="position:absolute;left:0;top:0;height:36830;width:5312410;" fillcolor="#000000" filled="t" stroked="f" coordsize="5312410,36830" o:gfxdata="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IlZ1b4A&#10;AADbAAAADwAAAAAAAAABACAAAAAiAAAAZHJzL2Rvd25yZXYueG1sUEsBAhQAFAAAAAgAh07iQDMv&#10;BZ47AAAAOQAAABAAAAAAAAAAAQAgAAAADQEAAGRycy9zaGFwZXhtbC54bWxQSwUGAAAAAAYABgBb&#10;AQAAtwMAAAAA&#10;" path="m5312029,27444l0,27444,0,36576,5312029,36576,5312029,27444xem5312029,0l0,0,0,18288,5312029,18288,5312029,0xe">
                  <v:fill on="t" focussize="0,0"/>
                  <v:stroke on="f"/>
                  <v:imagedata o:title=""/>
                  <o:lock v:ext="edit" aspectratio="f"/>
                  <v:textbox inset="0mm,0mm,0mm,0mm"/>
                </v:shape>
                <w10:wrap type="none"/>
                <w10:anchorlock/>
              </v:group>
            </w:pict>
          </mc:Fallback>
        </mc:AlternateContent>
      </w:r>
    </w:p>
    <w:p w14:paraId="7E181EFC">
      <w:pPr>
        <w:pStyle w:val="6"/>
        <w:spacing w:before="133"/>
        <w:ind w:left="67"/>
        <w:jc w:val="both"/>
        <w:rPr>
          <w:rFonts w:hint="default" w:ascii="Times New Roman" w:hAnsi="Times New Roman" w:cs="Times New Roman"/>
        </w:rPr>
      </w:pPr>
      <w:r>
        <w:rPr>
          <w:rFonts w:hint="default" w:ascii="Times New Roman" w:hAnsi="Times New Roman" w:cs="Times New Roman"/>
        </w:rPr>
        <w:drawing>
          <wp:anchor distT="0" distB="0" distL="0" distR="0" simplePos="0" relativeHeight="251661312" behindDoc="0" locked="0" layoutInCell="1" allowOverlap="1">
            <wp:simplePos x="0" y="0"/>
            <wp:positionH relativeFrom="page">
              <wp:posOffset>883285</wp:posOffset>
            </wp:positionH>
            <wp:positionV relativeFrom="paragraph">
              <wp:posOffset>545465</wp:posOffset>
            </wp:positionV>
            <wp:extent cx="5044440" cy="5172075"/>
            <wp:effectExtent l="0" t="0" r="0" b="0"/>
            <wp:wrapNone/>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9" cstate="print"/>
                    <a:stretch>
                      <a:fillRect/>
                    </a:stretch>
                  </pic:blipFill>
                  <pic:spPr>
                    <a:xfrm>
                      <a:off x="0" y="0"/>
                      <a:ext cx="5044384" cy="5172330"/>
                    </a:xfrm>
                    <a:prstGeom prst="rect">
                      <a:avLst/>
                    </a:prstGeom>
                  </pic:spPr>
                </pic:pic>
              </a:graphicData>
            </a:graphic>
          </wp:anchor>
        </w:drawing>
      </w:r>
      <w:r>
        <w:rPr>
          <w:rFonts w:hint="default" w:ascii="Times New Roman" w:hAnsi="Times New Roman" w:cs="Times New Roman"/>
        </w:rPr>
        <w:t>Table</w:t>
      </w:r>
      <w:r>
        <w:rPr>
          <w:rFonts w:hint="default" w:ascii="Times New Roman" w:hAnsi="Times New Roman" w:cs="Times New Roman"/>
          <w:spacing w:val="-3"/>
        </w:rPr>
        <w:t xml:space="preserve"> </w:t>
      </w:r>
      <w:r>
        <w:rPr>
          <w:rFonts w:hint="default" w:ascii="Times New Roman" w:hAnsi="Times New Roman" w:cs="Times New Roman"/>
        </w:rPr>
        <w:t>3.3</w:t>
      </w:r>
      <w:r>
        <w:rPr>
          <w:rFonts w:hint="default" w:ascii="Times New Roman" w:hAnsi="Times New Roman" w:cs="Times New Roman"/>
          <w:spacing w:val="58"/>
        </w:rPr>
        <w:t xml:space="preserve">  </w:t>
      </w:r>
      <w:r>
        <w:rPr>
          <w:rFonts w:hint="default" w:ascii="Times New Roman" w:hAnsi="Times New Roman" w:cs="Times New Roman"/>
        </w:rPr>
        <w:t>C</w:t>
      </w:r>
      <w:r>
        <w:rPr>
          <w:rFonts w:hint="default" w:ascii="Times New Roman" w:hAnsi="Times New Roman" w:cs="Times New Roman"/>
          <w:spacing w:val="-2"/>
        </w:rPr>
        <w:t xml:space="preserve"> </w:t>
      </w:r>
      <w:r>
        <w:rPr>
          <w:rFonts w:hint="default" w:ascii="Times New Roman" w:hAnsi="Times New Roman" w:cs="Times New Roman"/>
        </w:rPr>
        <w:t>compiler</w:t>
      </w:r>
      <w:r>
        <w:rPr>
          <w:rFonts w:hint="default" w:ascii="Times New Roman" w:hAnsi="Times New Roman" w:cs="Times New Roman"/>
          <w:spacing w:val="-1"/>
        </w:rPr>
        <w:t xml:space="preserve"> </w:t>
      </w:r>
      <w:r>
        <w:rPr>
          <w:rFonts w:hint="default" w:ascii="Times New Roman" w:hAnsi="Times New Roman" w:cs="Times New Roman"/>
        </w:rPr>
        <w:t>register</w:t>
      </w:r>
      <w:r>
        <w:rPr>
          <w:rFonts w:hint="default" w:ascii="Times New Roman" w:hAnsi="Times New Roman" w:cs="Times New Roman"/>
          <w:spacing w:val="-2"/>
        </w:rPr>
        <w:t xml:space="preserve"> usage.</w:t>
      </w:r>
    </w:p>
    <w:p w14:paraId="314AADC7">
      <w:pPr>
        <w:pStyle w:val="6"/>
        <w:rPr>
          <w:rFonts w:hint="default" w:ascii="Times New Roman" w:hAnsi="Times New Roman" w:cs="Times New Roman"/>
        </w:rPr>
      </w:pPr>
    </w:p>
    <w:p w14:paraId="2FD6513A">
      <w:pPr>
        <w:pStyle w:val="6"/>
        <w:rPr>
          <w:rFonts w:hint="default" w:ascii="Times New Roman" w:hAnsi="Times New Roman" w:cs="Times New Roman"/>
        </w:rPr>
      </w:pPr>
    </w:p>
    <w:p w14:paraId="40FB6D28">
      <w:pPr>
        <w:pStyle w:val="6"/>
        <w:rPr>
          <w:rFonts w:hint="default" w:ascii="Times New Roman" w:hAnsi="Times New Roman" w:cs="Times New Roman"/>
        </w:rPr>
      </w:pPr>
    </w:p>
    <w:p w14:paraId="1DAB04BE">
      <w:pPr>
        <w:pStyle w:val="6"/>
        <w:rPr>
          <w:rFonts w:hint="default" w:ascii="Times New Roman" w:hAnsi="Times New Roman" w:cs="Times New Roman"/>
        </w:rPr>
      </w:pPr>
    </w:p>
    <w:p w14:paraId="6E9193B0">
      <w:pPr>
        <w:pStyle w:val="6"/>
        <w:rPr>
          <w:rFonts w:hint="default" w:ascii="Times New Roman" w:hAnsi="Times New Roman" w:cs="Times New Roman"/>
        </w:rPr>
      </w:pPr>
    </w:p>
    <w:p w14:paraId="628EFB93">
      <w:pPr>
        <w:pStyle w:val="6"/>
        <w:rPr>
          <w:rFonts w:hint="default" w:ascii="Times New Roman" w:hAnsi="Times New Roman" w:cs="Times New Roman"/>
        </w:rPr>
      </w:pPr>
    </w:p>
    <w:p w14:paraId="2B3062F5">
      <w:pPr>
        <w:pStyle w:val="6"/>
        <w:rPr>
          <w:rFonts w:hint="default" w:ascii="Times New Roman" w:hAnsi="Times New Roman" w:cs="Times New Roman"/>
        </w:rPr>
      </w:pPr>
    </w:p>
    <w:p w14:paraId="11651719">
      <w:pPr>
        <w:pStyle w:val="6"/>
        <w:rPr>
          <w:rFonts w:hint="default" w:ascii="Times New Roman" w:hAnsi="Times New Roman" w:cs="Times New Roman"/>
        </w:rPr>
      </w:pPr>
    </w:p>
    <w:p w14:paraId="4FD86279">
      <w:pPr>
        <w:pStyle w:val="6"/>
        <w:rPr>
          <w:rFonts w:hint="default" w:ascii="Times New Roman" w:hAnsi="Times New Roman" w:cs="Times New Roman"/>
        </w:rPr>
      </w:pPr>
    </w:p>
    <w:p w14:paraId="5EDB5DAF">
      <w:pPr>
        <w:pStyle w:val="6"/>
        <w:rPr>
          <w:rFonts w:hint="default" w:ascii="Times New Roman" w:hAnsi="Times New Roman" w:cs="Times New Roman"/>
        </w:rPr>
      </w:pPr>
    </w:p>
    <w:p w14:paraId="43022BBB">
      <w:pPr>
        <w:pStyle w:val="6"/>
        <w:rPr>
          <w:rFonts w:hint="default" w:ascii="Times New Roman" w:hAnsi="Times New Roman" w:cs="Times New Roman"/>
        </w:rPr>
      </w:pPr>
    </w:p>
    <w:p w14:paraId="63D4C176">
      <w:pPr>
        <w:pStyle w:val="6"/>
        <w:rPr>
          <w:rFonts w:hint="default" w:ascii="Times New Roman" w:hAnsi="Times New Roman" w:cs="Times New Roman"/>
        </w:rPr>
      </w:pPr>
    </w:p>
    <w:p w14:paraId="0745F75C">
      <w:pPr>
        <w:pStyle w:val="6"/>
        <w:rPr>
          <w:rFonts w:hint="default" w:ascii="Times New Roman" w:hAnsi="Times New Roman" w:cs="Times New Roman"/>
        </w:rPr>
      </w:pPr>
    </w:p>
    <w:p w14:paraId="5CB2FA38">
      <w:pPr>
        <w:pStyle w:val="6"/>
        <w:rPr>
          <w:rFonts w:hint="default" w:ascii="Times New Roman" w:hAnsi="Times New Roman" w:cs="Times New Roman"/>
        </w:rPr>
      </w:pPr>
    </w:p>
    <w:p w14:paraId="2AB2B6EB">
      <w:pPr>
        <w:pStyle w:val="6"/>
        <w:rPr>
          <w:rFonts w:hint="default" w:ascii="Times New Roman" w:hAnsi="Times New Roman" w:cs="Times New Roman"/>
        </w:rPr>
      </w:pPr>
    </w:p>
    <w:p w14:paraId="0A1754D6">
      <w:pPr>
        <w:pStyle w:val="6"/>
        <w:rPr>
          <w:rFonts w:hint="default" w:ascii="Times New Roman" w:hAnsi="Times New Roman" w:cs="Times New Roman"/>
        </w:rPr>
      </w:pPr>
    </w:p>
    <w:p w14:paraId="04AD39AF">
      <w:pPr>
        <w:pStyle w:val="6"/>
        <w:rPr>
          <w:rFonts w:hint="default" w:ascii="Times New Roman" w:hAnsi="Times New Roman" w:cs="Times New Roman"/>
        </w:rPr>
      </w:pPr>
    </w:p>
    <w:p w14:paraId="43E89F4E">
      <w:pPr>
        <w:pStyle w:val="6"/>
        <w:rPr>
          <w:rFonts w:hint="default" w:ascii="Times New Roman" w:hAnsi="Times New Roman" w:cs="Times New Roman"/>
        </w:rPr>
      </w:pPr>
    </w:p>
    <w:p w14:paraId="46E0174B">
      <w:pPr>
        <w:pStyle w:val="6"/>
        <w:rPr>
          <w:rFonts w:hint="default" w:ascii="Times New Roman" w:hAnsi="Times New Roman" w:cs="Times New Roman"/>
        </w:rPr>
      </w:pPr>
    </w:p>
    <w:p w14:paraId="550189EA">
      <w:pPr>
        <w:pStyle w:val="6"/>
        <w:rPr>
          <w:rFonts w:hint="default" w:ascii="Times New Roman" w:hAnsi="Times New Roman" w:cs="Times New Roman"/>
        </w:rPr>
      </w:pPr>
    </w:p>
    <w:p w14:paraId="4269E6FE">
      <w:pPr>
        <w:pStyle w:val="6"/>
        <w:rPr>
          <w:rFonts w:hint="default" w:ascii="Times New Roman" w:hAnsi="Times New Roman" w:cs="Times New Roman"/>
        </w:rPr>
      </w:pPr>
    </w:p>
    <w:p w14:paraId="0B049F40">
      <w:pPr>
        <w:pStyle w:val="6"/>
        <w:rPr>
          <w:rFonts w:hint="default" w:ascii="Times New Roman" w:hAnsi="Times New Roman" w:cs="Times New Roman"/>
        </w:rPr>
      </w:pPr>
    </w:p>
    <w:p w14:paraId="52404FAA">
      <w:pPr>
        <w:pStyle w:val="6"/>
        <w:rPr>
          <w:rFonts w:hint="default" w:ascii="Times New Roman" w:hAnsi="Times New Roman" w:cs="Times New Roman"/>
        </w:rPr>
      </w:pPr>
    </w:p>
    <w:p w14:paraId="649036DC">
      <w:pPr>
        <w:pStyle w:val="6"/>
        <w:rPr>
          <w:rFonts w:hint="default" w:ascii="Times New Roman" w:hAnsi="Times New Roman" w:cs="Times New Roman"/>
        </w:rPr>
      </w:pPr>
    </w:p>
    <w:p w14:paraId="153AC41A">
      <w:pPr>
        <w:pStyle w:val="6"/>
        <w:rPr>
          <w:rFonts w:hint="default" w:ascii="Times New Roman" w:hAnsi="Times New Roman" w:cs="Times New Roman"/>
        </w:rPr>
      </w:pPr>
    </w:p>
    <w:p w14:paraId="4CDAFBD4">
      <w:pPr>
        <w:pStyle w:val="6"/>
        <w:spacing w:before="53"/>
        <w:rPr>
          <w:rFonts w:hint="default" w:ascii="Times New Roman" w:hAnsi="Times New Roman" w:cs="Times New Roman"/>
        </w:rPr>
      </w:pPr>
    </w:p>
    <w:p w14:paraId="2FE82ED7">
      <w:pPr>
        <w:pStyle w:val="6"/>
        <w:ind w:left="81" w:right="169" w:hanging="15"/>
        <w:jc w:val="both"/>
        <w:rPr>
          <w:rFonts w:hint="default" w:ascii="Times New Roman" w:hAnsi="Times New Roman" w:cs="Times New Roman"/>
        </w:rPr>
      </w:pPr>
      <w:r>
        <w:rPr>
          <w:rFonts w:hint="default" w:ascii="Times New Roman" w:hAnsi="Times New Roman" w:cs="Times New Roman"/>
        </w:rPr>
        <w:t>In theory, the C compiler can assign 14 variables to registers without spillage. In practice, some compilers use a fixed register such as r12 for intermediate scratch working and do not assign variables to this register. Also, complex expressions require intermediate working registers to evaluate. Therefore, we should try to limit the internal loop of functions to using at most 12 local variables.</w:t>
      </w:r>
    </w:p>
    <w:p w14:paraId="6FC30033">
      <w:pPr>
        <w:pStyle w:val="6"/>
        <w:spacing w:before="1"/>
        <w:ind w:left="81" w:right="174" w:hanging="15"/>
        <w:jc w:val="both"/>
        <w:rPr>
          <w:rFonts w:hint="default" w:ascii="Times New Roman" w:hAnsi="Times New Roman" w:cs="Times New Roman"/>
        </w:rPr>
      </w:pPr>
      <w:r>
        <w:rPr>
          <w:rFonts w:hint="default" w:ascii="Times New Roman" w:hAnsi="Times New Roman" w:cs="Times New Roman"/>
        </w:rPr>
        <w:t>If</w:t>
      </w:r>
      <w:r>
        <w:rPr>
          <w:rFonts w:hint="default" w:ascii="Times New Roman" w:hAnsi="Times New Roman" w:cs="Times New Roman"/>
          <w:spacing w:val="-1"/>
        </w:rPr>
        <w:t xml:space="preserve"> </w:t>
      </w:r>
      <w:r>
        <w:rPr>
          <w:rFonts w:hint="default" w:ascii="Times New Roman" w:hAnsi="Times New Roman" w:cs="Times New Roman"/>
        </w:rPr>
        <w:t>the</w:t>
      </w:r>
      <w:r>
        <w:rPr>
          <w:rFonts w:hint="default" w:ascii="Times New Roman" w:hAnsi="Times New Roman" w:cs="Times New Roman"/>
          <w:spacing w:val="-2"/>
        </w:rPr>
        <w:t xml:space="preserve"> </w:t>
      </w:r>
      <w:r>
        <w:rPr>
          <w:rFonts w:hint="default" w:ascii="Times New Roman" w:hAnsi="Times New Roman" w:cs="Times New Roman"/>
        </w:rPr>
        <w:t>compiler</w:t>
      </w:r>
      <w:r>
        <w:rPr>
          <w:rFonts w:hint="default" w:ascii="Times New Roman" w:hAnsi="Times New Roman" w:cs="Times New Roman"/>
          <w:spacing w:val="-2"/>
        </w:rPr>
        <w:t xml:space="preserve"> </w:t>
      </w:r>
      <w:r>
        <w:rPr>
          <w:rFonts w:hint="default" w:ascii="Times New Roman" w:hAnsi="Times New Roman" w:cs="Times New Roman"/>
        </w:rPr>
        <w:t>does</w:t>
      </w:r>
      <w:r>
        <w:rPr>
          <w:rFonts w:hint="default" w:ascii="Times New Roman" w:hAnsi="Times New Roman" w:cs="Times New Roman"/>
          <w:spacing w:val="-4"/>
        </w:rPr>
        <w:t xml:space="preserve"> </w:t>
      </w:r>
      <w:r>
        <w:rPr>
          <w:rFonts w:hint="default" w:ascii="Times New Roman" w:hAnsi="Times New Roman" w:cs="Times New Roman"/>
        </w:rPr>
        <w:t>need</w:t>
      </w:r>
      <w:r>
        <w:rPr>
          <w:rFonts w:hint="default" w:ascii="Times New Roman" w:hAnsi="Times New Roman" w:cs="Times New Roman"/>
          <w:spacing w:val="-1"/>
        </w:rPr>
        <w:t xml:space="preserve"> </w:t>
      </w:r>
      <w:r>
        <w:rPr>
          <w:rFonts w:hint="default" w:ascii="Times New Roman" w:hAnsi="Times New Roman" w:cs="Times New Roman"/>
        </w:rPr>
        <w:t>to</w:t>
      </w:r>
      <w:r>
        <w:rPr>
          <w:rFonts w:hint="default" w:ascii="Times New Roman" w:hAnsi="Times New Roman" w:cs="Times New Roman"/>
          <w:spacing w:val="-1"/>
        </w:rPr>
        <w:t xml:space="preserve"> </w:t>
      </w:r>
      <w:r>
        <w:rPr>
          <w:rFonts w:hint="default" w:ascii="Times New Roman" w:hAnsi="Times New Roman" w:cs="Times New Roman"/>
        </w:rPr>
        <w:t>swap</w:t>
      </w:r>
      <w:r>
        <w:rPr>
          <w:rFonts w:hint="default" w:ascii="Times New Roman" w:hAnsi="Times New Roman" w:cs="Times New Roman"/>
          <w:spacing w:val="-1"/>
        </w:rPr>
        <w:t xml:space="preserve"> </w:t>
      </w:r>
      <w:r>
        <w:rPr>
          <w:rFonts w:hint="default" w:ascii="Times New Roman" w:hAnsi="Times New Roman" w:cs="Times New Roman"/>
        </w:rPr>
        <w:t>out</w:t>
      </w:r>
      <w:r>
        <w:rPr>
          <w:rFonts w:hint="default" w:ascii="Times New Roman" w:hAnsi="Times New Roman" w:cs="Times New Roman"/>
          <w:spacing w:val="-3"/>
        </w:rPr>
        <w:t xml:space="preserve"> </w:t>
      </w:r>
      <w:r>
        <w:rPr>
          <w:rFonts w:hint="default" w:ascii="Times New Roman" w:hAnsi="Times New Roman" w:cs="Times New Roman"/>
        </w:rPr>
        <w:t>variables,</w:t>
      </w:r>
      <w:r>
        <w:rPr>
          <w:rFonts w:hint="default" w:ascii="Times New Roman" w:hAnsi="Times New Roman" w:cs="Times New Roman"/>
          <w:spacing w:val="-2"/>
        </w:rPr>
        <w:t xml:space="preserve"> </w:t>
      </w:r>
      <w:r>
        <w:rPr>
          <w:rFonts w:hint="default" w:ascii="Times New Roman" w:hAnsi="Times New Roman" w:cs="Times New Roman"/>
        </w:rPr>
        <w:t>then</w:t>
      </w:r>
      <w:r>
        <w:rPr>
          <w:rFonts w:hint="default" w:ascii="Times New Roman" w:hAnsi="Times New Roman" w:cs="Times New Roman"/>
          <w:spacing w:val="-1"/>
        </w:rPr>
        <w:t xml:space="preserve"> </w:t>
      </w:r>
      <w:r>
        <w:rPr>
          <w:rFonts w:hint="default" w:ascii="Times New Roman" w:hAnsi="Times New Roman" w:cs="Times New Roman"/>
        </w:rPr>
        <w:t>it</w:t>
      </w:r>
      <w:r>
        <w:rPr>
          <w:rFonts w:hint="default" w:ascii="Times New Roman" w:hAnsi="Times New Roman" w:cs="Times New Roman"/>
          <w:spacing w:val="-3"/>
        </w:rPr>
        <w:t xml:space="preserve"> </w:t>
      </w:r>
      <w:r>
        <w:rPr>
          <w:rFonts w:hint="default" w:ascii="Times New Roman" w:hAnsi="Times New Roman" w:cs="Times New Roman"/>
        </w:rPr>
        <w:t>chooses</w:t>
      </w:r>
      <w:r>
        <w:rPr>
          <w:rFonts w:hint="default" w:ascii="Times New Roman" w:hAnsi="Times New Roman" w:cs="Times New Roman"/>
          <w:spacing w:val="-1"/>
        </w:rPr>
        <w:t xml:space="preserve"> </w:t>
      </w:r>
      <w:r>
        <w:rPr>
          <w:rFonts w:hint="default" w:ascii="Times New Roman" w:hAnsi="Times New Roman" w:cs="Times New Roman"/>
        </w:rPr>
        <w:t>which</w:t>
      </w:r>
      <w:r>
        <w:rPr>
          <w:rFonts w:hint="default" w:ascii="Times New Roman" w:hAnsi="Times New Roman" w:cs="Times New Roman"/>
          <w:spacing w:val="-1"/>
        </w:rPr>
        <w:t xml:space="preserve"> </w:t>
      </w:r>
      <w:r>
        <w:rPr>
          <w:rFonts w:hint="default" w:ascii="Times New Roman" w:hAnsi="Times New Roman" w:cs="Times New Roman"/>
        </w:rPr>
        <w:t>variables</w:t>
      </w:r>
      <w:r>
        <w:rPr>
          <w:rFonts w:hint="default" w:ascii="Times New Roman" w:hAnsi="Times New Roman" w:cs="Times New Roman"/>
          <w:spacing w:val="-2"/>
        </w:rPr>
        <w:t xml:space="preserve"> </w:t>
      </w:r>
      <w:r>
        <w:rPr>
          <w:rFonts w:hint="default" w:ascii="Times New Roman" w:hAnsi="Times New Roman" w:cs="Times New Roman"/>
        </w:rPr>
        <w:t>to swap out based on frequency of use.</w:t>
      </w:r>
    </w:p>
    <w:p w14:paraId="29BABA32">
      <w:pPr>
        <w:pStyle w:val="6"/>
        <w:ind w:left="67"/>
        <w:rPr>
          <w:rFonts w:hint="default" w:ascii="Times New Roman" w:hAnsi="Times New Roman" w:cs="Times New Roman"/>
        </w:rPr>
      </w:pPr>
      <w:r>
        <w:rPr>
          <w:rFonts w:hint="default" w:ascii="Times New Roman" w:hAnsi="Times New Roman" w:cs="Times New Roman"/>
          <w:spacing w:val="-2"/>
        </w:rPr>
        <w:t>Summary:</w:t>
      </w:r>
    </w:p>
    <w:p w14:paraId="6E276C0B">
      <w:pPr>
        <w:pStyle w:val="6"/>
        <w:spacing w:before="1" w:line="341" w:lineRule="exact"/>
        <w:ind w:left="67"/>
        <w:rPr>
          <w:rFonts w:hint="default" w:ascii="Times New Roman" w:hAnsi="Times New Roman" w:cs="Times New Roman"/>
        </w:rPr>
      </w:pPr>
      <w:r>
        <w:rPr>
          <w:rFonts w:hint="default" w:ascii="Times New Roman" w:hAnsi="Times New Roman" w:cs="Times New Roman"/>
        </w:rPr>
        <w:t>Efficient</w:t>
      </w:r>
      <w:r>
        <w:rPr>
          <w:rFonts w:hint="default" w:ascii="Times New Roman" w:hAnsi="Times New Roman" w:cs="Times New Roman"/>
          <w:spacing w:val="-9"/>
        </w:rPr>
        <w:t xml:space="preserve"> </w:t>
      </w:r>
      <w:r>
        <w:rPr>
          <w:rFonts w:hint="default" w:ascii="Times New Roman" w:hAnsi="Times New Roman" w:cs="Times New Roman"/>
        </w:rPr>
        <w:t>Register</w:t>
      </w:r>
      <w:r>
        <w:rPr>
          <w:rFonts w:hint="default" w:ascii="Times New Roman" w:hAnsi="Times New Roman" w:cs="Times New Roman"/>
          <w:spacing w:val="-5"/>
        </w:rPr>
        <w:t xml:space="preserve"> </w:t>
      </w:r>
      <w:r>
        <w:rPr>
          <w:rFonts w:hint="default" w:ascii="Times New Roman" w:hAnsi="Times New Roman" w:cs="Times New Roman"/>
          <w:spacing w:val="-2"/>
        </w:rPr>
        <w:t>Allocation</w:t>
      </w:r>
    </w:p>
    <w:p w14:paraId="4FA65446">
      <w:pPr>
        <w:pStyle w:val="8"/>
        <w:numPr>
          <w:ilvl w:val="0"/>
          <w:numId w:val="6"/>
        </w:numPr>
        <w:tabs>
          <w:tab w:val="left" w:pos="1087"/>
          <w:tab w:val="left" w:pos="1212"/>
        </w:tabs>
        <w:spacing w:before="0" w:after="0" w:line="240" w:lineRule="auto"/>
        <w:ind w:left="1087" w:right="108" w:hanging="420"/>
        <w:jc w:val="left"/>
        <w:rPr>
          <w:rFonts w:hint="default" w:ascii="Times New Roman" w:hAnsi="Times New Roman" w:cs="Times New Roman"/>
          <w:sz w:val="28"/>
        </w:rPr>
      </w:pPr>
      <w:r>
        <w:rPr>
          <w:rFonts w:hint="default" w:ascii="Times New Roman" w:hAnsi="Times New Roman" w:cs="Times New Roman"/>
          <w:sz w:val="28"/>
        </w:rPr>
        <w:tab/>
      </w:r>
      <w:r>
        <w:rPr>
          <w:rFonts w:hint="default" w:ascii="Times New Roman" w:hAnsi="Times New Roman" w:cs="Times New Roman"/>
          <w:sz w:val="28"/>
        </w:rPr>
        <w:t>limit the</w:t>
      </w:r>
      <w:r>
        <w:rPr>
          <w:rFonts w:hint="default" w:ascii="Times New Roman" w:hAnsi="Times New Roman" w:cs="Times New Roman"/>
          <w:spacing w:val="-2"/>
          <w:sz w:val="28"/>
        </w:rPr>
        <w:t xml:space="preserve"> </w:t>
      </w:r>
      <w:r>
        <w:rPr>
          <w:rFonts w:hint="default" w:ascii="Times New Roman" w:hAnsi="Times New Roman" w:cs="Times New Roman"/>
          <w:sz w:val="28"/>
        </w:rPr>
        <w:t>number of</w:t>
      </w:r>
      <w:r>
        <w:rPr>
          <w:rFonts w:hint="default" w:ascii="Times New Roman" w:hAnsi="Times New Roman" w:cs="Times New Roman"/>
          <w:spacing w:val="-1"/>
          <w:sz w:val="28"/>
        </w:rPr>
        <w:t xml:space="preserve"> </w:t>
      </w:r>
      <w:r>
        <w:rPr>
          <w:rFonts w:hint="default" w:ascii="Times New Roman" w:hAnsi="Times New Roman" w:cs="Times New Roman"/>
          <w:sz w:val="28"/>
        </w:rPr>
        <w:t>local variables in the</w:t>
      </w:r>
      <w:r>
        <w:rPr>
          <w:rFonts w:hint="default" w:ascii="Times New Roman" w:hAnsi="Times New Roman" w:cs="Times New Roman"/>
          <w:spacing w:val="-2"/>
          <w:sz w:val="28"/>
        </w:rPr>
        <w:t xml:space="preserve"> </w:t>
      </w:r>
      <w:r>
        <w:rPr>
          <w:rFonts w:hint="default" w:ascii="Times New Roman" w:hAnsi="Times New Roman" w:cs="Times New Roman"/>
          <w:sz w:val="28"/>
        </w:rPr>
        <w:t>internal loop of functions to 12. The compiler should be able to allocate these to ARM registers.</w:t>
      </w:r>
    </w:p>
    <w:p w14:paraId="357764AB">
      <w:pPr>
        <w:pStyle w:val="8"/>
        <w:numPr>
          <w:ilvl w:val="0"/>
          <w:numId w:val="6"/>
        </w:numPr>
        <w:tabs>
          <w:tab w:val="left" w:pos="1087"/>
        </w:tabs>
        <w:spacing w:before="1" w:after="0" w:line="240" w:lineRule="auto"/>
        <w:ind w:left="1087" w:right="174" w:hanging="420"/>
        <w:jc w:val="left"/>
        <w:rPr>
          <w:rFonts w:hint="default" w:ascii="Times New Roman" w:hAnsi="Times New Roman" w:cs="Times New Roman"/>
          <w:sz w:val="28"/>
        </w:rPr>
      </w:pPr>
      <w:r>
        <w:rPr>
          <w:rFonts w:hint="default" w:ascii="Times New Roman" w:hAnsi="Times New Roman" w:cs="Times New Roman"/>
          <w:sz w:val="28"/>
        </w:rPr>
        <w:t>we</w:t>
      </w:r>
      <w:r>
        <w:rPr>
          <w:rFonts w:hint="default" w:ascii="Times New Roman" w:hAnsi="Times New Roman" w:cs="Times New Roman"/>
          <w:spacing w:val="80"/>
          <w:sz w:val="28"/>
        </w:rPr>
        <w:t xml:space="preserve"> </w:t>
      </w:r>
      <w:r>
        <w:rPr>
          <w:rFonts w:hint="default" w:ascii="Times New Roman" w:hAnsi="Times New Roman" w:cs="Times New Roman"/>
          <w:sz w:val="28"/>
        </w:rPr>
        <w:t>can</w:t>
      </w:r>
      <w:r>
        <w:rPr>
          <w:rFonts w:hint="default" w:ascii="Times New Roman" w:hAnsi="Times New Roman" w:cs="Times New Roman"/>
          <w:spacing w:val="80"/>
          <w:sz w:val="28"/>
        </w:rPr>
        <w:t xml:space="preserve"> </w:t>
      </w:r>
      <w:r>
        <w:rPr>
          <w:rFonts w:hint="default" w:ascii="Times New Roman" w:hAnsi="Times New Roman" w:cs="Times New Roman"/>
          <w:sz w:val="28"/>
        </w:rPr>
        <w:t>guide</w:t>
      </w:r>
      <w:r>
        <w:rPr>
          <w:rFonts w:hint="default" w:ascii="Times New Roman" w:hAnsi="Times New Roman" w:cs="Times New Roman"/>
          <w:spacing w:val="80"/>
          <w:sz w:val="28"/>
        </w:rPr>
        <w:t xml:space="preserve"> </w:t>
      </w:r>
      <w:r>
        <w:rPr>
          <w:rFonts w:hint="default" w:ascii="Times New Roman" w:hAnsi="Times New Roman" w:cs="Times New Roman"/>
          <w:sz w:val="28"/>
        </w:rPr>
        <w:t>the</w:t>
      </w:r>
      <w:r>
        <w:rPr>
          <w:rFonts w:hint="default" w:ascii="Times New Roman" w:hAnsi="Times New Roman" w:cs="Times New Roman"/>
          <w:spacing w:val="80"/>
          <w:sz w:val="28"/>
        </w:rPr>
        <w:t xml:space="preserve"> </w:t>
      </w:r>
      <w:r>
        <w:rPr>
          <w:rFonts w:hint="default" w:ascii="Times New Roman" w:hAnsi="Times New Roman" w:cs="Times New Roman"/>
          <w:sz w:val="28"/>
        </w:rPr>
        <w:t>compiler</w:t>
      </w:r>
      <w:r>
        <w:rPr>
          <w:rFonts w:hint="default" w:ascii="Times New Roman" w:hAnsi="Times New Roman" w:cs="Times New Roman"/>
          <w:spacing w:val="80"/>
          <w:sz w:val="28"/>
        </w:rPr>
        <w:t xml:space="preserve"> </w:t>
      </w:r>
      <w:r>
        <w:rPr>
          <w:rFonts w:hint="default" w:ascii="Times New Roman" w:hAnsi="Times New Roman" w:cs="Times New Roman"/>
          <w:sz w:val="28"/>
        </w:rPr>
        <w:t>as</w:t>
      </w:r>
      <w:r>
        <w:rPr>
          <w:rFonts w:hint="default" w:ascii="Times New Roman" w:hAnsi="Times New Roman" w:cs="Times New Roman"/>
          <w:spacing w:val="80"/>
          <w:sz w:val="28"/>
        </w:rPr>
        <w:t xml:space="preserve"> </w:t>
      </w:r>
      <w:r>
        <w:rPr>
          <w:rFonts w:hint="default" w:ascii="Times New Roman" w:hAnsi="Times New Roman" w:cs="Times New Roman"/>
          <w:sz w:val="28"/>
        </w:rPr>
        <w:t>to</w:t>
      </w:r>
      <w:r>
        <w:rPr>
          <w:rFonts w:hint="default" w:ascii="Times New Roman" w:hAnsi="Times New Roman" w:cs="Times New Roman"/>
          <w:spacing w:val="80"/>
          <w:sz w:val="28"/>
        </w:rPr>
        <w:t xml:space="preserve"> </w:t>
      </w:r>
      <w:r>
        <w:rPr>
          <w:rFonts w:hint="default" w:ascii="Times New Roman" w:hAnsi="Times New Roman" w:cs="Times New Roman"/>
          <w:sz w:val="28"/>
        </w:rPr>
        <w:t>which</w:t>
      </w:r>
      <w:r>
        <w:rPr>
          <w:rFonts w:hint="default" w:ascii="Times New Roman" w:hAnsi="Times New Roman" w:cs="Times New Roman"/>
          <w:spacing w:val="80"/>
          <w:sz w:val="28"/>
        </w:rPr>
        <w:t xml:space="preserve"> </w:t>
      </w:r>
      <w:r>
        <w:rPr>
          <w:rFonts w:hint="default" w:ascii="Times New Roman" w:hAnsi="Times New Roman" w:cs="Times New Roman"/>
          <w:sz w:val="28"/>
        </w:rPr>
        <w:t>variables</w:t>
      </w:r>
      <w:r>
        <w:rPr>
          <w:rFonts w:hint="default" w:ascii="Times New Roman" w:hAnsi="Times New Roman" w:cs="Times New Roman"/>
          <w:spacing w:val="80"/>
          <w:sz w:val="28"/>
        </w:rPr>
        <w:t xml:space="preserve"> </w:t>
      </w:r>
      <w:r>
        <w:rPr>
          <w:rFonts w:hint="default" w:ascii="Times New Roman" w:hAnsi="Times New Roman" w:cs="Times New Roman"/>
          <w:sz w:val="28"/>
        </w:rPr>
        <w:t>are</w:t>
      </w:r>
      <w:r>
        <w:rPr>
          <w:rFonts w:hint="default" w:ascii="Times New Roman" w:hAnsi="Times New Roman" w:cs="Times New Roman"/>
          <w:spacing w:val="80"/>
          <w:sz w:val="28"/>
        </w:rPr>
        <w:t xml:space="preserve"> </w:t>
      </w:r>
      <w:r>
        <w:rPr>
          <w:rFonts w:hint="default" w:ascii="Times New Roman" w:hAnsi="Times New Roman" w:cs="Times New Roman"/>
          <w:sz w:val="28"/>
        </w:rPr>
        <w:t>important</w:t>
      </w:r>
      <w:r>
        <w:rPr>
          <w:rFonts w:hint="default" w:ascii="Times New Roman" w:hAnsi="Times New Roman" w:cs="Times New Roman"/>
          <w:spacing w:val="80"/>
          <w:sz w:val="28"/>
        </w:rPr>
        <w:t xml:space="preserve"> </w:t>
      </w:r>
      <w:r>
        <w:rPr>
          <w:rFonts w:hint="default" w:ascii="Times New Roman" w:hAnsi="Times New Roman" w:cs="Times New Roman"/>
          <w:sz w:val="28"/>
        </w:rPr>
        <w:t>by ensuring these variables are used within the innermost loop.</w:t>
      </w:r>
    </w:p>
    <w:p w14:paraId="5233119E">
      <w:pPr>
        <w:pStyle w:val="8"/>
        <w:spacing w:after="0" w:line="240" w:lineRule="auto"/>
        <w:jc w:val="left"/>
        <w:rPr>
          <w:rFonts w:hint="default" w:ascii="Times New Roman" w:hAnsi="Times New Roman" w:cs="Times New Roman"/>
          <w:sz w:val="28"/>
        </w:rPr>
        <w:sectPr>
          <w:pgSz w:w="11910" w:h="16840"/>
          <w:pgMar w:top="1240" w:right="1133" w:bottom="1480" w:left="1133" w:header="756" w:footer="1280" w:gutter="0"/>
          <w:cols w:space="720" w:num="1"/>
        </w:sectPr>
      </w:pPr>
    </w:p>
    <w:p w14:paraId="1B418C8F">
      <w:pPr>
        <w:pStyle w:val="6"/>
        <w:spacing w:line="57" w:lineRule="exact"/>
        <w:ind w:left="638"/>
        <w:rPr>
          <w:rFonts w:hint="default" w:ascii="Times New Roman" w:hAnsi="Times New Roman" w:cs="Times New Roman"/>
          <w:position w:val="0"/>
          <w:sz w:val="5"/>
        </w:rPr>
      </w:pPr>
      <w:r>
        <w:rPr>
          <w:rFonts w:hint="default" w:ascii="Times New Roman" w:hAnsi="Times New Roman" w:cs="Times New Roman"/>
          <w:position w:val="0"/>
          <w:sz w:val="5"/>
        </w:rPr>
        <mc:AlternateContent>
          <mc:Choice Requires="wpg">
            <w:drawing>
              <wp:inline distT="0" distB="0" distL="0" distR="0">
                <wp:extent cx="5312410" cy="36830"/>
                <wp:effectExtent l="0" t="0" r="0" b="0"/>
                <wp:docPr id="42" name="Group 42"/>
                <wp:cNvGraphicFramePr/>
                <a:graphic xmlns:a="http://schemas.openxmlformats.org/drawingml/2006/main">
                  <a:graphicData uri="http://schemas.microsoft.com/office/word/2010/wordprocessingGroup">
                    <wpg:wgp>
                      <wpg:cNvGrpSpPr/>
                      <wpg:grpSpPr>
                        <a:xfrm>
                          <a:off x="0" y="0"/>
                          <a:ext cx="5312410" cy="36830"/>
                          <a:chOff x="0" y="0"/>
                          <a:chExt cx="5312410" cy="36830"/>
                        </a:xfrm>
                      </wpg:grpSpPr>
                      <wps:wsp>
                        <wps:cNvPr id="43" name="Graphic 43"/>
                        <wps:cNvSpPr/>
                        <wps:spPr>
                          <a:xfrm>
                            <a:off x="0" y="0"/>
                            <a:ext cx="5312410" cy="36830"/>
                          </a:xfrm>
                          <a:custGeom>
                            <a:avLst/>
                            <a:gdLst/>
                            <a:ahLst/>
                            <a:cxnLst/>
                            <a:rect l="l" t="t" r="r" b="b"/>
                            <a:pathLst>
                              <a:path w="5312410" h="36830">
                                <a:moveTo>
                                  <a:pt x="5312029" y="27444"/>
                                </a:moveTo>
                                <a:lnTo>
                                  <a:pt x="0" y="27444"/>
                                </a:lnTo>
                                <a:lnTo>
                                  <a:pt x="0" y="36576"/>
                                </a:lnTo>
                                <a:lnTo>
                                  <a:pt x="5312029" y="36576"/>
                                </a:lnTo>
                                <a:lnTo>
                                  <a:pt x="5312029" y="27444"/>
                                </a:lnTo>
                                <a:close/>
                              </a:path>
                              <a:path w="5312410" h="36830">
                                <a:moveTo>
                                  <a:pt x="5312029" y="0"/>
                                </a:moveTo>
                                <a:lnTo>
                                  <a:pt x="0" y="0"/>
                                </a:lnTo>
                                <a:lnTo>
                                  <a:pt x="0" y="18288"/>
                                </a:lnTo>
                                <a:lnTo>
                                  <a:pt x="5312029" y="18288"/>
                                </a:lnTo>
                                <a:lnTo>
                                  <a:pt x="5312029"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9pt;width:418.3pt;" coordsize="5312410,36830" o:gfxdata="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FqQHevUAAAAAwEAAA8A&#10;AAAAAAAAAQAgAAAAIgAAAGRycy9kb3ducmV2LnhtbFBLAQIUABQAAAAIAIdO4kDopvNcjQIAAB8H&#10;AAAOAAAAAAAAAAEAIAAAACMBAABkcnMvZTJvRG9jLnhtbFBLBQYAAAAABgAGAFkBAAAiBgAAAAA=&#10;">
                <o:lock v:ext="edit" aspectratio="f"/>
                <v:shape id="Graphic 43" o:spid="_x0000_s1026" o:spt="100" style="position:absolute;left:0;top:0;height:36830;width:5312410;" fillcolor="#000000" filled="t" stroked="f" coordsize="5312410,36830" o:gfxdata="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Zx1CvQAA&#10;ANsAAAAPAAAAAAAAAAEAIAAAACIAAABkcnMvZG93bnJldi54bWxQSwECFAAUAAAACACHTuJAMy8F&#10;njsAAAA5AAAAEAAAAAAAAAABACAAAAAMAQAAZHJzL3NoYXBleG1sLnhtbFBLBQYAAAAABgAGAFsB&#10;AAC2AwAAAAA=&#10;" path="m5312029,27444l0,27444,0,36576,5312029,36576,5312029,27444xem5312029,0l0,0,0,18288,5312029,18288,5312029,0xe">
                  <v:fill on="t" focussize="0,0"/>
                  <v:stroke on="f"/>
                  <v:imagedata o:title=""/>
                  <o:lock v:ext="edit" aspectratio="f"/>
                  <v:textbox inset="0mm,0mm,0mm,0mm"/>
                </v:shape>
                <w10:wrap type="none"/>
                <w10:anchorlock/>
              </v:group>
            </w:pict>
          </mc:Fallback>
        </mc:AlternateContent>
      </w:r>
    </w:p>
    <w:p w14:paraId="0BD56B76">
      <w:pPr>
        <w:pStyle w:val="6"/>
        <w:spacing w:before="35"/>
        <w:rPr>
          <w:rFonts w:hint="default" w:ascii="Times New Roman" w:hAnsi="Times New Roman" w:cs="Times New Roman"/>
          <w:sz w:val="36"/>
        </w:rPr>
      </w:pPr>
    </w:p>
    <w:p w14:paraId="48D5322F">
      <w:pPr>
        <w:pStyle w:val="3"/>
        <w:numPr>
          <w:ilvl w:val="1"/>
          <w:numId w:val="1"/>
        </w:numPr>
        <w:tabs>
          <w:tab w:val="left" w:pos="604"/>
        </w:tabs>
        <w:spacing w:before="0" w:after="0" w:line="240" w:lineRule="auto"/>
        <w:ind w:left="604" w:right="0" w:hanging="537"/>
        <w:jc w:val="left"/>
        <w:rPr>
          <w:rFonts w:hint="default" w:ascii="Times New Roman" w:hAnsi="Times New Roman" w:cs="Times New Roman"/>
        </w:rPr>
      </w:pPr>
      <w:r>
        <w:rPr>
          <w:rFonts w:hint="default" w:ascii="Times New Roman" w:hAnsi="Times New Roman" w:cs="Times New Roman"/>
        </w:rPr>
        <w:t>Function</w:t>
      </w:r>
      <w:r>
        <w:rPr>
          <w:rFonts w:hint="default" w:ascii="Times New Roman" w:hAnsi="Times New Roman" w:cs="Times New Roman"/>
          <w:spacing w:val="-6"/>
        </w:rPr>
        <w:t xml:space="preserve"> </w:t>
      </w:r>
      <w:r>
        <w:rPr>
          <w:rFonts w:hint="default" w:ascii="Times New Roman" w:hAnsi="Times New Roman" w:cs="Times New Roman"/>
          <w:spacing w:val="-2"/>
        </w:rPr>
        <w:t>Calls</w:t>
      </w:r>
    </w:p>
    <w:p w14:paraId="4BAC4D4A">
      <w:pPr>
        <w:pStyle w:val="6"/>
        <w:spacing w:before="1"/>
        <w:ind w:left="81" w:right="169" w:hanging="15"/>
        <w:jc w:val="both"/>
        <w:rPr>
          <w:rFonts w:hint="default" w:ascii="Times New Roman" w:hAnsi="Times New Roman" w:cs="Times New Roman"/>
        </w:rPr>
      </w:pPr>
      <w:r>
        <w:rPr>
          <w:rFonts w:hint="default" w:ascii="Times New Roman" w:hAnsi="Times New Roman" w:cs="Times New Roman"/>
        </w:rPr>
        <w:t>The ARM Procedure Call Standard (APCS) defines how to pass function arguments and return values in ARM registers.</w:t>
      </w:r>
    </w:p>
    <w:p w14:paraId="355793F9">
      <w:pPr>
        <w:pStyle w:val="6"/>
        <w:spacing w:line="340" w:lineRule="exact"/>
        <w:ind w:left="67"/>
        <w:jc w:val="both"/>
        <w:rPr>
          <w:rFonts w:hint="default" w:ascii="Times New Roman" w:hAnsi="Times New Roman" w:cs="Times New Roman"/>
        </w:rPr>
      </w:pPr>
      <w:r>
        <w:rPr>
          <w:rFonts w:hint="default" w:ascii="Times New Roman" w:hAnsi="Times New Roman" w:cs="Times New Roman"/>
        </w:rPr>
        <w:t>Four</w:t>
      </w:r>
      <w:r>
        <w:rPr>
          <w:rFonts w:hint="default" w:ascii="Times New Roman" w:hAnsi="Times New Roman" w:cs="Times New Roman"/>
          <w:spacing w:val="-3"/>
        </w:rPr>
        <w:t xml:space="preserve"> </w:t>
      </w:r>
      <w:r>
        <w:rPr>
          <w:rFonts w:hint="default" w:ascii="Times New Roman" w:hAnsi="Times New Roman" w:cs="Times New Roman"/>
        </w:rPr>
        <w:t>Register</w:t>
      </w:r>
      <w:r>
        <w:rPr>
          <w:rFonts w:hint="default" w:ascii="Times New Roman" w:hAnsi="Times New Roman" w:cs="Times New Roman"/>
          <w:spacing w:val="-2"/>
        </w:rPr>
        <w:t xml:space="preserve"> </w:t>
      </w:r>
      <w:r>
        <w:rPr>
          <w:rFonts w:hint="default" w:ascii="Times New Roman" w:hAnsi="Times New Roman" w:cs="Times New Roman"/>
          <w:spacing w:val="-4"/>
        </w:rPr>
        <w:t>Rule:</w:t>
      </w:r>
    </w:p>
    <w:p w14:paraId="7DB546DB">
      <w:pPr>
        <w:pStyle w:val="6"/>
        <w:spacing w:before="2"/>
        <w:ind w:left="81" w:right="176" w:hanging="15"/>
        <w:jc w:val="both"/>
        <w:rPr>
          <w:rFonts w:hint="default" w:ascii="Times New Roman" w:hAnsi="Times New Roman" w:cs="Times New Roman"/>
        </w:rPr>
      </w:pPr>
      <w:r>
        <w:rPr>
          <w:rFonts w:hint="default" w:ascii="Times New Roman" w:hAnsi="Times New Roman" w:cs="Times New Roman"/>
        </w:rPr>
        <w:t>The first four integer arguments are passed in the first four ARM registers: r0, r1, r2, and r3. Subsequent integer arguments are placed on the full descending stack.Function return integer values are passed in r0.</w:t>
      </w:r>
    </w:p>
    <w:p w14:paraId="23339A27">
      <w:pPr>
        <w:pStyle w:val="6"/>
        <w:ind w:left="81" w:right="176" w:hanging="15"/>
        <w:jc w:val="both"/>
        <w:rPr>
          <w:rFonts w:hint="default" w:ascii="Times New Roman" w:hAnsi="Times New Roman" w:cs="Times New Roman"/>
        </w:rPr>
      </w:pPr>
      <w:r>
        <w:rPr>
          <w:rFonts w:hint="default" w:ascii="Times New Roman" w:hAnsi="Times New Roman" w:cs="Times New Roman"/>
        </w:rPr>
        <w:t>Two-word arguments such as long long or double are passed in a pair of consecutive argument registers and returned in r0, r1.</w:t>
      </w:r>
    </w:p>
    <w:p w14:paraId="021ADE32">
      <w:pPr>
        <w:pStyle w:val="6"/>
        <w:spacing w:before="341"/>
        <w:ind w:left="67"/>
        <w:jc w:val="both"/>
        <w:rPr>
          <w:rFonts w:hint="default" w:ascii="Times New Roman" w:hAnsi="Times New Roman" w:cs="Times New Roman"/>
        </w:rPr>
      </w:pPr>
      <w:r>
        <w:rPr>
          <w:rFonts w:hint="default" w:ascii="Times New Roman" w:hAnsi="Times New Roman" w:cs="Times New Roman"/>
        </w:rPr>
        <w:drawing>
          <wp:anchor distT="0" distB="0" distL="0" distR="0" simplePos="0" relativeHeight="251662336" behindDoc="0" locked="0" layoutInCell="1" allowOverlap="1">
            <wp:simplePos x="0" y="0"/>
            <wp:positionH relativeFrom="page">
              <wp:posOffset>852170</wp:posOffset>
            </wp:positionH>
            <wp:positionV relativeFrom="paragraph">
              <wp:posOffset>706755</wp:posOffset>
            </wp:positionV>
            <wp:extent cx="1711960" cy="2270760"/>
            <wp:effectExtent l="0" t="0" r="0" b="0"/>
            <wp:wrapNone/>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0" cstate="print"/>
                    <a:stretch>
                      <a:fillRect/>
                    </a:stretch>
                  </pic:blipFill>
                  <pic:spPr>
                    <a:xfrm>
                      <a:off x="0" y="0"/>
                      <a:ext cx="1711680" cy="2271026"/>
                    </a:xfrm>
                    <a:prstGeom prst="rect">
                      <a:avLst/>
                    </a:prstGeom>
                  </pic:spPr>
                </pic:pic>
              </a:graphicData>
            </a:graphic>
          </wp:anchor>
        </w:drawing>
      </w:r>
      <w:r>
        <w:rPr>
          <w:rFonts w:hint="default" w:ascii="Times New Roman" w:hAnsi="Times New Roman" w:cs="Times New Roman"/>
        </w:rPr>
        <w:t>Fig</w:t>
      </w:r>
      <w:r>
        <w:rPr>
          <w:rFonts w:hint="default" w:ascii="Times New Roman" w:hAnsi="Times New Roman" w:cs="Times New Roman"/>
          <w:spacing w:val="-5"/>
        </w:rPr>
        <w:t xml:space="preserve"> </w:t>
      </w:r>
      <w:r>
        <w:rPr>
          <w:rFonts w:hint="default" w:ascii="Times New Roman" w:hAnsi="Times New Roman" w:cs="Times New Roman"/>
        </w:rPr>
        <w:t>3.1</w:t>
      </w:r>
      <w:r>
        <w:rPr>
          <w:rFonts w:hint="default" w:ascii="Times New Roman" w:hAnsi="Times New Roman" w:cs="Times New Roman"/>
          <w:spacing w:val="-4"/>
        </w:rPr>
        <w:t xml:space="preserve"> </w:t>
      </w:r>
      <w:r>
        <w:rPr>
          <w:rFonts w:hint="default" w:ascii="Times New Roman" w:hAnsi="Times New Roman" w:cs="Times New Roman"/>
        </w:rPr>
        <w:t>ATPCS</w:t>
      </w:r>
      <w:r>
        <w:rPr>
          <w:rFonts w:hint="default" w:ascii="Times New Roman" w:hAnsi="Times New Roman" w:cs="Times New Roman"/>
          <w:spacing w:val="-2"/>
        </w:rPr>
        <w:t xml:space="preserve"> </w:t>
      </w:r>
      <w:r>
        <w:rPr>
          <w:rFonts w:hint="default" w:ascii="Times New Roman" w:hAnsi="Times New Roman" w:cs="Times New Roman"/>
        </w:rPr>
        <w:t>argument</w:t>
      </w:r>
      <w:r>
        <w:rPr>
          <w:rFonts w:hint="default" w:ascii="Times New Roman" w:hAnsi="Times New Roman" w:cs="Times New Roman"/>
          <w:spacing w:val="-2"/>
        </w:rPr>
        <w:t xml:space="preserve"> passing.</w:t>
      </w:r>
    </w:p>
    <w:p w14:paraId="753D1794">
      <w:pPr>
        <w:pStyle w:val="6"/>
        <w:rPr>
          <w:rFonts w:hint="default" w:ascii="Times New Roman" w:hAnsi="Times New Roman" w:cs="Times New Roman"/>
        </w:rPr>
      </w:pPr>
    </w:p>
    <w:p w14:paraId="2406704B">
      <w:pPr>
        <w:pStyle w:val="6"/>
        <w:rPr>
          <w:rFonts w:hint="default" w:ascii="Times New Roman" w:hAnsi="Times New Roman" w:cs="Times New Roman"/>
        </w:rPr>
      </w:pPr>
    </w:p>
    <w:p w14:paraId="188902EC">
      <w:pPr>
        <w:pStyle w:val="6"/>
        <w:rPr>
          <w:rFonts w:hint="default" w:ascii="Times New Roman" w:hAnsi="Times New Roman" w:cs="Times New Roman"/>
        </w:rPr>
      </w:pPr>
    </w:p>
    <w:p w14:paraId="4B102DB0">
      <w:pPr>
        <w:pStyle w:val="6"/>
        <w:rPr>
          <w:rFonts w:hint="default" w:ascii="Times New Roman" w:hAnsi="Times New Roman" w:cs="Times New Roman"/>
        </w:rPr>
      </w:pPr>
    </w:p>
    <w:p w14:paraId="0FA2EF0E">
      <w:pPr>
        <w:pStyle w:val="6"/>
        <w:rPr>
          <w:rFonts w:hint="default" w:ascii="Times New Roman" w:hAnsi="Times New Roman" w:cs="Times New Roman"/>
        </w:rPr>
      </w:pPr>
    </w:p>
    <w:p w14:paraId="6B2C7F21">
      <w:pPr>
        <w:pStyle w:val="6"/>
        <w:rPr>
          <w:rFonts w:hint="default" w:ascii="Times New Roman" w:hAnsi="Times New Roman" w:cs="Times New Roman"/>
        </w:rPr>
      </w:pPr>
    </w:p>
    <w:p w14:paraId="44F5AD9B">
      <w:pPr>
        <w:pStyle w:val="6"/>
        <w:rPr>
          <w:rFonts w:hint="default" w:ascii="Times New Roman" w:hAnsi="Times New Roman" w:cs="Times New Roman"/>
        </w:rPr>
      </w:pPr>
    </w:p>
    <w:p w14:paraId="101D123B">
      <w:pPr>
        <w:pStyle w:val="6"/>
        <w:rPr>
          <w:rFonts w:hint="default" w:ascii="Times New Roman" w:hAnsi="Times New Roman" w:cs="Times New Roman"/>
        </w:rPr>
      </w:pPr>
    </w:p>
    <w:p w14:paraId="4C673469">
      <w:pPr>
        <w:pStyle w:val="6"/>
        <w:rPr>
          <w:rFonts w:hint="default" w:ascii="Times New Roman" w:hAnsi="Times New Roman" w:cs="Times New Roman"/>
        </w:rPr>
      </w:pPr>
    </w:p>
    <w:p w14:paraId="08DC83F9">
      <w:pPr>
        <w:pStyle w:val="6"/>
        <w:rPr>
          <w:rFonts w:hint="default" w:ascii="Times New Roman" w:hAnsi="Times New Roman" w:cs="Times New Roman"/>
        </w:rPr>
      </w:pPr>
    </w:p>
    <w:p w14:paraId="735334F2">
      <w:pPr>
        <w:pStyle w:val="6"/>
        <w:rPr>
          <w:rFonts w:hint="default" w:ascii="Times New Roman" w:hAnsi="Times New Roman" w:cs="Times New Roman"/>
        </w:rPr>
      </w:pPr>
    </w:p>
    <w:p w14:paraId="09CFCBDB">
      <w:pPr>
        <w:pStyle w:val="6"/>
        <w:spacing w:before="129"/>
        <w:rPr>
          <w:rFonts w:hint="default" w:ascii="Times New Roman" w:hAnsi="Times New Roman" w:cs="Times New Roman"/>
        </w:rPr>
      </w:pPr>
    </w:p>
    <w:p w14:paraId="387BF615">
      <w:pPr>
        <w:pStyle w:val="6"/>
        <w:ind w:left="81" w:right="175" w:hanging="15"/>
        <w:jc w:val="both"/>
        <w:rPr>
          <w:rFonts w:hint="default" w:ascii="Times New Roman" w:hAnsi="Times New Roman" w:cs="Times New Roman"/>
        </w:rPr>
      </w:pPr>
      <w:r>
        <w:rPr>
          <w:rFonts w:hint="default" w:ascii="Times New Roman" w:hAnsi="Times New Roman" w:cs="Times New Roman"/>
        </w:rPr>
        <w:t>If our C function needs more than four arguments,it is always more efficient,if we group related arguments into structures, and pass a structure pointer rather than using multiple arguments.</w:t>
      </w:r>
    </w:p>
    <w:p w14:paraId="5C607760">
      <w:pPr>
        <w:pStyle w:val="6"/>
        <w:spacing w:before="1"/>
        <w:rPr>
          <w:rFonts w:hint="default" w:ascii="Times New Roman" w:hAnsi="Times New Roman" w:cs="Times New Roman"/>
        </w:rPr>
      </w:pPr>
    </w:p>
    <w:p w14:paraId="63E9EFB2">
      <w:pPr>
        <w:pStyle w:val="6"/>
        <w:spacing w:line="341" w:lineRule="exact"/>
        <w:ind w:left="67"/>
        <w:rPr>
          <w:rFonts w:hint="default" w:ascii="Times New Roman" w:hAnsi="Times New Roman" w:cs="Times New Roman"/>
        </w:rPr>
      </w:pPr>
      <w:r>
        <w:rPr>
          <w:rFonts w:hint="default" w:ascii="Times New Roman" w:hAnsi="Times New Roman" w:cs="Times New Roman"/>
        </w:rPr>
        <w:t>Example:</w:t>
      </w:r>
      <w:r>
        <w:rPr>
          <w:rFonts w:hint="default" w:ascii="Times New Roman" w:hAnsi="Times New Roman" w:cs="Times New Roman"/>
          <w:spacing w:val="-8"/>
        </w:rPr>
        <w:t xml:space="preserve"> </w:t>
      </w:r>
      <w:r>
        <w:rPr>
          <w:rFonts w:hint="default" w:ascii="Times New Roman" w:hAnsi="Times New Roman" w:cs="Times New Roman"/>
        </w:rPr>
        <w:t>Insert</w:t>
      </w:r>
      <w:r>
        <w:rPr>
          <w:rFonts w:hint="default" w:ascii="Times New Roman" w:hAnsi="Times New Roman" w:cs="Times New Roman"/>
          <w:spacing w:val="-3"/>
        </w:rPr>
        <w:t xml:space="preserve"> </w:t>
      </w:r>
      <w:r>
        <w:rPr>
          <w:rFonts w:hint="default" w:ascii="Times New Roman" w:hAnsi="Times New Roman" w:cs="Times New Roman"/>
        </w:rPr>
        <w:t>N</w:t>
      </w:r>
      <w:r>
        <w:rPr>
          <w:rFonts w:hint="default" w:ascii="Times New Roman" w:hAnsi="Times New Roman" w:cs="Times New Roman"/>
          <w:spacing w:val="-3"/>
        </w:rPr>
        <w:t xml:space="preserve"> </w:t>
      </w:r>
      <w:r>
        <w:rPr>
          <w:rFonts w:hint="default" w:ascii="Times New Roman" w:hAnsi="Times New Roman" w:cs="Times New Roman"/>
        </w:rPr>
        <w:t>bytes(from</w:t>
      </w:r>
      <w:r>
        <w:rPr>
          <w:rFonts w:hint="default" w:ascii="Times New Roman" w:hAnsi="Times New Roman" w:cs="Times New Roman"/>
          <w:spacing w:val="-3"/>
        </w:rPr>
        <w:t xml:space="preserve"> </w:t>
      </w:r>
      <w:r>
        <w:rPr>
          <w:rFonts w:hint="default" w:ascii="Times New Roman" w:hAnsi="Times New Roman" w:cs="Times New Roman"/>
        </w:rPr>
        <w:t>Array</w:t>
      </w:r>
      <w:r>
        <w:rPr>
          <w:rFonts w:hint="default" w:ascii="Times New Roman" w:hAnsi="Times New Roman" w:cs="Times New Roman"/>
          <w:spacing w:val="-3"/>
        </w:rPr>
        <w:t xml:space="preserve"> </w:t>
      </w:r>
      <w:r>
        <w:rPr>
          <w:rFonts w:hint="default" w:ascii="Times New Roman" w:hAnsi="Times New Roman" w:cs="Times New Roman"/>
        </w:rPr>
        <w:t>data</w:t>
      </w:r>
      <w:r>
        <w:rPr>
          <w:rFonts w:hint="default" w:ascii="Times New Roman" w:hAnsi="Times New Roman" w:cs="Times New Roman"/>
          <w:spacing w:val="-3"/>
        </w:rPr>
        <w:t xml:space="preserve"> </w:t>
      </w:r>
      <w:r>
        <w:rPr>
          <w:rFonts w:hint="default" w:ascii="Times New Roman" w:hAnsi="Times New Roman" w:cs="Times New Roman"/>
        </w:rPr>
        <w:t>into</w:t>
      </w:r>
      <w:r>
        <w:rPr>
          <w:rFonts w:hint="default" w:ascii="Times New Roman" w:hAnsi="Times New Roman" w:cs="Times New Roman"/>
          <w:spacing w:val="-3"/>
        </w:rPr>
        <w:t xml:space="preserve"> </w:t>
      </w:r>
      <w:r>
        <w:rPr>
          <w:rFonts w:hint="default" w:ascii="Times New Roman" w:hAnsi="Times New Roman" w:cs="Times New Roman"/>
        </w:rPr>
        <w:t>a</w:t>
      </w:r>
      <w:r>
        <w:rPr>
          <w:rFonts w:hint="default" w:ascii="Times New Roman" w:hAnsi="Times New Roman" w:cs="Times New Roman"/>
          <w:spacing w:val="-4"/>
        </w:rPr>
        <w:t xml:space="preserve"> </w:t>
      </w:r>
      <w:r>
        <w:rPr>
          <w:rFonts w:hint="default" w:ascii="Times New Roman" w:hAnsi="Times New Roman" w:cs="Times New Roman"/>
          <w:spacing w:val="-2"/>
        </w:rPr>
        <w:t>queue)</w:t>
      </w:r>
    </w:p>
    <w:p w14:paraId="19E76BAD">
      <w:pPr>
        <w:pStyle w:val="6"/>
        <w:ind w:left="67" w:right="6821"/>
        <w:rPr>
          <w:rFonts w:hint="default" w:ascii="Times New Roman" w:hAnsi="Times New Roman" w:cs="Times New Roman"/>
        </w:rPr>
      </w:pPr>
      <w:r>
        <w:rPr>
          <w:rFonts w:hint="default" w:ascii="Times New Roman" w:hAnsi="Times New Roman" w:cs="Times New Roman"/>
          <w:b/>
        </w:rPr>
        <w:t xml:space="preserve">Case1: </w:t>
      </w:r>
      <w:r>
        <w:rPr>
          <w:rFonts w:hint="default" w:ascii="Times New Roman" w:hAnsi="Times New Roman" w:cs="Times New Roman"/>
        </w:rPr>
        <w:t>5 Arguments char</w:t>
      </w:r>
      <w:r>
        <w:rPr>
          <w:rFonts w:hint="default" w:ascii="Times New Roman" w:hAnsi="Times New Roman" w:cs="Times New Roman"/>
          <w:spacing w:val="-16"/>
        </w:rPr>
        <w:t xml:space="preserve"> </w:t>
      </w:r>
      <w:r>
        <w:rPr>
          <w:rFonts w:hint="default" w:ascii="Times New Roman" w:hAnsi="Times New Roman" w:cs="Times New Roman"/>
        </w:rPr>
        <w:t>*queue_bytes_v1(</w:t>
      </w:r>
    </w:p>
    <w:p w14:paraId="698A2D8A">
      <w:pPr>
        <w:pStyle w:val="6"/>
        <w:tabs>
          <w:tab w:val="left" w:pos="3547"/>
        </w:tabs>
        <w:spacing w:line="341" w:lineRule="exact"/>
        <w:ind w:left="67"/>
        <w:rPr>
          <w:rFonts w:hint="default" w:ascii="Times New Roman" w:hAnsi="Times New Roman" w:cs="Times New Roman"/>
        </w:rPr>
      </w:pPr>
      <w:r>
        <w:rPr>
          <w:rFonts w:hint="default" w:ascii="Times New Roman" w:hAnsi="Times New Roman" w:cs="Times New Roman"/>
        </w:rPr>
        <w:t>char</w:t>
      </w:r>
      <w:r>
        <w:rPr>
          <w:rFonts w:hint="default" w:ascii="Times New Roman" w:hAnsi="Times New Roman" w:cs="Times New Roman"/>
          <w:spacing w:val="-2"/>
        </w:rPr>
        <w:t xml:space="preserve"> *Q_start,</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5"/>
        </w:rPr>
        <w:t xml:space="preserve"> </w:t>
      </w:r>
      <w:r>
        <w:rPr>
          <w:rFonts w:hint="default" w:ascii="Times New Roman" w:hAnsi="Times New Roman" w:cs="Times New Roman"/>
        </w:rPr>
        <w:t>Queue</w:t>
      </w:r>
      <w:r>
        <w:rPr>
          <w:rFonts w:hint="default" w:ascii="Times New Roman" w:hAnsi="Times New Roman" w:cs="Times New Roman"/>
          <w:spacing w:val="-6"/>
        </w:rPr>
        <w:t xml:space="preserve"> </w:t>
      </w:r>
      <w:r>
        <w:rPr>
          <w:rFonts w:hint="default" w:ascii="Times New Roman" w:hAnsi="Times New Roman" w:cs="Times New Roman"/>
        </w:rPr>
        <w:t>buffer</w:t>
      </w:r>
      <w:r>
        <w:rPr>
          <w:rFonts w:hint="default" w:ascii="Times New Roman" w:hAnsi="Times New Roman" w:cs="Times New Roman"/>
          <w:spacing w:val="-3"/>
        </w:rPr>
        <w:t xml:space="preserve"> </w:t>
      </w:r>
      <w:r>
        <w:rPr>
          <w:rFonts w:hint="default" w:ascii="Times New Roman" w:hAnsi="Times New Roman" w:cs="Times New Roman"/>
        </w:rPr>
        <w:t>start</w:t>
      </w:r>
      <w:r>
        <w:rPr>
          <w:rFonts w:hint="default" w:ascii="Times New Roman" w:hAnsi="Times New Roman" w:cs="Times New Roman"/>
          <w:spacing w:val="-6"/>
        </w:rPr>
        <w:t xml:space="preserve"> </w:t>
      </w:r>
      <w:r>
        <w:rPr>
          <w:rFonts w:hint="default" w:ascii="Times New Roman" w:hAnsi="Times New Roman" w:cs="Times New Roman"/>
        </w:rPr>
        <w:t>address</w:t>
      </w:r>
      <w:r>
        <w:rPr>
          <w:rFonts w:hint="default" w:ascii="Times New Roman" w:hAnsi="Times New Roman" w:cs="Times New Roman"/>
          <w:spacing w:val="-2"/>
        </w:rPr>
        <w:t xml:space="preserve"> </w:t>
      </w:r>
      <w:r>
        <w:rPr>
          <w:rFonts w:hint="default" w:ascii="Times New Roman" w:hAnsi="Times New Roman" w:cs="Times New Roman"/>
          <w:spacing w:val="-5"/>
        </w:rPr>
        <w:t>*/</w:t>
      </w:r>
    </w:p>
    <w:p w14:paraId="6DF3FFBA">
      <w:pPr>
        <w:pStyle w:val="6"/>
        <w:tabs>
          <w:tab w:val="left" w:pos="3547"/>
        </w:tabs>
        <w:spacing w:line="341" w:lineRule="exact"/>
        <w:ind w:left="67"/>
        <w:rPr>
          <w:rFonts w:hint="default" w:ascii="Times New Roman" w:hAnsi="Times New Roman" w:cs="Times New Roman"/>
        </w:rPr>
      </w:pPr>
      <w:r>
        <w:rPr>
          <w:rFonts w:hint="default" w:ascii="Times New Roman" w:hAnsi="Times New Roman" w:cs="Times New Roman"/>
        </w:rPr>
        <w:t>char</w:t>
      </w:r>
      <w:r>
        <w:rPr>
          <w:rFonts w:hint="default" w:ascii="Times New Roman" w:hAnsi="Times New Roman" w:cs="Times New Roman"/>
          <w:spacing w:val="-2"/>
        </w:rPr>
        <w:t xml:space="preserve"> *Q_end,</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7"/>
        </w:rPr>
        <w:t xml:space="preserve"> </w:t>
      </w:r>
      <w:r>
        <w:rPr>
          <w:rFonts w:hint="default" w:ascii="Times New Roman" w:hAnsi="Times New Roman" w:cs="Times New Roman"/>
        </w:rPr>
        <w:t>Queue</w:t>
      </w:r>
      <w:r>
        <w:rPr>
          <w:rFonts w:hint="default" w:ascii="Times New Roman" w:hAnsi="Times New Roman" w:cs="Times New Roman"/>
          <w:spacing w:val="-6"/>
        </w:rPr>
        <w:t xml:space="preserve"> </w:t>
      </w:r>
      <w:r>
        <w:rPr>
          <w:rFonts w:hint="default" w:ascii="Times New Roman" w:hAnsi="Times New Roman" w:cs="Times New Roman"/>
        </w:rPr>
        <w:t>buffer</w:t>
      </w:r>
      <w:r>
        <w:rPr>
          <w:rFonts w:hint="default" w:ascii="Times New Roman" w:hAnsi="Times New Roman" w:cs="Times New Roman"/>
          <w:spacing w:val="-4"/>
        </w:rPr>
        <w:t xml:space="preserve"> </w:t>
      </w:r>
      <w:r>
        <w:rPr>
          <w:rFonts w:hint="default" w:ascii="Times New Roman" w:hAnsi="Times New Roman" w:cs="Times New Roman"/>
        </w:rPr>
        <w:t>end</w:t>
      </w:r>
      <w:r>
        <w:rPr>
          <w:rFonts w:hint="default" w:ascii="Times New Roman" w:hAnsi="Times New Roman" w:cs="Times New Roman"/>
          <w:spacing w:val="-5"/>
        </w:rPr>
        <w:t xml:space="preserve"> </w:t>
      </w:r>
      <w:r>
        <w:rPr>
          <w:rFonts w:hint="default" w:ascii="Times New Roman" w:hAnsi="Times New Roman" w:cs="Times New Roman"/>
        </w:rPr>
        <w:t>address</w:t>
      </w:r>
      <w:r>
        <w:rPr>
          <w:rFonts w:hint="default" w:ascii="Times New Roman" w:hAnsi="Times New Roman" w:cs="Times New Roman"/>
          <w:spacing w:val="-2"/>
        </w:rPr>
        <w:t xml:space="preserve"> </w:t>
      </w:r>
      <w:r>
        <w:rPr>
          <w:rFonts w:hint="default" w:ascii="Times New Roman" w:hAnsi="Times New Roman" w:cs="Times New Roman"/>
          <w:spacing w:val="-5"/>
        </w:rPr>
        <w:t>*/</w:t>
      </w:r>
    </w:p>
    <w:p w14:paraId="2174B30F">
      <w:pPr>
        <w:pStyle w:val="6"/>
        <w:tabs>
          <w:tab w:val="left" w:pos="2890"/>
          <w:tab w:val="left" w:pos="2952"/>
          <w:tab w:val="left" w:pos="3547"/>
        </w:tabs>
        <w:spacing w:before="2"/>
        <w:ind w:left="67" w:right="2168"/>
        <w:rPr>
          <w:rFonts w:hint="default" w:ascii="Times New Roman" w:hAnsi="Times New Roman" w:cs="Times New Roman"/>
        </w:rPr>
      </w:pPr>
      <w:r>
        <w:rPr>
          <w:rFonts w:hint="default" w:ascii="Times New Roman" w:hAnsi="Times New Roman" w:cs="Times New Roman"/>
        </w:rPr>
        <w:t>char *Q_ptr,</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Current queue pointer position */ char *data,</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7"/>
        </w:rPr>
        <w:t xml:space="preserve"> </w:t>
      </w:r>
      <w:r>
        <w:rPr>
          <w:rFonts w:hint="default" w:ascii="Times New Roman" w:hAnsi="Times New Roman" w:cs="Times New Roman"/>
        </w:rPr>
        <w:t>Data</w:t>
      </w:r>
      <w:r>
        <w:rPr>
          <w:rFonts w:hint="default" w:ascii="Times New Roman" w:hAnsi="Times New Roman" w:cs="Times New Roman"/>
          <w:spacing w:val="-6"/>
        </w:rPr>
        <w:t xml:space="preserve"> </w:t>
      </w:r>
      <w:r>
        <w:rPr>
          <w:rFonts w:hint="default" w:ascii="Times New Roman" w:hAnsi="Times New Roman" w:cs="Times New Roman"/>
        </w:rPr>
        <w:t>to</w:t>
      </w:r>
      <w:r>
        <w:rPr>
          <w:rFonts w:hint="default" w:ascii="Times New Roman" w:hAnsi="Times New Roman" w:cs="Times New Roman"/>
          <w:spacing w:val="-4"/>
        </w:rPr>
        <w:t xml:space="preserve"> </w:t>
      </w:r>
      <w:r>
        <w:rPr>
          <w:rFonts w:hint="default" w:ascii="Times New Roman" w:hAnsi="Times New Roman" w:cs="Times New Roman"/>
        </w:rPr>
        <w:t>insert</w:t>
      </w:r>
      <w:r>
        <w:rPr>
          <w:rFonts w:hint="default" w:ascii="Times New Roman" w:hAnsi="Times New Roman" w:cs="Times New Roman"/>
          <w:spacing w:val="-5"/>
        </w:rPr>
        <w:t xml:space="preserve"> </w:t>
      </w:r>
      <w:r>
        <w:rPr>
          <w:rFonts w:hint="default" w:ascii="Times New Roman" w:hAnsi="Times New Roman" w:cs="Times New Roman"/>
        </w:rPr>
        <w:t>into</w:t>
      </w:r>
      <w:r>
        <w:rPr>
          <w:rFonts w:hint="default" w:ascii="Times New Roman" w:hAnsi="Times New Roman" w:cs="Times New Roman"/>
          <w:spacing w:val="-4"/>
        </w:rPr>
        <w:t xml:space="preserve"> </w:t>
      </w:r>
      <w:r>
        <w:rPr>
          <w:rFonts w:hint="default" w:ascii="Times New Roman" w:hAnsi="Times New Roman" w:cs="Times New Roman"/>
        </w:rPr>
        <w:t>the</w:t>
      </w:r>
      <w:r>
        <w:rPr>
          <w:rFonts w:hint="default" w:ascii="Times New Roman" w:hAnsi="Times New Roman" w:cs="Times New Roman"/>
          <w:spacing w:val="-5"/>
        </w:rPr>
        <w:t xml:space="preserve"> </w:t>
      </w:r>
      <w:r>
        <w:rPr>
          <w:rFonts w:hint="default" w:ascii="Times New Roman" w:hAnsi="Times New Roman" w:cs="Times New Roman"/>
        </w:rPr>
        <w:t>queue</w:t>
      </w:r>
      <w:r>
        <w:rPr>
          <w:rFonts w:hint="default" w:ascii="Times New Roman" w:hAnsi="Times New Roman" w:cs="Times New Roman"/>
          <w:spacing w:val="-5"/>
        </w:rPr>
        <w:t xml:space="preserve"> </w:t>
      </w:r>
      <w:r>
        <w:rPr>
          <w:rFonts w:hint="default" w:ascii="Times New Roman" w:hAnsi="Times New Roman" w:cs="Times New Roman"/>
        </w:rPr>
        <w:t>*/ unsigned int N)</w:t>
      </w:r>
      <w:r>
        <w:rPr>
          <w:rFonts w:hint="default" w:ascii="Times New Roman" w:hAnsi="Times New Roman" w:cs="Times New Roman"/>
        </w:rPr>
        <w:tab/>
      </w:r>
      <w:r>
        <w:rPr>
          <w:rFonts w:hint="default" w:ascii="Times New Roman" w:hAnsi="Times New Roman" w:cs="Times New Roman"/>
        </w:rPr>
        <w:t>/* Number of bytes to insert */</w:t>
      </w:r>
    </w:p>
    <w:p w14:paraId="686E0061">
      <w:pPr>
        <w:spacing w:before="0"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03A5DE84">
      <w:pPr>
        <w:pStyle w:val="6"/>
        <w:spacing w:line="341" w:lineRule="exact"/>
        <w:ind w:left="67"/>
        <w:rPr>
          <w:rFonts w:hint="default" w:ascii="Times New Roman" w:hAnsi="Times New Roman" w:cs="Times New Roman"/>
        </w:rPr>
      </w:pPr>
      <w:r>
        <w:rPr>
          <w:rFonts w:hint="default" w:ascii="Times New Roman" w:hAnsi="Times New Roman" w:cs="Times New Roman"/>
          <w:spacing w:val="-5"/>
        </w:rPr>
        <w:t>do</w:t>
      </w:r>
    </w:p>
    <w:p w14:paraId="55507325">
      <w:pPr>
        <w:spacing w:before="2"/>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3D222ED4">
      <w:pPr>
        <w:spacing w:after="0"/>
        <w:jc w:val="left"/>
        <w:rPr>
          <w:rFonts w:hint="default" w:ascii="Times New Roman" w:hAnsi="Times New Roman" w:cs="Times New Roman"/>
          <w:sz w:val="28"/>
        </w:rPr>
        <w:sectPr>
          <w:pgSz w:w="11910" w:h="16840"/>
          <w:pgMar w:top="1240" w:right="1133" w:bottom="1480" w:left="1133" w:header="756" w:footer="1280" w:gutter="0"/>
          <w:cols w:space="720" w:num="1"/>
        </w:sectPr>
      </w:pPr>
    </w:p>
    <w:p w14:paraId="69762BAF">
      <w:pPr>
        <w:pStyle w:val="6"/>
        <w:spacing w:line="57" w:lineRule="exact"/>
        <w:ind w:left="638"/>
        <w:rPr>
          <w:rFonts w:hint="default" w:ascii="Times New Roman" w:hAnsi="Times New Roman" w:cs="Times New Roman"/>
          <w:position w:val="0"/>
          <w:sz w:val="5"/>
        </w:rPr>
      </w:pPr>
      <w:r>
        <w:rPr>
          <w:rFonts w:hint="default" w:ascii="Times New Roman" w:hAnsi="Times New Roman" w:cs="Times New Roman"/>
          <w:position w:val="0"/>
          <w:sz w:val="5"/>
        </w:rPr>
        <mc:AlternateContent>
          <mc:Choice Requires="wpg">
            <w:drawing>
              <wp:inline distT="0" distB="0" distL="0" distR="0">
                <wp:extent cx="5312410" cy="36830"/>
                <wp:effectExtent l="0" t="0" r="0" b="0"/>
                <wp:docPr id="46" name="Group 46"/>
                <wp:cNvGraphicFramePr/>
                <a:graphic xmlns:a="http://schemas.openxmlformats.org/drawingml/2006/main">
                  <a:graphicData uri="http://schemas.microsoft.com/office/word/2010/wordprocessingGroup">
                    <wpg:wgp>
                      <wpg:cNvGrpSpPr/>
                      <wpg:grpSpPr>
                        <a:xfrm>
                          <a:off x="0" y="0"/>
                          <a:ext cx="5312410" cy="36830"/>
                          <a:chOff x="0" y="0"/>
                          <a:chExt cx="5312410" cy="36830"/>
                        </a:xfrm>
                      </wpg:grpSpPr>
                      <wps:wsp>
                        <wps:cNvPr id="47" name="Graphic 47"/>
                        <wps:cNvSpPr/>
                        <wps:spPr>
                          <a:xfrm>
                            <a:off x="0" y="0"/>
                            <a:ext cx="5312410" cy="36830"/>
                          </a:xfrm>
                          <a:custGeom>
                            <a:avLst/>
                            <a:gdLst/>
                            <a:ahLst/>
                            <a:cxnLst/>
                            <a:rect l="l" t="t" r="r" b="b"/>
                            <a:pathLst>
                              <a:path w="5312410" h="36830">
                                <a:moveTo>
                                  <a:pt x="5312029" y="27444"/>
                                </a:moveTo>
                                <a:lnTo>
                                  <a:pt x="0" y="27444"/>
                                </a:lnTo>
                                <a:lnTo>
                                  <a:pt x="0" y="36576"/>
                                </a:lnTo>
                                <a:lnTo>
                                  <a:pt x="5312029" y="36576"/>
                                </a:lnTo>
                                <a:lnTo>
                                  <a:pt x="5312029" y="27444"/>
                                </a:lnTo>
                                <a:close/>
                              </a:path>
                              <a:path w="5312410" h="36830">
                                <a:moveTo>
                                  <a:pt x="5312029" y="0"/>
                                </a:moveTo>
                                <a:lnTo>
                                  <a:pt x="0" y="0"/>
                                </a:lnTo>
                                <a:lnTo>
                                  <a:pt x="0" y="18288"/>
                                </a:lnTo>
                                <a:lnTo>
                                  <a:pt x="5312029" y="18288"/>
                                </a:lnTo>
                                <a:lnTo>
                                  <a:pt x="5312029"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9pt;width:418.3pt;" coordsize="5312410,36830" o:gfxdata="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FqQHevUAAAA&#10;AwEAAA8AAAAAAAAAAQAgAAAAIgAAAGRycy9kb3ducmV2LnhtbFBLAQIUABQAAAAIAIdO4kBg2I/o&#10;kwIAAB8HAAAOAAAAAAAAAAEAIAAAACMBAABkcnMvZTJvRG9jLnhtbFBLBQYAAAAABgAGAFkBAAAo&#10;BgAAAAA=&#10;">
                <o:lock v:ext="edit" aspectratio="f"/>
                <v:shape id="Graphic 47" o:spid="_x0000_s1026" o:spt="100" style="position:absolute;left:0;top:0;height:36830;width:5312410;" fillcolor="#000000" filled="t" stroked="f" coordsize="5312410,36830" o:gfxdata="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XBtBvQAA&#10;ANsAAAAPAAAAAAAAAAEAIAAAACIAAABkcnMvZG93bnJldi54bWxQSwECFAAUAAAACACHTuJAMy8F&#10;njsAAAA5AAAAEAAAAAAAAAABACAAAAAMAQAAZHJzL3NoYXBleG1sLnhtbFBLBQYAAAAABgAGAFsB&#10;AAC2AwAAAAA=&#10;" path="m5312029,27444l0,27444,0,36576,5312029,36576,5312029,27444xem5312029,0l0,0,0,18288,5312029,18288,5312029,0xe">
                  <v:fill on="t" focussize="0,0"/>
                  <v:stroke on="f"/>
                  <v:imagedata o:title=""/>
                  <o:lock v:ext="edit" aspectratio="f"/>
                  <v:textbox inset="0mm,0mm,0mm,0mm"/>
                </v:shape>
                <w10:wrap type="none"/>
                <w10:anchorlock/>
              </v:group>
            </w:pict>
          </mc:Fallback>
        </mc:AlternateContent>
      </w:r>
    </w:p>
    <w:p w14:paraId="1148C741">
      <w:pPr>
        <w:pStyle w:val="6"/>
        <w:spacing w:before="133"/>
        <w:ind w:left="67" w:right="6821"/>
        <w:rPr>
          <w:rFonts w:hint="default" w:ascii="Times New Roman" w:hAnsi="Times New Roman" w:cs="Times New Roman"/>
        </w:rPr>
      </w:pPr>
      <w:r>
        <w:rPr>
          <w:rFonts w:hint="default" w:ascii="Times New Roman" w:hAnsi="Times New Roman" w:cs="Times New Roman"/>
        </w:rPr>
        <w:t>*(Q_ptr++)</w:t>
      </w:r>
      <w:r>
        <w:rPr>
          <w:rFonts w:hint="default" w:ascii="Times New Roman" w:hAnsi="Times New Roman" w:cs="Times New Roman"/>
          <w:spacing w:val="-16"/>
        </w:rPr>
        <w:t xml:space="preserve"> </w:t>
      </w:r>
      <w:r>
        <w:rPr>
          <w:rFonts w:hint="default" w:ascii="Times New Roman" w:hAnsi="Times New Roman" w:cs="Times New Roman"/>
        </w:rPr>
        <w:t>=</w:t>
      </w:r>
      <w:r>
        <w:rPr>
          <w:rFonts w:hint="default" w:ascii="Times New Roman" w:hAnsi="Times New Roman" w:cs="Times New Roman"/>
          <w:spacing w:val="-16"/>
        </w:rPr>
        <w:t xml:space="preserve"> </w:t>
      </w:r>
      <w:r>
        <w:rPr>
          <w:rFonts w:hint="default" w:ascii="Times New Roman" w:hAnsi="Times New Roman" w:cs="Times New Roman"/>
        </w:rPr>
        <w:t>*(data++); if (Q_ptr == Q_end)</w:t>
      </w:r>
    </w:p>
    <w:p w14:paraId="38C1556A">
      <w:pPr>
        <w:spacing w:before="0"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2F1C96A7">
      <w:pPr>
        <w:pStyle w:val="6"/>
        <w:spacing w:line="341" w:lineRule="exact"/>
        <w:ind w:left="67"/>
        <w:rPr>
          <w:rFonts w:hint="default" w:ascii="Times New Roman" w:hAnsi="Times New Roman" w:cs="Times New Roman"/>
        </w:rPr>
      </w:pPr>
      <w:r>
        <w:rPr>
          <w:rFonts w:hint="default" w:ascii="Times New Roman" w:hAnsi="Times New Roman" w:cs="Times New Roman"/>
        </w:rPr>
        <w:t>Q_ptr</w:t>
      </w:r>
      <w:r>
        <w:rPr>
          <w:rFonts w:hint="default" w:ascii="Times New Roman" w:hAnsi="Times New Roman" w:cs="Times New Roman"/>
          <w:spacing w:val="-2"/>
        </w:rPr>
        <w:t xml:space="preserve"> </w:t>
      </w:r>
      <w:r>
        <w:rPr>
          <w:rFonts w:hint="default" w:ascii="Times New Roman" w:hAnsi="Times New Roman" w:cs="Times New Roman"/>
        </w:rPr>
        <w:t>=</w:t>
      </w:r>
      <w:r>
        <w:rPr>
          <w:rFonts w:hint="default" w:ascii="Times New Roman" w:hAnsi="Times New Roman" w:cs="Times New Roman"/>
          <w:spacing w:val="-2"/>
        </w:rPr>
        <w:t xml:space="preserve"> Q_start;</w:t>
      </w:r>
    </w:p>
    <w:p w14:paraId="35BDA944">
      <w:pPr>
        <w:spacing w:before="2"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4115526B">
      <w:pPr>
        <w:pStyle w:val="6"/>
        <w:ind w:left="67" w:right="7719"/>
        <w:rPr>
          <w:rFonts w:hint="default" w:ascii="Times New Roman" w:hAnsi="Times New Roman" w:cs="Times New Roman"/>
        </w:rPr>
      </w:pPr>
      <w:r>
        <w:rPr>
          <w:rFonts w:hint="default" w:ascii="Times New Roman" w:hAnsi="Times New Roman" w:cs="Times New Roman"/>
        </w:rPr>
        <w:t>} while (--N); return</w:t>
      </w:r>
      <w:r>
        <w:rPr>
          <w:rFonts w:hint="default" w:ascii="Times New Roman" w:hAnsi="Times New Roman" w:cs="Times New Roman"/>
          <w:spacing w:val="-2"/>
        </w:rPr>
        <w:t xml:space="preserve"> Q_ptr;</w:t>
      </w:r>
    </w:p>
    <w:p w14:paraId="261F4906">
      <w:pPr>
        <w:spacing w:before="0"/>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01F568C7">
      <w:pPr>
        <w:pStyle w:val="6"/>
        <w:rPr>
          <w:rFonts w:hint="default" w:ascii="Times New Roman" w:hAnsi="Times New Roman" w:cs="Times New Roman"/>
        </w:rPr>
      </w:pPr>
    </w:p>
    <w:p w14:paraId="46767628">
      <w:pPr>
        <w:pStyle w:val="6"/>
        <w:ind w:left="67" w:right="6202"/>
        <w:rPr>
          <w:rFonts w:hint="default" w:ascii="Times New Roman" w:hAnsi="Times New Roman" w:cs="Times New Roman"/>
        </w:rPr>
      </w:pPr>
      <w:r>
        <w:rPr>
          <w:rFonts w:hint="default" w:ascii="Times New Roman" w:hAnsi="Times New Roman" w:cs="Times New Roman"/>
        </w:rPr>
        <w:t xml:space="preserve">This compiles to </w:t>
      </w:r>
      <w:r>
        <w:rPr>
          <w:rFonts w:hint="default" w:ascii="Times New Roman" w:hAnsi="Times New Roman" w:cs="Times New Roman"/>
          <w:spacing w:val="-2"/>
        </w:rPr>
        <w:t>queue_bytes_v1</w:t>
      </w:r>
    </w:p>
    <w:p w14:paraId="0EF33850">
      <w:pPr>
        <w:pStyle w:val="6"/>
        <w:tabs>
          <w:tab w:val="left" w:pos="4330"/>
          <w:tab w:val="left" w:pos="5050"/>
        </w:tabs>
        <w:spacing w:before="1"/>
        <w:ind w:left="787" w:right="2985"/>
        <w:rPr>
          <w:rFonts w:hint="default" w:ascii="Times New Roman" w:hAnsi="Times New Roman" w:cs="Times New Roman"/>
        </w:rPr>
      </w:pPr>
      <w:r>
        <w:rPr>
          <w:rFonts w:hint="default" w:ascii="Times New Roman" w:hAnsi="Times New Roman" w:cs="Times New Roman"/>
        </w:rPr>
        <w:t>STR r14,[r13,#-4]!</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8"/>
        </w:rPr>
        <w:t xml:space="preserve"> </w:t>
      </w:r>
      <w:r>
        <w:rPr>
          <w:rFonts w:hint="default" w:ascii="Times New Roman" w:hAnsi="Times New Roman" w:cs="Times New Roman"/>
        </w:rPr>
        <w:t>save</w:t>
      </w:r>
      <w:r>
        <w:rPr>
          <w:rFonts w:hint="default" w:ascii="Times New Roman" w:hAnsi="Times New Roman" w:cs="Times New Roman"/>
          <w:spacing w:val="-7"/>
        </w:rPr>
        <w:t xml:space="preserve"> </w:t>
      </w:r>
      <w:r>
        <w:rPr>
          <w:rFonts w:hint="default" w:ascii="Times New Roman" w:hAnsi="Times New Roman" w:cs="Times New Roman"/>
        </w:rPr>
        <w:t>lr</w:t>
      </w:r>
      <w:r>
        <w:rPr>
          <w:rFonts w:hint="default" w:ascii="Times New Roman" w:hAnsi="Times New Roman" w:cs="Times New Roman"/>
          <w:spacing w:val="-6"/>
        </w:rPr>
        <w:t xml:space="preserve"> </w:t>
      </w:r>
      <w:r>
        <w:rPr>
          <w:rFonts w:hint="default" w:ascii="Times New Roman" w:hAnsi="Times New Roman" w:cs="Times New Roman"/>
        </w:rPr>
        <w:t>on</w:t>
      </w:r>
      <w:r>
        <w:rPr>
          <w:rFonts w:hint="default" w:ascii="Times New Roman" w:hAnsi="Times New Roman" w:cs="Times New Roman"/>
          <w:spacing w:val="-6"/>
        </w:rPr>
        <w:t xml:space="preserve"> </w:t>
      </w:r>
      <w:r>
        <w:rPr>
          <w:rFonts w:hint="default" w:ascii="Times New Roman" w:hAnsi="Times New Roman" w:cs="Times New Roman"/>
        </w:rPr>
        <w:t>the</w:t>
      </w:r>
      <w:r>
        <w:rPr>
          <w:rFonts w:hint="default" w:ascii="Times New Roman" w:hAnsi="Times New Roman" w:cs="Times New Roman"/>
          <w:spacing w:val="-8"/>
        </w:rPr>
        <w:t xml:space="preserve"> </w:t>
      </w:r>
      <w:r>
        <w:rPr>
          <w:rFonts w:hint="default" w:ascii="Times New Roman" w:hAnsi="Times New Roman" w:cs="Times New Roman"/>
        </w:rPr>
        <w:t xml:space="preserve">stack </w:t>
      </w:r>
      <w:r>
        <w:rPr>
          <w:rFonts w:hint="default" w:ascii="Times New Roman" w:hAnsi="Times New Roman" w:cs="Times New Roman"/>
          <w:spacing w:val="-2"/>
        </w:rPr>
        <w:t>r12,[r13,#4]</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r12 = N</w:t>
      </w:r>
    </w:p>
    <w:p w14:paraId="09BAFEF8">
      <w:pPr>
        <w:pStyle w:val="6"/>
        <w:spacing w:line="340" w:lineRule="exact"/>
        <w:ind w:left="67"/>
        <w:rPr>
          <w:rFonts w:hint="default" w:ascii="Times New Roman" w:hAnsi="Times New Roman" w:cs="Times New Roman"/>
        </w:rPr>
      </w:pPr>
      <w:r>
        <w:rPr>
          <w:rFonts w:hint="default" w:ascii="Times New Roman" w:hAnsi="Times New Roman" w:cs="Times New Roman"/>
          <w:spacing w:val="-2"/>
        </w:rPr>
        <w:t>queue_v1_loop</w:t>
      </w:r>
    </w:p>
    <w:p w14:paraId="3B32EFA5">
      <w:pPr>
        <w:pStyle w:val="6"/>
        <w:tabs>
          <w:tab w:val="left" w:pos="4330"/>
        </w:tabs>
        <w:spacing w:before="1" w:line="341" w:lineRule="exact"/>
        <w:ind w:left="787"/>
        <w:rPr>
          <w:rFonts w:hint="default" w:ascii="Times New Roman" w:hAnsi="Times New Roman" w:cs="Times New Roman"/>
        </w:rPr>
      </w:pPr>
      <w:r>
        <w:rPr>
          <w:rFonts w:hint="default" w:ascii="Times New Roman" w:hAnsi="Times New Roman" w:cs="Times New Roman"/>
        </w:rPr>
        <w:t>LDRB</w:t>
      </w:r>
      <w:r>
        <w:rPr>
          <w:rFonts w:hint="default" w:ascii="Times New Roman" w:hAnsi="Times New Roman" w:cs="Times New Roman"/>
          <w:spacing w:val="-1"/>
        </w:rPr>
        <w:t xml:space="preserve"> </w:t>
      </w:r>
      <w:r>
        <w:rPr>
          <w:rFonts w:hint="default" w:ascii="Times New Roman" w:hAnsi="Times New Roman" w:cs="Times New Roman"/>
          <w:spacing w:val="-2"/>
        </w:rPr>
        <w:t>r14,[r3],#1</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rPr>
        <w:t>r14</w:t>
      </w:r>
      <w:r>
        <w:rPr>
          <w:rFonts w:hint="default" w:ascii="Times New Roman" w:hAnsi="Times New Roman" w:cs="Times New Roman"/>
          <w:spacing w:val="-3"/>
        </w:rPr>
        <w:t xml:space="preserve"> </w:t>
      </w:r>
      <w:r>
        <w:rPr>
          <w:rFonts w:hint="default" w:ascii="Times New Roman" w:hAnsi="Times New Roman" w:cs="Times New Roman"/>
        </w:rPr>
        <w:t xml:space="preserve">= </w:t>
      </w:r>
      <w:r>
        <w:rPr>
          <w:rFonts w:hint="default" w:ascii="Times New Roman" w:hAnsi="Times New Roman" w:cs="Times New Roman"/>
          <w:spacing w:val="-2"/>
        </w:rPr>
        <w:t>*(data++)</w:t>
      </w:r>
    </w:p>
    <w:p w14:paraId="0E52DAB1">
      <w:pPr>
        <w:pStyle w:val="6"/>
        <w:tabs>
          <w:tab w:val="left" w:pos="4330"/>
        </w:tabs>
        <w:spacing w:line="341" w:lineRule="exact"/>
        <w:ind w:left="787"/>
        <w:rPr>
          <w:rFonts w:hint="default" w:ascii="Times New Roman" w:hAnsi="Times New Roman" w:cs="Times New Roman"/>
        </w:rPr>
      </w:pPr>
      <w:r>
        <w:rPr>
          <w:rFonts w:hint="default" w:ascii="Times New Roman" w:hAnsi="Times New Roman" w:cs="Times New Roman"/>
        </w:rPr>
        <w:t xml:space="preserve">STRB </w:t>
      </w:r>
      <w:r>
        <w:rPr>
          <w:rFonts w:hint="default" w:ascii="Times New Roman" w:hAnsi="Times New Roman" w:cs="Times New Roman"/>
          <w:spacing w:val="-2"/>
        </w:rPr>
        <w:t>r14,[r2],#1</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rPr>
        <w:t>*(Q_ptr++)</w:t>
      </w:r>
      <w:r>
        <w:rPr>
          <w:rFonts w:hint="default" w:ascii="Times New Roman" w:hAnsi="Times New Roman" w:cs="Times New Roman"/>
          <w:spacing w:val="-2"/>
        </w:rPr>
        <w:t xml:space="preserve"> </w:t>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spacing w:val="-5"/>
        </w:rPr>
        <w:t>r14</w:t>
      </w:r>
    </w:p>
    <w:p w14:paraId="3F8331DE">
      <w:pPr>
        <w:pStyle w:val="6"/>
        <w:tabs>
          <w:tab w:val="left" w:pos="4267"/>
        </w:tabs>
        <w:spacing w:before="2" w:line="341" w:lineRule="exact"/>
        <w:ind w:left="787"/>
        <w:rPr>
          <w:rFonts w:hint="default" w:ascii="Times New Roman" w:hAnsi="Times New Roman" w:cs="Times New Roman"/>
        </w:rPr>
      </w:pPr>
      <w:r>
        <w:rPr>
          <w:rFonts w:hint="default" w:ascii="Times New Roman" w:hAnsi="Times New Roman" w:cs="Times New Roman"/>
        </w:rPr>
        <w:t>CMP</w:t>
      </w:r>
      <w:r>
        <w:rPr>
          <w:rFonts w:hint="default" w:ascii="Times New Roman" w:hAnsi="Times New Roman" w:cs="Times New Roman"/>
          <w:spacing w:val="-5"/>
        </w:rPr>
        <w:t xml:space="preserve"> </w:t>
      </w:r>
      <w:r>
        <w:rPr>
          <w:rFonts w:hint="default" w:ascii="Times New Roman" w:hAnsi="Times New Roman" w:cs="Times New Roman"/>
          <w:spacing w:val="-2"/>
        </w:rPr>
        <w:t>r2,r1</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rPr>
        <w:t>if</w:t>
      </w:r>
      <w:r>
        <w:rPr>
          <w:rFonts w:hint="default" w:ascii="Times New Roman" w:hAnsi="Times New Roman" w:cs="Times New Roman"/>
          <w:spacing w:val="-2"/>
        </w:rPr>
        <w:t xml:space="preserve"> </w:t>
      </w:r>
      <w:r>
        <w:rPr>
          <w:rFonts w:hint="default" w:ascii="Times New Roman" w:hAnsi="Times New Roman" w:cs="Times New Roman"/>
        </w:rPr>
        <w:t>(Q_ptr</w:t>
      </w:r>
      <w:r>
        <w:rPr>
          <w:rFonts w:hint="default" w:ascii="Times New Roman" w:hAnsi="Times New Roman" w:cs="Times New Roman"/>
          <w:spacing w:val="-2"/>
        </w:rPr>
        <w:t xml:space="preserve"> </w:t>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spacing w:val="-2"/>
        </w:rPr>
        <w:t>Q_end)</w:t>
      </w:r>
    </w:p>
    <w:p w14:paraId="0F880512">
      <w:pPr>
        <w:pStyle w:val="6"/>
        <w:tabs>
          <w:tab w:val="left" w:pos="4267"/>
        </w:tabs>
        <w:spacing w:line="341" w:lineRule="exact"/>
        <w:ind w:left="787"/>
        <w:rPr>
          <w:rFonts w:hint="default" w:ascii="Times New Roman" w:hAnsi="Times New Roman" w:cs="Times New Roman"/>
        </w:rPr>
      </w:pPr>
      <w:r>
        <w:rPr>
          <w:rFonts w:hint="default" w:ascii="Times New Roman" w:hAnsi="Times New Roman" w:cs="Times New Roman"/>
        </w:rPr>
        <w:t>MOVEQ</w:t>
      </w:r>
      <w:r>
        <w:rPr>
          <w:rFonts w:hint="default" w:ascii="Times New Roman" w:hAnsi="Times New Roman" w:cs="Times New Roman"/>
          <w:spacing w:val="-4"/>
        </w:rPr>
        <w:t xml:space="preserve"> </w:t>
      </w:r>
      <w:r>
        <w:rPr>
          <w:rFonts w:hint="default" w:ascii="Times New Roman" w:hAnsi="Times New Roman" w:cs="Times New Roman"/>
          <w:spacing w:val="-2"/>
        </w:rPr>
        <w:t>r2,r0</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rPr>
        <w:t>{Q_ptr =</w:t>
      </w:r>
      <w:r>
        <w:rPr>
          <w:rFonts w:hint="default" w:ascii="Times New Roman" w:hAnsi="Times New Roman" w:cs="Times New Roman"/>
          <w:spacing w:val="-3"/>
        </w:rPr>
        <w:t xml:space="preserve"> </w:t>
      </w:r>
      <w:r>
        <w:rPr>
          <w:rFonts w:hint="default" w:ascii="Times New Roman" w:hAnsi="Times New Roman" w:cs="Times New Roman"/>
          <w:spacing w:val="-2"/>
        </w:rPr>
        <w:t>Q_start;}</w:t>
      </w:r>
    </w:p>
    <w:p w14:paraId="2632D96D">
      <w:pPr>
        <w:pStyle w:val="6"/>
        <w:tabs>
          <w:tab w:val="left" w:pos="4330"/>
        </w:tabs>
        <w:spacing w:line="341" w:lineRule="exact"/>
        <w:ind w:left="787"/>
        <w:rPr>
          <w:rFonts w:hint="default" w:ascii="Times New Roman" w:hAnsi="Times New Roman" w:cs="Times New Roman"/>
        </w:rPr>
      </w:pPr>
      <w:r>
        <w:rPr>
          <w:rFonts w:hint="default" w:ascii="Times New Roman" w:hAnsi="Times New Roman" w:cs="Times New Roman"/>
        </w:rPr>
        <w:t>SUBS</w:t>
      </w:r>
      <w:r>
        <w:rPr>
          <w:rFonts w:hint="default" w:ascii="Times New Roman" w:hAnsi="Times New Roman" w:cs="Times New Roman"/>
          <w:spacing w:val="1"/>
        </w:rPr>
        <w:t xml:space="preserve"> </w:t>
      </w:r>
      <w:r>
        <w:rPr>
          <w:rFonts w:hint="default" w:ascii="Times New Roman" w:hAnsi="Times New Roman" w:cs="Times New Roman"/>
          <w:spacing w:val="-2"/>
        </w:rPr>
        <w:t>r12,r12,#1</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rPr>
        <w:t>--N and set</w:t>
      </w:r>
      <w:r>
        <w:rPr>
          <w:rFonts w:hint="default" w:ascii="Times New Roman" w:hAnsi="Times New Roman" w:cs="Times New Roman"/>
          <w:spacing w:val="-2"/>
        </w:rPr>
        <w:t xml:space="preserve"> flags</w:t>
      </w:r>
    </w:p>
    <w:p w14:paraId="174E95E7">
      <w:pPr>
        <w:pStyle w:val="6"/>
        <w:tabs>
          <w:tab w:val="left" w:pos="4330"/>
        </w:tabs>
        <w:spacing w:before="2" w:line="341" w:lineRule="exact"/>
        <w:ind w:left="787"/>
        <w:rPr>
          <w:rFonts w:hint="default" w:ascii="Times New Roman" w:hAnsi="Times New Roman" w:cs="Times New Roman"/>
        </w:rPr>
      </w:pPr>
      <w:r>
        <w:rPr>
          <w:rFonts w:hint="default" w:ascii="Times New Roman" w:hAnsi="Times New Roman" w:cs="Times New Roman"/>
        </w:rPr>
        <w:t>BNE</w:t>
      </w:r>
      <w:r>
        <w:rPr>
          <w:rFonts w:hint="default" w:ascii="Times New Roman" w:hAnsi="Times New Roman" w:cs="Times New Roman"/>
          <w:spacing w:val="-4"/>
        </w:rPr>
        <w:t xml:space="preserve"> </w:t>
      </w:r>
      <w:r>
        <w:rPr>
          <w:rFonts w:hint="default" w:ascii="Times New Roman" w:hAnsi="Times New Roman" w:cs="Times New Roman"/>
          <w:spacing w:val="-2"/>
        </w:rPr>
        <w:t>queue_v1_loop</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6"/>
        </w:rPr>
        <w:t xml:space="preserve"> </w:t>
      </w:r>
      <w:r>
        <w:rPr>
          <w:rFonts w:hint="default" w:ascii="Times New Roman" w:hAnsi="Times New Roman" w:cs="Times New Roman"/>
        </w:rPr>
        <w:t>if</w:t>
      </w:r>
      <w:r>
        <w:rPr>
          <w:rFonts w:hint="default" w:ascii="Times New Roman" w:hAnsi="Times New Roman" w:cs="Times New Roman"/>
          <w:spacing w:val="-2"/>
        </w:rPr>
        <w:t xml:space="preserve"> </w:t>
      </w:r>
      <w:r>
        <w:rPr>
          <w:rFonts w:hint="default" w:ascii="Times New Roman" w:hAnsi="Times New Roman" w:cs="Times New Roman"/>
        </w:rPr>
        <w:t>(N!=0)</w:t>
      </w:r>
      <w:r>
        <w:rPr>
          <w:rFonts w:hint="default" w:ascii="Times New Roman" w:hAnsi="Times New Roman" w:cs="Times New Roman"/>
          <w:spacing w:val="-2"/>
        </w:rPr>
        <w:t xml:space="preserve"> </w:t>
      </w:r>
      <w:r>
        <w:rPr>
          <w:rFonts w:hint="default" w:ascii="Times New Roman" w:hAnsi="Times New Roman" w:cs="Times New Roman"/>
        </w:rPr>
        <w:t>goto</w:t>
      </w:r>
      <w:r>
        <w:rPr>
          <w:rFonts w:hint="default" w:ascii="Times New Roman" w:hAnsi="Times New Roman" w:cs="Times New Roman"/>
          <w:spacing w:val="-1"/>
        </w:rPr>
        <w:t xml:space="preserve"> </w:t>
      </w:r>
      <w:r>
        <w:rPr>
          <w:rFonts w:hint="default" w:ascii="Times New Roman" w:hAnsi="Times New Roman" w:cs="Times New Roman"/>
          <w:spacing w:val="-4"/>
        </w:rPr>
        <w:t>loop</w:t>
      </w:r>
    </w:p>
    <w:p w14:paraId="55F6B14F">
      <w:pPr>
        <w:pStyle w:val="6"/>
        <w:tabs>
          <w:tab w:val="left" w:pos="4267"/>
        </w:tabs>
        <w:spacing w:line="341" w:lineRule="exact"/>
        <w:ind w:left="787"/>
        <w:rPr>
          <w:rFonts w:hint="default" w:ascii="Times New Roman" w:hAnsi="Times New Roman" w:cs="Times New Roman"/>
        </w:rPr>
      </w:pPr>
      <w:r>
        <w:rPr>
          <w:rFonts w:hint="default" w:ascii="Times New Roman" w:hAnsi="Times New Roman" w:cs="Times New Roman"/>
        </w:rPr>
        <w:t>MOV</w:t>
      </w:r>
      <w:r>
        <w:rPr>
          <w:rFonts w:hint="default" w:ascii="Times New Roman" w:hAnsi="Times New Roman" w:cs="Times New Roman"/>
          <w:spacing w:val="-3"/>
        </w:rPr>
        <w:t xml:space="preserve"> </w:t>
      </w:r>
      <w:r>
        <w:rPr>
          <w:rFonts w:hint="default" w:ascii="Times New Roman" w:hAnsi="Times New Roman" w:cs="Times New Roman"/>
          <w:spacing w:val="-2"/>
        </w:rPr>
        <w:t>r0,r2</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rPr>
        <w:t>r0</w:t>
      </w:r>
      <w:r>
        <w:rPr>
          <w:rFonts w:hint="default" w:ascii="Times New Roman" w:hAnsi="Times New Roman" w:cs="Times New Roman"/>
          <w:spacing w:val="-2"/>
        </w:rPr>
        <w:t xml:space="preserve"> </w:t>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spacing w:val="-4"/>
        </w:rPr>
        <w:t>Q_ptr</w:t>
      </w:r>
    </w:p>
    <w:p w14:paraId="3693A29D">
      <w:pPr>
        <w:pStyle w:val="6"/>
        <w:tabs>
          <w:tab w:val="left" w:pos="4330"/>
        </w:tabs>
        <w:spacing w:before="1"/>
        <w:ind w:left="787"/>
        <w:rPr>
          <w:rFonts w:hint="default" w:ascii="Times New Roman" w:hAnsi="Times New Roman" w:cs="Times New Roman"/>
        </w:rPr>
      </w:pPr>
      <w:r>
        <w:rPr>
          <w:rFonts w:hint="default" w:ascii="Times New Roman" w:hAnsi="Times New Roman" w:cs="Times New Roman"/>
        </w:rPr>
        <w:t>LDR</w:t>
      </w:r>
      <w:r>
        <w:rPr>
          <w:rFonts w:hint="default" w:ascii="Times New Roman" w:hAnsi="Times New Roman" w:cs="Times New Roman"/>
          <w:spacing w:val="-1"/>
        </w:rPr>
        <w:t xml:space="preserve"> </w:t>
      </w:r>
      <w:r>
        <w:rPr>
          <w:rFonts w:hint="default" w:ascii="Times New Roman" w:hAnsi="Times New Roman" w:cs="Times New Roman"/>
          <w:spacing w:val="-2"/>
        </w:rPr>
        <w:t>pc,[r13],#4</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rPr>
        <w:t xml:space="preserve">return </w:t>
      </w:r>
      <w:r>
        <w:rPr>
          <w:rFonts w:hint="default" w:ascii="Times New Roman" w:hAnsi="Times New Roman" w:cs="Times New Roman"/>
          <w:spacing w:val="-5"/>
        </w:rPr>
        <w:t>r0</w:t>
      </w:r>
    </w:p>
    <w:p w14:paraId="045A9C35">
      <w:pPr>
        <w:pStyle w:val="6"/>
        <w:spacing w:before="4" w:line="680" w:lineRule="atLeast"/>
        <w:ind w:left="67" w:right="6202"/>
        <w:rPr>
          <w:rFonts w:hint="default" w:ascii="Times New Roman" w:hAnsi="Times New Roman" w:cs="Times New Roman"/>
        </w:rPr>
      </w:pPr>
      <w:r>
        <w:rPr>
          <w:rFonts w:hint="default" w:ascii="Times New Roman" w:hAnsi="Times New Roman" w:cs="Times New Roman"/>
          <w:b/>
        </w:rPr>
        <w:t>Case2:</w:t>
      </w:r>
      <w:r>
        <w:rPr>
          <w:rFonts w:hint="default" w:ascii="Times New Roman" w:hAnsi="Times New Roman" w:cs="Times New Roman"/>
          <w:b/>
          <w:spacing w:val="-16"/>
        </w:rPr>
        <w:t xml:space="preserve"> </w:t>
      </w:r>
      <w:r>
        <w:rPr>
          <w:rFonts w:hint="default" w:ascii="Times New Roman" w:hAnsi="Times New Roman" w:cs="Times New Roman"/>
        </w:rPr>
        <w:t>using</w:t>
      </w:r>
      <w:r>
        <w:rPr>
          <w:rFonts w:hint="default" w:ascii="Times New Roman" w:hAnsi="Times New Roman" w:cs="Times New Roman"/>
          <w:spacing w:val="-16"/>
        </w:rPr>
        <w:t xml:space="preserve"> </w:t>
      </w:r>
      <w:r>
        <w:rPr>
          <w:rFonts w:hint="default" w:ascii="Times New Roman" w:hAnsi="Times New Roman" w:cs="Times New Roman"/>
        </w:rPr>
        <w:t>Structure typedef struct {</w:t>
      </w:r>
    </w:p>
    <w:p w14:paraId="1B65FD3A">
      <w:pPr>
        <w:pStyle w:val="6"/>
        <w:tabs>
          <w:tab w:val="left" w:pos="2827"/>
        </w:tabs>
        <w:spacing w:before="3"/>
        <w:ind w:left="67" w:right="3122"/>
        <w:rPr>
          <w:rFonts w:hint="default" w:ascii="Times New Roman" w:hAnsi="Times New Roman" w:cs="Times New Roman"/>
        </w:rPr>
      </w:pPr>
      <w:r>
        <w:rPr>
          <w:rFonts w:hint="default" w:ascii="Times New Roman" w:hAnsi="Times New Roman" w:cs="Times New Roman"/>
        </w:rPr>
        <w:t>char *Q_start;</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7"/>
        </w:rPr>
        <w:t xml:space="preserve"> </w:t>
      </w:r>
      <w:r>
        <w:rPr>
          <w:rFonts w:hint="default" w:ascii="Times New Roman" w:hAnsi="Times New Roman" w:cs="Times New Roman"/>
        </w:rPr>
        <w:t>Queue</w:t>
      </w:r>
      <w:r>
        <w:rPr>
          <w:rFonts w:hint="default" w:ascii="Times New Roman" w:hAnsi="Times New Roman" w:cs="Times New Roman"/>
          <w:spacing w:val="-8"/>
        </w:rPr>
        <w:t xml:space="preserve"> </w:t>
      </w:r>
      <w:r>
        <w:rPr>
          <w:rFonts w:hint="default" w:ascii="Times New Roman" w:hAnsi="Times New Roman" w:cs="Times New Roman"/>
        </w:rPr>
        <w:t>buffer</w:t>
      </w:r>
      <w:r>
        <w:rPr>
          <w:rFonts w:hint="default" w:ascii="Times New Roman" w:hAnsi="Times New Roman" w:cs="Times New Roman"/>
          <w:spacing w:val="-6"/>
        </w:rPr>
        <w:t xml:space="preserve"> </w:t>
      </w:r>
      <w:r>
        <w:rPr>
          <w:rFonts w:hint="default" w:ascii="Times New Roman" w:hAnsi="Times New Roman" w:cs="Times New Roman"/>
        </w:rPr>
        <w:t>start</w:t>
      </w:r>
      <w:r>
        <w:rPr>
          <w:rFonts w:hint="default" w:ascii="Times New Roman" w:hAnsi="Times New Roman" w:cs="Times New Roman"/>
          <w:spacing w:val="-8"/>
        </w:rPr>
        <w:t xml:space="preserve"> </w:t>
      </w:r>
      <w:r>
        <w:rPr>
          <w:rFonts w:hint="default" w:ascii="Times New Roman" w:hAnsi="Times New Roman" w:cs="Times New Roman"/>
        </w:rPr>
        <w:t>address</w:t>
      </w:r>
      <w:r>
        <w:rPr>
          <w:rFonts w:hint="default" w:ascii="Times New Roman" w:hAnsi="Times New Roman" w:cs="Times New Roman"/>
          <w:spacing w:val="-5"/>
        </w:rPr>
        <w:t xml:space="preserve"> </w:t>
      </w:r>
      <w:r>
        <w:rPr>
          <w:rFonts w:hint="default" w:ascii="Times New Roman" w:hAnsi="Times New Roman" w:cs="Times New Roman"/>
        </w:rPr>
        <w:t>*/ char *Q_end;</w:t>
      </w:r>
      <w:r>
        <w:rPr>
          <w:rFonts w:hint="default" w:ascii="Times New Roman" w:hAnsi="Times New Roman" w:cs="Times New Roman"/>
        </w:rPr>
        <w:tab/>
      </w:r>
      <w:r>
        <w:rPr>
          <w:rFonts w:hint="default" w:ascii="Times New Roman" w:hAnsi="Times New Roman" w:cs="Times New Roman"/>
        </w:rPr>
        <w:t>/* Queue buffer end address */</w:t>
      </w:r>
    </w:p>
    <w:p w14:paraId="55BACEB0">
      <w:pPr>
        <w:pStyle w:val="6"/>
        <w:tabs>
          <w:tab w:val="left" w:pos="2827"/>
        </w:tabs>
        <w:spacing w:line="342" w:lineRule="exact"/>
        <w:ind w:left="67"/>
        <w:rPr>
          <w:rFonts w:hint="default" w:ascii="Times New Roman" w:hAnsi="Times New Roman" w:cs="Times New Roman"/>
        </w:rPr>
      </w:pPr>
      <w:r>
        <w:rPr>
          <w:rFonts w:hint="default" w:ascii="Times New Roman" w:hAnsi="Times New Roman" w:cs="Times New Roman"/>
        </w:rPr>
        <w:t>char</w:t>
      </w:r>
      <w:r>
        <w:rPr>
          <w:rFonts w:hint="default" w:ascii="Times New Roman" w:hAnsi="Times New Roman" w:cs="Times New Roman"/>
          <w:spacing w:val="-2"/>
        </w:rPr>
        <w:t xml:space="preserve"> *Q_ptr;</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7"/>
        </w:rPr>
        <w:t xml:space="preserve"> </w:t>
      </w:r>
      <w:r>
        <w:rPr>
          <w:rFonts w:hint="default" w:ascii="Times New Roman" w:hAnsi="Times New Roman" w:cs="Times New Roman"/>
        </w:rPr>
        <w:t>Current</w:t>
      </w:r>
      <w:r>
        <w:rPr>
          <w:rFonts w:hint="default" w:ascii="Times New Roman" w:hAnsi="Times New Roman" w:cs="Times New Roman"/>
          <w:spacing w:val="-5"/>
        </w:rPr>
        <w:t xml:space="preserve"> </w:t>
      </w:r>
      <w:r>
        <w:rPr>
          <w:rFonts w:hint="default" w:ascii="Times New Roman" w:hAnsi="Times New Roman" w:cs="Times New Roman"/>
        </w:rPr>
        <w:t>queue</w:t>
      </w:r>
      <w:r>
        <w:rPr>
          <w:rFonts w:hint="default" w:ascii="Times New Roman" w:hAnsi="Times New Roman" w:cs="Times New Roman"/>
          <w:spacing w:val="-6"/>
        </w:rPr>
        <w:t xml:space="preserve"> </w:t>
      </w:r>
      <w:r>
        <w:rPr>
          <w:rFonts w:hint="default" w:ascii="Times New Roman" w:hAnsi="Times New Roman" w:cs="Times New Roman"/>
        </w:rPr>
        <w:t>pointer</w:t>
      </w:r>
      <w:r>
        <w:rPr>
          <w:rFonts w:hint="default" w:ascii="Times New Roman" w:hAnsi="Times New Roman" w:cs="Times New Roman"/>
          <w:spacing w:val="-3"/>
        </w:rPr>
        <w:t xml:space="preserve"> </w:t>
      </w:r>
      <w:r>
        <w:rPr>
          <w:rFonts w:hint="default" w:ascii="Times New Roman" w:hAnsi="Times New Roman" w:cs="Times New Roman"/>
        </w:rPr>
        <w:t>position</w:t>
      </w:r>
      <w:r>
        <w:rPr>
          <w:rFonts w:hint="default" w:ascii="Times New Roman" w:hAnsi="Times New Roman" w:cs="Times New Roman"/>
          <w:spacing w:val="-3"/>
        </w:rPr>
        <w:t xml:space="preserve"> </w:t>
      </w:r>
      <w:r>
        <w:rPr>
          <w:rFonts w:hint="default" w:ascii="Times New Roman" w:hAnsi="Times New Roman" w:cs="Times New Roman"/>
          <w:spacing w:val="-5"/>
        </w:rPr>
        <w:t>*/</w:t>
      </w:r>
    </w:p>
    <w:p w14:paraId="2C0CE673">
      <w:pPr>
        <w:pStyle w:val="6"/>
        <w:ind w:left="67"/>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spacing w:val="-2"/>
        </w:rPr>
        <w:t xml:space="preserve"> Queue;</w:t>
      </w:r>
    </w:p>
    <w:p w14:paraId="7E51CD1D">
      <w:pPr>
        <w:pStyle w:val="6"/>
        <w:rPr>
          <w:rFonts w:hint="default" w:ascii="Times New Roman" w:hAnsi="Times New Roman" w:cs="Times New Roman"/>
        </w:rPr>
      </w:pPr>
    </w:p>
    <w:p w14:paraId="0FF9C2F5">
      <w:pPr>
        <w:pStyle w:val="6"/>
        <w:spacing w:before="1" w:line="341" w:lineRule="exact"/>
        <w:ind w:left="67"/>
        <w:rPr>
          <w:rFonts w:hint="default" w:ascii="Times New Roman" w:hAnsi="Times New Roman" w:cs="Times New Roman"/>
        </w:rPr>
      </w:pPr>
      <w:r>
        <w:rPr>
          <w:rFonts w:hint="default" w:ascii="Times New Roman" w:hAnsi="Times New Roman" w:cs="Times New Roman"/>
        </w:rPr>
        <w:t>void</w:t>
      </w:r>
      <w:r>
        <w:rPr>
          <w:rFonts w:hint="default" w:ascii="Times New Roman" w:hAnsi="Times New Roman" w:cs="Times New Roman"/>
          <w:spacing w:val="-6"/>
        </w:rPr>
        <w:t xml:space="preserve"> </w:t>
      </w:r>
      <w:r>
        <w:rPr>
          <w:rFonts w:hint="default" w:ascii="Times New Roman" w:hAnsi="Times New Roman" w:cs="Times New Roman"/>
        </w:rPr>
        <w:t>queue_bytes_v2(Queue</w:t>
      </w:r>
      <w:r>
        <w:rPr>
          <w:rFonts w:hint="default" w:ascii="Times New Roman" w:hAnsi="Times New Roman" w:cs="Times New Roman"/>
          <w:spacing w:val="-5"/>
        </w:rPr>
        <w:t xml:space="preserve"> </w:t>
      </w:r>
      <w:r>
        <w:rPr>
          <w:rFonts w:hint="default" w:ascii="Times New Roman" w:hAnsi="Times New Roman" w:cs="Times New Roman"/>
        </w:rPr>
        <w:t>*queue,</w:t>
      </w:r>
      <w:r>
        <w:rPr>
          <w:rFonts w:hint="default" w:ascii="Times New Roman" w:hAnsi="Times New Roman" w:cs="Times New Roman"/>
          <w:spacing w:val="-5"/>
        </w:rPr>
        <w:t xml:space="preserve"> </w:t>
      </w:r>
      <w:r>
        <w:rPr>
          <w:rFonts w:hint="default" w:ascii="Times New Roman" w:hAnsi="Times New Roman" w:cs="Times New Roman"/>
        </w:rPr>
        <w:t>char</w:t>
      </w:r>
      <w:r>
        <w:rPr>
          <w:rFonts w:hint="default" w:ascii="Times New Roman" w:hAnsi="Times New Roman" w:cs="Times New Roman"/>
          <w:spacing w:val="-7"/>
        </w:rPr>
        <w:t xml:space="preserve"> </w:t>
      </w:r>
      <w:r>
        <w:rPr>
          <w:rFonts w:hint="default" w:ascii="Times New Roman" w:hAnsi="Times New Roman" w:cs="Times New Roman"/>
        </w:rPr>
        <w:t>*data,</w:t>
      </w:r>
      <w:r>
        <w:rPr>
          <w:rFonts w:hint="default" w:ascii="Times New Roman" w:hAnsi="Times New Roman" w:cs="Times New Roman"/>
          <w:spacing w:val="-5"/>
        </w:rPr>
        <w:t xml:space="preserve"> </w:t>
      </w:r>
      <w:r>
        <w:rPr>
          <w:rFonts w:hint="default" w:ascii="Times New Roman" w:hAnsi="Times New Roman" w:cs="Times New Roman"/>
        </w:rPr>
        <w:t>unsigned</w:t>
      </w:r>
      <w:r>
        <w:rPr>
          <w:rFonts w:hint="default" w:ascii="Times New Roman" w:hAnsi="Times New Roman" w:cs="Times New Roman"/>
          <w:spacing w:val="-4"/>
        </w:rPr>
        <w:t xml:space="preserve"> </w:t>
      </w:r>
      <w:r>
        <w:rPr>
          <w:rFonts w:hint="default" w:ascii="Times New Roman" w:hAnsi="Times New Roman" w:cs="Times New Roman"/>
        </w:rPr>
        <w:t>int</w:t>
      </w:r>
      <w:r>
        <w:rPr>
          <w:rFonts w:hint="default" w:ascii="Times New Roman" w:hAnsi="Times New Roman" w:cs="Times New Roman"/>
          <w:spacing w:val="-5"/>
        </w:rPr>
        <w:t xml:space="preserve"> N)</w:t>
      </w:r>
    </w:p>
    <w:p w14:paraId="34EE180E">
      <w:pPr>
        <w:spacing w:before="0"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60F306A4">
      <w:pPr>
        <w:pStyle w:val="6"/>
        <w:spacing w:before="1"/>
        <w:ind w:left="67" w:right="5837"/>
        <w:rPr>
          <w:rFonts w:hint="default" w:ascii="Times New Roman" w:hAnsi="Times New Roman" w:cs="Times New Roman"/>
        </w:rPr>
      </w:pPr>
      <w:r>
        <w:rPr>
          <w:rFonts w:hint="default" w:ascii="Times New Roman" w:hAnsi="Times New Roman" w:cs="Times New Roman"/>
        </w:rPr>
        <w:t>char *Q_ptr = queue-&gt;Q_ptr; char</w:t>
      </w:r>
      <w:r>
        <w:rPr>
          <w:rFonts w:hint="default" w:ascii="Times New Roman" w:hAnsi="Times New Roman" w:cs="Times New Roman"/>
          <w:spacing w:val="-10"/>
        </w:rPr>
        <w:t xml:space="preserve"> </w:t>
      </w:r>
      <w:r>
        <w:rPr>
          <w:rFonts w:hint="default" w:ascii="Times New Roman" w:hAnsi="Times New Roman" w:cs="Times New Roman"/>
        </w:rPr>
        <w:t>*Q_end</w:t>
      </w:r>
      <w:r>
        <w:rPr>
          <w:rFonts w:hint="default" w:ascii="Times New Roman" w:hAnsi="Times New Roman" w:cs="Times New Roman"/>
          <w:spacing w:val="-10"/>
        </w:rPr>
        <w:t xml:space="preserve"> </w:t>
      </w:r>
      <w:r>
        <w:rPr>
          <w:rFonts w:hint="default" w:ascii="Times New Roman" w:hAnsi="Times New Roman" w:cs="Times New Roman"/>
        </w:rPr>
        <w:t>=</w:t>
      </w:r>
      <w:r>
        <w:rPr>
          <w:rFonts w:hint="default" w:ascii="Times New Roman" w:hAnsi="Times New Roman" w:cs="Times New Roman"/>
          <w:spacing w:val="-12"/>
        </w:rPr>
        <w:t xml:space="preserve"> </w:t>
      </w:r>
      <w:r>
        <w:rPr>
          <w:rFonts w:hint="default" w:ascii="Times New Roman" w:hAnsi="Times New Roman" w:cs="Times New Roman"/>
        </w:rPr>
        <w:t xml:space="preserve">queue-&gt;Q_end; </w:t>
      </w:r>
      <w:r>
        <w:rPr>
          <w:rFonts w:hint="default" w:ascii="Times New Roman" w:hAnsi="Times New Roman" w:cs="Times New Roman"/>
          <w:spacing w:val="-6"/>
        </w:rPr>
        <w:t>do</w:t>
      </w:r>
    </w:p>
    <w:p w14:paraId="6C3054D8">
      <w:pPr>
        <w:spacing w:before="0"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273CE2B5">
      <w:pPr>
        <w:pStyle w:val="6"/>
        <w:ind w:left="67" w:right="6821"/>
        <w:rPr>
          <w:rFonts w:hint="default" w:ascii="Times New Roman" w:hAnsi="Times New Roman" w:cs="Times New Roman"/>
        </w:rPr>
      </w:pPr>
      <w:r>
        <w:rPr>
          <w:rFonts w:hint="default" w:ascii="Times New Roman" w:hAnsi="Times New Roman" w:cs="Times New Roman"/>
        </w:rPr>
        <w:t>*(Q_ptr++)</w:t>
      </w:r>
      <w:r>
        <w:rPr>
          <w:rFonts w:hint="default" w:ascii="Times New Roman" w:hAnsi="Times New Roman" w:cs="Times New Roman"/>
          <w:spacing w:val="-16"/>
        </w:rPr>
        <w:t xml:space="preserve"> </w:t>
      </w:r>
      <w:r>
        <w:rPr>
          <w:rFonts w:hint="default" w:ascii="Times New Roman" w:hAnsi="Times New Roman" w:cs="Times New Roman"/>
        </w:rPr>
        <w:t>=</w:t>
      </w:r>
      <w:r>
        <w:rPr>
          <w:rFonts w:hint="default" w:ascii="Times New Roman" w:hAnsi="Times New Roman" w:cs="Times New Roman"/>
          <w:spacing w:val="-16"/>
        </w:rPr>
        <w:t xml:space="preserve"> </w:t>
      </w:r>
      <w:r>
        <w:rPr>
          <w:rFonts w:hint="default" w:ascii="Times New Roman" w:hAnsi="Times New Roman" w:cs="Times New Roman"/>
        </w:rPr>
        <w:t>*(data++); if (Q_ptr == Q_end)</w:t>
      </w:r>
    </w:p>
    <w:p w14:paraId="4DF1C800">
      <w:pPr>
        <w:spacing w:before="0"/>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2A206544">
      <w:pPr>
        <w:spacing w:after="0"/>
        <w:jc w:val="left"/>
        <w:rPr>
          <w:rFonts w:hint="default" w:ascii="Times New Roman" w:hAnsi="Times New Roman" w:cs="Times New Roman"/>
          <w:sz w:val="28"/>
        </w:rPr>
        <w:sectPr>
          <w:pgSz w:w="11910" w:h="16840"/>
          <w:pgMar w:top="1240" w:right="1133" w:bottom="1480" w:left="1133" w:header="756" w:footer="1280" w:gutter="0"/>
          <w:cols w:space="720" w:num="1"/>
        </w:sectPr>
      </w:pPr>
    </w:p>
    <w:p w14:paraId="528AB71D">
      <w:pPr>
        <w:pStyle w:val="6"/>
        <w:spacing w:line="57" w:lineRule="exact"/>
        <w:ind w:left="638"/>
        <w:rPr>
          <w:rFonts w:hint="default" w:ascii="Times New Roman" w:hAnsi="Times New Roman" w:cs="Times New Roman"/>
          <w:position w:val="0"/>
          <w:sz w:val="5"/>
        </w:rPr>
      </w:pPr>
      <w:r>
        <w:rPr>
          <w:rFonts w:hint="default" w:ascii="Times New Roman" w:hAnsi="Times New Roman" w:cs="Times New Roman"/>
          <w:position w:val="0"/>
          <w:sz w:val="5"/>
        </w:rPr>
        <mc:AlternateContent>
          <mc:Choice Requires="wpg">
            <w:drawing>
              <wp:inline distT="0" distB="0" distL="0" distR="0">
                <wp:extent cx="5312410" cy="36830"/>
                <wp:effectExtent l="0" t="0" r="0" b="0"/>
                <wp:docPr id="49" name="Group 49"/>
                <wp:cNvGraphicFramePr/>
                <a:graphic xmlns:a="http://schemas.openxmlformats.org/drawingml/2006/main">
                  <a:graphicData uri="http://schemas.microsoft.com/office/word/2010/wordprocessingGroup">
                    <wpg:wgp>
                      <wpg:cNvGrpSpPr/>
                      <wpg:grpSpPr>
                        <a:xfrm>
                          <a:off x="0" y="0"/>
                          <a:ext cx="5312410" cy="36830"/>
                          <a:chOff x="0" y="0"/>
                          <a:chExt cx="5312410" cy="36830"/>
                        </a:xfrm>
                      </wpg:grpSpPr>
                      <wps:wsp>
                        <wps:cNvPr id="50" name="Graphic 50"/>
                        <wps:cNvSpPr/>
                        <wps:spPr>
                          <a:xfrm>
                            <a:off x="0" y="0"/>
                            <a:ext cx="5312410" cy="36830"/>
                          </a:xfrm>
                          <a:custGeom>
                            <a:avLst/>
                            <a:gdLst/>
                            <a:ahLst/>
                            <a:cxnLst/>
                            <a:rect l="l" t="t" r="r" b="b"/>
                            <a:pathLst>
                              <a:path w="5312410" h="36830">
                                <a:moveTo>
                                  <a:pt x="5312029" y="27444"/>
                                </a:moveTo>
                                <a:lnTo>
                                  <a:pt x="0" y="27444"/>
                                </a:lnTo>
                                <a:lnTo>
                                  <a:pt x="0" y="36576"/>
                                </a:lnTo>
                                <a:lnTo>
                                  <a:pt x="5312029" y="36576"/>
                                </a:lnTo>
                                <a:lnTo>
                                  <a:pt x="5312029" y="27444"/>
                                </a:lnTo>
                                <a:close/>
                              </a:path>
                              <a:path w="5312410" h="36830">
                                <a:moveTo>
                                  <a:pt x="5312029" y="0"/>
                                </a:moveTo>
                                <a:lnTo>
                                  <a:pt x="0" y="0"/>
                                </a:lnTo>
                                <a:lnTo>
                                  <a:pt x="0" y="18288"/>
                                </a:lnTo>
                                <a:lnTo>
                                  <a:pt x="5312029" y="18288"/>
                                </a:lnTo>
                                <a:lnTo>
                                  <a:pt x="5312029"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9pt;width:418.3pt;" coordsize="5312410,36830" o:gfxdata="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akB3r1AAAAAMBAAAP&#10;AAAAAAAAAAEAIAAAACIAAABkcnMvZG93bnJldi54bWxQSwECFAAUAAAACACHTuJAz4n52Y4CAAAf&#10;BwAADgAAAAAAAAABACAAAAAjAQAAZHJzL2Uyb0RvYy54bWxQSwUGAAAAAAYABgBZAQAAIwYAAAAA&#10;">
                <o:lock v:ext="edit" aspectratio="f"/>
                <v:shape id="Graphic 50" o:spid="_x0000_s1026" o:spt="100" style="position:absolute;left:0;top:0;height:36830;width:5312410;" fillcolor="#000000" filled="t" stroked="f" coordsize="5312410,36830" o:gfxdata="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bBXougAAANsA&#10;AAAPAAAAAAAAAAEAIAAAACIAAABkcnMvZG93bnJldi54bWxQSwECFAAUAAAACACHTuJAMy8FnjsA&#10;AAA5AAAAEAAAAAAAAAABACAAAAAJAQAAZHJzL3NoYXBleG1sLnhtbFBLBQYAAAAABgAGAFsBAACz&#10;AwAAAAA=&#10;" path="m5312029,27444l0,27444,0,36576,5312029,36576,5312029,27444xem5312029,0l0,0,0,18288,5312029,18288,5312029,0xe">
                  <v:fill on="t" focussize="0,0"/>
                  <v:stroke on="f"/>
                  <v:imagedata o:title=""/>
                  <o:lock v:ext="edit" aspectratio="f"/>
                  <v:textbox inset="0mm,0mm,0mm,0mm"/>
                </v:shape>
                <w10:wrap type="none"/>
                <w10:anchorlock/>
              </v:group>
            </w:pict>
          </mc:Fallback>
        </mc:AlternateContent>
      </w:r>
    </w:p>
    <w:p w14:paraId="61934D38">
      <w:pPr>
        <w:pStyle w:val="6"/>
        <w:spacing w:before="133" w:line="341" w:lineRule="exact"/>
        <w:ind w:left="67"/>
        <w:rPr>
          <w:rFonts w:hint="default" w:ascii="Times New Roman" w:hAnsi="Times New Roman" w:cs="Times New Roman"/>
        </w:rPr>
      </w:pPr>
      <w:r>
        <w:rPr>
          <w:rFonts w:hint="default" w:ascii="Times New Roman" w:hAnsi="Times New Roman" w:cs="Times New Roman"/>
        </w:rPr>
        <w:t>Q_ptr</w:t>
      </w:r>
      <w:r>
        <w:rPr>
          <w:rFonts w:hint="default" w:ascii="Times New Roman" w:hAnsi="Times New Roman" w:cs="Times New Roman"/>
          <w:spacing w:val="-4"/>
        </w:rPr>
        <w:t xml:space="preserve"> </w:t>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queue-</w:t>
      </w:r>
      <w:r>
        <w:rPr>
          <w:rFonts w:hint="default" w:ascii="Times New Roman" w:hAnsi="Times New Roman" w:cs="Times New Roman"/>
          <w:spacing w:val="-2"/>
        </w:rPr>
        <w:t>&gt;Q_start;</w:t>
      </w:r>
    </w:p>
    <w:p w14:paraId="2922EA0F">
      <w:pPr>
        <w:spacing w:before="0"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57999D17">
      <w:pPr>
        <w:pStyle w:val="6"/>
        <w:spacing w:before="1" w:line="341" w:lineRule="exact"/>
        <w:ind w:left="67"/>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spacing w:val="-5"/>
        </w:rPr>
        <w:t xml:space="preserve"> </w:t>
      </w:r>
      <w:r>
        <w:rPr>
          <w:rFonts w:hint="default" w:ascii="Times New Roman" w:hAnsi="Times New Roman" w:cs="Times New Roman"/>
        </w:rPr>
        <w:t>while</w:t>
      </w:r>
      <w:r>
        <w:rPr>
          <w:rFonts w:hint="default" w:ascii="Times New Roman" w:hAnsi="Times New Roman" w:cs="Times New Roman"/>
          <w:spacing w:val="-3"/>
        </w:rPr>
        <w:t xml:space="preserve"> </w:t>
      </w:r>
      <w:r>
        <w:rPr>
          <w:rFonts w:hint="default" w:ascii="Times New Roman" w:hAnsi="Times New Roman" w:cs="Times New Roman"/>
        </w:rPr>
        <w:t>(--</w:t>
      </w:r>
      <w:r>
        <w:rPr>
          <w:rFonts w:hint="default" w:ascii="Times New Roman" w:hAnsi="Times New Roman" w:cs="Times New Roman"/>
          <w:spacing w:val="-5"/>
        </w:rPr>
        <w:t>N);</w:t>
      </w:r>
    </w:p>
    <w:p w14:paraId="31362E54">
      <w:pPr>
        <w:pStyle w:val="6"/>
        <w:spacing w:line="341" w:lineRule="exact"/>
        <w:ind w:left="67"/>
        <w:rPr>
          <w:rFonts w:hint="default" w:ascii="Times New Roman" w:hAnsi="Times New Roman" w:cs="Times New Roman"/>
        </w:rPr>
      </w:pPr>
      <w:r>
        <w:rPr>
          <w:rFonts w:hint="default" w:ascii="Times New Roman" w:hAnsi="Times New Roman" w:cs="Times New Roman"/>
        </w:rPr>
        <w:t>queue-&gt;Q_ptr</w:t>
      </w:r>
      <w:r>
        <w:rPr>
          <w:rFonts w:hint="default" w:ascii="Times New Roman" w:hAnsi="Times New Roman" w:cs="Times New Roman"/>
          <w:spacing w:val="-4"/>
        </w:rPr>
        <w:t xml:space="preserve"> </w:t>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spacing w:val="-2"/>
        </w:rPr>
        <w:t>Q_ptr;</w:t>
      </w:r>
    </w:p>
    <w:p w14:paraId="35ED72CA">
      <w:pPr>
        <w:spacing w:before="2"/>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2606D478">
      <w:pPr>
        <w:pStyle w:val="6"/>
        <w:spacing w:before="340"/>
        <w:ind w:left="67" w:right="6202"/>
        <w:rPr>
          <w:rFonts w:hint="default" w:ascii="Times New Roman" w:hAnsi="Times New Roman" w:cs="Times New Roman"/>
        </w:rPr>
      </w:pPr>
      <w:r>
        <w:rPr>
          <w:rFonts w:hint="default" w:ascii="Times New Roman" w:hAnsi="Times New Roman" w:cs="Times New Roman"/>
        </w:rPr>
        <w:t xml:space="preserve">This compiles to </w:t>
      </w:r>
      <w:r>
        <w:rPr>
          <w:rFonts w:hint="default" w:ascii="Times New Roman" w:hAnsi="Times New Roman" w:cs="Times New Roman"/>
          <w:spacing w:val="-2"/>
        </w:rPr>
        <w:t>queue_bytes_v2</w:t>
      </w:r>
    </w:p>
    <w:p w14:paraId="3FCD9DB3">
      <w:pPr>
        <w:pStyle w:val="6"/>
        <w:tabs>
          <w:tab w:val="left" w:pos="4330"/>
          <w:tab w:val="left" w:pos="4987"/>
        </w:tabs>
        <w:ind w:left="787" w:right="2327"/>
        <w:rPr>
          <w:rFonts w:hint="default" w:ascii="Times New Roman" w:hAnsi="Times New Roman" w:cs="Times New Roman"/>
        </w:rPr>
      </w:pPr>
      <w:r>
        <w:rPr>
          <w:rFonts w:hint="default" w:ascii="Times New Roman" w:hAnsi="Times New Roman" w:cs="Times New Roman"/>
        </w:rPr>
        <w:t>STR r14,[r13,#-4]!</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8"/>
        </w:rPr>
        <w:t xml:space="preserve"> </w:t>
      </w:r>
      <w:r>
        <w:rPr>
          <w:rFonts w:hint="default" w:ascii="Times New Roman" w:hAnsi="Times New Roman" w:cs="Times New Roman"/>
        </w:rPr>
        <w:t>save</w:t>
      </w:r>
      <w:r>
        <w:rPr>
          <w:rFonts w:hint="default" w:ascii="Times New Roman" w:hAnsi="Times New Roman" w:cs="Times New Roman"/>
          <w:spacing w:val="-7"/>
        </w:rPr>
        <w:t xml:space="preserve"> </w:t>
      </w:r>
      <w:r>
        <w:rPr>
          <w:rFonts w:hint="default" w:ascii="Times New Roman" w:hAnsi="Times New Roman" w:cs="Times New Roman"/>
        </w:rPr>
        <w:t>lr</w:t>
      </w:r>
      <w:r>
        <w:rPr>
          <w:rFonts w:hint="default" w:ascii="Times New Roman" w:hAnsi="Times New Roman" w:cs="Times New Roman"/>
          <w:spacing w:val="-6"/>
        </w:rPr>
        <w:t xml:space="preserve"> </w:t>
      </w:r>
      <w:r>
        <w:rPr>
          <w:rFonts w:hint="default" w:ascii="Times New Roman" w:hAnsi="Times New Roman" w:cs="Times New Roman"/>
        </w:rPr>
        <w:t>on</w:t>
      </w:r>
      <w:r>
        <w:rPr>
          <w:rFonts w:hint="default" w:ascii="Times New Roman" w:hAnsi="Times New Roman" w:cs="Times New Roman"/>
          <w:spacing w:val="-6"/>
        </w:rPr>
        <w:t xml:space="preserve"> </w:t>
      </w:r>
      <w:r>
        <w:rPr>
          <w:rFonts w:hint="default" w:ascii="Times New Roman" w:hAnsi="Times New Roman" w:cs="Times New Roman"/>
        </w:rPr>
        <w:t>the</w:t>
      </w:r>
      <w:r>
        <w:rPr>
          <w:rFonts w:hint="default" w:ascii="Times New Roman" w:hAnsi="Times New Roman" w:cs="Times New Roman"/>
          <w:spacing w:val="-8"/>
        </w:rPr>
        <w:t xml:space="preserve"> </w:t>
      </w:r>
      <w:r>
        <w:rPr>
          <w:rFonts w:hint="default" w:ascii="Times New Roman" w:hAnsi="Times New Roman" w:cs="Times New Roman"/>
        </w:rPr>
        <w:t>stack LDR r3,[r0,#8]</w:t>
      </w:r>
      <w:r>
        <w:rPr>
          <w:rFonts w:hint="default" w:ascii="Times New Roman" w:hAnsi="Times New Roman" w:cs="Times New Roman"/>
        </w:rPr>
        <w:tab/>
      </w:r>
      <w:r>
        <w:rPr>
          <w:rFonts w:hint="default" w:ascii="Times New Roman" w:hAnsi="Times New Roman" w:cs="Times New Roman"/>
        </w:rPr>
        <w:t>; r3 = queue-&gt;Q_ptr</w:t>
      </w:r>
    </w:p>
    <w:p w14:paraId="5346E876">
      <w:pPr>
        <w:pStyle w:val="6"/>
        <w:tabs>
          <w:tab w:val="left" w:pos="4330"/>
        </w:tabs>
        <w:spacing w:before="1"/>
        <w:ind w:left="67" w:right="2813" w:firstLine="720"/>
        <w:rPr>
          <w:rFonts w:hint="default" w:ascii="Times New Roman" w:hAnsi="Times New Roman" w:cs="Times New Roman"/>
        </w:rPr>
      </w:pPr>
      <w:r>
        <w:rPr>
          <w:rFonts w:hint="default" w:ascii="Times New Roman" w:hAnsi="Times New Roman" w:cs="Times New Roman"/>
        </w:rPr>
        <w:t>LDR r14,[r0,#4]</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11"/>
        </w:rPr>
        <w:t xml:space="preserve"> </w:t>
      </w:r>
      <w:r>
        <w:rPr>
          <w:rFonts w:hint="default" w:ascii="Times New Roman" w:hAnsi="Times New Roman" w:cs="Times New Roman"/>
        </w:rPr>
        <w:t>r14</w:t>
      </w:r>
      <w:r>
        <w:rPr>
          <w:rFonts w:hint="default" w:ascii="Times New Roman" w:hAnsi="Times New Roman" w:cs="Times New Roman"/>
          <w:spacing w:val="-12"/>
        </w:rPr>
        <w:t xml:space="preserve"> </w:t>
      </w:r>
      <w:r>
        <w:rPr>
          <w:rFonts w:hint="default" w:ascii="Times New Roman" w:hAnsi="Times New Roman" w:cs="Times New Roman"/>
        </w:rPr>
        <w:t>=</w:t>
      </w:r>
      <w:r>
        <w:rPr>
          <w:rFonts w:hint="default" w:ascii="Times New Roman" w:hAnsi="Times New Roman" w:cs="Times New Roman"/>
          <w:spacing w:val="-10"/>
        </w:rPr>
        <w:t xml:space="preserve"> </w:t>
      </w:r>
      <w:r>
        <w:rPr>
          <w:rFonts w:hint="default" w:ascii="Times New Roman" w:hAnsi="Times New Roman" w:cs="Times New Roman"/>
        </w:rPr>
        <w:t xml:space="preserve">queue-&gt;Q_end </w:t>
      </w:r>
      <w:r>
        <w:rPr>
          <w:rFonts w:hint="default" w:ascii="Times New Roman" w:hAnsi="Times New Roman" w:cs="Times New Roman"/>
          <w:spacing w:val="-2"/>
        </w:rPr>
        <w:t>queue_v2_loop</w:t>
      </w:r>
    </w:p>
    <w:p w14:paraId="0C0D1701">
      <w:pPr>
        <w:pStyle w:val="6"/>
        <w:tabs>
          <w:tab w:val="left" w:pos="4330"/>
        </w:tabs>
        <w:spacing w:line="341" w:lineRule="exact"/>
        <w:ind w:left="787"/>
        <w:rPr>
          <w:rFonts w:hint="default" w:ascii="Times New Roman" w:hAnsi="Times New Roman" w:cs="Times New Roman"/>
        </w:rPr>
      </w:pPr>
      <w:r>
        <w:rPr>
          <w:rFonts w:hint="default" w:ascii="Times New Roman" w:hAnsi="Times New Roman" w:cs="Times New Roman"/>
        </w:rPr>
        <w:t>LDRB</w:t>
      </w:r>
      <w:r>
        <w:rPr>
          <w:rFonts w:hint="default" w:ascii="Times New Roman" w:hAnsi="Times New Roman" w:cs="Times New Roman"/>
          <w:spacing w:val="-1"/>
        </w:rPr>
        <w:t xml:space="preserve"> </w:t>
      </w:r>
      <w:r>
        <w:rPr>
          <w:rFonts w:hint="default" w:ascii="Times New Roman" w:hAnsi="Times New Roman" w:cs="Times New Roman"/>
          <w:spacing w:val="-2"/>
        </w:rPr>
        <w:t>r12,[r1],#1</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rPr>
        <w:t>r12</w:t>
      </w:r>
      <w:r>
        <w:rPr>
          <w:rFonts w:hint="default" w:ascii="Times New Roman" w:hAnsi="Times New Roman" w:cs="Times New Roman"/>
          <w:spacing w:val="-3"/>
        </w:rPr>
        <w:t xml:space="preserve"> </w:t>
      </w:r>
      <w:r>
        <w:rPr>
          <w:rFonts w:hint="default" w:ascii="Times New Roman" w:hAnsi="Times New Roman" w:cs="Times New Roman"/>
        </w:rPr>
        <w:t xml:space="preserve">= </w:t>
      </w:r>
      <w:r>
        <w:rPr>
          <w:rFonts w:hint="default" w:ascii="Times New Roman" w:hAnsi="Times New Roman" w:cs="Times New Roman"/>
          <w:spacing w:val="-2"/>
        </w:rPr>
        <w:t>*(data++)</w:t>
      </w:r>
    </w:p>
    <w:p w14:paraId="691AD370">
      <w:pPr>
        <w:pStyle w:val="6"/>
        <w:tabs>
          <w:tab w:val="left" w:pos="4267"/>
        </w:tabs>
        <w:spacing w:line="341" w:lineRule="exact"/>
        <w:ind w:left="787"/>
        <w:rPr>
          <w:rFonts w:hint="default" w:ascii="Times New Roman" w:hAnsi="Times New Roman" w:cs="Times New Roman"/>
        </w:rPr>
      </w:pPr>
      <w:r>
        <w:rPr>
          <w:rFonts w:hint="default" w:ascii="Times New Roman" w:hAnsi="Times New Roman" w:cs="Times New Roman"/>
        </w:rPr>
        <w:t xml:space="preserve">STRB </w:t>
      </w:r>
      <w:r>
        <w:rPr>
          <w:rFonts w:hint="default" w:ascii="Times New Roman" w:hAnsi="Times New Roman" w:cs="Times New Roman"/>
          <w:spacing w:val="-2"/>
        </w:rPr>
        <w:t>r12,[r3],#1</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5"/>
        </w:rPr>
        <w:t xml:space="preserve"> </w:t>
      </w:r>
      <w:r>
        <w:rPr>
          <w:rFonts w:hint="default" w:ascii="Times New Roman" w:hAnsi="Times New Roman" w:cs="Times New Roman"/>
        </w:rPr>
        <w:t>*(Q_ptr++)</w:t>
      </w:r>
      <w:r>
        <w:rPr>
          <w:rFonts w:hint="default" w:ascii="Times New Roman" w:hAnsi="Times New Roman" w:cs="Times New Roman"/>
          <w:spacing w:val="-3"/>
        </w:rPr>
        <w:t xml:space="preserve"> </w:t>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spacing w:val="-5"/>
        </w:rPr>
        <w:t>r12</w:t>
      </w:r>
    </w:p>
    <w:p w14:paraId="747B125D">
      <w:pPr>
        <w:pStyle w:val="6"/>
        <w:tabs>
          <w:tab w:val="left" w:pos="4267"/>
          <w:tab w:val="left" w:pos="4987"/>
        </w:tabs>
        <w:spacing w:before="2"/>
        <w:ind w:left="787" w:right="2296"/>
        <w:rPr>
          <w:rFonts w:hint="default" w:ascii="Times New Roman" w:hAnsi="Times New Roman" w:cs="Times New Roman"/>
        </w:rPr>
      </w:pPr>
      <w:r>
        <w:rPr>
          <w:rFonts w:hint="default" w:ascii="Times New Roman" w:hAnsi="Times New Roman" w:cs="Times New Roman"/>
        </w:rPr>
        <w:t>CMP r3,r14</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10"/>
        </w:rPr>
        <w:t xml:space="preserve"> </w:t>
      </w:r>
      <w:r>
        <w:rPr>
          <w:rFonts w:hint="default" w:ascii="Times New Roman" w:hAnsi="Times New Roman" w:cs="Times New Roman"/>
        </w:rPr>
        <w:t>if</w:t>
      </w:r>
      <w:r>
        <w:rPr>
          <w:rFonts w:hint="default" w:ascii="Times New Roman" w:hAnsi="Times New Roman" w:cs="Times New Roman"/>
          <w:spacing w:val="-9"/>
        </w:rPr>
        <w:t xml:space="preserve"> </w:t>
      </w:r>
      <w:r>
        <w:rPr>
          <w:rFonts w:hint="default" w:ascii="Times New Roman" w:hAnsi="Times New Roman" w:cs="Times New Roman"/>
        </w:rPr>
        <w:t>(Q_ptr</w:t>
      </w:r>
      <w:r>
        <w:rPr>
          <w:rFonts w:hint="default" w:ascii="Times New Roman" w:hAnsi="Times New Roman" w:cs="Times New Roman"/>
          <w:spacing w:val="-8"/>
        </w:rPr>
        <w:t xml:space="preserve"> </w:t>
      </w:r>
      <w:r>
        <w:rPr>
          <w:rFonts w:hint="default" w:ascii="Times New Roman" w:hAnsi="Times New Roman" w:cs="Times New Roman"/>
        </w:rPr>
        <w:t>==</w:t>
      </w:r>
      <w:r>
        <w:rPr>
          <w:rFonts w:hint="default" w:ascii="Times New Roman" w:hAnsi="Times New Roman" w:cs="Times New Roman"/>
          <w:spacing w:val="-10"/>
        </w:rPr>
        <w:t xml:space="preserve"> </w:t>
      </w:r>
      <w:r>
        <w:rPr>
          <w:rFonts w:hint="default" w:ascii="Times New Roman" w:hAnsi="Times New Roman" w:cs="Times New Roman"/>
        </w:rPr>
        <w:t>Q_end) LDREQ r3,[r0,#0]</w:t>
      </w:r>
      <w:r>
        <w:rPr>
          <w:rFonts w:hint="default" w:ascii="Times New Roman" w:hAnsi="Times New Roman" w:cs="Times New Roman"/>
        </w:rPr>
        <w:tab/>
      </w:r>
      <w:r>
        <w:rPr>
          <w:rFonts w:hint="default" w:ascii="Times New Roman" w:hAnsi="Times New Roman" w:cs="Times New Roman"/>
        </w:rPr>
        <w:t>; Q_ptr = queue-&gt;Q_start</w:t>
      </w:r>
    </w:p>
    <w:p w14:paraId="77235D7A">
      <w:pPr>
        <w:pStyle w:val="6"/>
        <w:tabs>
          <w:tab w:val="left" w:pos="4267"/>
        </w:tabs>
        <w:spacing w:line="341" w:lineRule="exact"/>
        <w:ind w:left="787"/>
        <w:rPr>
          <w:rFonts w:hint="default" w:ascii="Times New Roman" w:hAnsi="Times New Roman" w:cs="Times New Roman"/>
        </w:rPr>
      </w:pPr>
      <w:r>
        <w:rPr>
          <w:rFonts w:hint="default" w:ascii="Times New Roman" w:hAnsi="Times New Roman" w:cs="Times New Roman"/>
        </w:rPr>
        <w:t>SUBS</w:t>
      </w:r>
      <w:r>
        <w:rPr>
          <w:rFonts w:hint="default" w:ascii="Times New Roman" w:hAnsi="Times New Roman" w:cs="Times New Roman"/>
          <w:spacing w:val="1"/>
        </w:rPr>
        <w:t xml:space="preserve"> </w:t>
      </w:r>
      <w:r>
        <w:rPr>
          <w:rFonts w:hint="default" w:ascii="Times New Roman" w:hAnsi="Times New Roman" w:cs="Times New Roman"/>
          <w:spacing w:val="-2"/>
        </w:rPr>
        <w:t>r2,r2,#1</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5"/>
        </w:rPr>
        <w:t xml:space="preserve"> </w:t>
      </w:r>
      <w:r>
        <w:rPr>
          <w:rFonts w:hint="default" w:ascii="Times New Roman" w:hAnsi="Times New Roman" w:cs="Times New Roman"/>
        </w:rPr>
        <w:t>--N</w:t>
      </w:r>
      <w:r>
        <w:rPr>
          <w:rFonts w:hint="default" w:ascii="Times New Roman" w:hAnsi="Times New Roman" w:cs="Times New Roman"/>
          <w:spacing w:val="-1"/>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set</w:t>
      </w:r>
      <w:r>
        <w:rPr>
          <w:rFonts w:hint="default" w:ascii="Times New Roman" w:hAnsi="Times New Roman" w:cs="Times New Roman"/>
          <w:spacing w:val="-2"/>
        </w:rPr>
        <w:t xml:space="preserve"> flags</w:t>
      </w:r>
    </w:p>
    <w:p w14:paraId="0ACC5251">
      <w:pPr>
        <w:pStyle w:val="6"/>
        <w:tabs>
          <w:tab w:val="left" w:pos="4330"/>
        </w:tabs>
        <w:spacing w:line="341" w:lineRule="exact"/>
        <w:ind w:left="787"/>
        <w:rPr>
          <w:rFonts w:hint="default" w:ascii="Times New Roman" w:hAnsi="Times New Roman" w:cs="Times New Roman"/>
        </w:rPr>
      </w:pPr>
      <w:r>
        <w:rPr>
          <w:rFonts w:hint="default" w:ascii="Times New Roman" w:hAnsi="Times New Roman" w:cs="Times New Roman"/>
        </w:rPr>
        <w:t>BNE</w:t>
      </w:r>
      <w:r>
        <w:rPr>
          <w:rFonts w:hint="default" w:ascii="Times New Roman" w:hAnsi="Times New Roman" w:cs="Times New Roman"/>
          <w:spacing w:val="-4"/>
        </w:rPr>
        <w:t xml:space="preserve"> </w:t>
      </w:r>
      <w:r>
        <w:rPr>
          <w:rFonts w:hint="default" w:ascii="Times New Roman" w:hAnsi="Times New Roman" w:cs="Times New Roman"/>
          <w:spacing w:val="-2"/>
        </w:rPr>
        <w:t>queue_v2_loop</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6"/>
        </w:rPr>
        <w:t xml:space="preserve"> </w:t>
      </w:r>
      <w:r>
        <w:rPr>
          <w:rFonts w:hint="default" w:ascii="Times New Roman" w:hAnsi="Times New Roman" w:cs="Times New Roman"/>
        </w:rPr>
        <w:t>if</w:t>
      </w:r>
      <w:r>
        <w:rPr>
          <w:rFonts w:hint="default" w:ascii="Times New Roman" w:hAnsi="Times New Roman" w:cs="Times New Roman"/>
          <w:spacing w:val="-2"/>
        </w:rPr>
        <w:t xml:space="preserve"> </w:t>
      </w:r>
      <w:r>
        <w:rPr>
          <w:rFonts w:hint="default" w:ascii="Times New Roman" w:hAnsi="Times New Roman" w:cs="Times New Roman"/>
        </w:rPr>
        <w:t>(N!=0)</w:t>
      </w:r>
      <w:r>
        <w:rPr>
          <w:rFonts w:hint="default" w:ascii="Times New Roman" w:hAnsi="Times New Roman" w:cs="Times New Roman"/>
          <w:spacing w:val="-2"/>
        </w:rPr>
        <w:t xml:space="preserve"> </w:t>
      </w:r>
      <w:r>
        <w:rPr>
          <w:rFonts w:hint="default" w:ascii="Times New Roman" w:hAnsi="Times New Roman" w:cs="Times New Roman"/>
        </w:rPr>
        <w:t>goto</w:t>
      </w:r>
      <w:r>
        <w:rPr>
          <w:rFonts w:hint="default" w:ascii="Times New Roman" w:hAnsi="Times New Roman" w:cs="Times New Roman"/>
          <w:spacing w:val="-1"/>
        </w:rPr>
        <w:t xml:space="preserve"> </w:t>
      </w:r>
      <w:r>
        <w:rPr>
          <w:rFonts w:hint="default" w:ascii="Times New Roman" w:hAnsi="Times New Roman" w:cs="Times New Roman"/>
          <w:spacing w:val="-4"/>
        </w:rPr>
        <w:t>loop</w:t>
      </w:r>
    </w:p>
    <w:p w14:paraId="56F1F4C7">
      <w:pPr>
        <w:pStyle w:val="6"/>
        <w:tabs>
          <w:tab w:val="left" w:pos="4330"/>
        </w:tabs>
        <w:spacing w:line="341" w:lineRule="exact"/>
        <w:ind w:left="787"/>
        <w:rPr>
          <w:rFonts w:hint="default" w:ascii="Times New Roman" w:hAnsi="Times New Roman" w:cs="Times New Roman"/>
        </w:rPr>
      </w:pPr>
      <w:r>
        <w:rPr>
          <w:rFonts w:hint="default" w:ascii="Times New Roman" w:hAnsi="Times New Roman" w:cs="Times New Roman"/>
        </w:rPr>
        <w:t xml:space="preserve">STR </w:t>
      </w:r>
      <w:r>
        <w:rPr>
          <w:rFonts w:hint="default" w:ascii="Times New Roman" w:hAnsi="Times New Roman" w:cs="Times New Roman"/>
          <w:spacing w:val="-2"/>
        </w:rPr>
        <w:t>r3,[r0,#8]</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rPr>
        <w:t>queue-&gt;Q_ptr</w:t>
      </w:r>
      <w:r>
        <w:rPr>
          <w:rFonts w:hint="default" w:ascii="Times New Roman" w:hAnsi="Times New Roman" w:cs="Times New Roman"/>
          <w:spacing w:val="-3"/>
        </w:rPr>
        <w:t xml:space="preserve"> </w:t>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spacing w:val="-5"/>
        </w:rPr>
        <w:t>r3</w:t>
      </w:r>
    </w:p>
    <w:p w14:paraId="43E1F7CD">
      <w:pPr>
        <w:pStyle w:val="6"/>
        <w:tabs>
          <w:tab w:val="left" w:pos="4267"/>
        </w:tabs>
        <w:spacing w:before="2" w:line="341" w:lineRule="exact"/>
        <w:ind w:left="787"/>
        <w:rPr>
          <w:rFonts w:hint="default" w:ascii="Times New Roman" w:hAnsi="Times New Roman" w:cs="Times New Roman"/>
        </w:rPr>
      </w:pPr>
      <w:r>
        <w:rPr>
          <w:rFonts w:hint="default" w:ascii="Times New Roman" w:hAnsi="Times New Roman" w:cs="Times New Roman"/>
        </w:rPr>
        <w:t>LDR</w:t>
      </w:r>
      <w:r>
        <w:rPr>
          <w:rFonts w:hint="default" w:ascii="Times New Roman" w:hAnsi="Times New Roman" w:cs="Times New Roman"/>
          <w:spacing w:val="-1"/>
        </w:rPr>
        <w:t xml:space="preserve"> </w:t>
      </w:r>
      <w:r>
        <w:rPr>
          <w:rFonts w:hint="default" w:ascii="Times New Roman" w:hAnsi="Times New Roman" w:cs="Times New Roman"/>
          <w:spacing w:val="-2"/>
        </w:rPr>
        <w:t>pc,[r13],#4</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2"/>
        </w:rPr>
        <w:t xml:space="preserve"> return</w:t>
      </w:r>
    </w:p>
    <w:p w14:paraId="7E06388E">
      <w:pPr>
        <w:pStyle w:val="6"/>
        <w:ind w:left="81" w:right="174" w:hanging="15"/>
        <w:jc w:val="both"/>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2"/>
        </w:rPr>
        <w:t xml:space="preserve"> </w:t>
      </w:r>
      <w:r>
        <w:rPr>
          <w:rFonts w:hint="default" w:ascii="Times New Roman" w:hAnsi="Times New Roman" w:cs="Times New Roman"/>
        </w:rPr>
        <w:t>queue_bytes_v2</w:t>
      </w:r>
      <w:r>
        <w:rPr>
          <w:rFonts w:hint="default" w:ascii="Times New Roman" w:hAnsi="Times New Roman" w:cs="Times New Roman"/>
          <w:spacing w:val="-2"/>
        </w:rPr>
        <w:t xml:space="preserve"> </w:t>
      </w:r>
      <w:r>
        <w:rPr>
          <w:rFonts w:hint="default" w:ascii="Times New Roman" w:hAnsi="Times New Roman" w:cs="Times New Roman"/>
        </w:rPr>
        <w:t>is one</w:t>
      </w:r>
      <w:r>
        <w:rPr>
          <w:rFonts w:hint="default" w:ascii="Times New Roman" w:hAnsi="Times New Roman" w:cs="Times New Roman"/>
          <w:spacing w:val="-2"/>
        </w:rPr>
        <w:t xml:space="preserve"> </w:t>
      </w:r>
      <w:r>
        <w:rPr>
          <w:rFonts w:hint="default" w:ascii="Times New Roman" w:hAnsi="Times New Roman" w:cs="Times New Roman"/>
        </w:rPr>
        <w:t>instruction longer</w:t>
      </w:r>
      <w:r>
        <w:rPr>
          <w:rFonts w:hint="default" w:ascii="Times New Roman" w:hAnsi="Times New Roman" w:cs="Times New Roman"/>
          <w:spacing w:val="-1"/>
        </w:rPr>
        <w:t xml:space="preserve"> </w:t>
      </w:r>
      <w:r>
        <w:rPr>
          <w:rFonts w:hint="default" w:ascii="Times New Roman" w:hAnsi="Times New Roman" w:cs="Times New Roman"/>
        </w:rPr>
        <w:t>than</w:t>
      </w:r>
      <w:r>
        <w:rPr>
          <w:rFonts w:hint="default" w:ascii="Times New Roman" w:hAnsi="Times New Roman" w:cs="Times New Roman"/>
          <w:spacing w:val="-2"/>
        </w:rPr>
        <w:t xml:space="preserve"> </w:t>
      </w:r>
      <w:r>
        <w:rPr>
          <w:rFonts w:hint="default" w:ascii="Times New Roman" w:hAnsi="Times New Roman" w:cs="Times New Roman"/>
        </w:rPr>
        <w:t>queue_bytes_v1,</w:t>
      </w:r>
      <w:r>
        <w:rPr>
          <w:rFonts w:hint="default" w:ascii="Times New Roman" w:hAnsi="Times New Roman" w:cs="Times New Roman"/>
          <w:spacing w:val="-2"/>
        </w:rPr>
        <w:t xml:space="preserve"> </w:t>
      </w:r>
      <w:r>
        <w:rPr>
          <w:rFonts w:hint="default" w:ascii="Times New Roman" w:hAnsi="Times New Roman" w:cs="Times New Roman"/>
        </w:rPr>
        <w:t>but</w:t>
      </w:r>
      <w:r>
        <w:rPr>
          <w:rFonts w:hint="default" w:ascii="Times New Roman" w:hAnsi="Times New Roman" w:cs="Times New Roman"/>
          <w:spacing w:val="-2"/>
        </w:rPr>
        <w:t xml:space="preserve"> </w:t>
      </w:r>
      <w:r>
        <w:rPr>
          <w:rFonts w:hint="default" w:ascii="Times New Roman" w:hAnsi="Times New Roman" w:cs="Times New Roman"/>
        </w:rPr>
        <w:t>it</w:t>
      </w:r>
      <w:r>
        <w:rPr>
          <w:rFonts w:hint="default" w:ascii="Times New Roman" w:hAnsi="Times New Roman" w:cs="Times New Roman"/>
          <w:spacing w:val="-1"/>
        </w:rPr>
        <w:t xml:space="preserve"> </w:t>
      </w:r>
      <w:r>
        <w:rPr>
          <w:rFonts w:hint="default" w:ascii="Times New Roman" w:hAnsi="Times New Roman" w:cs="Times New Roman"/>
        </w:rPr>
        <w:t>is</w:t>
      </w:r>
      <w:r>
        <w:rPr>
          <w:rFonts w:hint="default" w:ascii="Times New Roman" w:hAnsi="Times New Roman" w:cs="Times New Roman"/>
          <w:spacing w:val="-2"/>
        </w:rPr>
        <w:t xml:space="preserve"> </w:t>
      </w:r>
      <w:r>
        <w:rPr>
          <w:rFonts w:hint="default" w:ascii="Times New Roman" w:hAnsi="Times New Roman" w:cs="Times New Roman"/>
        </w:rPr>
        <w:t>more efficient overall.</w:t>
      </w:r>
    </w:p>
    <w:p w14:paraId="0B4722E1">
      <w:pPr>
        <w:pStyle w:val="6"/>
        <w:ind w:left="67"/>
        <w:jc w:val="both"/>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6"/>
        </w:rPr>
        <w:t xml:space="preserve"> </w:t>
      </w:r>
      <w:r>
        <w:rPr>
          <w:rFonts w:hint="default" w:ascii="Times New Roman" w:hAnsi="Times New Roman" w:cs="Times New Roman"/>
        </w:rPr>
        <w:t>second</w:t>
      </w:r>
      <w:r>
        <w:rPr>
          <w:rFonts w:hint="default" w:ascii="Times New Roman" w:hAnsi="Times New Roman" w:cs="Times New Roman"/>
          <w:spacing w:val="-3"/>
        </w:rPr>
        <w:t xml:space="preserve"> </w:t>
      </w:r>
      <w:r>
        <w:rPr>
          <w:rFonts w:hint="default" w:ascii="Times New Roman" w:hAnsi="Times New Roman" w:cs="Times New Roman"/>
        </w:rPr>
        <w:t>version</w:t>
      </w:r>
      <w:r>
        <w:rPr>
          <w:rFonts w:hint="default" w:ascii="Times New Roman" w:hAnsi="Times New Roman" w:cs="Times New Roman"/>
          <w:spacing w:val="-6"/>
        </w:rPr>
        <w:t xml:space="preserve"> </w:t>
      </w:r>
      <w:r>
        <w:rPr>
          <w:rFonts w:hint="default" w:ascii="Times New Roman" w:hAnsi="Times New Roman" w:cs="Times New Roman"/>
        </w:rPr>
        <w:t>has</w:t>
      </w:r>
      <w:r>
        <w:rPr>
          <w:rFonts w:hint="default" w:ascii="Times New Roman" w:hAnsi="Times New Roman" w:cs="Times New Roman"/>
          <w:spacing w:val="-3"/>
        </w:rPr>
        <w:t xml:space="preserve"> </w:t>
      </w:r>
      <w:r>
        <w:rPr>
          <w:rFonts w:hint="default" w:ascii="Times New Roman" w:hAnsi="Times New Roman" w:cs="Times New Roman"/>
        </w:rPr>
        <w:t>only</w:t>
      </w:r>
      <w:r>
        <w:rPr>
          <w:rFonts w:hint="default" w:ascii="Times New Roman" w:hAnsi="Times New Roman" w:cs="Times New Roman"/>
          <w:spacing w:val="-5"/>
        </w:rPr>
        <w:t xml:space="preserve"> </w:t>
      </w:r>
      <w:r>
        <w:rPr>
          <w:rFonts w:hint="default" w:ascii="Times New Roman" w:hAnsi="Times New Roman" w:cs="Times New Roman"/>
        </w:rPr>
        <w:t>three</w:t>
      </w:r>
      <w:r>
        <w:rPr>
          <w:rFonts w:hint="default" w:ascii="Times New Roman" w:hAnsi="Times New Roman" w:cs="Times New Roman"/>
          <w:spacing w:val="-5"/>
        </w:rPr>
        <w:t xml:space="preserve"> </w:t>
      </w:r>
      <w:r>
        <w:rPr>
          <w:rFonts w:hint="default" w:ascii="Times New Roman" w:hAnsi="Times New Roman" w:cs="Times New Roman"/>
        </w:rPr>
        <w:t>function</w:t>
      </w:r>
      <w:r>
        <w:rPr>
          <w:rFonts w:hint="default" w:ascii="Times New Roman" w:hAnsi="Times New Roman" w:cs="Times New Roman"/>
          <w:spacing w:val="-4"/>
        </w:rPr>
        <w:t xml:space="preserve"> </w:t>
      </w:r>
      <w:r>
        <w:rPr>
          <w:rFonts w:hint="default" w:ascii="Times New Roman" w:hAnsi="Times New Roman" w:cs="Times New Roman"/>
        </w:rPr>
        <w:t>arguments</w:t>
      </w:r>
      <w:r>
        <w:rPr>
          <w:rFonts w:hint="default" w:ascii="Times New Roman" w:hAnsi="Times New Roman" w:cs="Times New Roman"/>
          <w:spacing w:val="-4"/>
        </w:rPr>
        <w:t xml:space="preserve"> </w:t>
      </w:r>
      <w:r>
        <w:rPr>
          <w:rFonts w:hint="default" w:ascii="Times New Roman" w:hAnsi="Times New Roman" w:cs="Times New Roman"/>
        </w:rPr>
        <w:t>rather</w:t>
      </w:r>
      <w:r>
        <w:rPr>
          <w:rFonts w:hint="default" w:ascii="Times New Roman" w:hAnsi="Times New Roman" w:cs="Times New Roman"/>
          <w:spacing w:val="-5"/>
        </w:rPr>
        <w:t xml:space="preserve"> </w:t>
      </w:r>
      <w:r>
        <w:rPr>
          <w:rFonts w:hint="default" w:ascii="Times New Roman" w:hAnsi="Times New Roman" w:cs="Times New Roman"/>
          <w:spacing w:val="-4"/>
        </w:rPr>
        <w:t>than</w:t>
      </w:r>
    </w:p>
    <w:p w14:paraId="69D31B67">
      <w:pPr>
        <w:pStyle w:val="6"/>
        <w:spacing w:before="1"/>
        <w:ind w:left="81" w:right="172" w:hanging="15"/>
        <w:jc w:val="both"/>
        <w:rPr>
          <w:rFonts w:hint="default" w:ascii="Times New Roman" w:hAnsi="Times New Roman" w:cs="Times New Roman"/>
        </w:rPr>
      </w:pPr>
      <w:r>
        <w:rPr>
          <w:rFonts w:hint="default" w:ascii="Times New Roman" w:hAnsi="Times New Roman" w:cs="Times New Roman"/>
        </w:rPr>
        <w:t>five. Each call to the function requires only three register setups. This compares with four register setups, a stack push, and a stack pull for the first version. There is a net</w:t>
      </w:r>
      <w:r>
        <w:rPr>
          <w:rFonts w:hint="default" w:ascii="Times New Roman" w:hAnsi="Times New Roman" w:cs="Times New Roman"/>
          <w:spacing w:val="-1"/>
        </w:rPr>
        <w:t xml:space="preserve"> </w:t>
      </w:r>
      <w:r>
        <w:rPr>
          <w:rFonts w:hint="default" w:ascii="Times New Roman" w:hAnsi="Times New Roman" w:cs="Times New Roman"/>
        </w:rPr>
        <w:t>saving of two instructions in function call overhead. It</w:t>
      </w:r>
      <w:r>
        <w:rPr>
          <w:rFonts w:hint="default" w:ascii="Times New Roman" w:hAnsi="Times New Roman" w:cs="Times New Roman"/>
          <w:spacing w:val="-1"/>
        </w:rPr>
        <w:t xml:space="preserve"> </w:t>
      </w:r>
      <w:r>
        <w:rPr>
          <w:rFonts w:hint="default" w:ascii="Times New Roman" w:hAnsi="Times New Roman" w:cs="Times New Roman"/>
        </w:rPr>
        <w:t>only needs to assign a single register to the Queue structure pointer, rather than three registers in the non structured case</w:t>
      </w:r>
    </w:p>
    <w:p w14:paraId="10BDAC4A">
      <w:pPr>
        <w:pStyle w:val="6"/>
        <w:spacing w:before="341" w:line="341" w:lineRule="exact"/>
        <w:ind w:left="67"/>
        <w:jc w:val="both"/>
        <w:rPr>
          <w:rFonts w:hint="default" w:ascii="Times New Roman" w:hAnsi="Times New Roman" w:cs="Times New Roman"/>
        </w:rPr>
      </w:pPr>
      <w:r>
        <w:rPr>
          <w:rFonts w:hint="default" w:ascii="Times New Roman" w:hAnsi="Times New Roman" w:cs="Times New Roman"/>
        </w:rPr>
        <w:t>There</w:t>
      </w:r>
      <w:r>
        <w:rPr>
          <w:rFonts w:hint="default" w:ascii="Times New Roman" w:hAnsi="Times New Roman" w:cs="Times New Roman"/>
          <w:spacing w:val="-5"/>
        </w:rPr>
        <w:t xml:space="preserve"> </w:t>
      </w:r>
      <w:r>
        <w:rPr>
          <w:rFonts w:hint="default" w:ascii="Times New Roman" w:hAnsi="Times New Roman" w:cs="Times New Roman"/>
        </w:rPr>
        <w:t>are</w:t>
      </w:r>
      <w:r>
        <w:rPr>
          <w:rFonts w:hint="default" w:ascii="Times New Roman" w:hAnsi="Times New Roman" w:cs="Times New Roman"/>
          <w:spacing w:val="-5"/>
        </w:rPr>
        <w:t xml:space="preserve"> </w:t>
      </w:r>
      <w:r>
        <w:rPr>
          <w:rFonts w:hint="default" w:ascii="Times New Roman" w:hAnsi="Times New Roman" w:cs="Times New Roman"/>
        </w:rPr>
        <w:t>other</w:t>
      </w:r>
      <w:r>
        <w:rPr>
          <w:rFonts w:hint="default" w:ascii="Times New Roman" w:hAnsi="Times New Roman" w:cs="Times New Roman"/>
          <w:spacing w:val="-4"/>
        </w:rPr>
        <w:t xml:space="preserve"> </w:t>
      </w:r>
      <w:r>
        <w:rPr>
          <w:rFonts w:hint="default" w:ascii="Times New Roman" w:hAnsi="Times New Roman" w:cs="Times New Roman"/>
        </w:rPr>
        <w:t>ways</w:t>
      </w:r>
      <w:r>
        <w:rPr>
          <w:rFonts w:hint="default" w:ascii="Times New Roman" w:hAnsi="Times New Roman" w:cs="Times New Roman"/>
          <w:spacing w:val="-6"/>
        </w:rPr>
        <w:t xml:space="preserve"> </w:t>
      </w:r>
      <w:r>
        <w:rPr>
          <w:rFonts w:hint="default" w:ascii="Times New Roman" w:hAnsi="Times New Roman" w:cs="Times New Roman"/>
        </w:rPr>
        <w:t>of</w:t>
      </w:r>
      <w:r>
        <w:rPr>
          <w:rFonts w:hint="default" w:ascii="Times New Roman" w:hAnsi="Times New Roman" w:cs="Times New Roman"/>
          <w:spacing w:val="-3"/>
        </w:rPr>
        <w:t xml:space="preserve"> </w:t>
      </w:r>
      <w:r>
        <w:rPr>
          <w:rFonts w:hint="default" w:ascii="Times New Roman" w:hAnsi="Times New Roman" w:cs="Times New Roman"/>
        </w:rPr>
        <w:t>reducing</w:t>
      </w:r>
      <w:r>
        <w:rPr>
          <w:rFonts w:hint="default" w:ascii="Times New Roman" w:hAnsi="Times New Roman" w:cs="Times New Roman"/>
          <w:spacing w:val="-4"/>
        </w:rPr>
        <w:t xml:space="preserve"> </w:t>
      </w:r>
      <w:r>
        <w:rPr>
          <w:rFonts w:hint="default" w:ascii="Times New Roman" w:hAnsi="Times New Roman" w:cs="Times New Roman"/>
        </w:rPr>
        <w:t>function</w:t>
      </w:r>
      <w:r>
        <w:rPr>
          <w:rFonts w:hint="default" w:ascii="Times New Roman" w:hAnsi="Times New Roman" w:cs="Times New Roman"/>
          <w:spacing w:val="-3"/>
        </w:rPr>
        <w:t xml:space="preserve"> </w:t>
      </w:r>
      <w:r>
        <w:rPr>
          <w:rFonts w:hint="default" w:ascii="Times New Roman" w:hAnsi="Times New Roman" w:cs="Times New Roman"/>
        </w:rPr>
        <w:t>call</w:t>
      </w:r>
      <w:r>
        <w:rPr>
          <w:rFonts w:hint="default" w:ascii="Times New Roman" w:hAnsi="Times New Roman" w:cs="Times New Roman"/>
          <w:spacing w:val="-2"/>
        </w:rPr>
        <w:t xml:space="preserve"> overhead</w:t>
      </w:r>
    </w:p>
    <w:p w14:paraId="7C4DB1A8">
      <w:pPr>
        <w:pStyle w:val="8"/>
        <w:numPr>
          <w:ilvl w:val="0"/>
          <w:numId w:val="7"/>
        </w:numPr>
        <w:tabs>
          <w:tab w:val="left" w:pos="1087"/>
        </w:tabs>
        <w:spacing w:before="0" w:after="0" w:line="240" w:lineRule="auto"/>
        <w:ind w:left="1087" w:right="174" w:hanging="420"/>
        <w:jc w:val="both"/>
        <w:rPr>
          <w:rFonts w:hint="default" w:ascii="Times New Roman" w:hAnsi="Times New Roman" w:cs="Times New Roman"/>
          <w:sz w:val="28"/>
        </w:rPr>
      </w:pPr>
      <w:r>
        <w:rPr>
          <w:rFonts w:hint="default" w:ascii="Times New Roman" w:hAnsi="Times New Roman" w:cs="Times New Roman"/>
          <w:sz w:val="28"/>
        </w:rPr>
        <w:t>The caller function need not preserve registers that it can see the callee doesn’t corrupt. Therefore the caller function need not save all the</w:t>
      </w:r>
      <w:r>
        <w:rPr>
          <w:rFonts w:hint="default" w:ascii="Times New Roman" w:hAnsi="Times New Roman" w:cs="Times New Roman"/>
          <w:spacing w:val="40"/>
          <w:sz w:val="28"/>
        </w:rPr>
        <w:t xml:space="preserve"> </w:t>
      </w:r>
      <w:r>
        <w:rPr>
          <w:rFonts w:hint="default" w:ascii="Times New Roman" w:hAnsi="Times New Roman" w:cs="Times New Roman"/>
          <w:sz w:val="28"/>
        </w:rPr>
        <w:t>ATPCS corruptible registers.</w:t>
      </w:r>
    </w:p>
    <w:p w14:paraId="12FD65F9">
      <w:pPr>
        <w:pStyle w:val="8"/>
        <w:numPr>
          <w:ilvl w:val="0"/>
          <w:numId w:val="7"/>
        </w:numPr>
        <w:tabs>
          <w:tab w:val="left" w:pos="1087"/>
        </w:tabs>
        <w:spacing w:before="2" w:after="0" w:line="240" w:lineRule="auto"/>
        <w:ind w:left="1087" w:right="107" w:hanging="420"/>
        <w:jc w:val="both"/>
        <w:rPr>
          <w:rFonts w:hint="default" w:ascii="Times New Roman" w:hAnsi="Times New Roman" w:cs="Times New Roman"/>
          <w:sz w:val="28"/>
        </w:rPr>
      </w:pPr>
      <w:r>
        <w:rPr>
          <w:rFonts w:hint="default" w:ascii="Times New Roman" w:hAnsi="Times New Roman" w:cs="Times New Roman"/>
          <w:sz w:val="28"/>
        </w:rPr>
        <w:t>If the callee function is very small, then the compiler can inline the code</w:t>
      </w:r>
      <w:r>
        <w:rPr>
          <w:rFonts w:hint="default" w:ascii="Times New Roman" w:hAnsi="Times New Roman" w:cs="Times New Roman"/>
          <w:spacing w:val="80"/>
          <w:sz w:val="28"/>
        </w:rPr>
        <w:t xml:space="preserve"> </w:t>
      </w:r>
      <w:r>
        <w:rPr>
          <w:rFonts w:hint="default" w:ascii="Times New Roman" w:hAnsi="Times New Roman" w:cs="Times New Roman"/>
          <w:sz w:val="28"/>
        </w:rPr>
        <w:t>in</w:t>
      </w:r>
      <w:r>
        <w:rPr>
          <w:rFonts w:hint="default" w:ascii="Times New Roman" w:hAnsi="Times New Roman" w:cs="Times New Roman"/>
          <w:spacing w:val="-1"/>
          <w:sz w:val="28"/>
        </w:rPr>
        <w:t xml:space="preserve"> </w:t>
      </w:r>
      <w:r>
        <w:rPr>
          <w:rFonts w:hint="default" w:ascii="Times New Roman" w:hAnsi="Times New Roman" w:cs="Times New Roman"/>
          <w:sz w:val="28"/>
        </w:rPr>
        <w:t>the</w:t>
      </w:r>
      <w:r>
        <w:rPr>
          <w:rFonts w:hint="default" w:ascii="Times New Roman" w:hAnsi="Times New Roman" w:cs="Times New Roman"/>
          <w:spacing w:val="-5"/>
          <w:sz w:val="28"/>
        </w:rPr>
        <w:t xml:space="preserve"> </w:t>
      </w:r>
      <w:r>
        <w:rPr>
          <w:rFonts w:hint="default" w:ascii="Times New Roman" w:hAnsi="Times New Roman" w:cs="Times New Roman"/>
          <w:sz w:val="28"/>
        </w:rPr>
        <w:t>caller</w:t>
      </w:r>
      <w:r>
        <w:rPr>
          <w:rFonts w:hint="default" w:ascii="Times New Roman" w:hAnsi="Times New Roman" w:cs="Times New Roman"/>
          <w:spacing w:val="-2"/>
          <w:sz w:val="28"/>
        </w:rPr>
        <w:t xml:space="preserve"> </w:t>
      </w:r>
      <w:r>
        <w:rPr>
          <w:rFonts w:hint="default" w:ascii="Times New Roman" w:hAnsi="Times New Roman" w:cs="Times New Roman"/>
          <w:sz w:val="28"/>
        </w:rPr>
        <w:t>function.</w:t>
      </w:r>
      <w:r>
        <w:rPr>
          <w:rFonts w:hint="default" w:ascii="Times New Roman" w:hAnsi="Times New Roman" w:cs="Times New Roman"/>
          <w:spacing w:val="-3"/>
          <w:sz w:val="28"/>
        </w:rPr>
        <w:t xml:space="preserve"> </w:t>
      </w:r>
      <w:r>
        <w:rPr>
          <w:rFonts w:hint="default" w:ascii="Times New Roman" w:hAnsi="Times New Roman" w:cs="Times New Roman"/>
          <w:sz w:val="28"/>
        </w:rPr>
        <w:t>This</w:t>
      </w:r>
      <w:r>
        <w:rPr>
          <w:rFonts w:hint="default" w:ascii="Times New Roman" w:hAnsi="Times New Roman" w:cs="Times New Roman"/>
          <w:spacing w:val="-1"/>
          <w:sz w:val="28"/>
        </w:rPr>
        <w:t xml:space="preserve"> </w:t>
      </w:r>
      <w:r>
        <w:rPr>
          <w:rFonts w:hint="default" w:ascii="Times New Roman" w:hAnsi="Times New Roman" w:cs="Times New Roman"/>
          <w:sz w:val="28"/>
        </w:rPr>
        <w:t>removes</w:t>
      </w:r>
      <w:r>
        <w:rPr>
          <w:rFonts w:hint="default" w:ascii="Times New Roman" w:hAnsi="Times New Roman" w:cs="Times New Roman"/>
          <w:spacing w:val="-2"/>
          <w:sz w:val="28"/>
        </w:rPr>
        <w:t xml:space="preserve"> </w:t>
      </w:r>
      <w:r>
        <w:rPr>
          <w:rFonts w:hint="default" w:ascii="Times New Roman" w:hAnsi="Times New Roman" w:cs="Times New Roman"/>
          <w:sz w:val="28"/>
        </w:rPr>
        <w:t>the</w:t>
      </w:r>
      <w:r>
        <w:rPr>
          <w:rFonts w:hint="default" w:ascii="Times New Roman" w:hAnsi="Times New Roman" w:cs="Times New Roman"/>
          <w:spacing w:val="-3"/>
          <w:sz w:val="28"/>
        </w:rPr>
        <w:t xml:space="preserve"> </w:t>
      </w:r>
      <w:r>
        <w:rPr>
          <w:rFonts w:hint="default" w:ascii="Times New Roman" w:hAnsi="Times New Roman" w:cs="Times New Roman"/>
          <w:sz w:val="28"/>
        </w:rPr>
        <w:t>function</w:t>
      </w:r>
      <w:r>
        <w:rPr>
          <w:rFonts w:hint="default" w:ascii="Times New Roman" w:hAnsi="Times New Roman" w:cs="Times New Roman"/>
          <w:spacing w:val="-1"/>
          <w:sz w:val="28"/>
        </w:rPr>
        <w:t xml:space="preserve"> </w:t>
      </w:r>
      <w:r>
        <w:rPr>
          <w:rFonts w:hint="default" w:ascii="Times New Roman" w:hAnsi="Times New Roman" w:cs="Times New Roman"/>
          <w:sz w:val="28"/>
        </w:rPr>
        <w:t>call</w:t>
      </w:r>
      <w:r>
        <w:rPr>
          <w:rFonts w:hint="default" w:ascii="Times New Roman" w:hAnsi="Times New Roman" w:cs="Times New Roman"/>
          <w:spacing w:val="-2"/>
          <w:sz w:val="28"/>
        </w:rPr>
        <w:t xml:space="preserve"> </w:t>
      </w:r>
      <w:r>
        <w:rPr>
          <w:rFonts w:hint="default" w:ascii="Times New Roman" w:hAnsi="Times New Roman" w:cs="Times New Roman"/>
          <w:sz w:val="28"/>
        </w:rPr>
        <w:t>overhead</w:t>
      </w:r>
      <w:r>
        <w:rPr>
          <w:rFonts w:hint="default" w:ascii="Times New Roman" w:hAnsi="Times New Roman" w:cs="Times New Roman"/>
          <w:spacing w:val="-3"/>
          <w:sz w:val="28"/>
        </w:rPr>
        <w:t xml:space="preserve"> </w:t>
      </w:r>
      <w:r>
        <w:rPr>
          <w:rFonts w:hint="default" w:ascii="Times New Roman" w:hAnsi="Times New Roman" w:cs="Times New Roman"/>
          <w:sz w:val="28"/>
        </w:rPr>
        <w:t>completely.</w:t>
      </w:r>
    </w:p>
    <w:p w14:paraId="650D0DD7">
      <w:pPr>
        <w:pStyle w:val="6"/>
        <w:spacing w:before="341" w:line="341" w:lineRule="exact"/>
        <w:ind w:left="67"/>
        <w:rPr>
          <w:rFonts w:hint="default" w:ascii="Times New Roman" w:hAnsi="Times New Roman" w:cs="Times New Roman"/>
        </w:rPr>
      </w:pPr>
      <w:r>
        <w:rPr>
          <w:rFonts w:hint="default" w:ascii="Times New Roman" w:hAnsi="Times New Roman" w:cs="Times New Roman"/>
          <w:spacing w:val="-2"/>
        </w:rPr>
        <w:t>Summary</w:t>
      </w:r>
    </w:p>
    <w:p w14:paraId="00DE2525">
      <w:pPr>
        <w:pStyle w:val="6"/>
        <w:spacing w:line="341" w:lineRule="exact"/>
        <w:ind w:left="67"/>
        <w:rPr>
          <w:rFonts w:hint="default" w:ascii="Times New Roman" w:hAnsi="Times New Roman" w:cs="Times New Roman"/>
        </w:rPr>
      </w:pPr>
      <w:r>
        <w:rPr>
          <w:rFonts w:hint="default" w:ascii="Times New Roman" w:hAnsi="Times New Roman" w:cs="Times New Roman"/>
        </w:rPr>
        <w:t>For</w:t>
      </w:r>
      <w:r>
        <w:rPr>
          <w:rFonts w:hint="default" w:ascii="Times New Roman" w:hAnsi="Times New Roman" w:cs="Times New Roman"/>
          <w:spacing w:val="-5"/>
        </w:rPr>
        <w:t xml:space="preserve"> </w:t>
      </w:r>
      <w:r>
        <w:rPr>
          <w:rFonts w:hint="default" w:ascii="Times New Roman" w:hAnsi="Times New Roman" w:cs="Times New Roman"/>
        </w:rPr>
        <w:t>Calling</w:t>
      </w:r>
      <w:r>
        <w:rPr>
          <w:rFonts w:hint="default" w:ascii="Times New Roman" w:hAnsi="Times New Roman" w:cs="Times New Roman"/>
          <w:spacing w:val="-5"/>
        </w:rPr>
        <w:t xml:space="preserve"> </w:t>
      </w:r>
      <w:r>
        <w:rPr>
          <w:rFonts w:hint="default" w:ascii="Times New Roman" w:hAnsi="Times New Roman" w:cs="Times New Roman"/>
        </w:rPr>
        <w:t>Functions</w:t>
      </w:r>
      <w:r>
        <w:rPr>
          <w:rFonts w:hint="default" w:ascii="Times New Roman" w:hAnsi="Times New Roman" w:cs="Times New Roman"/>
          <w:spacing w:val="-5"/>
        </w:rPr>
        <w:t xml:space="preserve"> </w:t>
      </w:r>
      <w:r>
        <w:rPr>
          <w:rFonts w:hint="default" w:ascii="Times New Roman" w:hAnsi="Times New Roman" w:cs="Times New Roman"/>
        </w:rPr>
        <w:t>Efficiently</w:t>
      </w:r>
      <w:r>
        <w:rPr>
          <w:rFonts w:hint="default" w:ascii="Times New Roman" w:hAnsi="Times New Roman" w:cs="Times New Roman"/>
          <w:spacing w:val="55"/>
        </w:rPr>
        <w:t xml:space="preserve"> </w:t>
      </w:r>
      <w:r>
        <w:rPr>
          <w:rFonts w:hint="default" w:ascii="Times New Roman" w:hAnsi="Times New Roman" w:cs="Times New Roman"/>
        </w:rPr>
        <w:t>we</w:t>
      </w:r>
      <w:r>
        <w:rPr>
          <w:rFonts w:hint="default" w:ascii="Times New Roman" w:hAnsi="Times New Roman" w:cs="Times New Roman"/>
          <w:spacing w:val="-4"/>
        </w:rPr>
        <w:t xml:space="preserve"> </w:t>
      </w:r>
      <w:r>
        <w:rPr>
          <w:rFonts w:hint="default" w:ascii="Times New Roman" w:hAnsi="Times New Roman" w:cs="Times New Roman"/>
        </w:rPr>
        <w:t>need</w:t>
      </w:r>
      <w:r>
        <w:rPr>
          <w:rFonts w:hint="default" w:ascii="Times New Roman" w:hAnsi="Times New Roman" w:cs="Times New Roman"/>
          <w:spacing w:val="-2"/>
        </w:rPr>
        <w:t xml:space="preserve"> </w:t>
      </w:r>
      <w:r>
        <w:rPr>
          <w:rFonts w:hint="default" w:ascii="Times New Roman" w:hAnsi="Times New Roman" w:cs="Times New Roman"/>
        </w:rPr>
        <w:t>to</w:t>
      </w:r>
      <w:r>
        <w:rPr>
          <w:rFonts w:hint="default" w:ascii="Times New Roman" w:hAnsi="Times New Roman" w:cs="Times New Roman"/>
          <w:spacing w:val="-3"/>
        </w:rPr>
        <w:t xml:space="preserve"> </w:t>
      </w:r>
      <w:r>
        <w:rPr>
          <w:rFonts w:hint="default" w:ascii="Times New Roman" w:hAnsi="Times New Roman" w:cs="Times New Roman"/>
        </w:rPr>
        <w:t>consider</w:t>
      </w:r>
      <w:r>
        <w:rPr>
          <w:rFonts w:hint="default" w:ascii="Times New Roman" w:hAnsi="Times New Roman" w:cs="Times New Roman"/>
          <w:spacing w:val="-4"/>
        </w:rPr>
        <w:t xml:space="preserve"> </w:t>
      </w:r>
      <w:r>
        <w:rPr>
          <w:rFonts w:hint="default" w:ascii="Times New Roman" w:hAnsi="Times New Roman" w:cs="Times New Roman"/>
        </w:rPr>
        <w:t>the</w:t>
      </w:r>
      <w:r>
        <w:rPr>
          <w:rFonts w:hint="default" w:ascii="Times New Roman" w:hAnsi="Times New Roman" w:cs="Times New Roman"/>
          <w:spacing w:val="-5"/>
        </w:rPr>
        <w:t xml:space="preserve"> </w:t>
      </w:r>
      <w:r>
        <w:rPr>
          <w:rFonts w:hint="default" w:ascii="Times New Roman" w:hAnsi="Times New Roman" w:cs="Times New Roman"/>
        </w:rPr>
        <w:t>below</w:t>
      </w:r>
      <w:r>
        <w:rPr>
          <w:rFonts w:hint="default" w:ascii="Times New Roman" w:hAnsi="Times New Roman" w:cs="Times New Roman"/>
          <w:spacing w:val="-4"/>
        </w:rPr>
        <w:t xml:space="preserve"> </w:t>
      </w:r>
      <w:r>
        <w:rPr>
          <w:rFonts w:hint="default" w:ascii="Times New Roman" w:hAnsi="Times New Roman" w:cs="Times New Roman"/>
          <w:spacing w:val="-2"/>
        </w:rPr>
        <w:t>points</w:t>
      </w:r>
    </w:p>
    <w:p w14:paraId="25AD1990">
      <w:pPr>
        <w:pStyle w:val="6"/>
        <w:spacing w:after="0" w:line="341" w:lineRule="exact"/>
        <w:rPr>
          <w:rFonts w:hint="default" w:ascii="Times New Roman" w:hAnsi="Times New Roman" w:cs="Times New Roman"/>
        </w:rPr>
        <w:sectPr>
          <w:pgSz w:w="11910" w:h="16840"/>
          <w:pgMar w:top="1240" w:right="1133" w:bottom="1480" w:left="1133" w:header="756" w:footer="1280" w:gutter="0"/>
          <w:cols w:space="720" w:num="1"/>
        </w:sectPr>
      </w:pPr>
    </w:p>
    <w:p w14:paraId="20B3B7B5">
      <w:pPr>
        <w:pStyle w:val="6"/>
        <w:spacing w:line="57" w:lineRule="exact"/>
        <w:ind w:left="638"/>
        <w:rPr>
          <w:rFonts w:hint="default" w:ascii="Times New Roman" w:hAnsi="Times New Roman" w:cs="Times New Roman"/>
          <w:position w:val="0"/>
          <w:sz w:val="5"/>
        </w:rPr>
      </w:pPr>
      <w:r>
        <w:rPr>
          <w:rFonts w:hint="default" w:ascii="Times New Roman" w:hAnsi="Times New Roman" w:cs="Times New Roman"/>
          <w:position w:val="0"/>
          <w:sz w:val="5"/>
        </w:rPr>
        <mc:AlternateContent>
          <mc:Choice Requires="wpg">
            <w:drawing>
              <wp:inline distT="0" distB="0" distL="0" distR="0">
                <wp:extent cx="5312410" cy="36830"/>
                <wp:effectExtent l="0" t="0" r="0" b="0"/>
                <wp:docPr id="52" name="Group 52"/>
                <wp:cNvGraphicFramePr/>
                <a:graphic xmlns:a="http://schemas.openxmlformats.org/drawingml/2006/main">
                  <a:graphicData uri="http://schemas.microsoft.com/office/word/2010/wordprocessingGroup">
                    <wpg:wgp>
                      <wpg:cNvGrpSpPr/>
                      <wpg:grpSpPr>
                        <a:xfrm>
                          <a:off x="0" y="0"/>
                          <a:ext cx="5312410" cy="36830"/>
                          <a:chOff x="0" y="0"/>
                          <a:chExt cx="5312410" cy="36830"/>
                        </a:xfrm>
                      </wpg:grpSpPr>
                      <wps:wsp>
                        <wps:cNvPr id="53" name="Graphic 53"/>
                        <wps:cNvSpPr/>
                        <wps:spPr>
                          <a:xfrm>
                            <a:off x="0" y="0"/>
                            <a:ext cx="5312410" cy="36830"/>
                          </a:xfrm>
                          <a:custGeom>
                            <a:avLst/>
                            <a:gdLst/>
                            <a:ahLst/>
                            <a:cxnLst/>
                            <a:rect l="l" t="t" r="r" b="b"/>
                            <a:pathLst>
                              <a:path w="5312410" h="36830">
                                <a:moveTo>
                                  <a:pt x="5312029" y="27444"/>
                                </a:moveTo>
                                <a:lnTo>
                                  <a:pt x="0" y="27444"/>
                                </a:lnTo>
                                <a:lnTo>
                                  <a:pt x="0" y="36576"/>
                                </a:lnTo>
                                <a:lnTo>
                                  <a:pt x="5312029" y="36576"/>
                                </a:lnTo>
                                <a:lnTo>
                                  <a:pt x="5312029" y="27444"/>
                                </a:lnTo>
                                <a:close/>
                              </a:path>
                              <a:path w="5312410" h="36830">
                                <a:moveTo>
                                  <a:pt x="5312029" y="0"/>
                                </a:moveTo>
                                <a:lnTo>
                                  <a:pt x="0" y="0"/>
                                </a:lnTo>
                                <a:lnTo>
                                  <a:pt x="0" y="18288"/>
                                </a:lnTo>
                                <a:lnTo>
                                  <a:pt x="5312029" y="18288"/>
                                </a:lnTo>
                                <a:lnTo>
                                  <a:pt x="5312029"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9pt;width:418.3pt;" coordsize="5312410,36830" o:gfxdata="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FqQHevUAAAAAwEAAA8A&#10;AAAAAAAAAQAgAAAAIgAAAGRycy9kb3ducmV2LnhtbFBLAQIUABQAAAAIAIdO4kAzewZkjQIAAB8H&#10;AAAOAAAAAAAAAAEAIAAAACMBAABkcnMvZTJvRG9jLnhtbFBLBQYAAAAABgAGAFkBAAAiBgAAAAA=&#10;">
                <o:lock v:ext="edit" aspectratio="f"/>
                <v:shape id="Graphic 53" o:spid="_x0000_s1026" o:spt="100" style="position:absolute;left:0;top:0;height:36830;width:5312410;" fillcolor="#000000" filled="t" stroked="f" coordsize="5312410,36830" o:gfxdata="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L6Ln74A&#10;AADbAAAADwAAAAAAAAABACAAAAAiAAAAZHJzL2Rvd25yZXYueG1sUEsBAhQAFAAAAAgAh07iQDMv&#10;BZ47AAAAOQAAABAAAAAAAAAAAQAgAAAADQEAAGRycy9zaGFwZXhtbC54bWxQSwUGAAAAAAYABgBb&#10;AQAAtwMAAAAA&#10;" path="m5312029,27444l0,27444,0,36576,5312029,36576,5312029,27444xem5312029,0l0,0,0,18288,5312029,18288,5312029,0xe">
                  <v:fill on="t" focussize="0,0"/>
                  <v:stroke on="f"/>
                  <v:imagedata o:title=""/>
                  <o:lock v:ext="edit" aspectratio="f"/>
                  <v:textbox inset="0mm,0mm,0mm,0mm"/>
                </v:shape>
                <w10:wrap type="none"/>
                <w10:anchorlock/>
              </v:group>
            </w:pict>
          </mc:Fallback>
        </mc:AlternateContent>
      </w:r>
    </w:p>
    <w:p w14:paraId="42A949BE">
      <w:pPr>
        <w:pStyle w:val="8"/>
        <w:numPr>
          <w:ilvl w:val="0"/>
          <w:numId w:val="7"/>
        </w:numPr>
        <w:tabs>
          <w:tab w:val="left" w:pos="1087"/>
        </w:tabs>
        <w:spacing w:before="133" w:after="0" w:line="240" w:lineRule="auto"/>
        <w:ind w:left="1087" w:right="172" w:hanging="420"/>
        <w:jc w:val="both"/>
        <w:rPr>
          <w:rFonts w:hint="default" w:ascii="Times New Roman" w:hAnsi="Times New Roman" w:cs="Times New Roman"/>
          <w:sz w:val="28"/>
        </w:rPr>
      </w:pPr>
      <w:r>
        <w:rPr>
          <w:rFonts w:hint="default" w:ascii="Times New Roman" w:hAnsi="Times New Roman" w:cs="Times New Roman"/>
          <w:sz w:val="28"/>
        </w:rPr>
        <w:t>Try to restrict functions to four arguments. This will make them more efficient to call. Use structures to group related arguments and pass structure pointers instead of multiple arguments.</w:t>
      </w:r>
    </w:p>
    <w:p w14:paraId="158878EC">
      <w:pPr>
        <w:pStyle w:val="8"/>
        <w:numPr>
          <w:ilvl w:val="0"/>
          <w:numId w:val="7"/>
        </w:numPr>
        <w:tabs>
          <w:tab w:val="left" w:pos="1087"/>
        </w:tabs>
        <w:spacing w:before="0" w:after="0" w:line="240" w:lineRule="auto"/>
        <w:ind w:left="1087" w:right="177" w:hanging="420"/>
        <w:jc w:val="both"/>
        <w:rPr>
          <w:rFonts w:hint="default" w:ascii="Times New Roman" w:hAnsi="Times New Roman" w:cs="Times New Roman"/>
          <w:sz w:val="28"/>
        </w:rPr>
      </w:pPr>
      <w:r>
        <w:rPr>
          <w:rFonts w:hint="default" w:ascii="Times New Roman" w:hAnsi="Times New Roman" w:cs="Times New Roman"/>
          <w:sz w:val="28"/>
        </w:rPr>
        <w:t>Define small functions in the same source file and before the functions that call them. The compiler can then optimize the function call or inline the small function.</w:t>
      </w:r>
    </w:p>
    <w:p w14:paraId="246C4C96">
      <w:pPr>
        <w:pStyle w:val="8"/>
        <w:numPr>
          <w:ilvl w:val="0"/>
          <w:numId w:val="7"/>
        </w:numPr>
        <w:tabs>
          <w:tab w:val="left" w:pos="1086"/>
        </w:tabs>
        <w:spacing w:before="0" w:after="0" w:line="341" w:lineRule="exact"/>
        <w:ind w:left="1086" w:right="0" w:hanging="419"/>
        <w:jc w:val="both"/>
        <w:rPr>
          <w:rFonts w:hint="default" w:ascii="Times New Roman" w:hAnsi="Times New Roman" w:cs="Times New Roman"/>
          <w:sz w:val="28"/>
        </w:rPr>
      </w:pPr>
      <w:r>
        <w:rPr>
          <w:rFonts w:hint="default" w:ascii="Times New Roman" w:hAnsi="Times New Roman" w:cs="Times New Roman"/>
          <w:sz w:val="28"/>
        </w:rPr>
        <w:t>Critical</w:t>
      </w:r>
      <w:r>
        <w:rPr>
          <w:rFonts w:hint="default" w:ascii="Times New Roman" w:hAnsi="Times New Roman" w:cs="Times New Roman"/>
          <w:spacing w:val="-3"/>
          <w:sz w:val="28"/>
        </w:rPr>
        <w:t xml:space="preserve"> </w:t>
      </w:r>
      <w:r>
        <w:rPr>
          <w:rFonts w:hint="default" w:ascii="Times New Roman" w:hAnsi="Times New Roman" w:cs="Times New Roman"/>
          <w:sz w:val="28"/>
        </w:rPr>
        <w:t>functions</w:t>
      </w:r>
      <w:r>
        <w:rPr>
          <w:rFonts w:hint="default" w:ascii="Times New Roman" w:hAnsi="Times New Roman" w:cs="Times New Roman"/>
          <w:spacing w:val="-5"/>
          <w:sz w:val="28"/>
        </w:rPr>
        <w:t xml:space="preserve"> </w:t>
      </w:r>
      <w:r>
        <w:rPr>
          <w:rFonts w:hint="default" w:ascii="Times New Roman" w:hAnsi="Times New Roman" w:cs="Times New Roman"/>
          <w:sz w:val="28"/>
        </w:rPr>
        <w:t>can</w:t>
      </w:r>
      <w:r>
        <w:rPr>
          <w:rFonts w:hint="default" w:ascii="Times New Roman" w:hAnsi="Times New Roman" w:cs="Times New Roman"/>
          <w:spacing w:val="-4"/>
          <w:sz w:val="28"/>
        </w:rPr>
        <w:t xml:space="preserve"> </w:t>
      </w:r>
      <w:r>
        <w:rPr>
          <w:rFonts w:hint="default" w:ascii="Times New Roman" w:hAnsi="Times New Roman" w:cs="Times New Roman"/>
          <w:sz w:val="28"/>
        </w:rPr>
        <w:t>be</w:t>
      </w:r>
      <w:r>
        <w:rPr>
          <w:rFonts w:hint="default" w:ascii="Times New Roman" w:hAnsi="Times New Roman" w:cs="Times New Roman"/>
          <w:spacing w:val="-4"/>
          <w:sz w:val="28"/>
        </w:rPr>
        <w:t xml:space="preserve"> </w:t>
      </w:r>
      <w:r>
        <w:rPr>
          <w:rFonts w:hint="default" w:ascii="Times New Roman" w:hAnsi="Times New Roman" w:cs="Times New Roman"/>
          <w:sz w:val="28"/>
        </w:rPr>
        <w:t>inlined</w:t>
      </w:r>
      <w:r>
        <w:rPr>
          <w:rFonts w:hint="default" w:ascii="Times New Roman" w:hAnsi="Times New Roman" w:cs="Times New Roman"/>
          <w:spacing w:val="-2"/>
          <w:sz w:val="28"/>
        </w:rPr>
        <w:t xml:space="preserve"> </w:t>
      </w:r>
      <w:r>
        <w:rPr>
          <w:rFonts w:hint="default" w:ascii="Times New Roman" w:hAnsi="Times New Roman" w:cs="Times New Roman"/>
          <w:sz w:val="28"/>
        </w:rPr>
        <w:t>using</w:t>
      </w:r>
      <w:r>
        <w:rPr>
          <w:rFonts w:hint="default" w:ascii="Times New Roman" w:hAnsi="Times New Roman" w:cs="Times New Roman"/>
          <w:spacing w:val="-4"/>
          <w:sz w:val="28"/>
        </w:rPr>
        <w:t xml:space="preserve"> </w:t>
      </w:r>
      <w:r>
        <w:rPr>
          <w:rFonts w:hint="default" w:ascii="Times New Roman" w:hAnsi="Times New Roman" w:cs="Times New Roman"/>
          <w:sz w:val="28"/>
        </w:rPr>
        <w:t>the</w:t>
      </w:r>
      <w:r>
        <w:rPr>
          <w:rFonts w:hint="default" w:ascii="Times New Roman" w:hAnsi="Times New Roman" w:cs="Times New Roman"/>
          <w:spacing w:val="-3"/>
          <w:sz w:val="28"/>
        </w:rPr>
        <w:t xml:space="preserve"> </w:t>
      </w:r>
      <w:r>
        <w:rPr>
          <w:rFonts w:hint="default" w:ascii="Times New Roman" w:hAnsi="Times New Roman" w:cs="Times New Roman"/>
          <w:spacing w:val="71"/>
          <w:sz w:val="28"/>
          <w:u w:val="single"/>
        </w:rPr>
        <w:t xml:space="preserve">  </w:t>
      </w:r>
      <w:r>
        <w:rPr>
          <w:rFonts w:hint="default" w:ascii="Times New Roman" w:hAnsi="Times New Roman" w:cs="Times New Roman"/>
          <w:sz w:val="28"/>
        </w:rPr>
        <w:t>inline</w:t>
      </w:r>
      <w:r>
        <w:rPr>
          <w:rFonts w:hint="default" w:ascii="Times New Roman" w:hAnsi="Times New Roman" w:cs="Times New Roman"/>
          <w:spacing w:val="-4"/>
          <w:sz w:val="28"/>
        </w:rPr>
        <w:t xml:space="preserve"> </w:t>
      </w:r>
      <w:r>
        <w:rPr>
          <w:rFonts w:hint="default" w:ascii="Times New Roman" w:hAnsi="Times New Roman" w:cs="Times New Roman"/>
          <w:spacing w:val="-2"/>
          <w:sz w:val="28"/>
        </w:rPr>
        <w:t>keyword.</w:t>
      </w:r>
    </w:p>
    <w:p w14:paraId="0BB6D5F1">
      <w:pPr>
        <w:pStyle w:val="6"/>
        <w:rPr>
          <w:rFonts w:hint="default" w:ascii="Times New Roman" w:hAnsi="Times New Roman" w:cs="Times New Roman"/>
        </w:rPr>
      </w:pPr>
    </w:p>
    <w:p w14:paraId="5931EC61">
      <w:pPr>
        <w:pStyle w:val="3"/>
        <w:numPr>
          <w:ilvl w:val="1"/>
          <w:numId w:val="1"/>
        </w:numPr>
        <w:tabs>
          <w:tab w:val="left" w:pos="604"/>
        </w:tabs>
        <w:spacing w:before="0" w:after="0" w:line="439" w:lineRule="exact"/>
        <w:ind w:left="604" w:right="0" w:hanging="537"/>
        <w:jc w:val="left"/>
        <w:rPr>
          <w:rFonts w:hint="default" w:ascii="Times New Roman" w:hAnsi="Times New Roman" w:cs="Times New Roman"/>
        </w:rPr>
      </w:pPr>
      <w:r>
        <w:rPr>
          <w:rFonts w:hint="default" w:ascii="Times New Roman" w:hAnsi="Times New Roman" w:cs="Times New Roman"/>
        </w:rPr>
        <w:t>Pointer</w:t>
      </w:r>
      <w:r>
        <w:rPr>
          <w:rFonts w:hint="default" w:ascii="Times New Roman" w:hAnsi="Times New Roman" w:cs="Times New Roman"/>
          <w:spacing w:val="-1"/>
        </w:rPr>
        <w:t xml:space="preserve"> </w:t>
      </w:r>
      <w:r>
        <w:rPr>
          <w:rFonts w:hint="default" w:ascii="Times New Roman" w:hAnsi="Times New Roman" w:cs="Times New Roman"/>
          <w:spacing w:val="-2"/>
        </w:rPr>
        <w:t>Aliasing</w:t>
      </w:r>
    </w:p>
    <w:p w14:paraId="3B25BCC7">
      <w:pPr>
        <w:pStyle w:val="6"/>
        <w:ind w:left="67"/>
        <w:jc w:val="both"/>
        <w:rPr>
          <w:rFonts w:hint="default" w:ascii="Times New Roman" w:hAnsi="Times New Roman" w:cs="Times New Roman"/>
        </w:rPr>
      </w:pPr>
      <w:r>
        <w:rPr>
          <w:rFonts w:hint="default" w:ascii="Times New Roman" w:hAnsi="Times New Roman" w:cs="Times New Roman"/>
        </w:rPr>
        <w:t>Two</w:t>
      </w:r>
      <w:r>
        <w:rPr>
          <w:rFonts w:hint="default" w:ascii="Times New Roman" w:hAnsi="Times New Roman" w:cs="Times New Roman"/>
          <w:spacing w:val="-7"/>
        </w:rPr>
        <w:t xml:space="preserve"> </w:t>
      </w:r>
      <w:r>
        <w:rPr>
          <w:rFonts w:hint="default" w:ascii="Times New Roman" w:hAnsi="Times New Roman" w:cs="Times New Roman"/>
        </w:rPr>
        <w:t>pointers</w:t>
      </w:r>
      <w:r>
        <w:rPr>
          <w:rFonts w:hint="default" w:ascii="Times New Roman" w:hAnsi="Times New Roman" w:cs="Times New Roman"/>
          <w:spacing w:val="-3"/>
        </w:rPr>
        <w:t xml:space="preserve"> </w:t>
      </w:r>
      <w:r>
        <w:rPr>
          <w:rFonts w:hint="default" w:ascii="Times New Roman" w:hAnsi="Times New Roman" w:cs="Times New Roman"/>
        </w:rPr>
        <w:t>are</w:t>
      </w:r>
      <w:r>
        <w:rPr>
          <w:rFonts w:hint="default" w:ascii="Times New Roman" w:hAnsi="Times New Roman" w:cs="Times New Roman"/>
          <w:spacing w:val="-4"/>
        </w:rPr>
        <w:t xml:space="preserve"> </w:t>
      </w:r>
      <w:r>
        <w:rPr>
          <w:rFonts w:hint="default" w:ascii="Times New Roman" w:hAnsi="Times New Roman" w:cs="Times New Roman"/>
        </w:rPr>
        <w:t>said</w:t>
      </w:r>
      <w:r>
        <w:rPr>
          <w:rFonts w:hint="default" w:ascii="Times New Roman" w:hAnsi="Times New Roman" w:cs="Times New Roman"/>
          <w:spacing w:val="-4"/>
        </w:rPr>
        <w:t xml:space="preserve"> </w:t>
      </w:r>
      <w:r>
        <w:rPr>
          <w:rFonts w:hint="default" w:ascii="Times New Roman" w:hAnsi="Times New Roman" w:cs="Times New Roman"/>
        </w:rPr>
        <w:t>to</w:t>
      </w:r>
      <w:r>
        <w:rPr>
          <w:rFonts w:hint="default" w:ascii="Times New Roman" w:hAnsi="Times New Roman" w:cs="Times New Roman"/>
          <w:spacing w:val="-2"/>
        </w:rPr>
        <w:t xml:space="preserve"> </w:t>
      </w:r>
      <w:r>
        <w:rPr>
          <w:rFonts w:hint="default" w:ascii="Times New Roman" w:hAnsi="Times New Roman" w:cs="Times New Roman"/>
        </w:rPr>
        <w:t>alias</w:t>
      </w:r>
      <w:r>
        <w:rPr>
          <w:rFonts w:hint="default" w:ascii="Times New Roman" w:hAnsi="Times New Roman" w:cs="Times New Roman"/>
          <w:spacing w:val="-3"/>
        </w:rPr>
        <w:t xml:space="preserve"> </w:t>
      </w:r>
      <w:r>
        <w:rPr>
          <w:rFonts w:hint="default" w:ascii="Times New Roman" w:hAnsi="Times New Roman" w:cs="Times New Roman"/>
        </w:rPr>
        <w:t>when</w:t>
      </w:r>
      <w:r>
        <w:rPr>
          <w:rFonts w:hint="default" w:ascii="Times New Roman" w:hAnsi="Times New Roman" w:cs="Times New Roman"/>
          <w:spacing w:val="-2"/>
        </w:rPr>
        <w:t xml:space="preserve"> </w:t>
      </w:r>
      <w:r>
        <w:rPr>
          <w:rFonts w:hint="default" w:ascii="Times New Roman" w:hAnsi="Times New Roman" w:cs="Times New Roman"/>
        </w:rPr>
        <w:t>they</w:t>
      </w:r>
      <w:r>
        <w:rPr>
          <w:rFonts w:hint="default" w:ascii="Times New Roman" w:hAnsi="Times New Roman" w:cs="Times New Roman"/>
          <w:spacing w:val="-2"/>
        </w:rPr>
        <w:t xml:space="preserve"> </w:t>
      </w:r>
      <w:r>
        <w:rPr>
          <w:rFonts w:hint="default" w:ascii="Times New Roman" w:hAnsi="Times New Roman" w:cs="Times New Roman"/>
        </w:rPr>
        <w:t>point</w:t>
      </w:r>
      <w:r>
        <w:rPr>
          <w:rFonts w:hint="default" w:ascii="Times New Roman" w:hAnsi="Times New Roman" w:cs="Times New Roman"/>
          <w:spacing w:val="-4"/>
        </w:rPr>
        <w:t xml:space="preserve"> </w:t>
      </w:r>
      <w:r>
        <w:rPr>
          <w:rFonts w:hint="default" w:ascii="Times New Roman" w:hAnsi="Times New Roman" w:cs="Times New Roman"/>
        </w:rPr>
        <w:t>to</w:t>
      </w:r>
      <w:r>
        <w:rPr>
          <w:rFonts w:hint="default" w:ascii="Times New Roman" w:hAnsi="Times New Roman" w:cs="Times New Roman"/>
          <w:spacing w:val="-2"/>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same</w:t>
      </w:r>
      <w:r>
        <w:rPr>
          <w:rFonts w:hint="default" w:ascii="Times New Roman" w:hAnsi="Times New Roman" w:cs="Times New Roman"/>
          <w:spacing w:val="-3"/>
        </w:rPr>
        <w:t xml:space="preserve"> </w:t>
      </w:r>
      <w:r>
        <w:rPr>
          <w:rFonts w:hint="default" w:ascii="Times New Roman" w:hAnsi="Times New Roman" w:cs="Times New Roman"/>
          <w:spacing w:val="-2"/>
        </w:rPr>
        <w:t>address.</w:t>
      </w:r>
    </w:p>
    <w:p w14:paraId="5DFABB0B">
      <w:pPr>
        <w:pStyle w:val="6"/>
        <w:spacing w:before="2"/>
        <w:ind w:left="81" w:right="176" w:hanging="15"/>
        <w:jc w:val="both"/>
        <w:rPr>
          <w:rFonts w:hint="default" w:ascii="Times New Roman" w:hAnsi="Times New Roman" w:cs="Times New Roman"/>
        </w:rPr>
      </w:pPr>
      <w:r>
        <w:rPr>
          <w:rFonts w:hint="default" w:ascii="Times New Roman" w:hAnsi="Times New Roman" w:cs="Times New Roman"/>
        </w:rPr>
        <w:t>That means , If we write to one pointer, it will affect the value we read from the other pointer. In function, the compiler often does not know which pointer cause aliasing and which pointer not.</w:t>
      </w:r>
    </w:p>
    <w:p w14:paraId="4FDD01E9">
      <w:pPr>
        <w:pStyle w:val="6"/>
        <w:ind w:left="67" w:right="1725"/>
        <w:rPr>
          <w:rFonts w:hint="default" w:ascii="Times New Roman" w:hAnsi="Times New Roman" w:cs="Times New Roman"/>
        </w:rPr>
      </w:pPr>
      <w:r>
        <w:rPr>
          <w:rFonts w:hint="default" w:ascii="Times New Roman" w:hAnsi="Times New Roman" w:cs="Times New Roman"/>
        </w:rPr>
        <w:t>Example:function</w:t>
      </w:r>
      <w:r>
        <w:rPr>
          <w:rFonts w:hint="default" w:ascii="Times New Roman" w:hAnsi="Times New Roman" w:cs="Times New Roman"/>
          <w:spacing w:val="-4"/>
        </w:rPr>
        <w:t xml:space="preserve"> </w:t>
      </w:r>
      <w:r>
        <w:rPr>
          <w:rFonts w:hint="default" w:ascii="Times New Roman" w:hAnsi="Times New Roman" w:cs="Times New Roman"/>
        </w:rPr>
        <w:t>increments</w:t>
      </w:r>
      <w:r>
        <w:rPr>
          <w:rFonts w:hint="default" w:ascii="Times New Roman" w:hAnsi="Times New Roman" w:cs="Times New Roman"/>
          <w:spacing w:val="-5"/>
        </w:rPr>
        <w:t xml:space="preserve"> </w:t>
      </w:r>
      <w:r>
        <w:rPr>
          <w:rFonts w:hint="default" w:ascii="Times New Roman" w:hAnsi="Times New Roman" w:cs="Times New Roman"/>
        </w:rPr>
        <w:t>two</w:t>
      </w:r>
      <w:r>
        <w:rPr>
          <w:rFonts w:hint="default" w:ascii="Times New Roman" w:hAnsi="Times New Roman" w:cs="Times New Roman"/>
          <w:spacing w:val="-4"/>
        </w:rPr>
        <w:t xml:space="preserve"> </w:t>
      </w:r>
      <w:r>
        <w:rPr>
          <w:rFonts w:hint="default" w:ascii="Times New Roman" w:hAnsi="Times New Roman" w:cs="Times New Roman"/>
        </w:rPr>
        <w:t>timer</w:t>
      </w:r>
      <w:r>
        <w:rPr>
          <w:rFonts w:hint="default" w:ascii="Times New Roman" w:hAnsi="Times New Roman" w:cs="Times New Roman"/>
          <w:spacing w:val="-4"/>
        </w:rPr>
        <w:t xml:space="preserve"> </w:t>
      </w:r>
      <w:r>
        <w:rPr>
          <w:rFonts w:hint="default" w:ascii="Times New Roman" w:hAnsi="Times New Roman" w:cs="Times New Roman"/>
        </w:rPr>
        <w:t>values</w:t>
      </w:r>
      <w:r>
        <w:rPr>
          <w:rFonts w:hint="default" w:ascii="Times New Roman" w:hAnsi="Times New Roman" w:cs="Times New Roman"/>
          <w:spacing w:val="-8"/>
        </w:rPr>
        <w:t xml:space="preserve"> </w:t>
      </w:r>
      <w:r>
        <w:rPr>
          <w:rFonts w:hint="default" w:ascii="Times New Roman" w:hAnsi="Times New Roman" w:cs="Times New Roman"/>
        </w:rPr>
        <w:t>by</w:t>
      </w:r>
      <w:r>
        <w:rPr>
          <w:rFonts w:hint="default" w:ascii="Times New Roman" w:hAnsi="Times New Roman" w:cs="Times New Roman"/>
          <w:spacing w:val="-5"/>
        </w:rPr>
        <w:t xml:space="preserve"> </w:t>
      </w:r>
      <w:r>
        <w:rPr>
          <w:rFonts w:hint="default" w:ascii="Times New Roman" w:hAnsi="Times New Roman" w:cs="Times New Roman"/>
        </w:rPr>
        <w:t>a</w:t>
      </w:r>
      <w:r>
        <w:rPr>
          <w:rFonts w:hint="default" w:ascii="Times New Roman" w:hAnsi="Times New Roman" w:cs="Times New Roman"/>
          <w:spacing w:val="-5"/>
        </w:rPr>
        <w:t xml:space="preserve"> </w:t>
      </w:r>
      <w:r>
        <w:rPr>
          <w:rFonts w:hint="default" w:ascii="Times New Roman" w:hAnsi="Times New Roman" w:cs="Times New Roman"/>
        </w:rPr>
        <w:t>step</w:t>
      </w:r>
      <w:r>
        <w:rPr>
          <w:rFonts w:hint="default" w:ascii="Times New Roman" w:hAnsi="Times New Roman" w:cs="Times New Roman"/>
          <w:spacing w:val="-5"/>
        </w:rPr>
        <w:t xml:space="preserve"> </w:t>
      </w:r>
      <w:r>
        <w:rPr>
          <w:rFonts w:hint="default" w:ascii="Times New Roman" w:hAnsi="Times New Roman" w:cs="Times New Roman"/>
        </w:rPr>
        <w:t>amount: void timers_v1(int *timer1, int *timer2, int *step)</w:t>
      </w:r>
    </w:p>
    <w:p w14:paraId="6C4940BD">
      <w:pPr>
        <w:spacing w:before="0"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765CD574">
      <w:pPr>
        <w:pStyle w:val="6"/>
        <w:spacing w:line="341" w:lineRule="exact"/>
        <w:ind w:left="67"/>
        <w:rPr>
          <w:rFonts w:hint="default" w:ascii="Times New Roman" w:hAnsi="Times New Roman" w:cs="Times New Roman"/>
        </w:rPr>
      </w:pPr>
      <w:r>
        <w:rPr>
          <w:rFonts w:hint="default" w:ascii="Times New Roman" w:hAnsi="Times New Roman" w:cs="Times New Roman"/>
        </w:rPr>
        <w:t>*timer1</w:t>
      </w:r>
      <w:r>
        <w:rPr>
          <w:rFonts w:hint="default" w:ascii="Times New Roman" w:hAnsi="Times New Roman" w:cs="Times New Roman"/>
          <w:spacing w:val="-4"/>
        </w:rPr>
        <w:t xml:space="preserve"> </w:t>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spacing w:val="-2"/>
        </w:rPr>
        <w:t>*step;</w:t>
      </w:r>
    </w:p>
    <w:p w14:paraId="182BD8E4">
      <w:pPr>
        <w:pStyle w:val="6"/>
        <w:spacing w:before="1" w:line="341" w:lineRule="exact"/>
        <w:ind w:left="67"/>
        <w:rPr>
          <w:rFonts w:hint="default" w:ascii="Times New Roman" w:hAnsi="Times New Roman" w:cs="Times New Roman"/>
        </w:rPr>
      </w:pPr>
      <w:r>
        <w:rPr>
          <w:rFonts w:hint="default" w:ascii="Times New Roman" w:hAnsi="Times New Roman" w:cs="Times New Roman"/>
        </w:rPr>
        <w:t>*timer2</w:t>
      </w:r>
      <w:r>
        <w:rPr>
          <w:rFonts w:hint="default" w:ascii="Times New Roman" w:hAnsi="Times New Roman" w:cs="Times New Roman"/>
          <w:spacing w:val="-4"/>
        </w:rPr>
        <w:t xml:space="preserve"> </w:t>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spacing w:val="-2"/>
        </w:rPr>
        <w:t>*step;</w:t>
      </w:r>
    </w:p>
    <w:p w14:paraId="1280BFA5">
      <w:pPr>
        <w:spacing w:before="0"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0153D4D5">
      <w:pPr>
        <w:pStyle w:val="6"/>
        <w:spacing w:before="2"/>
        <w:ind w:left="67" w:right="7719"/>
        <w:rPr>
          <w:rFonts w:hint="default" w:ascii="Times New Roman" w:hAnsi="Times New Roman" w:cs="Times New Roman"/>
        </w:rPr>
      </w:pPr>
      <w:r>
        <w:rPr>
          <w:rFonts w:hint="default" w:ascii="Times New Roman" w:hAnsi="Times New Roman" w:cs="Times New Roman"/>
        </w:rPr>
        <w:t>This</w:t>
      </w:r>
      <w:r>
        <w:rPr>
          <w:rFonts w:hint="default" w:ascii="Times New Roman" w:hAnsi="Times New Roman" w:cs="Times New Roman"/>
          <w:spacing w:val="-16"/>
        </w:rPr>
        <w:t xml:space="preserve"> </w:t>
      </w:r>
      <w:r>
        <w:rPr>
          <w:rFonts w:hint="default" w:ascii="Times New Roman" w:hAnsi="Times New Roman" w:cs="Times New Roman"/>
        </w:rPr>
        <w:t>compiles</w:t>
      </w:r>
      <w:r>
        <w:rPr>
          <w:rFonts w:hint="default" w:ascii="Times New Roman" w:hAnsi="Times New Roman" w:cs="Times New Roman"/>
          <w:spacing w:val="-16"/>
        </w:rPr>
        <w:t xml:space="preserve"> </w:t>
      </w:r>
      <w:r>
        <w:rPr>
          <w:rFonts w:hint="default" w:ascii="Times New Roman" w:hAnsi="Times New Roman" w:cs="Times New Roman"/>
        </w:rPr>
        <w:t xml:space="preserve">to </w:t>
      </w:r>
      <w:r>
        <w:rPr>
          <w:rFonts w:hint="default" w:ascii="Times New Roman" w:hAnsi="Times New Roman" w:cs="Times New Roman"/>
          <w:spacing w:val="-2"/>
        </w:rPr>
        <w:t>timers_v1</w:t>
      </w:r>
    </w:p>
    <w:p w14:paraId="1B504B5C">
      <w:pPr>
        <w:pStyle w:val="6"/>
        <w:tabs>
          <w:tab w:val="left" w:pos="2827"/>
          <w:tab w:val="left" w:pos="2890"/>
        </w:tabs>
        <w:ind w:left="787" w:right="5266"/>
        <w:rPr>
          <w:rFonts w:hint="default" w:ascii="Times New Roman" w:hAnsi="Times New Roman" w:cs="Times New Roman"/>
        </w:rPr>
      </w:pPr>
      <w:r>
        <w:rPr>
          <w:rFonts w:hint="default" w:ascii="Times New Roman" w:hAnsi="Times New Roman" w:cs="Times New Roman"/>
        </w:rPr>
        <w:t>LDR r3,[r0,#0]</w:t>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11"/>
        </w:rPr>
        <w:t xml:space="preserve"> </w:t>
      </w:r>
      <w:r>
        <w:rPr>
          <w:rFonts w:hint="default" w:ascii="Times New Roman" w:hAnsi="Times New Roman" w:cs="Times New Roman"/>
        </w:rPr>
        <w:t>r3</w:t>
      </w:r>
      <w:r>
        <w:rPr>
          <w:rFonts w:hint="default" w:ascii="Times New Roman" w:hAnsi="Times New Roman" w:cs="Times New Roman"/>
          <w:spacing w:val="-12"/>
        </w:rPr>
        <w:t xml:space="preserve"> </w:t>
      </w:r>
      <w:r>
        <w:rPr>
          <w:rFonts w:hint="default" w:ascii="Times New Roman" w:hAnsi="Times New Roman" w:cs="Times New Roman"/>
        </w:rPr>
        <w:t>=</w:t>
      </w:r>
      <w:r>
        <w:rPr>
          <w:rFonts w:hint="default" w:ascii="Times New Roman" w:hAnsi="Times New Roman" w:cs="Times New Roman"/>
          <w:spacing w:val="-11"/>
        </w:rPr>
        <w:t xml:space="preserve"> </w:t>
      </w:r>
      <w:r>
        <w:rPr>
          <w:rFonts w:hint="default" w:ascii="Times New Roman" w:hAnsi="Times New Roman" w:cs="Times New Roman"/>
        </w:rPr>
        <w:t>*timer1 LDR r12,[r2,#0]</w:t>
      </w:r>
      <w:r>
        <w:rPr>
          <w:rFonts w:hint="default" w:ascii="Times New Roman" w:hAnsi="Times New Roman" w:cs="Times New Roman"/>
        </w:rPr>
        <w:tab/>
      </w:r>
      <w:r>
        <w:rPr>
          <w:rFonts w:hint="default" w:ascii="Times New Roman" w:hAnsi="Times New Roman" w:cs="Times New Roman"/>
        </w:rPr>
        <w:t>; r12 = *step ADD r3,r3,r12</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r3 += r12</w:t>
      </w:r>
    </w:p>
    <w:p w14:paraId="78354652">
      <w:pPr>
        <w:pStyle w:val="6"/>
        <w:tabs>
          <w:tab w:val="left" w:pos="2827"/>
          <w:tab w:val="left" w:pos="2890"/>
        </w:tabs>
        <w:ind w:left="787" w:right="5202"/>
        <w:rPr>
          <w:rFonts w:hint="default" w:ascii="Times New Roman" w:hAnsi="Times New Roman" w:cs="Times New Roman"/>
        </w:rPr>
      </w:pPr>
      <w:r>
        <w:rPr>
          <w:rFonts w:hint="default" w:ascii="Times New Roman" w:hAnsi="Times New Roman" w:cs="Times New Roman"/>
        </w:rPr>
        <w:t>STR r3,[r0,#0]</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11"/>
        </w:rPr>
        <w:t xml:space="preserve"> </w:t>
      </w:r>
      <w:r>
        <w:rPr>
          <w:rFonts w:hint="default" w:ascii="Times New Roman" w:hAnsi="Times New Roman" w:cs="Times New Roman"/>
        </w:rPr>
        <w:t>*timer1</w:t>
      </w:r>
      <w:r>
        <w:rPr>
          <w:rFonts w:hint="default" w:ascii="Times New Roman" w:hAnsi="Times New Roman" w:cs="Times New Roman"/>
          <w:spacing w:val="-12"/>
        </w:rPr>
        <w:t xml:space="preserve"> </w:t>
      </w:r>
      <w:r>
        <w:rPr>
          <w:rFonts w:hint="default" w:ascii="Times New Roman" w:hAnsi="Times New Roman" w:cs="Times New Roman"/>
        </w:rPr>
        <w:t>=</w:t>
      </w:r>
      <w:r>
        <w:rPr>
          <w:rFonts w:hint="default" w:ascii="Times New Roman" w:hAnsi="Times New Roman" w:cs="Times New Roman"/>
          <w:spacing w:val="-11"/>
        </w:rPr>
        <w:t xml:space="preserve"> </w:t>
      </w:r>
      <w:r>
        <w:rPr>
          <w:rFonts w:hint="default" w:ascii="Times New Roman" w:hAnsi="Times New Roman" w:cs="Times New Roman"/>
        </w:rPr>
        <w:t>r3 LDR r0,[r1,#0]</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12"/>
        </w:rPr>
        <w:t xml:space="preserve"> </w:t>
      </w:r>
      <w:r>
        <w:rPr>
          <w:rFonts w:hint="default" w:ascii="Times New Roman" w:hAnsi="Times New Roman" w:cs="Times New Roman"/>
        </w:rPr>
        <w:t>r0</w:t>
      </w:r>
      <w:r>
        <w:rPr>
          <w:rFonts w:hint="default" w:ascii="Times New Roman" w:hAnsi="Times New Roman" w:cs="Times New Roman"/>
          <w:spacing w:val="-12"/>
        </w:rPr>
        <w:t xml:space="preserve"> </w:t>
      </w:r>
      <w:r>
        <w:rPr>
          <w:rFonts w:hint="default" w:ascii="Times New Roman" w:hAnsi="Times New Roman" w:cs="Times New Roman"/>
        </w:rPr>
        <w:t>=</w:t>
      </w:r>
      <w:r>
        <w:rPr>
          <w:rFonts w:hint="default" w:ascii="Times New Roman" w:hAnsi="Times New Roman" w:cs="Times New Roman"/>
          <w:spacing w:val="-10"/>
        </w:rPr>
        <w:t xml:space="preserve"> </w:t>
      </w:r>
      <w:r>
        <w:rPr>
          <w:rFonts w:hint="default" w:ascii="Times New Roman" w:hAnsi="Times New Roman" w:cs="Times New Roman"/>
        </w:rPr>
        <w:t>*timer2 LDR r2,[r2,#0]</w:t>
      </w:r>
      <w:r>
        <w:rPr>
          <w:rFonts w:hint="default" w:ascii="Times New Roman" w:hAnsi="Times New Roman" w:cs="Times New Roman"/>
        </w:rPr>
        <w:tab/>
      </w:r>
      <w:r>
        <w:rPr>
          <w:rFonts w:hint="default" w:ascii="Times New Roman" w:hAnsi="Times New Roman" w:cs="Times New Roman"/>
        </w:rPr>
        <w:t>; r2 = *step ADD r0,r0,r2</w:t>
      </w:r>
      <w:r>
        <w:rPr>
          <w:rFonts w:hint="default" w:ascii="Times New Roman" w:hAnsi="Times New Roman" w:cs="Times New Roman"/>
        </w:rPr>
        <w:tab/>
      </w:r>
      <w:r>
        <w:rPr>
          <w:rFonts w:hint="default" w:ascii="Times New Roman" w:hAnsi="Times New Roman" w:cs="Times New Roman"/>
        </w:rPr>
        <w:t>; r0 += r2</w:t>
      </w:r>
    </w:p>
    <w:p w14:paraId="0A08D167">
      <w:pPr>
        <w:pStyle w:val="6"/>
        <w:tabs>
          <w:tab w:val="left" w:pos="2827"/>
          <w:tab w:val="left" w:pos="3547"/>
        </w:tabs>
        <w:ind w:left="787" w:right="5227"/>
        <w:rPr>
          <w:rFonts w:hint="default" w:ascii="Times New Roman" w:hAnsi="Times New Roman" w:cs="Times New Roman"/>
        </w:rPr>
      </w:pPr>
      <w:r>
        <w:rPr>
          <w:rFonts w:hint="default" w:ascii="Times New Roman" w:hAnsi="Times New Roman" w:cs="Times New Roman"/>
        </w:rPr>
        <w:t>STR r0,[r1,#0]</w:t>
      </w:r>
      <w:r>
        <w:rPr>
          <w:rFonts w:hint="default" w:ascii="Times New Roman" w:hAnsi="Times New Roman" w:cs="Times New Roman"/>
        </w:rPr>
        <w:tab/>
      </w:r>
      <w:r>
        <w:rPr>
          <w:rFonts w:hint="default" w:ascii="Times New Roman" w:hAnsi="Times New Roman" w:cs="Times New Roman"/>
        </w:rPr>
        <w:t>; *timer2 = t0 MOV</w:t>
      </w:r>
      <w:r>
        <w:rPr>
          <w:rFonts w:hint="default" w:ascii="Times New Roman" w:hAnsi="Times New Roman" w:cs="Times New Roman"/>
          <w:spacing w:val="-3"/>
        </w:rPr>
        <w:t xml:space="preserve"> </w:t>
      </w:r>
      <w:r>
        <w:rPr>
          <w:rFonts w:hint="default" w:ascii="Times New Roman" w:hAnsi="Times New Roman" w:cs="Times New Roman"/>
          <w:spacing w:val="-2"/>
        </w:rPr>
        <w:t>pc,r14</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spacing w:val="-2"/>
        </w:rPr>
        <w:t xml:space="preserve"> return</w:t>
      </w:r>
    </w:p>
    <w:p w14:paraId="13434C5D">
      <w:pPr>
        <w:pStyle w:val="6"/>
        <w:ind w:left="81" w:right="178" w:hanging="15"/>
        <w:jc w:val="both"/>
        <w:rPr>
          <w:rFonts w:hint="default" w:ascii="Times New Roman" w:hAnsi="Times New Roman" w:cs="Times New Roman"/>
        </w:rPr>
      </w:pPr>
      <w:r>
        <w:rPr>
          <w:rFonts w:hint="default" w:ascii="Times New Roman" w:hAnsi="Times New Roman" w:cs="Times New Roman"/>
        </w:rPr>
        <w:t>If the pointer timer1 and step alias then different step value will be added to timer2. This can be avoided by creating a new local variable to hold the value of state-&gt;step so the compiler only performs a single load.</w:t>
      </w:r>
    </w:p>
    <w:p w14:paraId="13C2FFED">
      <w:pPr>
        <w:pStyle w:val="6"/>
        <w:spacing w:before="341" w:line="341" w:lineRule="exact"/>
        <w:ind w:left="67"/>
        <w:rPr>
          <w:rFonts w:hint="default" w:ascii="Times New Roman" w:hAnsi="Times New Roman" w:cs="Times New Roman"/>
        </w:rPr>
      </w:pPr>
      <w:r>
        <w:rPr>
          <w:rFonts w:hint="default" w:ascii="Times New Roman" w:hAnsi="Times New Roman" w:cs="Times New Roman"/>
        </w:rPr>
        <w:t>void</w:t>
      </w:r>
      <w:r>
        <w:rPr>
          <w:rFonts w:hint="default" w:ascii="Times New Roman" w:hAnsi="Times New Roman" w:cs="Times New Roman"/>
          <w:spacing w:val="-4"/>
        </w:rPr>
        <w:t xml:space="preserve"> </w:t>
      </w:r>
      <w:r>
        <w:rPr>
          <w:rFonts w:hint="default" w:ascii="Times New Roman" w:hAnsi="Times New Roman" w:cs="Times New Roman"/>
        </w:rPr>
        <w:t>timers_v3(State</w:t>
      </w:r>
      <w:r>
        <w:rPr>
          <w:rFonts w:hint="default" w:ascii="Times New Roman" w:hAnsi="Times New Roman" w:cs="Times New Roman"/>
          <w:spacing w:val="-5"/>
        </w:rPr>
        <w:t xml:space="preserve"> </w:t>
      </w:r>
      <w:r>
        <w:rPr>
          <w:rFonts w:hint="default" w:ascii="Times New Roman" w:hAnsi="Times New Roman" w:cs="Times New Roman"/>
        </w:rPr>
        <w:t>*state,</w:t>
      </w:r>
      <w:r>
        <w:rPr>
          <w:rFonts w:hint="default" w:ascii="Times New Roman" w:hAnsi="Times New Roman" w:cs="Times New Roman"/>
          <w:spacing w:val="-6"/>
        </w:rPr>
        <w:t xml:space="preserve"> </w:t>
      </w:r>
      <w:r>
        <w:rPr>
          <w:rFonts w:hint="default" w:ascii="Times New Roman" w:hAnsi="Times New Roman" w:cs="Times New Roman"/>
        </w:rPr>
        <w:t>Timers</w:t>
      </w:r>
      <w:r>
        <w:rPr>
          <w:rFonts w:hint="default" w:ascii="Times New Roman" w:hAnsi="Times New Roman" w:cs="Times New Roman"/>
          <w:spacing w:val="-3"/>
        </w:rPr>
        <w:t xml:space="preserve"> </w:t>
      </w:r>
      <w:r>
        <w:rPr>
          <w:rFonts w:hint="default" w:ascii="Times New Roman" w:hAnsi="Times New Roman" w:cs="Times New Roman"/>
          <w:spacing w:val="-2"/>
        </w:rPr>
        <w:t>*timers)</w:t>
      </w:r>
    </w:p>
    <w:p w14:paraId="42A64C13">
      <w:pPr>
        <w:spacing w:before="0"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4594A2F8">
      <w:pPr>
        <w:pStyle w:val="6"/>
        <w:spacing w:before="2"/>
        <w:ind w:left="67" w:right="6886"/>
        <w:rPr>
          <w:rFonts w:hint="default" w:ascii="Times New Roman" w:hAnsi="Times New Roman" w:cs="Times New Roman"/>
        </w:rPr>
      </w:pPr>
      <w:r>
        <w:rPr>
          <w:rFonts w:hint="default" w:ascii="Times New Roman" w:hAnsi="Times New Roman" w:cs="Times New Roman"/>
        </w:rPr>
        <w:t>int step = state-&gt;step; timers-&gt;timer1</w:t>
      </w:r>
      <w:r>
        <w:rPr>
          <w:rFonts w:hint="default" w:ascii="Times New Roman" w:hAnsi="Times New Roman" w:cs="Times New Roman"/>
          <w:spacing w:val="-16"/>
        </w:rPr>
        <w:t xml:space="preserve"> </w:t>
      </w:r>
      <w:r>
        <w:rPr>
          <w:rFonts w:hint="default" w:ascii="Times New Roman" w:hAnsi="Times New Roman" w:cs="Times New Roman"/>
        </w:rPr>
        <w:t>+=</w:t>
      </w:r>
      <w:r>
        <w:rPr>
          <w:rFonts w:hint="default" w:ascii="Times New Roman" w:hAnsi="Times New Roman" w:cs="Times New Roman"/>
          <w:spacing w:val="-16"/>
        </w:rPr>
        <w:t xml:space="preserve"> </w:t>
      </w:r>
      <w:r>
        <w:rPr>
          <w:rFonts w:hint="default" w:ascii="Times New Roman" w:hAnsi="Times New Roman" w:cs="Times New Roman"/>
        </w:rPr>
        <w:t>step; timers-&gt;timer2</w:t>
      </w:r>
      <w:r>
        <w:rPr>
          <w:rFonts w:hint="default" w:ascii="Times New Roman" w:hAnsi="Times New Roman" w:cs="Times New Roman"/>
          <w:spacing w:val="-8"/>
        </w:rPr>
        <w:t xml:space="preserve"> </w:t>
      </w:r>
      <w:r>
        <w:rPr>
          <w:rFonts w:hint="default" w:ascii="Times New Roman" w:hAnsi="Times New Roman" w:cs="Times New Roman"/>
        </w:rPr>
        <w:t>+=</w:t>
      </w:r>
      <w:r>
        <w:rPr>
          <w:rFonts w:hint="default" w:ascii="Times New Roman" w:hAnsi="Times New Roman" w:cs="Times New Roman"/>
          <w:spacing w:val="-7"/>
        </w:rPr>
        <w:t xml:space="preserve"> </w:t>
      </w:r>
      <w:r>
        <w:rPr>
          <w:rFonts w:hint="default" w:ascii="Times New Roman" w:hAnsi="Times New Roman" w:cs="Times New Roman"/>
          <w:spacing w:val="-2"/>
        </w:rPr>
        <w:t>step;</w:t>
      </w:r>
    </w:p>
    <w:p w14:paraId="33B08129">
      <w:pPr>
        <w:spacing w:before="0"/>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1F9EFD17">
      <w:pPr>
        <w:spacing w:after="0"/>
        <w:jc w:val="left"/>
        <w:rPr>
          <w:rFonts w:hint="default" w:ascii="Times New Roman" w:hAnsi="Times New Roman" w:cs="Times New Roman"/>
          <w:sz w:val="28"/>
        </w:rPr>
        <w:sectPr>
          <w:pgSz w:w="11910" w:h="16840"/>
          <w:pgMar w:top="1240" w:right="1133" w:bottom="1480" w:left="1133" w:header="756" w:footer="1280" w:gutter="0"/>
          <w:cols w:space="720" w:num="1"/>
        </w:sectPr>
      </w:pPr>
    </w:p>
    <w:p w14:paraId="4DE0C39A">
      <w:pPr>
        <w:pStyle w:val="6"/>
        <w:spacing w:line="57" w:lineRule="exact"/>
        <w:ind w:left="638"/>
        <w:rPr>
          <w:rFonts w:hint="default" w:ascii="Times New Roman" w:hAnsi="Times New Roman" w:cs="Times New Roman"/>
          <w:position w:val="0"/>
          <w:sz w:val="5"/>
        </w:rPr>
      </w:pPr>
      <w:r>
        <w:rPr>
          <w:rFonts w:hint="default" w:ascii="Times New Roman" w:hAnsi="Times New Roman" w:cs="Times New Roman"/>
          <w:position w:val="0"/>
          <w:sz w:val="5"/>
        </w:rPr>
        <mc:AlternateContent>
          <mc:Choice Requires="wpg">
            <w:drawing>
              <wp:inline distT="0" distB="0" distL="0" distR="0">
                <wp:extent cx="5312410" cy="36830"/>
                <wp:effectExtent l="0" t="0" r="0" b="0"/>
                <wp:docPr id="55" name="Group 55"/>
                <wp:cNvGraphicFramePr/>
                <a:graphic xmlns:a="http://schemas.openxmlformats.org/drawingml/2006/main">
                  <a:graphicData uri="http://schemas.microsoft.com/office/word/2010/wordprocessingGroup">
                    <wpg:wgp>
                      <wpg:cNvGrpSpPr/>
                      <wpg:grpSpPr>
                        <a:xfrm>
                          <a:off x="0" y="0"/>
                          <a:ext cx="5312410" cy="36830"/>
                          <a:chOff x="0" y="0"/>
                          <a:chExt cx="5312410" cy="36830"/>
                        </a:xfrm>
                      </wpg:grpSpPr>
                      <wps:wsp>
                        <wps:cNvPr id="56" name="Graphic 56"/>
                        <wps:cNvSpPr/>
                        <wps:spPr>
                          <a:xfrm>
                            <a:off x="0" y="0"/>
                            <a:ext cx="5312410" cy="36830"/>
                          </a:xfrm>
                          <a:custGeom>
                            <a:avLst/>
                            <a:gdLst/>
                            <a:ahLst/>
                            <a:cxnLst/>
                            <a:rect l="l" t="t" r="r" b="b"/>
                            <a:pathLst>
                              <a:path w="5312410" h="36830">
                                <a:moveTo>
                                  <a:pt x="5312029" y="27444"/>
                                </a:moveTo>
                                <a:lnTo>
                                  <a:pt x="0" y="27444"/>
                                </a:lnTo>
                                <a:lnTo>
                                  <a:pt x="0" y="36576"/>
                                </a:lnTo>
                                <a:lnTo>
                                  <a:pt x="5312029" y="36576"/>
                                </a:lnTo>
                                <a:lnTo>
                                  <a:pt x="5312029" y="27444"/>
                                </a:lnTo>
                                <a:close/>
                              </a:path>
                              <a:path w="5312410" h="36830">
                                <a:moveTo>
                                  <a:pt x="5312029" y="0"/>
                                </a:moveTo>
                                <a:lnTo>
                                  <a:pt x="0" y="0"/>
                                </a:lnTo>
                                <a:lnTo>
                                  <a:pt x="0" y="18288"/>
                                </a:lnTo>
                                <a:lnTo>
                                  <a:pt x="5312029" y="18288"/>
                                </a:lnTo>
                                <a:lnTo>
                                  <a:pt x="5312029"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9pt;width:418.3pt;" coordsize="5312410,36830" o:gfxdata="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FqQHevUAAAA&#10;AwEAAA8AAAAAAAAAAQAgAAAAIgAAAGRycy9kb3ducmV2LnhtbFBLAQIUABQAAAAIAIdO4kBOAs2c&#10;kwIAAB8HAAAOAAAAAAAAAAEAIAAAACMBAABkcnMvZTJvRG9jLnhtbFBLBQYAAAAABgAGAFkBAAAo&#10;BgAAAAA=&#10;">
                <o:lock v:ext="edit" aspectratio="f"/>
                <v:shape id="Graphic 56" o:spid="_x0000_s1026" o:spt="100" style="position:absolute;left:0;top:0;height:36830;width:5312410;" fillcolor="#000000" filled="t" stroked="f" coordsize="5312410,36830" o:gfxdata="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ySgHvQAA&#10;ANsAAAAPAAAAAAAAAAEAIAAAACIAAABkcnMvZG93bnJldi54bWxQSwECFAAUAAAACACHTuJAMy8F&#10;njsAAAA5AAAAEAAAAAAAAAABACAAAAAMAQAAZHJzL3NoYXBleG1sLnhtbFBLBQYAAAAABgAGAFsB&#10;AAC2AwAAAAA=&#10;" path="m5312029,27444l0,27444,0,36576,5312029,36576,5312029,27444xem5312029,0l0,0,0,18288,5312029,18288,5312029,0xe">
                  <v:fill on="t" focussize="0,0"/>
                  <v:stroke on="f"/>
                  <v:imagedata o:title=""/>
                  <o:lock v:ext="edit" aspectratio="f"/>
                  <v:textbox inset="0mm,0mm,0mm,0mm"/>
                </v:shape>
                <w10:wrap type="none"/>
                <w10:anchorlock/>
              </v:group>
            </w:pict>
          </mc:Fallback>
        </mc:AlternateContent>
      </w:r>
    </w:p>
    <w:p w14:paraId="5F82E921">
      <w:pPr>
        <w:pStyle w:val="6"/>
        <w:rPr>
          <w:rFonts w:hint="default" w:ascii="Times New Roman" w:hAnsi="Times New Roman" w:cs="Times New Roman"/>
        </w:rPr>
      </w:pPr>
    </w:p>
    <w:p w14:paraId="62D59887">
      <w:pPr>
        <w:pStyle w:val="6"/>
        <w:ind w:left="67"/>
        <w:rPr>
          <w:rFonts w:hint="default" w:ascii="Times New Roman" w:hAnsi="Times New Roman" w:cs="Times New Roman"/>
        </w:rPr>
      </w:pPr>
      <w:r>
        <w:rPr>
          <w:rFonts w:hint="default" w:ascii="Times New Roman" w:hAnsi="Times New Roman" w:cs="Times New Roman"/>
          <w:spacing w:val="-2"/>
        </w:rPr>
        <w:t>Summary:</w:t>
      </w:r>
    </w:p>
    <w:p w14:paraId="2AB3F43E">
      <w:pPr>
        <w:pStyle w:val="6"/>
        <w:spacing w:before="2" w:line="341" w:lineRule="exact"/>
        <w:ind w:left="67"/>
        <w:rPr>
          <w:rFonts w:hint="default" w:ascii="Times New Roman" w:hAnsi="Times New Roman" w:cs="Times New Roman"/>
        </w:rPr>
      </w:pPr>
      <w:r>
        <w:rPr>
          <w:rFonts w:hint="default" w:ascii="Times New Roman" w:hAnsi="Times New Roman" w:cs="Times New Roman"/>
        </w:rPr>
        <w:t>Avoiding</w:t>
      </w:r>
      <w:r>
        <w:rPr>
          <w:rFonts w:hint="default" w:ascii="Times New Roman" w:hAnsi="Times New Roman" w:cs="Times New Roman"/>
          <w:spacing w:val="-6"/>
        </w:rPr>
        <w:t xml:space="preserve"> </w:t>
      </w:r>
      <w:r>
        <w:rPr>
          <w:rFonts w:hint="default" w:ascii="Times New Roman" w:hAnsi="Times New Roman" w:cs="Times New Roman"/>
        </w:rPr>
        <w:t>Pointer</w:t>
      </w:r>
      <w:r>
        <w:rPr>
          <w:rFonts w:hint="default" w:ascii="Times New Roman" w:hAnsi="Times New Roman" w:cs="Times New Roman"/>
          <w:spacing w:val="-3"/>
        </w:rPr>
        <w:t xml:space="preserve"> </w:t>
      </w:r>
      <w:r>
        <w:rPr>
          <w:rFonts w:hint="default" w:ascii="Times New Roman" w:hAnsi="Times New Roman" w:cs="Times New Roman"/>
          <w:spacing w:val="-2"/>
        </w:rPr>
        <w:t>Aliasing</w:t>
      </w:r>
    </w:p>
    <w:p w14:paraId="55244A78">
      <w:pPr>
        <w:pStyle w:val="8"/>
        <w:numPr>
          <w:ilvl w:val="0"/>
          <w:numId w:val="8"/>
        </w:numPr>
        <w:tabs>
          <w:tab w:val="left" w:pos="1087"/>
        </w:tabs>
        <w:spacing w:before="0" w:after="0" w:line="240" w:lineRule="auto"/>
        <w:ind w:left="1087" w:right="167" w:hanging="420"/>
        <w:jc w:val="both"/>
        <w:rPr>
          <w:rFonts w:hint="default" w:ascii="Times New Roman" w:hAnsi="Times New Roman" w:cs="Times New Roman"/>
          <w:sz w:val="28"/>
        </w:rPr>
      </w:pPr>
      <w:r>
        <w:rPr>
          <w:rFonts w:hint="default" w:ascii="Times New Roman" w:hAnsi="Times New Roman" w:cs="Times New Roman"/>
          <w:sz w:val="28"/>
        </w:rPr>
        <w:t>Do not rely on the compiler to eliminate common sub-expressions involving memory accesses. Instead create new local variables to hold</w:t>
      </w:r>
      <w:r>
        <w:rPr>
          <w:rFonts w:hint="default" w:ascii="Times New Roman" w:hAnsi="Times New Roman" w:cs="Times New Roman"/>
          <w:spacing w:val="80"/>
          <w:sz w:val="28"/>
        </w:rPr>
        <w:t xml:space="preserve"> </w:t>
      </w:r>
      <w:r>
        <w:rPr>
          <w:rFonts w:hint="default" w:ascii="Times New Roman" w:hAnsi="Times New Roman" w:cs="Times New Roman"/>
          <w:sz w:val="28"/>
        </w:rPr>
        <w:t>the expression. This ensures the expression is evaluated only once.</w:t>
      </w:r>
    </w:p>
    <w:p w14:paraId="63D97D5B">
      <w:pPr>
        <w:pStyle w:val="8"/>
        <w:numPr>
          <w:ilvl w:val="0"/>
          <w:numId w:val="8"/>
        </w:numPr>
        <w:tabs>
          <w:tab w:val="left" w:pos="1087"/>
        </w:tabs>
        <w:spacing w:before="0" w:after="0" w:line="240" w:lineRule="auto"/>
        <w:ind w:left="1087" w:right="169" w:hanging="420"/>
        <w:jc w:val="both"/>
        <w:rPr>
          <w:rFonts w:hint="default" w:ascii="Times New Roman" w:hAnsi="Times New Roman" w:cs="Times New Roman"/>
          <w:sz w:val="28"/>
        </w:rPr>
      </w:pPr>
      <w:r>
        <w:rPr>
          <w:rFonts w:hint="default" w:ascii="Times New Roman" w:hAnsi="Times New Roman" w:cs="Times New Roman"/>
          <w:sz w:val="28"/>
        </w:rPr>
        <w:t>Avoid taking the address of local variables. The variable may be</w:t>
      </w:r>
      <w:r>
        <w:rPr>
          <w:rFonts w:hint="default" w:ascii="Times New Roman" w:hAnsi="Times New Roman" w:cs="Times New Roman"/>
          <w:spacing w:val="40"/>
          <w:sz w:val="28"/>
        </w:rPr>
        <w:t xml:space="preserve"> </w:t>
      </w:r>
      <w:r>
        <w:rPr>
          <w:rFonts w:hint="default" w:ascii="Times New Roman" w:hAnsi="Times New Roman" w:cs="Times New Roman"/>
          <w:sz w:val="28"/>
        </w:rPr>
        <w:t>inefficient to access from then on.</w:t>
      </w:r>
    </w:p>
    <w:p w14:paraId="401FAC10">
      <w:pPr>
        <w:pStyle w:val="3"/>
        <w:ind w:left="67" w:firstLine="0"/>
        <w:jc w:val="both"/>
        <w:rPr>
          <w:rFonts w:hint="default" w:ascii="Times New Roman" w:hAnsi="Times New Roman" w:cs="Times New Roman"/>
        </w:rPr>
      </w:pPr>
      <w:r>
        <w:rPr>
          <w:rFonts w:hint="default" w:ascii="Times New Roman" w:hAnsi="Times New Roman" w:cs="Times New Roman"/>
        </w:rPr>
        <w:t>5.7</w:t>
      </w:r>
      <w:r>
        <w:rPr>
          <w:rFonts w:hint="default" w:ascii="Times New Roman" w:hAnsi="Times New Roman" w:cs="Times New Roman"/>
          <w:spacing w:val="-1"/>
        </w:rPr>
        <w:t xml:space="preserve"> </w:t>
      </w:r>
      <w:r>
        <w:rPr>
          <w:rFonts w:hint="default" w:ascii="Times New Roman" w:hAnsi="Times New Roman" w:cs="Times New Roman"/>
        </w:rPr>
        <w:t>Structure</w:t>
      </w:r>
      <w:r>
        <w:rPr>
          <w:rFonts w:hint="default" w:ascii="Times New Roman" w:hAnsi="Times New Roman" w:cs="Times New Roman"/>
          <w:spacing w:val="-1"/>
        </w:rPr>
        <w:t xml:space="preserve"> </w:t>
      </w:r>
      <w:r>
        <w:rPr>
          <w:rFonts w:hint="default" w:ascii="Times New Roman" w:hAnsi="Times New Roman" w:cs="Times New Roman"/>
          <w:spacing w:val="-2"/>
        </w:rPr>
        <w:t>Arrangement</w:t>
      </w:r>
    </w:p>
    <w:p w14:paraId="4A782C3F">
      <w:pPr>
        <w:pStyle w:val="6"/>
        <w:ind w:left="66" w:right="102"/>
        <w:jc w:val="both"/>
        <w:rPr>
          <w:rFonts w:hint="default" w:ascii="Times New Roman" w:hAnsi="Times New Roman" w:cs="Times New Roman"/>
        </w:rPr>
      </w:pPr>
      <w:r>
        <w:rPr>
          <w:rFonts w:hint="default" w:ascii="Times New Roman" w:hAnsi="Times New Roman" w:cs="Times New Roman"/>
        </w:rPr>
        <w:drawing>
          <wp:anchor distT="0" distB="0" distL="0" distR="0" simplePos="0" relativeHeight="251663360" behindDoc="0" locked="0" layoutInCell="1" allowOverlap="1">
            <wp:simplePos x="0" y="0"/>
            <wp:positionH relativeFrom="page">
              <wp:posOffset>889000</wp:posOffset>
            </wp:positionH>
            <wp:positionV relativeFrom="paragraph">
              <wp:posOffset>1186180</wp:posOffset>
            </wp:positionV>
            <wp:extent cx="3981450" cy="1632585"/>
            <wp:effectExtent l="0" t="0" r="0" b="0"/>
            <wp:wrapNone/>
            <wp:docPr id="57" name="Image 57" descr="IMG_256"/>
            <wp:cNvGraphicFramePr/>
            <a:graphic xmlns:a="http://schemas.openxmlformats.org/drawingml/2006/main">
              <a:graphicData uri="http://schemas.openxmlformats.org/drawingml/2006/picture">
                <pic:pic xmlns:pic="http://schemas.openxmlformats.org/drawingml/2006/picture">
                  <pic:nvPicPr>
                    <pic:cNvPr id="57" name="Image 57" descr="IMG_256"/>
                    <pic:cNvPicPr/>
                  </pic:nvPicPr>
                  <pic:blipFill>
                    <a:blip r:embed="rId11" cstate="print"/>
                    <a:stretch>
                      <a:fillRect/>
                    </a:stretch>
                  </pic:blipFill>
                  <pic:spPr>
                    <a:xfrm>
                      <a:off x="0" y="0"/>
                      <a:ext cx="3981261" cy="1632572"/>
                    </a:xfrm>
                    <a:prstGeom prst="rect">
                      <a:avLst/>
                    </a:prstGeom>
                  </pic:spPr>
                </pic:pic>
              </a:graphicData>
            </a:graphic>
          </wp:anchor>
        </w:drawing>
      </w:r>
      <w:r>
        <w:rPr>
          <w:rFonts w:hint="default" w:ascii="Times New Roman" w:hAnsi="Times New Roman" w:cs="Times New Roman"/>
        </w:rPr>
        <w:t>Every data type</w:t>
      </w:r>
      <w:r>
        <w:rPr>
          <w:rFonts w:hint="default" w:ascii="Times New Roman" w:hAnsi="Times New Roman" w:cs="Times New Roman"/>
          <w:spacing w:val="40"/>
        </w:rPr>
        <w:t xml:space="preserve"> </w:t>
      </w:r>
      <w:r>
        <w:rPr>
          <w:rFonts w:hint="default" w:ascii="Times New Roman" w:hAnsi="Times New Roman" w:cs="Times New Roman"/>
        </w:rPr>
        <w:t>have alignment requirements ( it is mandated by processor architecture, not by language). A processor will have processing word length as that of data bus size. On a 32-bit</w:t>
      </w:r>
      <w:r>
        <w:rPr>
          <w:rFonts w:hint="default" w:ascii="Times New Roman" w:hAnsi="Times New Roman" w:cs="Times New Roman"/>
          <w:spacing w:val="-2"/>
        </w:rPr>
        <w:t xml:space="preserve"> </w:t>
      </w:r>
      <w:r>
        <w:rPr>
          <w:rFonts w:hint="default" w:ascii="Times New Roman" w:hAnsi="Times New Roman" w:cs="Times New Roman"/>
        </w:rPr>
        <w:t>machine,</w:t>
      </w:r>
      <w:r>
        <w:rPr>
          <w:rFonts w:hint="default" w:ascii="Times New Roman" w:hAnsi="Times New Roman" w:cs="Times New Roman"/>
          <w:spacing w:val="-2"/>
        </w:rPr>
        <w:t xml:space="preserve"> </w:t>
      </w:r>
      <w:r>
        <w:rPr>
          <w:rFonts w:hint="default" w:ascii="Times New Roman" w:hAnsi="Times New Roman" w:cs="Times New Roman"/>
        </w:rPr>
        <w:t>the processing</w:t>
      </w:r>
      <w:r>
        <w:rPr>
          <w:rFonts w:hint="default" w:ascii="Times New Roman" w:hAnsi="Times New Roman" w:cs="Times New Roman"/>
          <w:spacing w:val="-2"/>
        </w:rPr>
        <w:t xml:space="preserve"> </w:t>
      </w:r>
      <w:r>
        <w:rPr>
          <w:rFonts w:hint="default" w:ascii="Times New Roman" w:hAnsi="Times New Roman" w:cs="Times New Roman"/>
        </w:rPr>
        <w:t xml:space="preserve">word size will be 4 bytes. </w:t>
      </w:r>
      <w:r>
        <w:rPr>
          <w:rFonts w:hint="default" w:ascii="Times New Roman" w:hAnsi="Times New Roman" w:cs="Times New Roman"/>
        </w:rPr>
        <w:drawing>
          <wp:inline distT="0" distB="0" distL="0" distR="0">
            <wp:extent cx="304800" cy="304800"/>
            <wp:effectExtent l="0" t="0" r="0" b="0"/>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2" cstate="print"/>
                    <a:stretch>
                      <a:fillRect/>
                    </a:stretch>
                  </pic:blipFill>
                  <pic:spPr>
                    <a:xfrm>
                      <a:off x="0" y="0"/>
                      <a:ext cx="305053" cy="305054"/>
                    </a:xfrm>
                    <a:prstGeom prst="rect">
                      <a:avLst/>
                    </a:prstGeom>
                  </pic:spPr>
                </pic:pic>
              </a:graphicData>
            </a:graphic>
          </wp:inline>
        </w:drawing>
      </w:r>
      <w:r>
        <w:rPr>
          <w:rFonts w:hint="default" w:ascii="Times New Roman" w:hAnsi="Times New Roman" w:cs="Times New Roman"/>
        </w:rPr>
        <w:t>Fig 3.2 Data Alignment in Memory</w:t>
      </w:r>
    </w:p>
    <w:p w14:paraId="697BF930">
      <w:pPr>
        <w:pStyle w:val="6"/>
        <w:rPr>
          <w:rFonts w:hint="default" w:ascii="Times New Roman" w:hAnsi="Times New Roman" w:cs="Times New Roman"/>
        </w:rPr>
      </w:pPr>
    </w:p>
    <w:p w14:paraId="6EB70083">
      <w:pPr>
        <w:pStyle w:val="6"/>
        <w:rPr>
          <w:rFonts w:hint="default" w:ascii="Times New Roman" w:hAnsi="Times New Roman" w:cs="Times New Roman"/>
        </w:rPr>
      </w:pPr>
    </w:p>
    <w:p w14:paraId="106F4B70">
      <w:pPr>
        <w:pStyle w:val="6"/>
        <w:rPr>
          <w:rFonts w:hint="default" w:ascii="Times New Roman" w:hAnsi="Times New Roman" w:cs="Times New Roman"/>
        </w:rPr>
      </w:pPr>
    </w:p>
    <w:p w14:paraId="1E6F2D39">
      <w:pPr>
        <w:pStyle w:val="6"/>
        <w:rPr>
          <w:rFonts w:hint="default" w:ascii="Times New Roman" w:hAnsi="Times New Roman" w:cs="Times New Roman"/>
        </w:rPr>
      </w:pPr>
    </w:p>
    <w:p w14:paraId="41FA8AD7">
      <w:pPr>
        <w:pStyle w:val="6"/>
        <w:rPr>
          <w:rFonts w:hint="default" w:ascii="Times New Roman" w:hAnsi="Times New Roman" w:cs="Times New Roman"/>
        </w:rPr>
      </w:pPr>
    </w:p>
    <w:p w14:paraId="32B9FCB3">
      <w:pPr>
        <w:pStyle w:val="6"/>
        <w:rPr>
          <w:rFonts w:hint="default" w:ascii="Times New Roman" w:hAnsi="Times New Roman" w:cs="Times New Roman"/>
        </w:rPr>
      </w:pPr>
    </w:p>
    <w:p w14:paraId="30372FCC">
      <w:pPr>
        <w:pStyle w:val="6"/>
        <w:rPr>
          <w:rFonts w:hint="default" w:ascii="Times New Roman" w:hAnsi="Times New Roman" w:cs="Times New Roman"/>
        </w:rPr>
      </w:pPr>
    </w:p>
    <w:p w14:paraId="6D920E93">
      <w:pPr>
        <w:pStyle w:val="6"/>
        <w:rPr>
          <w:rFonts w:hint="default" w:ascii="Times New Roman" w:hAnsi="Times New Roman" w:cs="Times New Roman"/>
        </w:rPr>
      </w:pPr>
    </w:p>
    <w:p w14:paraId="44B86CF1">
      <w:pPr>
        <w:pStyle w:val="6"/>
        <w:spacing w:before="66"/>
        <w:rPr>
          <w:rFonts w:hint="default" w:ascii="Times New Roman" w:hAnsi="Times New Roman" w:cs="Times New Roman"/>
        </w:rPr>
      </w:pPr>
    </w:p>
    <w:p w14:paraId="546BE5CD">
      <w:pPr>
        <w:pStyle w:val="6"/>
        <w:spacing w:before="1"/>
        <w:ind w:left="79" w:right="174" w:firstLine="228"/>
        <w:jc w:val="both"/>
        <w:rPr>
          <w:rFonts w:hint="default" w:ascii="Times New Roman" w:hAnsi="Times New Roman" w:cs="Times New Roman"/>
        </w:rPr>
      </w:pPr>
      <w:r>
        <w:rPr>
          <w:rFonts w:hint="default" w:ascii="Times New Roman" w:hAnsi="Times New Roman" w:cs="Times New Roman"/>
        </w:rPr>
        <w:drawing>
          <wp:anchor distT="0" distB="0" distL="0" distR="0" simplePos="0" relativeHeight="251663360" behindDoc="0" locked="0" layoutInCell="1" allowOverlap="1">
            <wp:simplePos x="0" y="0"/>
            <wp:positionH relativeFrom="page">
              <wp:posOffset>1042035</wp:posOffset>
            </wp:positionH>
            <wp:positionV relativeFrom="paragraph">
              <wp:posOffset>1541780</wp:posOffset>
            </wp:positionV>
            <wp:extent cx="4939030" cy="788035"/>
            <wp:effectExtent l="0" t="0" r="0" b="0"/>
            <wp:wrapNone/>
            <wp:docPr id="59" name="Image 59" descr="IMG_256"/>
            <wp:cNvGraphicFramePr/>
            <a:graphic xmlns:a="http://schemas.openxmlformats.org/drawingml/2006/main">
              <a:graphicData uri="http://schemas.openxmlformats.org/drawingml/2006/picture">
                <pic:pic xmlns:pic="http://schemas.openxmlformats.org/drawingml/2006/picture">
                  <pic:nvPicPr>
                    <pic:cNvPr id="59" name="Image 59" descr="IMG_256"/>
                    <pic:cNvPicPr/>
                  </pic:nvPicPr>
                  <pic:blipFill>
                    <a:blip r:embed="rId13" cstate="print"/>
                    <a:stretch>
                      <a:fillRect/>
                    </a:stretch>
                  </pic:blipFill>
                  <pic:spPr>
                    <a:xfrm>
                      <a:off x="0" y="0"/>
                      <a:ext cx="4938762" cy="788018"/>
                    </a:xfrm>
                    <a:prstGeom prst="rect">
                      <a:avLst/>
                    </a:prstGeom>
                  </pic:spPr>
                </pic:pic>
              </a:graphicData>
            </a:graphic>
          </wp:anchor>
        </w:drawing>
      </w:r>
      <w:r>
        <w:rPr>
          <w:rFonts w:hint="default" w:ascii="Times New Roman" w:hAnsi="Times New Roman" w:cs="Times New Roman"/>
        </w:rPr>
        <w:t>If an integer of 4 bytes is allocated on X address (X is a multiple of 4), the processor</w:t>
      </w:r>
      <w:r>
        <w:rPr>
          <w:rFonts w:hint="default" w:ascii="Times New Roman" w:hAnsi="Times New Roman" w:cs="Times New Roman"/>
          <w:spacing w:val="-2"/>
        </w:rPr>
        <w:t xml:space="preserve"> </w:t>
      </w:r>
      <w:r>
        <w:rPr>
          <w:rFonts w:hint="default" w:ascii="Times New Roman" w:hAnsi="Times New Roman" w:cs="Times New Roman"/>
        </w:rPr>
        <w:t>needs</w:t>
      </w:r>
      <w:r>
        <w:rPr>
          <w:rFonts w:hint="default" w:ascii="Times New Roman" w:hAnsi="Times New Roman" w:cs="Times New Roman"/>
          <w:spacing w:val="-2"/>
        </w:rPr>
        <w:t xml:space="preserve"> </w:t>
      </w:r>
      <w:r>
        <w:rPr>
          <w:rFonts w:hint="default" w:ascii="Times New Roman" w:hAnsi="Times New Roman" w:cs="Times New Roman"/>
        </w:rPr>
        <w:t>only</w:t>
      </w:r>
      <w:r>
        <w:rPr>
          <w:rFonts w:hint="default" w:ascii="Times New Roman" w:hAnsi="Times New Roman" w:cs="Times New Roman"/>
          <w:spacing w:val="-6"/>
        </w:rPr>
        <w:t xml:space="preserve"> </w:t>
      </w:r>
      <w:r>
        <w:rPr>
          <w:rFonts w:hint="default" w:ascii="Times New Roman" w:hAnsi="Times New Roman" w:cs="Times New Roman"/>
        </w:rPr>
        <w:t>one</w:t>
      </w:r>
      <w:r>
        <w:rPr>
          <w:rFonts w:hint="default" w:ascii="Times New Roman" w:hAnsi="Times New Roman" w:cs="Times New Roman"/>
          <w:spacing w:val="-4"/>
        </w:rPr>
        <w:t xml:space="preserve"> </w:t>
      </w:r>
      <w:r>
        <w:rPr>
          <w:rFonts w:hint="default" w:ascii="Times New Roman" w:hAnsi="Times New Roman" w:cs="Times New Roman"/>
        </w:rPr>
        <w:t>memory</w:t>
      </w:r>
      <w:r>
        <w:rPr>
          <w:rFonts w:hint="default" w:ascii="Times New Roman" w:hAnsi="Times New Roman" w:cs="Times New Roman"/>
          <w:spacing w:val="-2"/>
        </w:rPr>
        <w:t xml:space="preserve"> </w:t>
      </w:r>
      <w:r>
        <w:rPr>
          <w:rFonts w:hint="default" w:ascii="Times New Roman" w:hAnsi="Times New Roman" w:cs="Times New Roman"/>
        </w:rPr>
        <w:t>cycle</w:t>
      </w:r>
      <w:r>
        <w:rPr>
          <w:rFonts w:hint="default" w:ascii="Times New Roman" w:hAnsi="Times New Roman" w:cs="Times New Roman"/>
          <w:spacing w:val="-4"/>
        </w:rPr>
        <w:t xml:space="preserve"> </w:t>
      </w:r>
      <w:r>
        <w:rPr>
          <w:rFonts w:hint="default" w:ascii="Times New Roman" w:hAnsi="Times New Roman" w:cs="Times New Roman"/>
        </w:rPr>
        <w:t>to</w:t>
      </w:r>
      <w:r>
        <w:rPr>
          <w:rFonts w:hint="default" w:ascii="Times New Roman" w:hAnsi="Times New Roman" w:cs="Times New Roman"/>
          <w:spacing w:val="-6"/>
        </w:rPr>
        <w:t xml:space="preserve"> </w:t>
      </w:r>
      <w:r>
        <w:rPr>
          <w:rFonts w:hint="default" w:ascii="Times New Roman" w:hAnsi="Times New Roman" w:cs="Times New Roman"/>
        </w:rPr>
        <w:t>read</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entire</w:t>
      </w:r>
      <w:r>
        <w:rPr>
          <w:rFonts w:hint="default" w:ascii="Times New Roman" w:hAnsi="Times New Roman" w:cs="Times New Roman"/>
          <w:spacing w:val="-4"/>
        </w:rPr>
        <w:t xml:space="preserve"> </w:t>
      </w:r>
      <w:r>
        <w:rPr>
          <w:rFonts w:hint="default" w:ascii="Times New Roman" w:hAnsi="Times New Roman" w:cs="Times New Roman"/>
        </w:rPr>
        <w:t>integer.</w:t>
      </w:r>
      <w:r>
        <w:rPr>
          <w:rFonts w:hint="default" w:ascii="Times New Roman" w:hAnsi="Times New Roman" w:cs="Times New Roman"/>
          <w:spacing w:val="-3"/>
        </w:rPr>
        <w:t xml:space="preserve"> </w:t>
      </w:r>
      <w:r>
        <w:rPr>
          <w:rFonts w:hint="default" w:ascii="Times New Roman" w:hAnsi="Times New Roman" w:cs="Times New Roman"/>
        </w:rPr>
        <w:t>Whereas,</w:t>
      </w:r>
      <w:r>
        <w:rPr>
          <w:rFonts w:hint="default" w:ascii="Times New Roman" w:hAnsi="Times New Roman" w:cs="Times New Roman"/>
          <w:spacing w:val="-4"/>
        </w:rPr>
        <w:t xml:space="preserve"> </w:t>
      </w:r>
      <w:r>
        <w:rPr>
          <w:rFonts w:hint="default" w:ascii="Times New Roman" w:hAnsi="Times New Roman" w:cs="Times New Roman"/>
        </w:rPr>
        <w:t>if</w:t>
      </w:r>
      <w:r>
        <w:rPr>
          <w:rFonts w:hint="default" w:ascii="Times New Roman" w:hAnsi="Times New Roman" w:cs="Times New Roman"/>
          <w:spacing w:val="-3"/>
        </w:rPr>
        <w:t xml:space="preserve"> </w:t>
      </w:r>
      <w:r>
        <w:rPr>
          <w:rFonts w:hint="default" w:ascii="Times New Roman" w:hAnsi="Times New Roman" w:cs="Times New Roman"/>
        </w:rPr>
        <w:t>the integer is allocated at an address other than a multiple of 4, it spans across two rows of the banks as shown in the below figure 3.3. Such an integer requires two memory read cycles to fetch the data.</w:t>
      </w:r>
    </w:p>
    <w:p w14:paraId="7E162B38">
      <w:pPr>
        <w:pStyle w:val="6"/>
        <w:rPr>
          <w:rFonts w:hint="default" w:ascii="Times New Roman" w:hAnsi="Times New Roman" w:cs="Times New Roman"/>
        </w:rPr>
      </w:pPr>
    </w:p>
    <w:p w14:paraId="0F096FB1">
      <w:pPr>
        <w:pStyle w:val="6"/>
        <w:rPr>
          <w:rFonts w:hint="default" w:ascii="Times New Roman" w:hAnsi="Times New Roman" w:cs="Times New Roman"/>
        </w:rPr>
      </w:pPr>
    </w:p>
    <w:p w14:paraId="1DA8EFD1">
      <w:pPr>
        <w:pStyle w:val="6"/>
        <w:rPr>
          <w:rFonts w:hint="default" w:ascii="Times New Roman" w:hAnsi="Times New Roman" w:cs="Times New Roman"/>
        </w:rPr>
      </w:pPr>
    </w:p>
    <w:p w14:paraId="4B7CA801">
      <w:pPr>
        <w:pStyle w:val="6"/>
        <w:rPr>
          <w:rFonts w:hint="default" w:ascii="Times New Roman" w:hAnsi="Times New Roman" w:cs="Times New Roman"/>
        </w:rPr>
      </w:pPr>
    </w:p>
    <w:p w14:paraId="4868CFE6">
      <w:pPr>
        <w:pStyle w:val="6"/>
        <w:rPr>
          <w:rFonts w:hint="default" w:ascii="Times New Roman" w:hAnsi="Times New Roman" w:cs="Times New Roman"/>
        </w:rPr>
      </w:pPr>
    </w:p>
    <w:p w14:paraId="3534C206">
      <w:pPr>
        <w:pStyle w:val="6"/>
        <w:spacing w:before="282"/>
        <w:rPr>
          <w:rFonts w:hint="default" w:ascii="Times New Roman" w:hAnsi="Times New Roman" w:cs="Times New Roman"/>
        </w:rPr>
      </w:pPr>
    </w:p>
    <w:p w14:paraId="0E92A9D1">
      <w:pPr>
        <w:pStyle w:val="6"/>
        <w:ind w:left="81" w:firstLine="48"/>
        <w:rPr>
          <w:rFonts w:hint="default" w:ascii="Times New Roman" w:hAnsi="Times New Roman" w:cs="Times New Roman"/>
        </w:rPr>
      </w:pPr>
      <w:r>
        <w:rPr>
          <w:rFonts w:hint="default" w:ascii="Times New Roman" w:hAnsi="Times New Roman" w:cs="Times New Roman"/>
        </w:rPr>
        <w:t>Load</w:t>
      </w:r>
      <w:r>
        <w:rPr>
          <w:rFonts w:hint="default" w:ascii="Times New Roman" w:hAnsi="Times New Roman" w:cs="Times New Roman"/>
          <w:spacing w:val="40"/>
        </w:rPr>
        <w:t xml:space="preserve"> </w:t>
      </w:r>
      <w:r>
        <w:rPr>
          <w:rFonts w:hint="default" w:ascii="Times New Roman" w:hAnsi="Times New Roman" w:cs="Times New Roman"/>
        </w:rPr>
        <w:t>and</w:t>
      </w:r>
      <w:r>
        <w:rPr>
          <w:rFonts w:hint="default" w:ascii="Times New Roman" w:hAnsi="Times New Roman" w:cs="Times New Roman"/>
          <w:spacing w:val="40"/>
        </w:rPr>
        <w:t xml:space="preserve"> </w:t>
      </w:r>
      <w:r>
        <w:rPr>
          <w:rFonts w:hint="default" w:ascii="Times New Roman" w:hAnsi="Times New Roman" w:cs="Times New Roman"/>
        </w:rPr>
        <w:t>store</w:t>
      </w:r>
      <w:r>
        <w:rPr>
          <w:rFonts w:hint="default" w:ascii="Times New Roman" w:hAnsi="Times New Roman" w:cs="Times New Roman"/>
          <w:spacing w:val="40"/>
        </w:rPr>
        <w:t xml:space="preserve"> </w:t>
      </w:r>
      <w:r>
        <w:rPr>
          <w:rFonts w:hint="default" w:ascii="Times New Roman" w:hAnsi="Times New Roman" w:cs="Times New Roman"/>
        </w:rPr>
        <w:t>instructions</w:t>
      </w:r>
      <w:r>
        <w:rPr>
          <w:rFonts w:hint="default" w:ascii="Times New Roman" w:hAnsi="Times New Roman" w:cs="Times New Roman"/>
          <w:spacing w:val="40"/>
        </w:rPr>
        <w:t xml:space="preserve"> </w:t>
      </w:r>
      <w:r>
        <w:rPr>
          <w:rFonts w:hint="default" w:ascii="Times New Roman" w:hAnsi="Times New Roman" w:cs="Times New Roman"/>
        </w:rPr>
        <w:t>are</w:t>
      </w:r>
      <w:r>
        <w:rPr>
          <w:rFonts w:hint="default" w:ascii="Times New Roman" w:hAnsi="Times New Roman" w:cs="Times New Roman"/>
          <w:spacing w:val="40"/>
        </w:rPr>
        <w:t xml:space="preserve"> </w:t>
      </w:r>
      <w:r>
        <w:rPr>
          <w:rFonts w:hint="default" w:ascii="Times New Roman" w:hAnsi="Times New Roman" w:cs="Times New Roman"/>
        </w:rPr>
        <w:t>only</w:t>
      </w:r>
      <w:r>
        <w:rPr>
          <w:rFonts w:hint="default" w:ascii="Times New Roman" w:hAnsi="Times New Roman" w:cs="Times New Roman"/>
          <w:spacing w:val="40"/>
        </w:rPr>
        <w:t xml:space="preserve"> </w:t>
      </w:r>
      <w:r>
        <w:rPr>
          <w:rFonts w:hint="default" w:ascii="Times New Roman" w:hAnsi="Times New Roman" w:cs="Times New Roman"/>
        </w:rPr>
        <w:t>guaranteed</w:t>
      </w:r>
      <w:r>
        <w:rPr>
          <w:rFonts w:hint="default" w:ascii="Times New Roman" w:hAnsi="Times New Roman" w:cs="Times New Roman"/>
          <w:spacing w:val="40"/>
        </w:rPr>
        <w:t xml:space="preserve"> </w:t>
      </w:r>
      <w:r>
        <w:rPr>
          <w:rFonts w:hint="default" w:ascii="Times New Roman" w:hAnsi="Times New Roman" w:cs="Times New Roman"/>
        </w:rPr>
        <w:t>to</w:t>
      </w:r>
      <w:r>
        <w:rPr>
          <w:rFonts w:hint="default" w:ascii="Times New Roman" w:hAnsi="Times New Roman" w:cs="Times New Roman"/>
          <w:spacing w:val="40"/>
        </w:rPr>
        <w:t xml:space="preserve"> </w:t>
      </w:r>
      <w:r>
        <w:rPr>
          <w:rFonts w:hint="default" w:ascii="Times New Roman" w:hAnsi="Times New Roman" w:cs="Times New Roman"/>
        </w:rPr>
        <w:t>load</w:t>
      </w:r>
      <w:r>
        <w:rPr>
          <w:rFonts w:hint="default" w:ascii="Times New Roman" w:hAnsi="Times New Roman" w:cs="Times New Roman"/>
          <w:spacing w:val="40"/>
        </w:rPr>
        <w:t xml:space="preserve"> </w:t>
      </w:r>
      <w:r>
        <w:rPr>
          <w:rFonts w:hint="default" w:ascii="Times New Roman" w:hAnsi="Times New Roman" w:cs="Times New Roman"/>
        </w:rPr>
        <w:t>and</w:t>
      </w:r>
      <w:r>
        <w:rPr>
          <w:rFonts w:hint="default" w:ascii="Times New Roman" w:hAnsi="Times New Roman" w:cs="Times New Roman"/>
          <w:spacing w:val="40"/>
        </w:rPr>
        <w:t xml:space="preserve"> </w:t>
      </w:r>
      <w:r>
        <w:rPr>
          <w:rFonts w:hint="default" w:ascii="Times New Roman" w:hAnsi="Times New Roman" w:cs="Times New Roman"/>
        </w:rPr>
        <w:t>store</w:t>
      </w:r>
      <w:r>
        <w:rPr>
          <w:rFonts w:hint="default" w:ascii="Times New Roman" w:hAnsi="Times New Roman" w:cs="Times New Roman"/>
          <w:spacing w:val="40"/>
        </w:rPr>
        <w:t xml:space="preserve"> </w:t>
      </w:r>
      <w:r>
        <w:rPr>
          <w:rFonts w:hint="default" w:ascii="Times New Roman" w:hAnsi="Times New Roman" w:cs="Times New Roman"/>
        </w:rPr>
        <w:t>values</w:t>
      </w:r>
      <w:r>
        <w:rPr>
          <w:rFonts w:hint="default" w:ascii="Times New Roman" w:hAnsi="Times New Roman" w:cs="Times New Roman"/>
          <w:spacing w:val="40"/>
        </w:rPr>
        <w:t xml:space="preserve"> </w:t>
      </w:r>
      <w:r>
        <w:rPr>
          <w:rFonts w:hint="default" w:ascii="Times New Roman" w:hAnsi="Times New Roman" w:cs="Times New Roman"/>
        </w:rPr>
        <w:t>with address aligned to the size of the access width.</w:t>
      </w:r>
    </w:p>
    <w:p w14:paraId="29E20CEB">
      <w:pPr>
        <w:pStyle w:val="6"/>
        <w:spacing w:before="1"/>
        <w:ind w:left="67"/>
        <w:rPr>
          <w:rFonts w:hint="default" w:ascii="Times New Roman" w:hAnsi="Times New Roman" w:cs="Times New Roman"/>
        </w:rPr>
      </w:pPr>
      <w:r>
        <w:rPr>
          <w:rFonts w:hint="default" w:ascii="Times New Roman" w:hAnsi="Times New Roman" w:cs="Times New Roman"/>
        </w:rPr>
        <w:t>Table</w:t>
      </w:r>
      <w:r>
        <w:rPr>
          <w:rFonts w:hint="default" w:ascii="Times New Roman" w:hAnsi="Times New Roman" w:cs="Times New Roman"/>
          <w:spacing w:val="-5"/>
        </w:rPr>
        <w:t xml:space="preserve"> </w:t>
      </w:r>
      <w:r>
        <w:rPr>
          <w:rFonts w:hint="default" w:ascii="Times New Roman" w:hAnsi="Times New Roman" w:cs="Times New Roman"/>
        </w:rPr>
        <w:t>3.4</w:t>
      </w:r>
      <w:r>
        <w:rPr>
          <w:rFonts w:hint="default" w:ascii="Times New Roman" w:hAnsi="Times New Roman" w:cs="Times New Roman"/>
          <w:spacing w:val="-5"/>
        </w:rPr>
        <w:t xml:space="preserve"> </w:t>
      </w:r>
      <w:r>
        <w:rPr>
          <w:rFonts w:hint="default" w:ascii="Times New Roman" w:hAnsi="Times New Roman" w:cs="Times New Roman"/>
        </w:rPr>
        <w:t>summarizes</w:t>
      </w:r>
      <w:r>
        <w:rPr>
          <w:rFonts w:hint="default" w:ascii="Times New Roman" w:hAnsi="Times New Roman" w:cs="Times New Roman"/>
          <w:spacing w:val="-3"/>
        </w:rPr>
        <w:t xml:space="preserve"> </w:t>
      </w:r>
      <w:r>
        <w:rPr>
          <w:rFonts w:hint="default" w:ascii="Times New Roman" w:hAnsi="Times New Roman" w:cs="Times New Roman"/>
        </w:rPr>
        <w:t>these</w:t>
      </w:r>
      <w:r>
        <w:rPr>
          <w:rFonts w:hint="default" w:ascii="Times New Roman" w:hAnsi="Times New Roman" w:cs="Times New Roman"/>
          <w:spacing w:val="-4"/>
        </w:rPr>
        <w:t xml:space="preserve"> </w:t>
      </w:r>
      <w:r>
        <w:rPr>
          <w:rFonts w:hint="default" w:ascii="Times New Roman" w:hAnsi="Times New Roman" w:cs="Times New Roman"/>
          <w:spacing w:val="-2"/>
        </w:rPr>
        <w:t>restrictions.</w:t>
      </w:r>
    </w:p>
    <w:p w14:paraId="71472A58">
      <w:pPr>
        <w:pStyle w:val="6"/>
        <w:spacing w:after="0"/>
        <w:rPr>
          <w:rFonts w:hint="default" w:ascii="Times New Roman" w:hAnsi="Times New Roman" w:cs="Times New Roman"/>
        </w:rPr>
        <w:sectPr>
          <w:pgSz w:w="11910" w:h="16840"/>
          <w:pgMar w:top="1240" w:right="1133" w:bottom="1480" w:left="1133" w:header="756" w:footer="1280" w:gutter="0"/>
          <w:cols w:space="720" w:num="1"/>
        </w:sectPr>
      </w:pPr>
    </w:p>
    <w:p w14:paraId="3FF2B317">
      <w:pPr>
        <w:pStyle w:val="6"/>
        <w:spacing w:line="57" w:lineRule="exact"/>
        <w:ind w:left="638"/>
        <w:rPr>
          <w:rFonts w:hint="default" w:ascii="Times New Roman" w:hAnsi="Times New Roman" w:cs="Times New Roman"/>
          <w:position w:val="0"/>
          <w:sz w:val="5"/>
        </w:rPr>
      </w:pPr>
      <w:r>
        <w:rPr>
          <w:rFonts w:hint="default" w:ascii="Times New Roman" w:hAnsi="Times New Roman" w:cs="Times New Roman"/>
          <w:position w:val="0"/>
          <w:sz w:val="5"/>
        </w:rPr>
        <mc:AlternateContent>
          <mc:Choice Requires="wpg">
            <w:drawing>
              <wp:inline distT="0" distB="0" distL="0" distR="0">
                <wp:extent cx="5312410" cy="36830"/>
                <wp:effectExtent l="0" t="0" r="0" b="0"/>
                <wp:docPr id="61" name="Group 61"/>
                <wp:cNvGraphicFramePr/>
                <a:graphic xmlns:a="http://schemas.openxmlformats.org/drawingml/2006/main">
                  <a:graphicData uri="http://schemas.microsoft.com/office/word/2010/wordprocessingGroup">
                    <wpg:wgp>
                      <wpg:cNvGrpSpPr/>
                      <wpg:grpSpPr>
                        <a:xfrm>
                          <a:off x="0" y="0"/>
                          <a:ext cx="5312410" cy="36830"/>
                          <a:chOff x="0" y="0"/>
                          <a:chExt cx="5312410" cy="36830"/>
                        </a:xfrm>
                      </wpg:grpSpPr>
                      <wps:wsp>
                        <wps:cNvPr id="62" name="Graphic 62"/>
                        <wps:cNvSpPr/>
                        <wps:spPr>
                          <a:xfrm>
                            <a:off x="0" y="0"/>
                            <a:ext cx="5312410" cy="36830"/>
                          </a:xfrm>
                          <a:custGeom>
                            <a:avLst/>
                            <a:gdLst/>
                            <a:ahLst/>
                            <a:cxnLst/>
                            <a:rect l="l" t="t" r="r" b="b"/>
                            <a:pathLst>
                              <a:path w="5312410" h="36830">
                                <a:moveTo>
                                  <a:pt x="5312029" y="27444"/>
                                </a:moveTo>
                                <a:lnTo>
                                  <a:pt x="0" y="27444"/>
                                </a:lnTo>
                                <a:lnTo>
                                  <a:pt x="0" y="36576"/>
                                </a:lnTo>
                                <a:lnTo>
                                  <a:pt x="5312029" y="36576"/>
                                </a:lnTo>
                                <a:lnTo>
                                  <a:pt x="5312029" y="27444"/>
                                </a:lnTo>
                                <a:close/>
                              </a:path>
                              <a:path w="5312410" h="36830">
                                <a:moveTo>
                                  <a:pt x="5312029" y="0"/>
                                </a:moveTo>
                                <a:lnTo>
                                  <a:pt x="0" y="0"/>
                                </a:lnTo>
                                <a:lnTo>
                                  <a:pt x="0" y="18288"/>
                                </a:lnTo>
                                <a:lnTo>
                                  <a:pt x="5312029" y="18288"/>
                                </a:lnTo>
                                <a:lnTo>
                                  <a:pt x="5312029"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9pt;width:418.3pt;" coordsize="5312410,36830" o:gfxdata="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FqQHevUAAAAAwEAAA8A&#10;AAAAAAAAAQAgAAAAIgAAAGRycy9kb3ducmV2LnhtbFBLAQIUABQAAAAIAIdO4kCrGq9hjQIAAB8H&#10;AAAOAAAAAAAAAAEAIAAAACMBAABkcnMvZTJvRG9jLnhtbFBLBQYAAAAABgAGAFkBAAAiBgAAAAA=&#10;">
                <o:lock v:ext="edit" aspectratio="f"/>
                <v:shape id="Graphic 62" o:spid="_x0000_s1026" o:spt="100" style="position:absolute;left:0;top:0;height:36830;width:5312410;" fillcolor="#000000" filled="t" stroked="f" coordsize="5312410,36830" o:gfxdata="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me5Lm8AAAA&#10;2wAAAA8AAAAAAAAAAQAgAAAAIgAAAGRycy9kb3ducmV2LnhtbFBLAQIUABQAAAAIAIdO4kAzLwWe&#10;OwAAADkAAAAQAAAAAAAAAAEAIAAAAAsBAABkcnMvc2hhcGV4bWwueG1sUEsFBgAAAAAGAAYAWwEA&#10;ALUDAAAAAA==&#10;" path="m5312029,27444l0,27444,0,36576,5312029,36576,5312029,27444xem5312029,0l0,0,0,18288,5312029,18288,5312029,0xe">
                  <v:fill on="t" focussize="0,0"/>
                  <v:stroke on="f"/>
                  <v:imagedata o:title=""/>
                  <o:lock v:ext="edit" aspectratio="f"/>
                  <v:textbox inset="0mm,0mm,0mm,0mm"/>
                </v:shape>
                <w10:wrap type="none"/>
                <w10:anchorlock/>
              </v:group>
            </w:pict>
          </mc:Fallback>
        </mc:AlternateContent>
      </w:r>
    </w:p>
    <w:p w14:paraId="3541722D">
      <w:pPr>
        <w:pStyle w:val="6"/>
        <w:rPr>
          <w:rFonts w:hint="default" w:ascii="Times New Roman" w:hAnsi="Times New Roman" w:cs="Times New Roman"/>
        </w:rPr>
      </w:pPr>
    </w:p>
    <w:p w14:paraId="7A5A1B78">
      <w:pPr>
        <w:pStyle w:val="6"/>
        <w:rPr>
          <w:rFonts w:hint="default" w:ascii="Times New Roman" w:hAnsi="Times New Roman" w:cs="Times New Roman"/>
        </w:rPr>
      </w:pPr>
    </w:p>
    <w:p w14:paraId="705D901D">
      <w:pPr>
        <w:pStyle w:val="6"/>
        <w:rPr>
          <w:rFonts w:hint="default" w:ascii="Times New Roman" w:hAnsi="Times New Roman" w:cs="Times New Roman"/>
        </w:rPr>
      </w:pPr>
    </w:p>
    <w:p w14:paraId="1BF8890B">
      <w:pPr>
        <w:pStyle w:val="6"/>
        <w:rPr>
          <w:rFonts w:hint="default" w:ascii="Times New Roman" w:hAnsi="Times New Roman" w:cs="Times New Roman"/>
        </w:rPr>
      </w:pPr>
    </w:p>
    <w:p w14:paraId="0AAADB25">
      <w:pPr>
        <w:pStyle w:val="6"/>
        <w:rPr>
          <w:rFonts w:hint="default" w:ascii="Times New Roman" w:hAnsi="Times New Roman" w:cs="Times New Roman"/>
        </w:rPr>
      </w:pPr>
    </w:p>
    <w:p w14:paraId="3C7A0BC6">
      <w:pPr>
        <w:pStyle w:val="6"/>
        <w:rPr>
          <w:rFonts w:hint="default" w:ascii="Times New Roman" w:hAnsi="Times New Roman" w:cs="Times New Roman"/>
        </w:rPr>
      </w:pPr>
    </w:p>
    <w:p w14:paraId="66F2AB3A">
      <w:pPr>
        <w:pStyle w:val="6"/>
        <w:spacing w:before="215"/>
        <w:rPr>
          <w:rFonts w:hint="default" w:ascii="Times New Roman" w:hAnsi="Times New Roman" w:cs="Times New Roman"/>
        </w:rPr>
      </w:pPr>
    </w:p>
    <w:p w14:paraId="21DE56DC">
      <w:pPr>
        <w:pStyle w:val="6"/>
        <w:ind w:left="81" w:right="175" w:hanging="15"/>
        <w:jc w:val="both"/>
        <w:rPr>
          <w:rFonts w:hint="default" w:ascii="Times New Roman" w:hAnsi="Times New Roman" w:cs="Times New Roman"/>
        </w:rPr>
      </w:pPr>
      <w:r>
        <w:rPr>
          <w:rFonts w:hint="default" w:ascii="Times New Roman" w:hAnsi="Times New Roman" w:cs="Times New Roman"/>
        </w:rPr>
        <w:drawing>
          <wp:anchor distT="0" distB="0" distL="0" distR="0" simplePos="0" relativeHeight="251664384" behindDoc="0" locked="0" layoutInCell="1" allowOverlap="1">
            <wp:simplePos x="0" y="0"/>
            <wp:positionH relativeFrom="page">
              <wp:posOffset>927100</wp:posOffset>
            </wp:positionH>
            <wp:positionV relativeFrom="paragraph">
              <wp:posOffset>-1343025</wp:posOffset>
            </wp:positionV>
            <wp:extent cx="4893310" cy="1158875"/>
            <wp:effectExtent l="0" t="0" r="0" b="0"/>
            <wp:wrapNone/>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4" cstate="print"/>
                    <a:stretch>
                      <a:fillRect/>
                    </a:stretch>
                  </pic:blipFill>
                  <pic:spPr>
                    <a:xfrm>
                      <a:off x="0" y="0"/>
                      <a:ext cx="4893446" cy="1159048"/>
                    </a:xfrm>
                    <a:prstGeom prst="rect">
                      <a:avLst/>
                    </a:prstGeom>
                  </pic:spPr>
                </pic:pic>
              </a:graphicData>
            </a:graphic>
          </wp:anchor>
        </w:drawing>
      </w:r>
      <w:r>
        <w:rPr>
          <w:rFonts w:hint="default" w:ascii="Times New Roman" w:hAnsi="Times New Roman" w:cs="Times New Roman"/>
        </w:rPr>
        <w:t xml:space="preserve">Therefore ARM compilers will automatically align the start address of a structure to a multiple of the largest access width used within the structure (usually four or eight bytes) and align entries within structures to their access width by inserting </w:t>
      </w:r>
      <w:r>
        <w:rPr>
          <w:rFonts w:hint="default" w:ascii="Times New Roman" w:hAnsi="Times New Roman" w:cs="Times New Roman"/>
          <w:spacing w:val="-2"/>
        </w:rPr>
        <w:t>padding.</w:t>
      </w:r>
    </w:p>
    <w:p w14:paraId="54FE577B">
      <w:pPr>
        <w:pStyle w:val="6"/>
        <w:rPr>
          <w:rFonts w:hint="default" w:ascii="Times New Roman" w:hAnsi="Times New Roman" w:cs="Times New Roman"/>
        </w:rPr>
      </w:pPr>
    </w:p>
    <w:p w14:paraId="41F674EC">
      <w:pPr>
        <w:pStyle w:val="6"/>
        <w:ind w:left="67"/>
        <w:rPr>
          <w:rFonts w:hint="default" w:ascii="Times New Roman" w:hAnsi="Times New Roman" w:cs="Times New Roman"/>
        </w:rPr>
      </w:pPr>
      <w:r>
        <w:rPr>
          <w:rFonts w:hint="default" w:ascii="Times New Roman" w:hAnsi="Times New Roman" w:cs="Times New Roman"/>
          <w:spacing w:val="-2"/>
        </w:rPr>
        <w:t>Example:</w:t>
      </w:r>
    </w:p>
    <w:p w14:paraId="174B0D46">
      <w:pPr>
        <w:pStyle w:val="6"/>
        <w:spacing w:before="2"/>
        <w:ind w:left="67" w:right="8685"/>
        <w:rPr>
          <w:rFonts w:hint="default" w:ascii="Times New Roman" w:hAnsi="Times New Roman" w:cs="Times New Roman"/>
        </w:rPr>
      </w:pPr>
      <w:r>
        <w:rPr>
          <w:rFonts w:hint="default" w:ascii="Times New Roman" w:hAnsi="Times New Roman" w:cs="Times New Roman"/>
        </w:rPr>
        <w:t xml:space="preserve">struct { char a; int b; char c; short </w:t>
      </w:r>
      <w:r>
        <w:rPr>
          <w:rFonts w:hint="default" w:ascii="Times New Roman" w:hAnsi="Times New Roman" w:cs="Times New Roman"/>
          <w:spacing w:val="-5"/>
        </w:rPr>
        <w:t>d;</w:t>
      </w:r>
    </w:p>
    <w:p w14:paraId="587428AF">
      <w:pPr>
        <w:spacing w:before="0"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0BF31FAA">
      <w:pPr>
        <w:pStyle w:val="6"/>
        <w:ind w:left="81" w:hanging="15"/>
        <w:rPr>
          <w:rFonts w:hint="default" w:ascii="Times New Roman" w:hAnsi="Times New Roman" w:cs="Times New Roman"/>
        </w:rPr>
      </w:pPr>
      <w:r>
        <w:rPr>
          <w:rFonts w:hint="default" w:ascii="Times New Roman" w:hAnsi="Times New Roman" w:cs="Times New Roman"/>
        </w:rPr>
        <w:drawing>
          <wp:anchor distT="0" distB="0" distL="0" distR="0" simplePos="0" relativeHeight="251664384" behindDoc="0" locked="0" layoutInCell="1" allowOverlap="1">
            <wp:simplePos x="0" y="0"/>
            <wp:positionH relativeFrom="page">
              <wp:posOffset>777240</wp:posOffset>
            </wp:positionH>
            <wp:positionV relativeFrom="paragraph">
              <wp:posOffset>433070</wp:posOffset>
            </wp:positionV>
            <wp:extent cx="3741420" cy="890905"/>
            <wp:effectExtent l="0" t="0" r="0" b="0"/>
            <wp:wrapNone/>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5" cstate="print"/>
                    <a:stretch>
                      <a:fillRect/>
                    </a:stretch>
                  </pic:blipFill>
                  <pic:spPr>
                    <a:xfrm>
                      <a:off x="0" y="0"/>
                      <a:ext cx="3741420" cy="891174"/>
                    </a:xfrm>
                    <a:prstGeom prst="rect">
                      <a:avLst/>
                    </a:prstGeom>
                  </pic:spPr>
                </pic:pic>
              </a:graphicData>
            </a:graphic>
          </wp:anchor>
        </w:drawing>
      </w:r>
      <w:r>
        <w:rPr>
          <w:rFonts w:hint="default" w:ascii="Times New Roman" w:hAnsi="Times New Roman" w:cs="Times New Roman"/>
        </w:rPr>
        <w:t>For a little-endian memory system the compiler will lay this out adding padding to ensure</w:t>
      </w:r>
      <w:r>
        <w:rPr>
          <w:rFonts w:hint="default" w:ascii="Times New Roman" w:hAnsi="Times New Roman" w:cs="Times New Roman"/>
          <w:spacing w:val="40"/>
        </w:rPr>
        <w:t xml:space="preserve"> </w:t>
      </w:r>
      <w:r>
        <w:rPr>
          <w:rFonts w:hint="default" w:ascii="Times New Roman" w:hAnsi="Times New Roman" w:cs="Times New Roman"/>
        </w:rPr>
        <w:t>that the next object is aligned to the size of that object:</w:t>
      </w:r>
    </w:p>
    <w:p w14:paraId="04827B1B">
      <w:pPr>
        <w:pStyle w:val="6"/>
        <w:rPr>
          <w:rFonts w:hint="default" w:ascii="Times New Roman" w:hAnsi="Times New Roman" w:cs="Times New Roman"/>
        </w:rPr>
      </w:pPr>
    </w:p>
    <w:p w14:paraId="50FC9A9E">
      <w:pPr>
        <w:pStyle w:val="6"/>
        <w:rPr>
          <w:rFonts w:hint="default" w:ascii="Times New Roman" w:hAnsi="Times New Roman" w:cs="Times New Roman"/>
        </w:rPr>
      </w:pPr>
    </w:p>
    <w:p w14:paraId="001BA9C7">
      <w:pPr>
        <w:pStyle w:val="6"/>
        <w:rPr>
          <w:rFonts w:hint="default" w:ascii="Times New Roman" w:hAnsi="Times New Roman" w:cs="Times New Roman"/>
        </w:rPr>
      </w:pPr>
    </w:p>
    <w:p w14:paraId="5CFD7C8D">
      <w:pPr>
        <w:pStyle w:val="6"/>
        <w:spacing w:before="96"/>
        <w:rPr>
          <w:rFonts w:hint="default" w:ascii="Times New Roman" w:hAnsi="Times New Roman" w:cs="Times New Roman"/>
        </w:rPr>
      </w:pPr>
    </w:p>
    <w:p w14:paraId="243EB6FF">
      <w:pPr>
        <w:pStyle w:val="6"/>
        <w:ind w:left="67" w:right="2168"/>
        <w:rPr>
          <w:rFonts w:hint="default" w:ascii="Times New Roman" w:hAnsi="Times New Roman" w:cs="Times New Roman"/>
        </w:rPr>
      </w:pPr>
      <w:r>
        <w:rPr>
          <w:rFonts w:hint="default" w:ascii="Times New Roman" w:hAnsi="Times New Roman" w:cs="Times New Roman"/>
        </w:rPr>
        <w:t>To</w:t>
      </w:r>
      <w:r>
        <w:rPr>
          <w:rFonts w:hint="default" w:ascii="Times New Roman" w:hAnsi="Times New Roman" w:cs="Times New Roman"/>
          <w:spacing w:val="-4"/>
        </w:rPr>
        <w:t xml:space="preserve"> </w:t>
      </w:r>
      <w:r>
        <w:rPr>
          <w:rFonts w:hint="default" w:ascii="Times New Roman" w:hAnsi="Times New Roman" w:cs="Times New Roman"/>
        </w:rPr>
        <w:t>improve</w:t>
      </w:r>
      <w:r>
        <w:rPr>
          <w:rFonts w:hint="default" w:ascii="Times New Roman" w:hAnsi="Times New Roman" w:cs="Times New Roman"/>
          <w:spacing w:val="-5"/>
        </w:rPr>
        <w:t xml:space="preserve"> </w:t>
      </w:r>
      <w:r>
        <w:rPr>
          <w:rFonts w:hint="default" w:ascii="Times New Roman" w:hAnsi="Times New Roman" w:cs="Times New Roman"/>
        </w:rPr>
        <w:t>the</w:t>
      </w:r>
      <w:r>
        <w:rPr>
          <w:rFonts w:hint="default" w:ascii="Times New Roman" w:hAnsi="Times New Roman" w:cs="Times New Roman"/>
          <w:spacing w:val="-7"/>
        </w:rPr>
        <w:t xml:space="preserve"> </w:t>
      </w:r>
      <w:r>
        <w:rPr>
          <w:rFonts w:hint="default" w:ascii="Times New Roman" w:hAnsi="Times New Roman" w:cs="Times New Roman"/>
        </w:rPr>
        <w:t>memory</w:t>
      </w:r>
      <w:r>
        <w:rPr>
          <w:rFonts w:hint="default" w:ascii="Times New Roman" w:hAnsi="Times New Roman" w:cs="Times New Roman"/>
          <w:spacing w:val="-4"/>
        </w:rPr>
        <w:t xml:space="preserve"> </w:t>
      </w:r>
      <w:r>
        <w:rPr>
          <w:rFonts w:hint="default" w:ascii="Times New Roman" w:hAnsi="Times New Roman" w:cs="Times New Roman"/>
        </w:rPr>
        <w:t>usage,</w:t>
      </w:r>
      <w:r>
        <w:rPr>
          <w:rFonts w:hint="default" w:ascii="Times New Roman" w:hAnsi="Times New Roman" w:cs="Times New Roman"/>
          <w:spacing w:val="-5"/>
        </w:rPr>
        <w:t xml:space="preserve"> </w:t>
      </w:r>
      <w:r>
        <w:rPr>
          <w:rFonts w:hint="default" w:ascii="Times New Roman" w:hAnsi="Times New Roman" w:cs="Times New Roman"/>
        </w:rPr>
        <w:t>you</w:t>
      </w:r>
      <w:r>
        <w:rPr>
          <w:rFonts w:hint="default" w:ascii="Times New Roman" w:hAnsi="Times New Roman" w:cs="Times New Roman"/>
          <w:spacing w:val="-3"/>
        </w:rPr>
        <w:t xml:space="preserve"> </w:t>
      </w:r>
      <w:r>
        <w:rPr>
          <w:rFonts w:hint="default" w:ascii="Times New Roman" w:hAnsi="Times New Roman" w:cs="Times New Roman"/>
        </w:rPr>
        <w:t>should</w:t>
      </w:r>
      <w:r>
        <w:rPr>
          <w:rFonts w:hint="default" w:ascii="Times New Roman" w:hAnsi="Times New Roman" w:cs="Times New Roman"/>
          <w:spacing w:val="-3"/>
        </w:rPr>
        <w:t xml:space="preserve"> </w:t>
      </w:r>
      <w:r>
        <w:rPr>
          <w:rFonts w:hint="default" w:ascii="Times New Roman" w:hAnsi="Times New Roman" w:cs="Times New Roman"/>
        </w:rPr>
        <w:t>reorder</w:t>
      </w:r>
      <w:r>
        <w:rPr>
          <w:rFonts w:hint="default" w:ascii="Times New Roman" w:hAnsi="Times New Roman" w:cs="Times New Roman"/>
          <w:spacing w:val="-5"/>
        </w:rPr>
        <w:t xml:space="preserve"> </w:t>
      </w:r>
      <w:r>
        <w:rPr>
          <w:rFonts w:hint="default" w:ascii="Times New Roman" w:hAnsi="Times New Roman" w:cs="Times New Roman"/>
        </w:rPr>
        <w:t>the</w:t>
      </w:r>
      <w:r>
        <w:rPr>
          <w:rFonts w:hint="default" w:ascii="Times New Roman" w:hAnsi="Times New Roman" w:cs="Times New Roman"/>
          <w:spacing w:val="-5"/>
        </w:rPr>
        <w:t xml:space="preserve"> </w:t>
      </w:r>
      <w:r>
        <w:rPr>
          <w:rFonts w:hint="default" w:ascii="Times New Roman" w:hAnsi="Times New Roman" w:cs="Times New Roman"/>
        </w:rPr>
        <w:t>elements struct {</w:t>
      </w:r>
    </w:p>
    <w:p w14:paraId="07D8B046">
      <w:pPr>
        <w:pStyle w:val="6"/>
        <w:spacing w:before="1"/>
        <w:ind w:left="67" w:right="8685"/>
        <w:rPr>
          <w:rFonts w:hint="default" w:ascii="Times New Roman" w:hAnsi="Times New Roman" w:cs="Times New Roman"/>
        </w:rPr>
      </w:pPr>
      <w:r>
        <w:rPr>
          <w:rFonts w:hint="default" w:ascii="Times New Roman" w:hAnsi="Times New Roman" w:cs="Times New Roman"/>
        </w:rPr>
        <w:t>char a; char c; short</w:t>
      </w:r>
      <w:r>
        <w:rPr>
          <w:rFonts w:hint="default" w:ascii="Times New Roman" w:hAnsi="Times New Roman" w:cs="Times New Roman"/>
          <w:spacing w:val="-16"/>
        </w:rPr>
        <w:t xml:space="preserve"> </w:t>
      </w:r>
      <w:r>
        <w:rPr>
          <w:rFonts w:hint="default" w:ascii="Times New Roman" w:hAnsi="Times New Roman" w:cs="Times New Roman"/>
        </w:rPr>
        <w:t>d; int b;</w:t>
      </w:r>
    </w:p>
    <w:p w14:paraId="25F81438">
      <w:pPr>
        <w:spacing w:before="1" w:line="341" w:lineRule="exact"/>
        <w:ind w:left="67" w:right="0" w:firstLine="0"/>
        <w:jc w:val="left"/>
        <w:rPr>
          <w:rFonts w:hint="default" w:ascii="Times New Roman" w:hAnsi="Times New Roman" w:cs="Times New Roman"/>
          <w:sz w:val="28"/>
        </w:rPr>
      </w:pPr>
      <w:r>
        <w:rPr>
          <w:rFonts w:hint="default" w:ascii="Times New Roman" w:hAnsi="Times New Roman" w:cs="Times New Roman"/>
          <w:spacing w:val="-10"/>
          <w:sz w:val="28"/>
        </w:rPr>
        <w:t>}</w:t>
      </w:r>
    </w:p>
    <w:p w14:paraId="429D0736">
      <w:pPr>
        <w:pStyle w:val="6"/>
        <w:ind w:left="81" w:hanging="15"/>
        <w:rPr>
          <w:rFonts w:hint="default" w:ascii="Times New Roman" w:hAnsi="Times New Roman" w:cs="Times New Roman"/>
        </w:rPr>
      </w:pPr>
      <w:r>
        <w:rPr>
          <w:rFonts w:hint="default" w:ascii="Times New Roman" w:hAnsi="Times New Roman" w:cs="Times New Roman"/>
        </w:rPr>
        <w:drawing>
          <wp:anchor distT="0" distB="0" distL="0" distR="0" simplePos="0" relativeHeight="251665408" behindDoc="0" locked="0" layoutInCell="1" allowOverlap="1">
            <wp:simplePos x="0" y="0"/>
            <wp:positionH relativeFrom="page">
              <wp:posOffset>768985</wp:posOffset>
            </wp:positionH>
            <wp:positionV relativeFrom="paragraph">
              <wp:posOffset>509270</wp:posOffset>
            </wp:positionV>
            <wp:extent cx="3733800" cy="693420"/>
            <wp:effectExtent l="0" t="0" r="0" b="0"/>
            <wp:wrapNone/>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6" cstate="print"/>
                    <a:stretch>
                      <a:fillRect/>
                    </a:stretch>
                  </pic:blipFill>
                  <pic:spPr>
                    <a:xfrm>
                      <a:off x="0" y="0"/>
                      <a:ext cx="3733800" cy="693377"/>
                    </a:xfrm>
                    <a:prstGeom prst="rect">
                      <a:avLst/>
                    </a:prstGeom>
                  </pic:spPr>
                </pic:pic>
              </a:graphicData>
            </a:graphic>
          </wp:anchor>
        </w:drawing>
      </w:r>
      <w:r>
        <w:rPr>
          <w:rFonts w:hint="default" w:ascii="Times New Roman" w:hAnsi="Times New Roman" w:cs="Times New Roman"/>
        </w:rPr>
        <w:t>This reduces the structure size from</w:t>
      </w:r>
      <w:r>
        <w:rPr>
          <w:rFonts w:hint="default" w:ascii="Times New Roman" w:hAnsi="Times New Roman" w:cs="Times New Roman"/>
          <w:spacing w:val="24"/>
        </w:rPr>
        <w:t xml:space="preserve"> </w:t>
      </w:r>
      <w:r>
        <w:rPr>
          <w:rFonts w:hint="default" w:ascii="Times New Roman" w:hAnsi="Times New Roman" w:cs="Times New Roman"/>
        </w:rPr>
        <w:t>12 bytes to 8 bytes, with the following new</w:t>
      </w:r>
      <w:r>
        <w:rPr>
          <w:rFonts w:hint="default" w:ascii="Times New Roman" w:hAnsi="Times New Roman" w:cs="Times New Roman"/>
          <w:spacing w:val="80"/>
        </w:rPr>
        <w:t xml:space="preserve"> </w:t>
      </w:r>
      <w:r>
        <w:rPr>
          <w:rFonts w:hint="default" w:ascii="Times New Roman" w:hAnsi="Times New Roman" w:cs="Times New Roman"/>
          <w:spacing w:val="-2"/>
        </w:rPr>
        <w:t>layout:</w:t>
      </w:r>
    </w:p>
    <w:p w14:paraId="73BAF392">
      <w:pPr>
        <w:pStyle w:val="6"/>
        <w:rPr>
          <w:rFonts w:hint="default" w:ascii="Times New Roman" w:hAnsi="Times New Roman" w:cs="Times New Roman"/>
        </w:rPr>
      </w:pPr>
    </w:p>
    <w:p w14:paraId="7336AB3F">
      <w:pPr>
        <w:pStyle w:val="6"/>
        <w:rPr>
          <w:rFonts w:hint="default" w:ascii="Times New Roman" w:hAnsi="Times New Roman" w:cs="Times New Roman"/>
        </w:rPr>
      </w:pPr>
    </w:p>
    <w:p w14:paraId="673DC0E4">
      <w:pPr>
        <w:pStyle w:val="6"/>
        <w:spacing w:before="271"/>
        <w:rPr>
          <w:rFonts w:hint="default" w:ascii="Times New Roman" w:hAnsi="Times New Roman" w:cs="Times New Roman"/>
        </w:rPr>
      </w:pPr>
    </w:p>
    <w:p w14:paraId="37901A92">
      <w:pPr>
        <w:pStyle w:val="6"/>
        <w:ind w:left="81" w:hanging="15"/>
        <w:rPr>
          <w:rFonts w:hint="default" w:ascii="Times New Roman" w:hAnsi="Times New Roman" w:cs="Times New Roman"/>
        </w:rPr>
      </w:pPr>
      <w:r>
        <w:rPr>
          <w:rFonts w:hint="default" w:ascii="Times New Roman" w:hAnsi="Times New Roman" w:cs="Times New Roman"/>
        </w:rPr>
        <w:t xml:space="preserve">The following rules generate a structure with the elements packed for maximum </w:t>
      </w:r>
      <w:r>
        <w:rPr>
          <w:rFonts w:hint="default" w:ascii="Times New Roman" w:hAnsi="Times New Roman" w:cs="Times New Roman"/>
          <w:spacing w:val="-2"/>
        </w:rPr>
        <w:t>efficiency:</w:t>
      </w:r>
    </w:p>
    <w:p w14:paraId="7D7C1D94">
      <w:pPr>
        <w:pStyle w:val="6"/>
        <w:spacing w:after="0"/>
        <w:rPr>
          <w:rFonts w:hint="default" w:ascii="Times New Roman" w:hAnsi="Times New Roman" w:cs="Times New Roman"/>
        </w:rPr>
        <w:sectPr>
          <w:pgSz w:w="11910" w:h="16840"/>
          <w:pgMar w:top="1240" w:right="1133" w:bottom="1480" w:left="1133" w:header="756" w:footer="1280" w:gutter="0"/>
          <w:cols w:space="720" w:num="1"/>
        </w:sectPr>
      </w:pPr>
    </w:p>
    <w:p w14:paraId="00D3EB5E">
      <w:pPr>
        <w:pStyle w:val="6"/>
        <w:spacing w:line="57" w:lineRule="exact"/>
        <w:ind w:left="638"/>
        <w:rPr>
          <w:rFonts w:hint="default" w:ascii="Times New Roman" w:hAnsi="Times New Roman" w:cs="Times New Roman"/>
          <w:position w:val="0"/>
          <w:sz w:val="5"/>
        </w:rPr>
      </w:pPr>
      <w:r>
        <w:rPr>
          <w:rFonts w:hint="default" w:ascii="Times New Roman" w:hAnsi="Times New Roman" w:cs="Times New Roman"/>
          <w:position w:val="0"/>
          <w:sz w:val="5"/>
        </w:rPr>
        <mc:AlternateContent>
          <mc:Choice Requires="wpg">
            <w:drawing>
              <wp:inline distT="0" distB="0" distL="0" distR="0">
                <wp:extent cx="5312410" cy="36830"/>
                <wp:effectExtent l="0" t="0" r="0" b="0"/>
                <wp:docPr id="67" name="Group 67"/>
                <wp:cNvGraphicFramePr/>
                <a:graphic xmlns:a="http://schemas.openxmlformats.org/drawingml/2006/main">
                  <a:graphicData uri="http://schemas.microsoft.com/office/word/2010/wordprocessingGroup">
                    <wpg:wgp>
                      <wpg:cNvGrpSpPr/>
                      <wpg:grpSpPr>
                        <a:xfrm>
                          <a:off x="0" y="0"/>
                          <a:ext cx="5312410" cy="36830"/>
                          <a:chOff x="0" y="0"/>
                          <a:chExt cx="5312410" cy="36830"/>
                        </a:xfrm>
                      </wpg:grpSpPr>
                      <wps:wsp>
                        <wps:cNvPr id="68" name="Graphic 68"/>
                        <wps:cNvSpPr/>
                        <wps:spPr>
                          <a:xfrm>
                            <a:off x="0" y="0"/>
                            <a:ext cx="5312410" cy="36830"/>
                          </a:xfrm>
                          <a:custGeom>
                            <a:avLst/>
                            <a:gdLst/>
                            <a:ahLst/>
                            <a:cxnLst/>
                            <a:rect l="l" t="t" r="r" b="b"/>
                            <a:pathLst>
                              <a:path w="5312410" h="36830">
                                <a:moveTo>
                                  <a:pt x="5312029" y="27444"/>
                                </a:moveTo>
                                <a:lnTo>
                                  <a:pt x="0" y="27444"/>
                                </a:lnTo>
                                <a:lnTo>
                                  <a:pt x="0" y="36576"/>
                                </a:lnTo>
                                <a:lnTo>
                                  <a:pt x="5312029" y="36576"/>
                                </a:lnTo>
                                <a:lnTo>
                                  <a:pt x="5312029" y="27444"/>
                                </a:lnTo>
                                <a:close/>
                              </a:path>
                              <a:path w="5312410" h="36830">
                                <a:moveTo>
                                  <a:pt x="5312029" y="0"/>
                                </a:moveTo>
                                <a:lnTo>
                                  <a:pt x="0" y="0"/>
                                </a:lnTo>
                                <a:lnTo>
                                  <a:pt x="0" y="18288"/>
                                </a:lnTo>
                                <a:lnTo>
                                  <a:pt x="5312029" y="18288"/>
                                </a:lnTo>
                                <a:lnTo>
                                  <a:pt x="5312029"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9pt;width:418.3pt;" coordsize="5312410,36830" o:gfxdata="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akB3r1AAA&#10;AAMBAAAPAAAAAAAAAAEAIAAAACIAAABkcnMvZG93bnJldi54bWxQSwECFAAUAAAACACHTuJADYmZ&#10;FpQCAAAfBwAADgAAAAAAAAABACAAAAAjAQAAZHJzL2Uyb0RvYy54bWxQSwUGAAAAAAYABgBZAQAA&#10;KQYAAAAA&#10;">
                <o:lock v:ext="edit" aspectratio="f"/>
                <v:shape id="Graphic 68" o:spid="_x0000_s1026" o:spt="100" style="position:absolute;left:0;top:0;height:36830;width:5312410;" fillcolor="#000000" filled="t" stroked="f" coordsize="5312410,36830" o:gfxdata="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dtNTugAAANsA&#10;AAAPAAAAAAAAAAEAIAAAACIAAABkcnMvZG93bnJldi54bWxQSwECFAAUAAAACACHTuJAMy8FnjsA&#10;AAA5AAAAEAAAAAAAAAABACAAAAAJAQAAZHJzL3NoYXBleG1sLnhtbFBLBQYAAAAABgAGAFsBAACz&#10;AwAAAAA=&#10;" path="m5312029,27444l0,27444,0,36576,5312029,36576,5312029,27444xem5312029,0l0,0,0,18288,5312029,18288,5312029,0xe">
                  <v:fill on="t" focussize="0,0"/>
                  <v:stroke on="f"/>
                  <v:imagedata o:title=""/>
                  <o:lock v:ext="edit" aspectratio="f"/>
                  <v:textbox inset="0mm,0mm,0mm,0mm"/>
                </v:shape>
                <w10:wrap type="none"/>
                <w10:anchorlock/>
              </v:group>
            </w:pict>
          </mc:Fallback>
        </mc:AlternateContent>
      </w:r>
    </w:p>
    <w:p w14:paraId="3D6F9E08">
      <w:pPr>
        <w:pStyle w:val="8"/>
        <w:numPr>
          <w:ilvl w:val="0"/>
          <w:numId w:val="9"/>
        </w:numPr>
        <w:tabs>
          <w:tab w:val="left" w:pos="1087"/>
        </w:tabs>
        <w:spacing w:before="133" w:after="0" w:line="341" w:lineRule="exact"/>
        <w:ind w:left="1087" w:right="0" w:hanging="420"/>
        <w:jc w:val="left"/>
        <w:rPr>
          <w:rFonts w:hint="default" w:ascii="Times New Roman" w:hAnsi="Times New Roman" w:cs="Times New Roman"/>
          <w:sz w:val="28"/>
        </w:rPr>
      </w:pPr>
      <w:r>
        <w:rPr>
          <w:rFonts w:hint="default" w:ascii="Times New Roman" w:hAnsi="Times New Roman" w:cs="Times New Roman"/>
          <w:sz w:val="28"/>
        </w:rPr>
        <w:t>Place</w:t>
      </w:r>
      <w:r>
        <w:rPr>
          <w:rFonts w:hint="default" w:ascii="Times New Roman" w:hAnsi="Times New Roman" w:cs="Times New Roman"/>
          <w:spacing w:val="-6"/>
          <w:sz w:val="28"/>
        </w:rPr>
        <w:t xml:space="preserve"> </w:t>
      </w:r>
      <w:r>
        <w:rPr>
          <w:rFonts w:hint="default" w:ascii="Times New Roman" w:hAnsi="Times New Roman" w:cs="Times New Roman"/>
          <w:sz w:val="28"/>
        </w:rPr>
        <w:t>all</w:t>
      </w:r>
      <w:r>
        <w:rPr>
          <w:rFonts w:hint="default" w:ascii="Times New Roman" w:hAnsi="Times New Roman" w:cs="Times New Roman"/>
          <w:spacing w:val="-2"/>
          <w:sz w:val="28"/>
        </w:rPr>
        <w:t xml:space="preserve"> </w:t>
      </w:r>
      <w:r>
        <w:rPr>
          <w:rFonts w:hint="default" w:ascii="Times New Roman" w:hAnsi="Times New Roman" w:cs="Times New Roman"/>
          <w:sz w:val="28"/>
        </w:rPr>
        <w:t>8-bit</w:t>
      </w:r>
      <w:r>
        <w:rPr>
          <w:rFonts w:hint="default" w:ascii="Times New Roman" w:hAnsi="Times New Roman" w:cs="Times New Roman"/>
          <w:spacing w:val="-3"/>
          <w:sz w:val="28"/>
        </w:rPr>
        <w:t xml:space="preserve"> </w:t>
      </w:r>
      <w:r>
        <w:rPr>
          <w:rFonts w:hint="default" w:ascii="Times New Roman" w:hAnsi="Times New Roman" w:cs="Times New Roman"/>
          <w:sz w:val="28"/>
        </w:rPr>
        <w:t>elements</w:t>
      </w:r>
      <w:r>
        <w:rPr>
          <w:rFonts w:hint="default" w:ascii="Times New Roman" w:hAnsi="Times New Roman" w:cs="Times New Roman"/>
          <w:spacing w:val="-3"/>
          <w:sz w:val="28"/>
        </w:rPr>
        <w:t xml:space="preserve"> </w:t>
      </w:r>
      <w:r>
        <w:rPr>
          <w:rFonts w:hint="default" w:ascii="Times New Roman" w:hAnsi="Times New Roman" w:cs="Times New Roman"/>
          <w:sz w:val="28"/>
        </w:rPr>
        <w:t>at</w:t>
      </w:r>
      <w:r>
        <w:rPr>
          <w:rFonts w:hint="default" w:ascii="Times New Roman" w:hAnsi="Times New Roman" w:cs="Times New Roman"/>
          <w:spacing w:val="-4"/>
          <w:sz w:val="28"/>
        </w:rPr>
        <w:t xml:space="preserve"> </w:t>
      </w:r>
      <w:r>
        <w:rPr>
          <w:rFonts w:hint="default" w:ascii="Times New Roman" w:hAnsi="Times New Roman" w:cs="Times New Roman"/>
          <w:sz w:val="28"/>
        </w:rPr>
        <w:t>the</w:t>
      </w:r>
      <w:r>
        <w:rPr>
          <w:rFonts w:hint="default" w:ascii="Times New Roman" w:hAnsi="Times New Roman" w:cs="Times New Roman"/>
          <w:spacing w:val="-3"/>
          <w:sz w:val="28"/>
        </w:rPr>
        <w:t xml:space="preserve"> </w:t>
      </w:r>
      <w:r>
        <w:rPr>
          <w:rFonts w:hint="default" w:ascii="Times New Roman" w:hAnsi="Times New Roman" w:cs="Times New Roman"/>
          <w:sz w:val="28"/>
        </w:rPr>
        <w:t>start</w:t>
      </w:r>
      <w:r>
        <w:rPr>
          <w:rFonts w:hint="default" w:ascii="Times New Roman" w:hAnsi="Times New Roman" w:cs="Times New Roman"/>
          <w:spacing w:val="-3"/>
          <w:sz w:val="28"/>
        </w:rPr>
        <w:t xml:space="preserve"> </w:t>
      </w:r>
      <w:r>
        <w:rPr>
          <w:rFonts w:hint="default" w:ascii="Times New Roman" w:hAnsi="Times New Roman" w:cs="Times New Roman"/>
          <w:sz w:val="28"/>
        </w:rPr>
        <w:t>of</w:t>
      </w:r>
      <w:r>
        <w:rPr>
          <w:rFonts w:hint="default" w:ascii="Times New Roman" w:hAnsi="Times New Roman" w:cs="Times New Roman"/>
          <w:spacing w:val="-2"/>
          <w:sz w:val="28"/>
        </w:rPr>
        <w:t xml:space="preserve"> </w:t>
      </w:r>
      <w:r>
        <w:rPr>
          <w:rFonts w:hint="default" w:ascii="Times New Roman" w:hAnsi="Times New Roman" w:cs="Times New Roman"/>
          <w:sz w:val="28"/>
        </w:rPr>
        <w:t>the</w:t>
      </w:r>
      <w:r>
        <w:rPr>
          <w:rFonts w:hint="default" w:ascii="Times New Roman" w:hAnsi="Times New Roman" w:cs="Times New Roman"/>
          <w:spacing w:val="-3"/>
          <w:sz w:val="28"/>
        </w:rPr>
        <w:t xml:space="preserve"> </w:t>
      </w:r>
      <w:r>
        <w:rPr>
          <w:rFonts w:hint="default" w:ascii="Times New Roman" w:hAnsi="Times New Roman" w:cs="Times New Roman"/>
          <w:spacing w:val="-2"/>
          <w:sz w:val="28"/>
        </w:rPr>
        <w:t>structure.</w:t>
      </w:r>
    </w:p>
    <w:p w14:paraId="03A8F95F">
      <w:pPr>
        <w:pStyle w:val="8"/>
        <w:numPr>
          <w:ilvl w:val="0"/>
          <w:numId w:val="9"/>
        </w:numPr>
        <w:tabs>
          <w:tab w:val="left" w:pos="1087"/>
        </w:tabs>
        <w:spacing w:before="0" w:after="0" w:line="341" w:lineRule="exact"/>
        <w:ind w:left="1087" w:right="0" w:hanging="420"/>
        <w:jc w:val="left"/>
        <w:rPr>
          <w:rFonts w:hint="default" w:ascii="Times New Roman" w:hAnsi="Times New Roman" w:cs="Times New Roman"/>
          <w:sz w:val="28"/>
        </w:rPr>
      </w:pPr>
      <w:r>
        <w:rPr>
          <w:rFonts w:hint="default" w:ascii="Times New Roman" w:hAnsi="Times New Roman" w:cs="Times New Roman"/>
          <w:sz w:val="28"/>
        </w:rPr>
        <w:t>Place</w:t>
      </w:r>
      <w:r>
        <w:rPr>
          <w:rFonts w:hint="default" w:ascii="Times New Roman" w:hAnsi="Times New Roman" w:cs="Times New Roman"/>
          <w:spacing w:val="-7"/>
          <w:sz w:val="28"/>
        </w:rPr>
        <w:t xml:space="preserve"> </w:t>
      </w:r>
      <w:r>
        <w:rPr>
          <w:rFonts w:hint="default" w:ascii="Times New Roman" w:hAnsi="Times New Roman" w:cs="Times New Roman"/>
          <w:sz w:val="28"/>
        </w:rPr>
        <w:t>all</w:t>
      </w:r>
      <w:r>
        <w:rPr>
          <w:rFonts w:hint="default" w:ascii="Times New Roman" w:hAnsi="Times New Roman" w:cs="Times New Roman"/>
          <w:spacing w:val="-3"/>
          <w:sz w:val="28"/>
        </w:rPr>
        <w:t xml:space="preserve"> </w:t>
      </w:r>
      <w:r>
        <w:rPr>
          <w:rFonts w:hint="default" w:ascii="Times New Roman" w:hAnsi="Times New Roman" w:cs="Times New Roman"/>
          <w:sz w:val="28"/>
        </w:rPr>
        <w:t>16-bit</w:t>
      </w:r>
      <w:r>
        <w:rPr>
          <w:rFonts w:hint="default" w:ascii="Times New Roman" w:hAnsi="Times New Roman" w:cs="Times New Roman"/>
          <w:spacing w:val="-4"/>
          <w:sz w:val="28"/>
        </w:rPr>
        <w:t xml:space="preserve"> </w:t>
      </w:r>
      <w:r>
        <w:rPr>
          <w:rFonts w:hint="default" w:ascii="Times New Roman" w:hAnsi="Times New Roman" w:cs="Times New Roman"/>
          <w:sz w:val="28"/>
        </w:rPr>
        <w:t>elements</w:t>
      </w:r>
      <w:r>
        <w:rPr>
          <w:rFonts w:hint="default" w:ascii="Times New Roman" w:hAnsi="Times New Roman" w:cs="Times New Roman"/>
          <w:spacing w:val="-4"/>
          <w:sz w:val="28"/>
        </w:rPr>
        <w:t xml:space="preserve"> </w:t>
      </w:r>
      <w:r>
        <w:rPr>
          <w:rFonts w:hint="default" w:ascii="Times New Roman" w:hAnsi="Times New Roman" w:cs="Times New Roman"/>
          <w:sz w:val="28"/>
        </w:rPr>
        <w:t>next,</w:t>
      </w:r>
      <w:r>
        <w:rPr>
          <w:rFonts w:hint="default" w:ascii="Times New Roman" w:hAnsi="Times New Roman" w:cs="Times New Roman"/>
          <w:spacing w:val="-5"/>
          <w:sz w:val="28"/>
        </w:rPr>
        <w:t xml:space="preserve"> </w:t>
      </w:r>
      <w:r>
        <w:rPr>
          <w:rFonts w:hint="default" w:ascii="Times New Roman" w:hAnsi="Times New Roman" w:cs="Times New Roman"/>
          <w:sz w:val="28"/>
        </w:rPr>
        <w:t>then</w:t>
      </w:r>
      <w:r>
        <w:rPr>
          <w:rFonts w:hint="default" w:ascii="Times New Roman" w:hAnsi="Times New Roman" w:cs="Times New Roman"/>
          <w:spacing w:val="-2"/>
          <w:sz w:val="28"/>
        </w:rPr>
        <w:t xml:space="preserve"> </w:t>
      </w:r>
      <w:r>
        <w:rPr>
          <w:rFonts w:hint="default" w:ascii="Times New Roman" w:hAnsi="Times New Roman" w:cs="Times New Roman"/>
          <w:sz w:val="28"/>
        </w:rPr>
        <w:t>32-bit,</w:t>
      </w:r>
      <w:r>
        <w:rPr>
          <w:rFonts w:hint="default" w:ascii="Times New Roman" w:hAnsi="Times New Roman" w:cs="Times New Roman"/>
          <w:spacing w:val="-5"/>
          <w:sz w:val="28"/>
        </w:rPr>
        <w:t xml:space="preserve"> </w:t>
      </w:r>
      <w:r>
        <w:rPr>
          <w:rFonts w:hint="default" w:ascii="Times New Roman" w:hAnsi="Times New Roman" w:cs="Times New Roman"/>
          <w:sz w:val="28"/>
        </w:rPr>
        <w:t>then</w:t>
      </w:r>
      <w:r>
        <w:rPr>
          <w:rFonts w:hint="default" w:ascii="Times New Roman" w:hAnsi="Times New Roman" w:cs="Times New Roman"/>
          <w:spacing w:val="-2"/>
          <w:sz w:val="28"/>
        </w:rPr>
        <w:t xml:space="preserve"> </w:t>
      </w:r>
      <w:r>
        <w:rPr>
          <w:rFonts w:hint="default" w:ascii="Times New Roman" w:hAnsi="Times New Roman" w:cs="Times New Roman"/>
          <w:sz w:val="28"/>
        </w:rPr>
        <w:t>64-</w:t>
      </w:r>
      <w:r>
        <w:rPr>
          <w:rFonts w:hint="default" w:ascii="Times New Roman" w:hAnsi="Times New Roman" w:cs="Times New Roman"/>
          <w:spacing w:val="-4"/>
          <w:sz w:val="28"/>
        </w:rPr>
        <w:t>bit.</w:t>
      </w:r>
    </w:p>
    <w:p w14:paraId="7D8C3D0F">
      <w:pPr>
        <w:pStyle w:val="8"/>
        <w:numPr>
          <w:ilvl w:val="0"/>
          <w:numId w:val="9"/>
        </w:numPr>
        <w:tabs>
          <w:tab w:val="left" w:pos="1087"/>
        </w:tabs>
        <w:spacing w:before="1" w:after="0" w:line="341" w:lineRule="exact"/>
        <w:ind w:left="1087" w:right="0" w:hanging="420"/>
        <w:jc w:val="left"/>
        <w:rPr>
          <w:rFonts w:hint="default" w:ascii="Times New Roman" w:hAnsi="Times New Roman" w:cs="Times New Roman"/>
          <w:sz w:val="28"/>
        </w:rPr>
      </w:pPr>
      <w:r>
        <w:rPr>
          <w:rFonts w:hint="default" w:ascii="Times New Roman" w:hAnsi="Times New Roman" w:cs="Times New Roman"/>
          <w:sz w:val="28"/>
        </w:rPr>
        <w:t>Place</w:t>
      </w:r>
      <w:r>
        <w:rPr>
          <w:rFonts w:hint="default" w:ascii="Times New Roman" w:hAnsi="Times New Roman" w:cs="Times New Roman"/>
          <w:spacing w:val="-6"/>
          <w:sz w:val="28"/>
        </w:rPr>
        <w:t xml:space="preserve"> </w:t>
      </w:r>
      <w:r>
        <w:rPr>
          <w:rFonts w:hint="default" w:ascii="Times New Roman" w:hAnsi="Times New Roman" w:cs="Times New Roman"/>
          <w:sz w:val="28"/>
        </w:rPr>
        <w:t>all</w:t>
      </w:r>
      <w:r>
        <w:rPr>
          <w:rFonts w:hint="default" w:ascii="Times New Roman" w:hAnsi="Times New Roman" w:cs="Times New Roman"/>
          <w:spacing w:val="-2"/>
          <w:sz w:val="28"/>
        </w:rPr>
        <w:t xml:space="preserve"> </w:t>
      </w:r>
      <w:r>
        <w:rPr>
          <w:rFonts w:hint="default" w:ascii="Times New Roman" w:hAnsi="Times New Roman" w:cs="Times New Roman"/>
          <w:sz w:val="28"/>
        </w:rPr>
        <w:t>arrays</w:t>
      </w:r>
      <w:r>
        <w:rPr>
          <w:rFonts w:hint="default" w:ascii="Times New Roman" w:hAnsi="Times New Roman" w:cs="Times New Roman"/>
          <w:spacing w:val="-2"/>
          <w:sz w:val="28"/>
        </w:rPr>
        <w:t xml:space="preserve"> </w:t>
      </w:r>
      <w:r>
        <w:rPr>
          <w:rFonts w:hint="default" w:ascii="Times New Roman" w:hAnsi="Times New Roman" w:cs="Times New Roman"/>
          <w:sz w:val="28"/>
        </w:rPr>
        <w:t>and</w:t>
      </w:r>
      <w:r>
        <w:rPr>
          <w:rFonts w:hint="default" w:ascii="Times New Roman" w:hAnsi="Times New Roman" w:cs="Times New Roman"/>
          <w:spacing w:val="-2"/>
          <w:sz w:val="28"/>
        </w:rPr>
        <w:t xml:space="preserve"> </w:t>
      </w:r>
      <w:r>
        <w:rPr>
          <w:rFonts w:hint="default" w:ascii="Times New Roman" w:hAnsi="Times New Roman" w:cs="Times New Roman"/>
          <w:sz w:val="28"/>
        </w:rPr>
        <w:t>larger</w:t>
      </w:r>
      <w:r>
        <w:rPr>
          <w:rFonts w:hint="default" w:ascii="Times New Roman" w:hAnsi="Times New Roman" w:cs="Times New Roman"/>
          <w:spacing w:val="-3"/>
          <w:sz w:val="28"/>
        </w:rPr>
        <w:t xml:space="preserve"> </w:t>
      </w:r>
      <w:r>
        <w:rPr>
          <w:rFonts w:hint="default" w:ascii="Times New Roman" w:hAnsi="Times New Roman" w:cs="Times New Roman"/>
          <w:sz w:val="28"/>
        </w:rPr>
        <w:t>elements</w:t>
      </w:r>
      <w:r>
        <w:rPr>
          <w:rFonts w:hint="default" w:ascii="Times New Roman" w:hAnsi="Times New Roman" w:cs="Times New Roman"/>
          <w:spacing w:val="-2"/>
          <w:sz w:val="28"/>
        </w:rPr>
        <w:t xml:space="preserve"> </w:t>
      </w:r>
      <w:r>
        <w:rPr>
          <w:rFonts w:hint="default" w:ascii="Times New Roman" w:hAnsi="Times New Roman" w:cs="Times New Roman"/>
          <w:sz w:val="28"/>
        </w:rPr>
        <w:t>at</w:t>
      </w:r>
      <w:r>
        <w:rPr>
          <w:rFonts w:hint="default" w:ascii="Times New Roman" w:hAnsi="Times New Roman" w:cs="Times New Roman"/>
          <w:spacing w:val="-4"/>
          <w:sz w:val="28"/>
        </w:rPr>
        <w:t xml:space="preserve"> </w:t>
      </w:r>
      <w:r>
        <w:rPr>
          <w:rFonts w:hint="default" w:ascii="Times New Roman" w:hAnsi="Times New Roman" w:cs="Times New Roman"/>
          <w:sz w:val="28"/>
        </w:rPr>
        <w:t>the</w:t>
      </w:r>
      <w:r>
        <w:rPr>
          <w:rFonts w:hint="default" w:ascii="Times New Roman" w:hAnsi="Times New Roman" w:cs="Times New Roman"/>
          <w:spacing w:val="-6"/>
          <w:sz w:val="28"/>
        </w:rPr>
        <w:t xml:space="preserve"> </w:t>
      </w:r>
      <w:r>
        <w:rPr>
          <w:rFonts w:hint="default" w:ascii="Times New Roman" w:hAnsi="Times New Roman" w:cs="Times New Roman"/>
          <w:sz w:val="28"/>
        </w:rPr>
        <w:t>end</w:t>
      </w:r>
      <w:r>
        <w:rPr>
          <w:rFonts w:hint="default" w:ascii="Times New Roman" w:hAnsi="Times New Roman" w:cs="Times New Roman"/>
          <w:spacing w:val="-2"/>
          <w:sz w:val="28"/>
        </w:rPr>
        <w:t xml:space="preserve"> </w:t>
      </w:r>
      <w:r>
        <w:rPr>
          <w:rFonts w:hint="default" w:ascii="Times New Roman" w:hAnsi="Times New Roman" w:cs="Times New Roman"/>
          <w:sz w:val="28"/>
        </w:rPr>
        <w:t>of</w:t>
      </w:r>
      <w:r>
        <w:rPr>
          <w:rFonts w:hint="default" w:ascii="Times New Roman" w:hAnsi="Times New Roman" w:cs="Times New Roman"/>
          <w:spacing w:val="-2"/>
          <w:sz w:val="28"/>
        </w:rPr>
        <w:t xml:space="preserve"> </w:t>
      </w:r>
      <w:r>
        <w:rPr>
          <w:rFonts w:hint="default" w:ascii="Times New Roman" w:hAnsi="Times New Roman" w:cs="Times New Roman"/>
          <w:sz w:val="28"/>
        </w:rPr>
        <w:t>the</w:t>
      </w:r>
      <w:r>
        <w:rPr>
          <w:rFonts w:hint="default" w:ascii="Times New Roman" w:hAnsi="Times New Roman" w:cs="Times New Roman"/>
          <w:spacing w:val="-2"/>
          <w:sz w:val="28"/>
        </w:rPr>
        <w:t xml:space="preserve"> structure.</w:t>
      </w:r>
    </w:p>
    <w:p w14:paraId="48B3163D">
      <w:pPr>
        <w:pStyle w:val="8"/>
        <w:numPr>
          <w:ilvl w:val="0"/>
          <w:numId w:val="9"/>
        </w:numPr>
        <w:tabs>
          <w:tab w:val="left" w:pos="1087"/>
        </w:tabs>
        <w:spacing w:before="0" w:after="0" w:line="240" w:lineRule="auto"/>
        <w:ind w:left="1087" w:right="177" w:hanging="420"/>
        <w:jc w:val="both"/>
        <w:rPr>
          <w:rFonts w:hint="default" w:ascii="Times New Roman" w:hAnsi="Times New Roman" w:cs="Times New Roman"/>
          <w:sz w:val="20"/>
        </w:rPr>
      </w:pPr>
      <w:r>
        <w:rPr>
          <w:rFonts w:hint="default" w:ascii="Times New Roman" w:hAnsi="Times New Roman" w:cs="Times New Roman"/>
          <w:sz w:val="28"/>
        </w:rPr>
        <w:t>If the structure is too big for a single instruction to access all the elements, then group the elements into substructures. The compiler can maintain pointers to the individual substructures.</w:t>
      </w:r>
    </w:p>
    <w:p w14:paraId="550D6111">
      <w:pPr>
        <w:pStyle w:val="6"/>
        <w:spacing w:line="341" w:lineRule="exact"/>
        <w:ind w:left="67"/>
        <w:rPr>
          <w:rFonts w:hint="default" w:ascii="Times New Roman" w:hAnsi="Times New Roman" w:cs="Times New Roman"/>
        </w:rPr>
      </w:pPr>
      <w:r>
        <w:rPr>
          <w:rFonts w:hint="default" w:ascii="Times New Roman" w:hAnsi="Times New Roman" w:cs="Times New Roman"/>
          <w:spacing w:val="-2"/>
        </w:rPr>
        <w:t>Summary</w:t>
      </w:r>
    </w:p>
    <w:p w14:paraId="45A031A5">
      <w:pPr>
        <w:pStyle w:val="6"/>
        <w:spacing w:before="1" w:line="341" w:lineRule="exact"/>
        <w:ind w:left="67"/>
        <w:rPr>
          <w:rFonts w:hint="default" w:ascii="Times New Roman" w:hAnsi="Times New Roman" w:cs="Times New Roman"/>
        </w:rPr>
      </w:pPr>
      <w:r>
        <w:rPr>
          <w:rFonts w:hint="default" w:ascii="Times New Roman" w:hAnsi="Times New Roman" w:cs="Times New Roman"/>
        </w:rPr>
        <w:t>For</w:t>
      </w:r>
      <w:r>
        <w:rPr>
          <w:rFonts w:hint="default" w:ascii="Times New Roman" w:hAnsi="Times New Roman" w:cs="Times New Roman"/>
          <w:spacing w:val="-4"/>
        </w:rPr>
        <w:t xml:space="preserve"> </w:t>
      </w:r>
      <w:r>
        <w:rPr>
          <w:rFonts w:hint="default" w:ascii="Times New Roman" w:hAnsi="Times New Roman" w:cs="Times New Roman"/>
        </w:rPr>
        <w:t>Efficient</w:t>
      </w:r>
      <w:r>
        <w:rPr>
          <w:rFonts w:hint="default" w:ascii="Times New Roman" w:hAnsi="Times New Roman" w:cs="Times New Roman"/>
          <w:spacing w:val="-4"/>
        </w:rPr>
        <w:t xml:space="preserve"> </w:t>
      </w:r>
      <w:r>
        <w:rPr>
          <w:rFonts w:hint="default" w:ascii="Times New Roman" w:hAnsi="Times New Roman" w:cs="Times New Roman"/>
        </w:rPr>
        <w:t>Structure</w:t>
      </w:r>
      <w:r>
        <w:rPr>
          <w:rFonts w:hint="default" w:ascii="Times New Roman" w:hAnsi="Times New Roman" w:cs="Times New Roman"/>
          <w:spacing w:val="-5"/>
        </w:rPr>
        <w:t xml:space="preserve"> </w:t>
      </w:r>
      <w:r>
        <w:rPr>
          <w:rFonts w:hint="default" w:ascii="Times New Roman" w:hAnsi="Times New Roman" w:cs="Times New Roman"/>
        </w:rPr>
        <w:t>Arrangement</w:t>
      </w:r>
      <w:r>
        <w:rPr>
          <w:rFonts w:hint="default" w:ascii="Times New Roman" w:hAnsi="Times New Roman" w:cs="Times New Roman"/>
          <w:spacing w:val="57"/>
        </w:rPr>
        <w:t xml:space="preserve"> </w:t>
      </w:r>
      <w:r>
        <w:rPr>
          <w:rFonts w:hint="default" w:ascii="Times New Roman" w:hAnsi="Times New Roman" w:cs="Times New Roman"/>
        </w:rPr>
        <w:t>we</w:t>
      </w:r>
      <w:r>
        <w:rPr>
          <w:rFonts w:hint="default" w:ascii="Times New Roman" w:hAnsi="Times New Roman" w:cs="Times New Roman"/>
          <w:spacing w:val="-4"/>
        </w:rPr>
        <w:t xml:space="preserve"> </w:t>
      </w:r>
      <w:r>
        <w:rPr>
          <w:rFonts w:hint="default" w:ascii="Times New Roman" w:hAnsi="Times New Roman" w:cs="Times New Roman"/>
        </w:rPr>
        <w:t>need</w:t>
      </w:r>
      <w:r>
        <w:rPr>
          <w:rFonts w:hint="default" w:ascii="Times New Roman" w:hAnsi="Times New Roman" w:cs="Times New Roman"/>
          <w:spacing w:val="-3"/>
        </w:rPr>
        <w:t xml:space="preserve"> </w:t>
      </w:r>
      <w:r>
        <w:rPr>
          <w:rFonts w:hint="default" w:ascii="Times New Roman" w:hAnsi="Times New Roman" w:cs="Times New Roman"/>
        </w:rPr>
        <w:t>to</w:t>
      </w:r>
      <w:r>
        <w:rPr>
          <w:rFonts w:hint="default" w:ascii="Times New Roman" w:hAnsi="Times New Roman" w:cs="Times New Roman"/>
          <w:spacing w:val="-3"/>
        </w:rPr>
        <w:t xml:space="preserve"> </w:t>
      </w:r>
      <w:r>
        <w:rPr>
          <w:rFonts w:hint="default" w:ascii="Times New Roman" w:hAnsi="Times New Roman" w:cs="Times New Roman"/>
        </w:rPr>
        <w:t>consider</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5"/>
        </w:rPr>
        <w:t xml:space="preserve"> </w:t>
      </w:r>
      <w:r>
        <w:rPr>
          <w:rFonts w:hint="default" w:ascii="Times New Roman" w:hAnsi="Times New Roman" w:cs="Times New Roman"/>
        </w:rPr>
        <w:t>below</w:t>
      </w:r>
      <w:r>
        <w:rPr>
          <w:rFonts w:hint="default" w:ascii="Times New Roman" w:hAnsi="Times New Roman" w:cs="Times New Roman"/>
          <w:spacing w:val="-6"/>
        </w:rPr>
        <w:t xml:space="preserve"> </w:t>
      </w:r>
      <w:r>
        <w:rPr>
          <w:rFonts w:hint="default" w:ascii="Times New Roman" w:hAnsi="Times New Roman" w:cs="Times New Roman"/>
          <w:spacing w:val="-2"/>
        </w:rPr>
        <w:t>points</w:t>
      </w:r>
    </w:p>
    <w:p w14:paraId="2FE09E13">
      <w:pPr>
        <w:pStyle w:val="8"/>
        <w:numPr>
          <w:ilvl w:val="0"/>
          <w:numId w:val="9"/>
        </w:numPr>
        <w:tabs>
          <w:tab w:val="left" w:pos="1087"/>
        </w:tabs>
        <w:spacing w:before="0" w:after="0" w:line="240" w:lineRule="auto"/>
        <w:ind w:left="1087" w:right="177" w:hanging="420"/>
        <w:jc w:val="left"/>
        <w:rPr>
          <w:rFonts w:hint="default" w:ascii="Times New Roman" w:hAnsi="Times New Roman" w:cs="Times New Roman"/>
          <w:sz w:val="28"/>
        </w:rPr>
      </w:pPr>
      <w:r>
        <w:rPr>
          <w:rFonts w:hint="default" w:ascii="Times New Roman" w:hAnsi="Times New Roman" w:cs="Times New Roman"/>
          <w:sz w:val="28"/>
        </w:rPr>
        <w:t>Lay structures out in order of increasing element size. Start the structure with the smallest elements and finish with the largest.</w:t>
      </w:r>
    </w:p>
    <w:p w14:paraId="23414766">
      <w:pPr>
        <w:pStyle w:val="8"/>
        <w:numPr>
          <w:ilvl w:val="0"/>
          <w:numId w:val="9"/>
        </w:numPr>
        <w:tabs>
          <w:tab w:val="left" w:pos="1087"/>
        </w:tabs>
        <w:spacing w:before="1" w:after="0" w:line="240" w:lineRule="auto"/>
        <w:ind w:left="1087" w:right="0" w:hanging="420"/>
        <w:jc w:val="left"/>
        <w:rPr>
          <w:rFonts w:hint="default" w:ascii="Times New Roman" w:hAnsi="Times New Roman" w:cs="Times New Roman"/>
          <w:sz w:val="28"/>
        </w:rPr>
      </w:pPr>
      <w:r>
        <w:rPr>
          <w:rFonts w:hint="default" w:ascii="Times New Roman" w:hAnsi="Times New Roman" w:cs="Times New Roman"/>
          <w:sz w:val="28"/>
        </w:rPr>
        <w:t>Avoid</w:t>
      </w:r>
      <w:r>
        <w:rPr>
          <w:rFonts w:hint="default" w:ascii="Times New Roman" w:hAnsi="Times New Roman" w:cs="Times New Roman"/>
          <w:spacing w:val="-5"/>
          <w:sz w:val="28"/>
        </w:rPr>
        <w:t xml:space="preserve"> </w:t>
      </w:r>
      <w:r>
        <w:rPr>
          <w:rFonts w:hint="default" w:ascii="Times New Roman" w:hAnsi="Times New Roman" w:cs="Times New Roman"/>
          <w:sz w:val="28"/>
        </w:rPr>
        <w:t>very</w:t>
      </w:r>
      <w:r>
        <w:rPr>
          <w:rFonts w:hint="default" w:ascii="Times New Roman" w:hAnsi="Times New Roman" w:cs="Times New Roman"/>
          <w:spacing w:val="-4"/>
          <w:sz w:val="28"/>
        </w:rPr>
        <w:t xml:space="preserve"> </w:t>
      </w:r>
      <w:r>
        <w:rPr>
          <w:rFonts w:hint="default" w:ascii="Times New Roman" w:hAnsi="Times New Roman" w:cs="Times New Roman"/>
          <w:sz w:val="28"/>
        </w:rPr>
        <w:t>large</w:t>
      </w:r>
      <w:r>
        <w:rPr>
          <w:rFonts w:hint="default" w:ascii="Times New Roman" w:hAnsi="Times New Roman" w:cs="Times New Roman"/>
          <w:spacing w:val="-4"/>
          <w:sz w:val="28"/>
        </w:rPr>
        <w:t xml:space="preserve"> </w:t>
      </w:r>
      <w:r>
        <w:rPr>
          <w:rFonts w:hint="default" w:ascii="Times New Roman" w:hAnsi="Times New Roman" w:cs="Times New Roman"/>
          <w:sz w:val="28"/>
        </w:rPr>
        <w:t>structures.</w:t>
      </w:r>
      <w:r>
        <w:rPr>
          <w:rFonts w:hint="default" w:ascii="Times New Roman" w:hAnsi="Times New Roman" w:cs="Times New Roman"/>
          <w:spacing w:val="-5"/>
          <w:sz w:val="28"/>
        </w:rPr>
        <w:t xml:space="preserve"> </w:t>
      </w:r>
      <w:r>
        <w:rPr>
          <w:rFonts w:hint="default" w:ascii="Times New Roman" w:hAnsi="Times New Roman" w:cs="Times New Roman"/>
          <w:sz w:val="28"/>
        </w:rPr>
        <w:t>Instead</w:t>
      </w:r>
      <w:r>
        <w:rPr>
          <w:rFonts w:hint="default" w:ascii="Times New Roman" w:hAnsi="Times New Roman" w:cs="Times New Roman"/>
          <w:spacing w:val="-5"/>
          <w:sz w:val="28"/>
        </w:rPr>
        <w:t xml:space="preserve"> </w:t>
      </w:r>
      <w:r>
        <w:rPr>
          <w:rFonts w:hint="default" w:ascii="Times New Roman" w:hAnsi="Times New Roman" w:cs="Times New Roman"/>
          <w:sz w:val="28"/>
        </w:rPr>
        <w:t>use</w:t>
      </w:r>
      <w:r>
        <w:rPr>
          <w:rFonts w:hint="default" w:ascii="Times New Roman" w:hAnsi="Times New Roman" w:cs="Times New Roman"/>
          <w:spacing w:val="-4"/>
          <w:sz w:val="28"/>
        </w:rPr>
        <w:t xml:space="preserve"> </w:t>
      </w:r>
      <w:r>
        <w:rPr>
          <w:rFonts w:hint="default" w:ascii="Times New Roman" w:hAnsi="Times New Roman" w:cs="Times New Roman"/>
          <w:sz w:val="28"/>
        </w:rPr>
        <w:t>a</w:t>
      </w:r>
      <w:r>
        <w:rPr>
          <w:rFonts w:hint="default" w:ascii="Times New Roman" w:hAnsi="Times New Roman" w:cs="Times New Roman"/>
          <w:spacing w:val="-4"/>
          <w:sz w:val="28"/>
        </w:rPr>
        <w:t xml:space="preserve"> </w:t>
      </w:r>
      <w:r>
        <w:rPr>
          <w:rFonts w:hint="default" w:ascii="Times New Roman" w:hAnsi="Times New Roman" w:cs="Times New Roman"/>
          <w:sz w:val="28"/>
        </w:rPr>
        <w:t>hierarchy</w:t>
      </w:r>
      <w:r>
        <w:rPr>
          <w:rFonts w:hint="default" w:ascii="Times New Roman" w:hAnsi="Times New Roman" w:cs="Times New Roman"/>
          <w:spacing w:val="-2"/>
          <w:sz w:val="28"/>
        </w:rPr>
        <w:t xml:space="preserve"> </w:t>
      </w:r>
      <w:r>
        <w:rPr>
          <w:rFonts w:hint="default" w:ascii="Times New Roman" w:hAnsi="Times New Roman" w:cs="Times New Roman"/>
          <w:sz w:val="28"/>
        </w:rPr>
        <w:t>of</w:t>
      </w:r>
      <w:r>
        <w:rPr>
          <w:rFonts w:hint="default" w:ascii="Times New Roman" w:hAnsi="Times New Roman" w:cs="Times New Roman"/>
          <w:spacing w:val="-3"/>
          <w:sz w:val="28"/>
        </w:rPr>
        <w:t xml:space="preserve"> </w:t>
      </w:r>
      <w:r>
        <w:rPr>
          <w:rFonts w:hint="default" w:ascii="Times New Roman" w:hAnsi="Times New Roman" w:cs="Times New Roman"/>
          <w:sz w:val="28"/>
        </w:rPr>
        <w:t>smaller</w:t>
      </w:r>
      <w:r>
        <w:rPr>
          <w:rFonts w:hint="default" w:ascii="Times New Roman" w:hAnsi="Times New Roman" w:cs="Times New Roman"/>
          <w:spacing w:val="-3"/>
          <w:sz w:val="28"/>
        </w:rPr>
        <w:t xml:space="preserve"> </w:t>
      </w:r>
      <w:r>
        <w:rPr>
          <w:rFonts w:hint="default" w:ascii="Times New Roman" w:hAnsi="Times New Roman" w:cs="Times New Roman"/>
          <w:spacing w:val="-2"/>
          <w:sz w:val="28"/>
        </w:rPr>
        <w:t>structures.</w:t>
      </w:r>
    </w:p>
    <w:p w14:paraId="581FA55B">
      <w:pPr>
        <w:pStyle w:val="8"/>
        <w:numPr>
          <w:ilvl w:val="0"/>
          <w:numId w:val="9"/>
        </w:numPr>
        <w:tabs>
          <w:tab w:val="left" w:pos="1087"/>
        </w:tabs>
        <w:spacing w:before="1" w:after="0" w:line="240" w:lineRule="auto"/>
        <w:ind w:left="1087" w:right="176" w:hanging="420"/>
        <w:jc w:val="both"/>
        <w:rPr>
          <w:rFonts w:hint="default" w:ascii="Times New Roman" w:hAnsi="Times New Roman" w:cs="Times New Roman"/>
          <w:sz w:val="28"/>
        </w:rPr>
      </w:pPr>
      <w:r>
        <w:rPr>
          <w:rFonts w:hint="default" w:ascii="Times New Roman" w:hAnsi="Times New Roman" w:cs="Times New Roman"/>
          <w:sz w:val="28"/>
        </w:rPr>
        <w:t xml:space="preserve">For portability, manually add padding (that would appear implicitly) into API structures so that the layout of the structure does not depend on the </w:t>
      </w:r>
      <w:r>
        <w:rPr>
          <w:rFonts w:hint="default" w:ascii="Times New Roman" w:hAnsi="Times New Roman" w:cs="Times New Roman"/>
          <w:spacing w:val="-2"/>
          <w:sz w:val="28"/>
        </w:rPr>
        <w:t>compiler.</w:t>
      </w:r>
    </w:p>
    <w:p w14:paraId="18BB9319">
      <w:pPr>
        <w:pStyle w:val="8"/>
        <w:numPr>
          <w:ilvl w:val="0"/>
          <w:numId w:val="9"/>
        </w:numPr>
        <w:tabs>
          <w:tab w:val="left" w:pos="1087"/>
        </w:tabs>
        <w:spacing w:before="0" w:after="0" w:line="240" w:lineRule="auto"/>
        <w:ind w:left="1087" w:right="174" w:hanging="420"/>
        <w:jc w:val="both"/>
        <w:rPr>
          <w:rFonts w:hint="default" w:ascii="Times New Roman" w:hAnsi="Times New Roman" w:cs="Times New Roman"/>
          <w:sz w:val="28"/>
        </w:rPr>
      </w:pPr>
      <w:r>
        <w:rPr>
          <w:rFonts w:hint="default" w:ascii="Times New Roman" w:hAnsi="Times New Roman" w:cs="Times New Roman"/>
          <w:sz w:val="28"/>
        </w:rPr>
        <w:t>Beware</w:t>
      </w:r>
      <w:r>
        <w:rPr>
          <w:rFonts w:hint="default" w:ascii="Times New Roman" w:hAnsi="Times New Roman" w:cs="Times New Roman"/>
          <w:spacing w:val="-3"/>
          <w:sz w:val="28"/>
        </w:rPr>
        <w:t xml:space="preserve"> </w:t>
      </w:r>
      <w:r>
        <w:rPr>
          <w:rFonts w:hint="default" w:ascii="Times New Roman" w:hAnsi="Times New Roman" w:cs="Times New Roman"/>
          <w:sz w:val="28"/>
        </w:rPr>
        <w:t>of</w:t>
      </w:r>
      <w:r>
        <w:rPr>
          <w:rFonts w:hint="default" w:ascii="Times New Roman" w:hAnsi="Times New Roman" w:cs="Times New Roman"/>
          <w:spacing w:val="-1"/>
          <w:sz w:val="28"/>
        </w:rPr>
        <w:t xml:space="preserve"> </w:t>
      </w:r>
      <w:r>
        <w:rPr>
          <w:rFonts w:hint="default" w:ascii="Times New Roman" w:hAnsi="Times New Roman" w:cs="Times New Roman"/>
          <w:sz w:val="28"/>
        </w:rPr>
        <w:t>using</w:t>
      </w:r>
      <w:r>
        <w:rPr>
          <w:rFonts w:hint="default" w:ascii="Times New Roman" w:hAnsi="Times New Roman" w:cs="Times New Roman"/>
          <w:spacing w:val="-3"/>
          <w:sz w:val="28"/>
        </w:rPr>
        <w:t xml:space="preserve"> </w:t>
      </w:r>
      <w:r>
        <w:rPr>
          <w:rFonts w:hint="default" w:ascii="Times New Roman" w:hAnsi="Times New Roman" w:cs="Times New Roman"/>
          <w:sz w:val="28"/>
        </w:rPr>
        <w:t>enum</w:t>
      </w:r>
      <w:r>
        <w:rPr>
          <w:rFonts w:hint="default" w:ascii="Times New Roman" w:hAnsi="Times New Roman" w:cs="Times New Roman"/>
          <w:spacing w:val="-2"/>
          <w:sz w:val="28"/>
        </w:rPr>
        <w:t xml:space="preserve"> </w:t>
      </w:r>
      <w:r>
        <w:rPr>
          <w:rFonts w:hint="default" w:ascii="Times New Roman" w:hAnsi="Times New Roman" w:cs="Times New Roman"/>
          <w:sz w:val="28"/>
        </w:rPr>
        <w:t>types</w:t>
      </w:r>
      <w:r>
        <w:rPr>
          <w:rFonts w:hint="default" w:ascii="Times New Roman" w:hAnsi="Times New Roman" w:cs="Times New Roman"/>
          <w:spacing w:val="-2"/>
          <w:sz w:val="28"/>
        </w:rPr>
        <w:t xml:space="preserve"> </w:t>
      </w:r>
      <w:r>
        <w:rPr>
          <w:rFonts w:hint="default" w:ascii="Times New Roman" w:hAnsi="Times New Roman" w:cs="Times New Roman"/>
          <w:sz w:val="28"/>
        </w:rPr>
        <w:t>in</w:t>
      </w:r>
      <w:r>
        <w:rPr>
          <w:rFonts w:hint="default" w:ascii="Times New Roman" w:hAnsi="Times New Roman" w:cs="Times New Roman"/>
          <w:spacing w:val="-1"/>
          <w:sz w:val="28"/>
        </w:rPr>
        <w:t xml:space="preserve"> </w:t>
      </w:r>
      <w:r>
        <w:rPr>
          <w:rFonts w:hint="default" w:ascii="Times New Roman" w:hAnsi="Times New Roman" w:cs="Times New Roman"/>
          <w:sz w:val="28"/>
        </w:rPr>
        <w:t>API</w:t>
      </w:r>
      <w:r>
        <w:rPr>
          <w:rFonts w:hint="default" w:ascii="Times New Roman" w:hAnsi="Times New Roman" w:cs="Times New Roman"/>
          <w:spacing w:val="-1"/>
          <w:sz w:val="28"/>
        </w:rPr>
        <w:t xml:space="preserve"> </w:t>
      </w:r>
      <w:r>
        <w:rPr>
          <w:rFonts w:hint="default" w:ascii="Times New Roman" w:hAnsi="Times New Roman" w:cs="Times New Roman"/>
          <w:sz w:val="28"/>
        </w:rPr>
        <w:t>structures.</w:t>
      </w:r>
      <w:r>
        <w:rPr>
          <w:rFonts w:hint="default" w:ascii="Times New Roman" w:hAnsi="Times New Roman" w:cs="Times New Roman"/>
          <w:spacing w:val="-2"/>
          <w:sz w:val="28"/>
        </w:rPr>
        <w:t xml:space="preserve"> </w:t>
      </w:r>
      <w:r>
        <w:rPr>
          <w:rFonts w:hint="default" w:ascii="Times New Roman" w:hAnsi="Times New Roman" w:cs="Times New Roman"/>
          <w:sz w:val="28"/>
        </w:rPr>
        <w:t>The</w:t>
      </w:r>
      <w:r>
        <w:rPr>
          <w:rFonts w:hint="default" w:ascii="Times New Roman" w:hAnsi="Times New Roman" w:cs="Times New Roman"/>
          <w:spacing w:val="-3"/>
          <w:sz w:val="28"/>
        </w:rPr>
        <w:t xml:space="preserve"> </w:t>
      </w:r>
      <w:r>
        <w:rPr>
          <w:rFonts w:hint="default" w:ascii="Times New Roman" w:hAnsi="Times New Roman" w:cs="Times New Roman"/>
          <w:sz w:val="28"/>
        </w:rPr>
        <w:t>size</w:t>
      </w:r>
      <w:r>
        <w:rPr>
          <w:rFonts w:hint="default" w:ascii="Times New Roman" w:hAnsi="Times New Roman" w:cs="Times New Roman"/>
          <w:spacing w:val="-3"/>
          <w:sz w:val="28"/>
        </w:rPr>
        <w:t xml:space="preserve"> </w:t>
      </w:r>
      <w:r>
        <w:rPr>
          <w:rFonts w:hint="default" w:ascii="Times New Roman" w:hAnsi="Times New Roman" w:cs="Times New Roman"/>
          <w:sz w:val="28"/>
        </w:rPr>
        <w:t>of</w:t>
      </w:r>
      <w:r>
        <w:rPr>
          <w:rFonts w:hint="default" w:ascii="Times New Roman" w:hAnsi="Times New Roman" w:cs="Times New Roman"/>
          <w:spacing w:val="-1"/>
          <w:sz w:val="28"/>
        </w:rPr>
        <w:t xml:space="preserve"> </w:t>
      </w:r>
      <w:r>
        <w:rPr>
          <w:rFonts w:hint="default" w:ascii="Times New Roman" w:hAnsi="Times New Roman" w:cs="Times New Roman"/>
          <w:sz w:val="28"/>
        </w:rPr>
        <w:t>an</w:t>
      </w:r>
      <w:r>
        <w:rPr>
          <w:rFonts w:hint="default" w:ascii="Times New Roman" w:hAnsi="Times New Roman" w:cs="Times New Roman"/>
          <w:spacing w:val="-1"/>
          <w:sz w:val="28"/>
        </w:rPr>
        <w:t xml:space="preserve"> </w:t>
      </w:r>
      <w:r>
        <w:rPr>
          <w:rFonts w:hint="default" w:ascii="Times New Roman" w:hAnsi="Times New Roman" w:cs="Times New Roman"/>
          <w:sz w:val="28"/>
        </w:rPr>
        <w:t>enum</w:t>
      </w:r>
      <w:r>
        <w:rPr>
          <w:rFonts w:hint="default" w:ascii="Times New Roman" w:hAnsi="Times New Roman" w:cs="Times New Roman"/>
          <w:spacing w:val="-2"/>
          <w:sz w:val="28"/>
        </w:rPr>
        <w:t xml:space="preserve"> </w:t>
      </w:r>
      <w:r>
        <w:rPr>
          <w:rFonts w:hint="default" w:ascii="Times New Roman" w:hAnsi="Times New Roman" w:cs="Times New Roman"/>
          <w:sz w:val="28"/>
        </w:rPr>
        <w:t>type</w:t>
      </w:r>
      <w:r>
        <w:rPr>
          <w:rFonts w:hint="default" w:ascii="Times New Roman" w:hAnsi="Times New Roman" w:cs="Times New Roman"/>
          <w:spacing w:val="-3"/>
          <w:sz w:val="28"/>
        </w:rPr>
        <w:t xml:space="preserve"> </w:t>
      </w:r>
      <w:r>
        <w:rPr>
          <w:rFonts w:hint="default" w:ascii="Times New Roman" w:hAnsi="Times New Roman" w:cs="Times New Roman"/>
          <w:sz w:val="28"/>
        </w:rPr>
        <w:t>is compiler dependent.</w:t>
      </w:r>
    </w:p>
    <w:p w14:paraId="3C7661F7">
      <w:pPr>
        <w:pStyle w:val="8"/>
        <w:numPr>
          <w:numId w:val="0"/>
        </w:numPr>
        <w:tabs>
          <w:tab w:val="left" w:pos="1087"/>
        </w:tabs>
        <w:spacing w:before="0" w:after="0" w:line="240" w:lineRule="auto"/>
        <w:ind w:left="667" w:leftChars="0" w:right="174" w:rightChars="0"/>
        <w:jc w:val="both"/>
        <w:rPr>
          <w:rFonts w:hint="default" w:ascii="Times New Roman" w:hAnsi="Times New Roman" w:cs="Times New Roman"/>
          <w:sz w:val="28"/>
        </w:rPr>
      </w:pPr>
    </w:p>
    <w:p w14:paraId="068B7354">
      <w:pPr>
        <w:keepNext w:val="0"/>
        <w:keepLines w:val="0"/>
        <w:widowControl/>
        <w:suppressLineNumbers w:val="0"/>
        <w:jc w:val="left"/>
        <w:rPr>
          <w:rFonts w:hint="default" w:ascii="Times New Roman" w:hAnsi="Times New Roman" w:eastAsia="TimesNewRomanPS-BoldMT" w:cs="Times New Roman"/>
          <w:b/>
          <w:bCs/>
          <w:color w:val="000000"/>
          <w:kern w:val="0"/>
          <w:sz w:val="28"/>
          <w:szCs w:val="28"/>
          <w:u w:val="single"/>
          <w:lang w:val="en-US" w:eastAsia="zh-CN" w:bidi="ar"/>
        </w:rPr>
      </w:pPr>
      <w:r>
        <w:rPr>
          <w:rFonts w:hint="default" w:ascii="Times New Roman" w:hAnsi="Times New Roman" w:eastAsia="TimesNewRomanPS-BoldMT" w:cs="Times New Roman"/>
          <w:b/>
          <w:bCs/>
          <w:color w:val="000000"/>
          <w:kern w:val="0"/>
          <w:sz w:val="28"/>
          <w:szCs w:val="28"/>
          <w:u w:val="single"/>
          <w:lang w:val="en-US" w:eastAsia="zh-CN" w:bidi="ar"/>
        </w:rPr>
        <w:t>Portability Issues</w:t>
      </w:r>
    </w:p>
    <w:p w14:paraId="5E7A2769">
      <w:pPr>
        <w:keepNext w:val="0"/>
        <w:keepLines w:val="0"/>
        <w:widowControl/>
        <w:suppressLineNumbers w:val="0"/>
        <w:jc w:val="left"/>
        <w:rPr>
          <w:rFonts w:hint="default" w:ascii="Times New Roman" w:hAnsi="Times New Roman" w:eastAsia="TimesNewRomanPS-BoldMT" w:cs="Times New Roman"/>
          <w:b/>
          <w:bCs/>
          <w:color w:val="000000"/>
          <w:kern w:val="0"/>
          <w:sz w:val="28"/>
          <w:szCs w:val="28"/>
          <w:u w:val="single"/>
          <w:lang w:val="en-US" w:eastAsia="zh-CN" w:bidi="ar"/>
        </w:rPr>
      </w:pPr>
    </w:p>
    <w:p w14:paraId="69EABDC3">
      <w:pPr>
        <w:keepNext w:val="0"/>
        <w:keepLines w:val="0"/>
        <w:widowControl/>
        <w:suppressLineNumbers w:val="0"/>
        <w:spacing w:line="360" w:lineRule="auto"/>
        <w:jc w:val="both"/>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Here is a summary of the issues you may encounter when porting C code to the ARM. </w:t>
      </w:r>
    </w:p>
    <w:p w14:paraId="127285C5">
      <w:pPr>
        <w:keepNext w:val="0"/>
        <w:keepLines w:val="0"/>
        <w:widowControl/>
        <w:suppressLineNumbers w:val="0"/>
        <w:spacing w:line="360" w:lineRule="auto"/>
        <w:jc w:val="both"/>
        <w:rPr>
          <w:rFonts w:hint="default" w:ascii="Times New Roman" w:hAnsi="Times New Roman" w:eastAsia="SimSun" w:cs="Times New Roman"/>
          <w:color w:val="000000"/>
          <w:kern w:val="0"/>
          <w:sz w:val="28"/>
          <w:szCs w:val="28"/>
          <w:lang w:val="en-US" w:eastAsia="zh-CN" w:bidi="ar"/>
        </w:rPr>
      </w:pPr>
    </w:p>
    <w:p w14:paraId="4DD37B4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The char type. On the ARM, char is unsigned rather than signed as for many other processors.  A common problem concerns loops that use a char loop counter i and the continuation condition i = 0, they become in</w:t>
      </w:r>
      <w:r>
        <w:rPr>
          <w:rFonts w:hint="default" w:ascii="Times New Roman" w:hAnsi="Times New Roman" w:eastAsia="Yu Gothic UI" w:cs="Times New Roman"/>
          <w:color w:val="000000"/>
          <w:kern w:val="0"/>
          <w:sz w:val="28"/>
          <w:szCs w:val="28"/>
          <w:lang w:val="en-US" w:eastAsia="zh-CN" w:bidi="ar"/>
        </w:rPr>
        <w:t>fi</w:t>
      </w:r>
      <w:r>
        <w:rPr>
          <w:rFonts w:hint="default" w:ascii="Times New Roman" w:hAnsi="Times New Roman" w:eastAsia="SimSun" w:cs="Times New Roman"/>
          <w:color w:val="000000"/>
          <w:kern w:val="0"/>
          <w:sz w:val="28"/>
          <w:szCs w:val="28"/>
          <w:lang w:val="en-US" w:eastAsia="zh-CN" w:bidi="ar"/>
        </w:rPr>
        <w:t xml:space="preserve">nite loops. </w:t>
      </w:r>
    </w:p>
    <w:p w14:paraId="3E92422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In this situation, armcc produces a warning of unsigned comparison with zero. You should either use a compiler option to make char signed or change loop counters to type int. </w:t>
      </w:r>
    </w:p>
    <w:p w14:paraId="1DA9659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The int type. Some older architectures use a 16-bit int, which may cause problems when moving to ARM’s 32-bit int type although this is rare nowadays. </w:t>
      </w:r>
    </w:p>
    <w:p w14:paraId="04BD2B7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Note that expressions are promoted to an int type before evaluation. Therefore if i = -0x1000, the expression i == 0xF000 is true on a 16-bit machine but false on a 32- bit machine.Unaligned data pointers. </w:t>
      </w:r>
    </w:p>
    <w:p w14:paraId="49D8984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Some processors support the loading of short and int typed values from unaligned addresses. A C program may manipulate pointers directly so that they become unaligned, for example, by casting a char * to an int *. </w:t>
      </w:r>
    </w:p>
    <w:p w14:paraId="2321EC6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ARM architectures up to ARMv5TE do not support unaligned pointers. </w:t>
      </w:r>
    </w:p>
    <w:p w14:paraId="10512ABB">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color w:val="AEAAAA"/>
          <w:kern w:val="0"/>
          <w:sz w:val="28"/>
          <w:szCs w:val="28"/>
          <w:lang w:val="en-US" w:eastAsia="zh-CN" w:bidi="ar"/>
        </w:rPr>
        <w:t xml:space="preserve"> </w:t>
      </w:r>
      <w:r>
        <w:rPr>
          <w:rFonts w:hint="default" w:ascii="Times New Roman" w:hAnsi="Times New Roman" w:eastAsia="SimSun" w:cs="Times New Roman"/>
          <w:color w:val="000000"/>
          <w:kern w:val="0"/>
          <w:sz w:val="28"/>
          <w:szCs w:val="28"/>
          <w:lang w:val="en-US" w:eastAsia="zh-CN" w:bidi="ar"/>
        </w:rPr>
        <w:t xml:space="preserve">• To detect them,run the program on an ARM with an alignment checking trap. </w:t>
      </w:r>
    </w:p>
    <w:p w14:paraId="45A677F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For example, you can con</w:t>
      </w:r>
      <w:r>
        <w:rPr>
          <w:rFonts w:hint="default" w:ascii="Times New Roman" w:hAnsi="Times New Roman" w:eastAsia="Yu Gothic UI" w:cs="Times New Roman"/>
          <w:color w:val="000000"/>
          <w:kern w:val="0"/>
          <w:sz w:val="28"/>
          <w:szCs w:val="28"/>
          <w:lang w:val="en-US" w:eastAsia="zh-CN" w:bidi="ar"/>
        </w:rPr>
        <w:t>fi</w:t>
      </w:r>
      <w:r>
        <w:rPr>
          <w:rFonts w:hint="default" w:ascii="Times New Roman" w:hAnsi="Times New Roman" w:eastAsia="SimSun" w:cs="Times New Roman"/>
          <w:color w:val="000000"/>
          <w:kern w:val="0"/>
          <w:sz w:val="28"/>
          <w:szCs w:val="28"/>
          <w:lang w:val="en-US" w:eastAsia="zh-CN" w:bidi="ar"/>
        </w:rPr>
        <w:t xml:space="preserve">gure the ARM720T to data abort on an unaligned access. </w:t>
      </w:r>
    </w:p>
    <w:p w14:paraId="5352E72D">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Endian assumptions. C code may make assumptions about the endianness of a memory system, for example, by casting a char * to an int *. </w:t>
      </w:r>
    </w:p>
    <w:p w14:paraId="12E9718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If you con</w:t>
      </w:r>
      <w:r>
        <w:rPr>
          <w:rFonts w:hint="default" w:ascii="Times New Roman" w:hAnsi="Times New Roman" w:eastAsia="Yu Gothic UI" w:cs="Times New Roman"/>
          <w:color w:val="000000"/>
          <w:kern w:val="0"/>
          <w:sz w:val="28"/>
          <w:szCs w:val="28"/>
          <w:lang w:val="en-US" w:eastAsia="zh-CN" w:bidi="ar"/>
        </w:rPr>
        <w:t>fi</w:t>
      </w:r>
      <w:r>
        <w:rPr>
          <w:rFonts w:hint="default" w:ascii="Times New Roman" w:hAnsi="Times New Roman" w:eastAsia="SimSun" w:cs="Times New Roman"/>
          <w:color w:val="000000"/>
          <w:kern w:val="0"/>
          <w:sz w:val="28"/>
          <w:szCs w:val="28"/>
          <w:lang w:val="en-US" w:eastAsia="zh-CN" w:bidi="ar"/>
        </w:rPr>
        <w:t>gure the ARM for the same endianness the code is expecting, then there is no issue. Otherwise, you must remove endian-dependent code sequences and replace them by endian</w:t>
      </w:r>
      <w:r>
        <w:rPr>
          <w:rFonts w:hint="default" w:ascii="Times New Roman" w:hAnsi="Times New Roman" w:eastAsia="SimSun" w:cs="Times New Roman"/>
          <w:color w:val="000000"/>
          <w:kern w:val="0"/>
          <w:sz w:val="28"/>
          <w:szCs w:val="28"/>
          <w:lang w:val="en-US" w:eastAsia="zh-CN" w:bidi="ar"/>
        </w:rPr>
        <w:t/>
      </w:r>
      <w:r>
        <w:rPr>
          <w:rFonts w:hint="default" w:ascii="Times New Roman" w:hAnsi="Times New Roman" w:eastAsia="SimSun" w:cs="Times New Roman"/>
          <w:color w:val="000000"/>
          <w:kern w:val="0"/>
          <w:sz w:val="28"/>
          <w:szCs w:val="28"/>
          <w:lang w:val="en-US" w:eastAsia="zh-CN" w:bidi="ar"/>
        </w:rPr>
        <w:t xml:space="preserve">independent ones. </w:t>
      </w:r>
    </w:p>
    <w:p w14:paraId="21DD9301">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Function prototyping. </w:t>
      </w:r>
    </w:p>
    <w:p w14:paraId="67C7268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The armcc compiler passes arguments narrow, that is, reduced to the range of the argument type. If functions are not prototyped correctly, then the function may return the wrong answer. </w:t>
      </w:r>
    </w:p>
    <w:p w14:paraId="77A3AB9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Other compilers that pass arguments wide may give the correct answer even if the function prototype is incorrect. </w:t>
      </w:r>
    </w:p>
    <w:p w14:paraId="703D0F1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Always use ANSI prototypes. </w:t>
      </w:r>
    </w:p>
    <w:p w14:paraId="270900FB">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Use of bit-fields. The layout of bits within a bit-</w:t>
      </w:r>
      <w:r>
        <w:rPr>
          <w:rFonts w:hint="default" w:ascii="Times New Roman" w:hAnsi="Times New Roman" w:eastAsia="Yu Gothic UI" w:cs="Times New Roman"/>
          <w:color w:val="000000"/>
          <w:kern w:val="0"/>
          <w:sz w:val="28"/>
          <w:szCs w:val="28"/>
          <w:lang w:val="en-US" w:eastAsia="zh-CN" w:bidi="ar"/>
        </w:rPr>
        <w:t>fi</w:t>
      </w:r>
      <w:r>
        <w:rPr>
          <w:rFonts w:hint="default" w:ascii="Times New Roman" w:hAnsi="Times New Roman" w:eastAsia="SimSun" w:cs="Times New Roman"/>
          <w:color w:val="000000"/>
          <w:kern w:val="0"/>
          <w:sz w:val="28"/>
          <w:szCs w:val="28"/>
          <w:lang w:val="en-US" w:eastAsia="zh-CN" w:bidi="ar"/>
        </w:rPr>
        <w:t xml:space="preserve">eld is implementation and endian dependent. If C code assumes that bits are laid out in a certain order, then the code is not portable. </w:t>
      </w:r>
    </w:p>
    <w:p w14:paraId="24E2EC4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Use of enumerations. Although enum is portable, different compilers allocate different numbers of bytes to an enum. </w:t>
      </w:r>
    </w:p>
    <w:p w14:paraId="59AAE7C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The gcc compiler will always allocate four bytes to an enum type. The armcc compiler will only allocate one byte if the enum takes only eight-bit values. </w:t>
      </w:r>
    </w:p>
    <w:p w14:paraId="487E33D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Therefore you can’t cross-link code and libraries between different compilers if you use enums in an API structure. </w:t>
      </w:r>
    </w:p>
    <w:p w14:paraId="1341EF9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Inline assembly. Using inline assembly in C code reduces portability between architectures. </w:t>
      </w:r>
    </w:p>
    <w:p w14:paraId="13B4033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You should separate any inline assembly into small in lined functions that can easily be replaced. </w:t>
      </w:r>
    </w:p>
    <w:p w14:paraId="09B53A8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It is also useful to supply reference, plain C implementations of these functions that can be used on other architectures, where this is possible. </w:t>
      </w:r>
    </w:p>
    <w:p w14:paraId="0C8A268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The volatile keyword. Use the volatile keyword on the type de</w:t>
      </w:r>
      <w:r>
        <w:rPr>
          <w:rFonts w:hint="default" w:ascii="Times New Roman" w:hAnsi="Times New Roman" w:eastAsia="Yu Gothic UI" w:cs="Times New Roman"/>
          <w:color w:val="000000"/>
          <w:kern w:val="0"/>
          <w:sz w:val="28"/>
          <w:szCs w:val="28"/>
          <w:lang w:val="en-US" w:eastAsia="zh-CN" w:bidi="ar"/>
        </w:rPr>
        <w:t>fi</w:t>
      </w:r>
      <w:r>
        <w:rPr>
          <w:rFonts w:hint="default" w:ascii="Times New Roman" w:hAnsi="Times New Roman" w:eastAsia="SimSun" w:cs="Times New Roman"/>
          <w:color w:val="000000"/>
          <w:kern w:val="0"/>
          <w:sz w:val="28"/>
          <w:szCs w:val="28"/>
          <w:lang w:val="en-US" w:eastAsia="zh-CN" w:bidi="ar"/>
        </w:rPr>
        <w:t>nitions of ARM memory-mapped peripheral locations. This keyword prevents the compiler from optimizing</w:t>
      </w:r>
    </w:p>
    <w:p w14:paraId="5FD6A9C5">
      <w:pPr>
        <w:pStyle w:val="8"/>
        <w:numPr>
          <w:numId w:val="0"/>
        </w:numPr>
        <w:tabs>
          <w:tab w:val="left" w:pos="1087"/>
        </w:tabs>
        <w:spacing w:before="0" w:after="0" w:line="240" w:lineRule="auto"/>
        <w:ind w:right="174" w:rightChars="0"/>
        <w:jc w:val="both"/>
        <w:rPr>
          <w:rFonts w:hint="default" w:ascii="Times New Roman" w:hAnsi="Times New Roman" w:cs="Times New Roman"/>
          <w:sz w:val="28"/>
          <w:szCs w:val="28"/>
        </w:rPr>
      </w:pPr>
      <w:bookmarkStart w:id="0" w:name="_GoBack"/>
      <w:bookmarkEnd w:id="0"/>
    </w:p>
    <w:sectPr>
      <w:pgSz w:w="11910" w:h="16840"/>
      <w:pgMar w:top="1240" w:right="1133" w:bottom="1480" w:left="1133" w:header="756" w:footer="12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Yu Gothic UI">
    <w:panose1 w:val="020B0500000000000000"/>
    <w:charset w:val="80"/>
    <w:family w:val="auto"/>
    <w:pitch w:val="default"/>
    <w:sig w:usb0="E00002FF" w:usb1="2AC7FDFF" w:usb2="00000016" w:usb3="00000000" w:csb0="2002009F" w:csb1="00000000"/>
  </w:font>
  <w:font w:name="Helvetica-Oblique">
    <w:altName w:val="Segoe Print"/>
    <w:panose1 w:val="00000000000000000000"/>
    <w:charset w:val="00"/>
    <w:family w:val="auto"/>
    <w:pitch w:val="default"/>
    <w:sig w:usb0="00000000" w:usb1="00000000" w:usb2="00000000" w:usb3="00000000" w:csb0="00000000" w:csb1="00000000"/>
  </w:font>
  <w:font w:name="Helvetica-Bold">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ADD35">
    <w:pPr>
      <w:pStyle w:val="6"/>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1069975</wp:posOffset>
              </wp:positionH>
              <wp:positionV relativeFrom="page">
                <wp:posOffset>9701530</wp:posOffset>
              </wp:positionV>
              <wp:extent cx="5422265" cy="73660"/>
              <wp:effectExtent l="0" t="0" r="0" b="0"/>
              <wp:wrapNone/>
              <wp:docPr id="3" name="Graphic 3"/>
              <wp:cNvGraphicFramePr/>
              <a:graphic xmlns:a="http://schemas.openxmlformats.org/drawingml/2006/main">
                <a:graphicData uri="http://schemas.microsoft.com/office/word/2010/wordprocessingShape">
                  <wps:wsp>
                    <wps:cNvSpPr/>
                    <wps:spPr>
                      <a:xfrm>
                        <a:off x="0" y="0"/>
                        <a:ext cx="5422265" cy="73660"/>
                      </a:xfrm>
                      <a:custGeom>
                        <a:avLst/>
                        <a:gdLst/>
                        <a:ahLst/>
                        <a:cxnLst/>
                        <a:rect l="l" t="t" r="r" b="b"/>
                        <a:pathLst>
                          <a:path w="5422265" h="73660">
                            <a:moveTo>
                              <a:pt x="2722118" y="0"/>
                            </a:moveTo>
                            <a:lnTo>
                              <a:pt x="0" y="0"/>
                            </a:lnTo>
                            <a:lnTo>
                              <a:pt x="0" y="73152"/>
                            </a:lnTo>
                            <a:lnTo>
                              <a:pt x="2722118" y="73152"/>
                            </a:lnTo>
                            <a:lnTo>
                              <a:pt x="2722118" y="0"/>
                            </a:lnTo>
                            <a:close/>
                          </a:path>
                          <a:path w="5422265" h="73660">
                            <a:moveTo>
                              <a:pt x="5421833" y="0"/>
                            </a:moveTo>
                            <a:lnTo>
                              <a:pt x="2722194" y="0"/>
                            </a:lnTo>
                            <a:lnTo>
                              <a:pt x="2722194" y="73152"/>
                            </a:lnTo>
                            <a:lnTo>
                              <a:pt x="5421833" y="73152"/>
                            </a:lnTo>
                            <a:lnTo>
                              <a:pt x="5421833" y="0"/>
                            </a:lnTo>
                            <a:close/>
                          </a:path>
                        </a:pathLst>
                      </a:custGeom>
                      <a:solidFill>
                        <a:srgbClr val="5B9BD4"/>
                      </a:solidFill>
                    </wps:spPr>
                    <wps:bodyPr wrap="square" lIns="0" tIns="0" rIns="0" bIns="0" rtlCol="0">
                      <a:noAutofit/>
                    </wps:bodyPr>
                  </wps:wsp>
                </a:graphicData>
              </a:graphic>
            </wp:anchor>
          </w:drawing>
        </mc:Choice>
        <mc:Fallback>
          <w:pict>
            <v:shape id="Graphic 3" o:spid="_x0000_s1026" o:spt="100" style="position:absolute;left:0pt;margin-left:84.25pt;margin-top:763.9pt;height:5.8pt;width:426.95pt;mso-position-horizontal-relative:page;mso-position-vertical-relative:page;z-index:-251650048;mso-width-relative:page;mso-height-relative:page;" fillcolor="#5B9BD4" filled="t" stroked="f" coordsize="5422265,73660" o:gfxdata="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1dMBstsAAAAOAQAA&#10;DwAAAAAAAAABACAAAAAiAAAAZHJzL2Rvd25yZXYueG1sUEsBAhQAFAAAAAgAh07iQOngozxPAgAA&#10;7wUAAA4AAAAAAAAAAQAgAAAAKgEAAGRycy9lMm9Eb2MueG1sUEsFBgAAAAAGAAYAWQEAAOsFAAAA&#10;AA==&#10;" path="m2722118,0l0,0,0,73152,2722118,73152,2722118,0xem5421833,0l2722194,0,2722194,73152,5421833,73152,5421833,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7456" behindDoc="1" locked="0" layoutInCell="1" allowOverlap="1">
              <wp:simplePos x="0" y="0"/>
              <wp:positionH relativeFrom="page">
                <wp:posOffset>6289675</wp:posOffset>
              </wp:positionH>
              <wp:positionV relativeFrom="page">
                <wp:posOffset>9875520</wp:posOffset>
              </wp:positionV>
              <wp:extent cx="179705" cy="139700"/>
              <wp:effectExtent l="0" t="0" r="0" b="0"/>
              <wp:wrapNone/>
              <wp:docPr id="4" name="Textbox 4"/>
              <wp:cNvGraphicFramePr/>
              <a:graphic xmlns:a="http://schemas.openxmlformats.org/drawingml/2006/main">
                <a:graphicData uri="http://schemas.microsoft.com/office/word/2010/wordprocessingShape">
                  <wps:wsp>
                    <wps:cNvSpPr txBox="1"/>
                    <wps:spPr>
                      <a:xfrm>
                        <a:off x="0" y="0"/>
                        <a:ext cx="179705" cy="139700"/>
                      </a:xfrm>
                      <a:prstGeom prst="rect">
                        <a:avLst/>
                      </a:prstGeom>
                    </wps:spPr>
                    <wps:txbx>
                      <w:txbxContent>
                        <w:p w14:paraId="4C2D17B0">
                          <w:pPr>
                            <w:spacing w:before="0" w:line="203" w:lineRule="exact"/>
                            <w:ind w:left="20" w:right="0" w:firstLine="0"/>
                            <w:jc w:val="left"/>
                            <w:rPr>
                              <w:sz w:val="18"/>
                            </w:rPr>
                          </w:pPr>
                          <w:r>
                            <w:rPr>
                              <w:color w:val="808080"/>
                              <w:spacing w:val="-5"/>
                              <w:sz w:val="18"/>
                            </w:rPr>
                            <w:fldChar w:fldCharType="begin"/>
                          </w:r>
                          <w:r>
                            <w:rPr>
                              <w:color w:val="808080"/>
                              <w:spacing w:val="-5"/>
                              <w:sz w:val="18"/>
                            </w:rPr>
                            <w:instrText xml:space="preserve"> PAGE </w:instrText>
                          </w:r>
                          <w:r>
                            <w:rPr>
                              <w:color w:val="808080"/>
                              <w:spacing w:val="-5"/>
                              <w:sz w:val="18"/>
                            </w:rPr>
                            <w:fldChar w:fldCharType="separate"/>
                          </w:r>
                          <w:r>
                            <w:rPr>
                              <w:color w:val="808080"/>
                              <w:spacing w:val="-5"/>
                              <w:sz w:val="18"/>
                            </w:rPr>
                            <w:t>10</w:t>
                          </w:r>
                          <w:r>
                            <w:rPr>
                              <w:color w:val="808080"/>
                              <w:spacing w:val="-5"/>
                              <w:sz w:val="18"/>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495.25pt;margin-top:777.6pt;height:11pt;width:14.15pt;mso-position-horizontal-relative:page;mso-position-vertical-relative:page;z-index:-251649024;mso-width-relative:page;mso-height-relative:page;" filled="f" stroked="f" coordsize="21600,21600" o:gfxdata="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EWIq+toAAAAOAQAADwAAAAAAAAABACAAAAAiAAAAZHJzL2Rvd25yZXYueG1sUEsBAhQAFAAAAAgA&#10;h07iQAcoGDWxAQAAcwMAAA4AAAAAAAAAAQAgAAAAKQEAAGRycy9lMm9Eb2MueG1sUEsFBgAAAAAG&#10;AAYAWQEAAEwFAAAAAA==&#10;">
              <v:fill on="f" focussize="0,0"/>
              <v:stroke on="f"/>
              <v:imagedata o:title=""/>
              <o:lock v:ext="edit" aspectratio="f"/>
              <v:textbox inset="0mm,0mm,0mm,0mm">
                <w:txbxContent>
                  <w:p w14:paraId="4C2D17B0">
                    <w:pPr>
                      <w:spacing w:before="0" w:line="203" w:lineRule="exact"/>
                      <w:ind w:left="20" w:right="0" w:firstLine="0"/>
                      <w:jc w:val="left"/>
                      <w:rPr>
                        <w:sz w:val="18"/>
                      </w:rPr>
                    </w:pPr>
                    <w:r>
                      <w:rPr>
                        <w:color w:val="808080"/>
                        <w:spacing w:val="-5"/>
                        <w:sz w:val="18"/>
                      </w:rPr>
                      <w:fldChar w:fldCharType="begin"/>
                    </w:r>
                    <w:r>
                      <w:rPr>
                        <w:color w:val="808080"/>
                        <w:spacing w:val="-5"/>
                        <w:sz w:val="18"/>
                      </w:rPr>
                      <w:instrText xml:space="preserve"> PAGE </w:instrText>
                    </w:r>
                    <w:r>
                      <w:rPr>
                        <w:color w:val="808080"/>
                        <w:spacing w:val="-5"/>
                        <w:sz w:val="18"/>
                      </w:rPr>
                      <w:fldChar w:fldCharType="separate"/>
                    </w:r>
                    <w:r>
                      <w:rPr>
                        <w:color w:val="808080"/>
                        <w:spacing w:val="-5"/>
                        <w:sz w:val="18"/>
                      </w:rPr>
                      <w:t>10</w:t>
                    </w:r>
                    <w:r>
                      <w:rPr>
                        <w:color w:val="808080"/>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5021B">
    <w:pPr>
      <w:pStyle w:val="6"/>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3173095</wp:posOffset>
              </wp:positionH>
              <wp:positionV relativeFrom="page">
                <wp:posOffset>548640</wp:posOffset>
              </wp:positionV>
              <wp:extent cx="1386840" cy="139700"/>
              <wp:effectExtent l="0" t="0" r="0" b="0"/>
              <wp:wrapNone/>
              <wp:docPr id="2" name="Textbox 2"/>
              <wp:cNvGraphicFramePr/>
              <a:graphic xmlns:a="http://schemas.openxmlformats.org/drawingml/2006/main">
                <a:graphicData uri="http://schemas.microsoft.com/office/word/2010/wordprocessingShape">
                  <wps:wsp>
                    <wps:cNvSpPr txBox="1"/>
                    <wps:spPr>
                      <a:xfrm>
                        <a:off x="0" y="0"/>
                        <a:ext cx="1386840" cy="139700"/>
                      </a:xfrm>
                      <a:prstGeom prst="rect">
                        <a:avLst/>
                      </a:prstGeom>
                    </wps:spPr>
                    <wps:txbx>
                      <w:txbxContent>
                        <w:p w14:paraId="650D8C08">
                          <w:pPr>
                            <w:spacing w:before="0" w:line="203" w:lineRule="exact"/>
                            <w:ind w:left="20" w:right="0" w:firstLine="0"/>
                            <w:jc w:val="left"/>
                            <w:rPr>
                              <w:sz w:val="18"/>
                            </w:rPr>
                          </w:pPr>
                          <w:r>
                            <w:rPr>
                              <w:color w:val="FFFFFF"/>
                              <w:spacing w:val="-2"/>
                              <w:sz w:val="18"/>
                            </w:rPr>
                            <w:t>MICROCONTROLLER(BCS402)</w:t>
                          </w:r>
                        </w:p>
                      </w:txbxContent>
                    </wps:txbx>
                    <wps:bodyPr wrap="square" lIns="0" tIns="0" rIns="0" bIns="0" rtlCol="0">
                      <a:noAutofit/>
                    </wps:bodyPr>
                  </wps:wsp>
                </a:graphicData>
              </a:graphic>
            </wp:anchor>
          </w:drawing>
        </mc:Choice>
        <mc:Fallback>
          <w:pict>
            <v:shape id="Textbox 2" o:spid="_x0000_s1026" o:spt="202" type="#_x0000_t202" style="position:absolute;left:0pt;margin-left:249.85pt;margin-top:43.2pt;height:11pt;width:109.2pt;mso-position-horizontal-relative:page;mso-position-vertical-relative:page;z-index:-251650048;mso-width-relative:page;mso-height-relative:page;" filled="f" stroked="f" coordsize="21600,21600" o:gfxdata="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Q1WaNkAAAAKAQAADwAAAAAAAAABACAAAAAiAAAAZHJzL2Rvd25yZXYueG1sUEsBAhQAFAAAAAgA&#10;h07iQFzSQMuyAQAAdAMAAA4AAAAAAAAAAQAgAAAAKAEAAGRycy9lMm9Eb2MueG1sUEsFBgAAAAAG&#10;AAYAWQEAAEwFAAAAAA==&#10;">
              <v:fill on="f" focussize="0,0"/>
              <v:stroke on="f"/>
              <v:imagedata o:title=""/>
              <o:lock v:ext="edit" aspectratio="f"/>
              <v:textbox inset="0mm,0mm,0mm,0mm">
                <w:txbxContent>
                  <w:p w14:paraId="650D8C08">
                    <w:pPr>
                      <w:spacing w:before="0" w:line="203" w:lineRule="exact"/>
                      <w:ind w:left="20" w:right="0" w:firstLine="0"/>
                      <w:jc w:val="left"/>
                      <w:rPr>
                        <w:sz w:val="18"/>
                      </w:rPr>
                    </w:pPr>
                    <w:r>
                      <w:rPr>
                        <w:color w:val="FFFFFF"/>
                        <w:spacing w:val="-2"/>
                        <w:sz w:val="18"/>
                      </w:rPr>
                      <w:t>MICROCONTROLLER(BCS402)</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81" w:hanging="600"/>
      </w:pPr>
      <w:rPr>
        <w:rFonts w:hint="default" w:ascii="Wingdings" w:hAnsi="Wingdings" w:eastAsia="Wingdings" w:cs="Wingdings"/>
        <w:b w:val="0"/>
        <w:bCs w:val="0"/>
        <w:i w:val="0"/>
        <w:iCs w:val="0"/>
        <w:spacing w:val="0"/>
        <w:w w:val="100"/>
        <w:sz w:val="28"/>
        <w:szCs w:val="28"/>
        <w:lang w:val="en-US" w:eastAsia="en-US" w:bidi="ar-SA"/>
      </w:rPr>
    </w:lvl>
    <w:lvl w:ilvl="1" w:tentative="0">
      <w:start w:val="0"/>
      <w:numFmt w:val="bullet"/>
      <w:lvlText w:val="•"/>
      <w:lvlJc w:val="left"/>
      <w:pPr>
        <w:ind w:left="1036" w:hanging="600"/>
      </w:pPr>
      <w:rPr>
        <w:rFonts w:hint="default"/>
        <w:lang w:val="en-US" w:eastAsia="en-US" w:bidi="ar-SA"/>
      </w:rPr>
    </w:lvl>
    <w:lvl w:ilvl="2" w:tentative="0">
      <w:start w:val="0"/>
      <w:numFmt w:val="bullet"/>
      <w:lvlText w:val="•"/>
      <w:lvlJc w:val="left"/>
      <w:pPr>
        <w:ind w:left="1992" w:hanging="600"/>
      </w:pPr>
      <w:rPr>
        <w:rFonts w:hint="default"/>
        <w:lang w:val="en-US" w:eastAsia="en-US" w:bidi="ar-SA"/>
      </w:rPr>
    </w:lvl>
    <w:lvl w:ilvl="3" w:tentative="0">
      <w:start w:val="0"/>
      <w:numFmt w:val="bullet"/>
      <w:lvlText w:val="•"/>
      <w:lvlJc w:val="left"/>
      <w:pPr>
        <w:ind w:left="2948" w:hanging="600"/>
      </w:pPr>
      <w:rPr>
        <w:rFonts w:hint="default"/>
        <w:lang w:val="en-US" w:eastAsia="en-US" w:bidi="ar-SA"/>
      </w:rPr>
    </w:lvl>
    <w:lvl w:ilvl="4" w:tentative="0">
      <w:start w:val="0"/>
      <w:numFmt w:val="bullet"/>
      <w:lvlText w:val="•"/>
      <w:lvlJc w:val="left"/>
      <w:pPr>
        <w:ind w:left="3904" w:hanging="600"/>
      </w:pPr>
      <w:rPr>
        <w:rFonts w:hint="default"/>
        <w:lang w:val="en-US" w:eastAsia="en-US" w:bidi="ar-SA"/>
      </w:rPr>
    </w:lvl>
    <w:lvl w:ilvl="5" w:tentative="0">
      <w:start w:val="0"/>
      <w:numFmt w:val="bullet"/>
      <w:lvlText w:val="•"/>
      <w:lvlJc w:val="left"/>
      <w:pPr>
        <w:ind w:left="4860" w:hanging="600"/>
      </w:pPr>
      <w:rPr>
        <w:rFonts w:hint="default"/>
        <w:lang w:val="en-US" w:eastAsia="en-US" w:bidi="ar-SA"/>
      </w:rPr>
    </w:lvl>
    <w:lvl w:ilvl="6" w:tentative="0">
      <w:start w:val="0"/>
      <w:numFmt w:val="bullet"/>
      <w:lvlText w:val="•"/>
      <w:lvlJc w:val="left"/>
      <w:pPr>
        <w:ind w:left="5816" w:hanging="600"/>
      </w:pPr>
      <w:rPr>
        <w:rFonts w:hint="default"/>
        <w:lang w:val="en-US" w:eastAsia="en-US" w:bidi="ar-SA"/>
      </w:rPr>
    </w:lvl>
    <w:lvl w:ilvl="7" w:tentative="0">
      <w:start w:val="0"/>
      <w:numFmt w:val="bullet"/>
      <w:lvlText w:val="•"/>
      <w:lvlJc w:val="left"/>
      <w:pPr>
        <w:ind w:left="6772" w:hanging="600"/>
      </w:pPr>
      <w:rPr>
        <w:rFonts w:hint="default"/>
        <w:lang w:val="en-US" w:eastAsia="en-US" w:bidi="ar-SA"/>
      </w:rPr>
    </w:lvl>
    <w:lvl w:ilvl="8" w:tentative="0">
      <w:start w:val="0"/>
      <w:numFmt w:val="bullet"/>
      <w:lvlText w:val="•"/>
      <w:lvlJc w:val="left"/>
      <w:pPr>
        <w:ind w:left="7728" w:hanging="600"/>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1087" w:hanging="420"/>
      </w:pPr>
      <w:rPr>
        <w:rFonts w:hint="default" w:ascii="Wingdings" w:hAnsi="Wingdings" w:eastAsia="Wingdings" w:cs="Wingdings"/>
        <w:b w:val="0"/>
        <w:bCs w:val="0"/>
        <w:i w:val="0"/>
        <w:iCs w:val="0"/>
        <w:spacing w:val="0"/>
        <w:w w:val="100"/>
        <w:sz w:val="28"/>
        <w:szCs w:val="28"/>
        <w:lang w:val="en-US" w:eastAsia="en-US" w:bidi="ar-SA"/>
      </w:rPr>
    </w:lvl>
    <w:lvl w:ilvl="1" w:tentative="0">
      <w:start w:val="0"/>
      <w:numFmt w:val="bullet"/>
      <w:lvlText w:val="•"/>
      <w:lvlJc w:val="left"/>
      <w:pPr>
        <w:ind w:left="1936" w:hanging="420"/>
      </w:pPr>
      <w:rPr>
        <w:rFonts w:hint="default"/>
        <w:lang w:val="en-US" w:eastAsia="en-US" w:bidi="ar-SA"/>
      </w:rPr>
    </w:lvl>
    <w:lvl w:ilvl="2" w:tentative="0">
      <w:start w:val="0"/>
      <w:numFmt w:val="bullet"/>
      <w:lvlText w:val="•"/>
      <w:lvlJc w:val="left"/>
      <w:pPr>
        <w:ind w:left="2792" w:hanging="420"/>
      </w:pPr>
      <w:rPr>
        <w:rFonts w:hint="default"/>
        <w:lang w:val="en-US" w:eastAsia="en-US" w:bidi="ar-SA"/>
      </w:rPr>
    </w:lvl>
    <w:lvl w:ilvl="3" w:tentative="0">
      <w:start w:val="0"/>
      <w:numFmt w:val="bullet"/>
      <w:lvlText w:val="•"/>
      <w:lvlJc w:val="left"/>
      <w:pPr>
        <w:ind w:left="3648" w:hanging="420"/>
      </w:pPr>
      <w:rPr>
        <w:rFonts w:hint="default"/>
        <w:lang w:val="en-US" w:eastAsia="en-US" w:bidi="ar-SA"/>
      </w:rPr>
    </w:lvl>
    <w:lvl w:ilvl="4" w:tentative="0">
      <w:start w:val="0"/>
      <w:numFmt w:val="bullet"/>
      <w:lvlText w:val="•"/>
      <w:lvlJc w:val="left"/>
      <w:pPr>
        <w:ind w:left="4504" w:hanging="420"/>
      </w:pPr>
      <w:rPr>
        <w:rFonts w:hint="default"/>
        <w:lang w:val="en-US" w:eastAsia="en-US" w:bidi="ar-SA"/>
      </w:rPr>
    </w:lvl>
    <w:lvl w:ilvl="5" w:tentative="0">
      <w:start w:val="0"/>
      <w:numFmt w:val="bullet"/>
      <w:lvlText w:val="•"/>
      <w:lvlJc w:val="left"/>
      <w:pPr>
        <w:ind w:left="5360" w:hanging="420"/>
      </w:pPr>
      <w:rPr>
        <w:rFonts w:hint="default"/>
        <w:lang w:val="en-US" w:eastAsia="en-US" w:bidi="ar-SA"/>
      </w:rPr>
    </w:lvl>
    <w:lvl w:ilvl="6" w:tentative="0">
      <w:start w:val="0"/>
      <w:numFmt w:val="bullet"/>
      <w:lvlText w:val="•"/>
      <w:lvlJc w:val="left"/>
      <w:pPr>
        <w:ind w:left="6216" w:hanging="420"/>
      </w:pPr>
      <w:rPr>
        <w:rFonts w:hint="default"/>
        <w:lang w:val="en-US" w:eastAsia="en-US" w:bidi="ar-SA"/>
      </w:rPr>
    </w:lvl>
    <w:lvl w:ilvl="7" w:tentative="0">
      <w:start w:val="0"/>
      <w:numFmt w:val="bullet"/>
      <w:lvlText w:val="•"/>
      <w:lvlJc w:val="left"/>
      <w:pPr>
        <w:ind w:left="7072" w:hanging="420"/>
      </w:pPr>
      <w:rPr>
        <w:rFonts w:hint="default"/>
        <w:lang w:val="en-US" w:eastAsia="en-US" w:bidi="ar-SA"/>
      </w:rPr>
    </w:lvl>
    <w:lvl w:ilvl="8" w:tentative="0">
      <w:start w:val="0"/>
      <w:numFmt w:val="bullet"/>
      <w:lvlText w:val="•"/>
      <w:lvlJc w:val="left"/>
      <w:pPr>
        <w:ind w:left="7928" w:hanging="420"/>
      </w:pPr>
      <w:rPr>
        <w:rFonts w:hint="default"/>
        <w:lang w:val="en-US" w:eastAsia="en-US" w:bidi="ar-SA"/>
      </w:rPr>
    </w:lvl>
  </w:abstractNum>
  <w:abstractNum w:abstractNumId="2">
    <w:nsid w:val="CF092B84"/>
    <w:multiLevelType w:val="multilevel"/>
    <w:tmpl w:val="CF092B84"/>
    <w:lvl w:ilvl="0" w:tentative="0">
      <w:start w:val="0"/>
      <w:numFmt w:val="bullet"/>
      <w:lvlText w:val=""/>
      <w:lvlJc w:val="left"/>
      <w:pPr>
        <w:ind w:left="81" w:hanging="1020"/>
      </w:pPr>
      <w:rPr>
        <w:rFonts w:hint="default" w:ascii="Wingdings" w:hAnsi="Wingdings" w:eastAsia="Wingdings" w:cs="Wingdings"/>
        <w:b w:val="0"/>
        <w:bCs w:val="0"/>
        <w:i w:val="0"/>
        <w:iCs w:val="0"/>
        <w:spacing w:val="0"/>
        <w:w w:val="100"/>
        <w:sz w:val="28"/>
        <w:szCs w:val="28"/>
        <w:lang w:val="en-US" w:eastAsia="en-US" w:bidi="ar-SA"/>
      </w:rPr>
    </w:lvl>
    <w:lvl w:ilvl="1" w:tentative="0">
      <w:start w:val="0"/>
      <w:numFmt w:val="bullet"/>
      <w:lvlText w:val="•"/>
      <w:lvlJc w:val="left"/>
      <w:pPr>
        <w:ind w:left="1036" w:hanging="1020"/>
      </w:pPr>
      <w:rPr>
        <w:rFonts w:hint="default"/>
        <w:lang w:val="en-US" w:eastAsia="en-US" w:bidi="ar-SA"/>
      </w:rPr>
    </w:lvl>
    <w:lvl w:ilvl="2" w:tentative="0">
      <w:start w:val="0"/>
      <w:numFmt w:val="bullet"/>
      <w:lvlText w:val="•"/>
      <w:lvlJc w:val="left"/>
      <w:pPr>
        <w:ind w:left="1992" w:hanging="1020"/>
      </w:pPr>
      <w:rPr>
        <w:rFonts w:hint="default"/>
        <w:lang w:val="en-US" w:eastAsia="en-US" w:bidi="ar-SA"/>
      </w:rPr>
    </w:lvl>
    <w:lvl w:ilvl="3" w:tentative="0">
      <w:start w:val="0"/>
      <w:numFmt w:val="bullet"/>
      <w:lvlText w:val="•"/>
      <w:lvlJc w:val="left"/>
      <w:pPr>
        <w:ind w:left="2948" w:hanging="1020"/>
      </w:pPr>
      <w:rPr>
        <w:rFonts w:hint="default"/>
        <w:lang w:val="en-US" w:eastAsia="en-US" w:bidi="ar-SA"/>
      </w:rPr>
    </w:lvl>
    <w:lvl w:ilvl="4" w:tentative="0">
      <w:start w:val="0"/>
      <w:numFmt w:val="bullet"/>
      <w:lvlText w:val="•"/>
      <w:lvlJc w:val="left"/>
      <w:pPr>
        <w:ind w:left="3904" w:hanging="1020"/>
      </w:pPr>
      <w:rPr>
        <w:rFonts w:hint="default"/>
        <w:lang w:val="en-US" w:eastAsia="en-US" w:bidi="ar-SA"/>
      </w:rPr>
    </w:lvl>
    <w:lvl w:ilvl="5" w:tentative="0">
      <w:start w:val="0"/>
      <w:numFmt w:val="bullet"/>
      <w:lvlText w:val="•"/>
      <w:lvlJc w:val="left"/>
      <w:pPr>
        <w:ind w:left="4860" w:hanging="1020"/>
      </w:pPr>
      <w:rPr>
        <w:rFonts w:hint="default"/>
        <w:lang w:val="en-US" w:eastAsia="en-US" w:bidi="ar-SA"/>
      </w:rPr>
    </w:lvl>
    <w:lvl w:ilvl="6" w:tentative="0">
      <w:start w:val="0"/>
      <w:numFmt w:val="bullet"/>
      <w:lvlText w:val="•"/>
      <w:lvlJc w:val="left"/>
      <w:pPr>
        <w:ind w:left="5816" w:hanging="1020"/>
      </w:pPr>
      <w:rPr>
        <w:rFonts w:hint="default"/>
        <w:lang w:val="en-US" w:eastAsia="en-US" w:bidi="ar-SA"/>
      </w:rPr>
    </w:lvl>
    <w:lvl w:ilvl="7" w:tentative="0">
      <w:start w:val="0"/>
      <w:numFmt w:val="bullet"/>
      <w:lvlText w:val="•"/>
      <w:lvlJc w:val="left"/>
      <w:pPr>
        <w:ind w:left="6772" w:hanging="1020"/>
      </w:pPr>
      <w:rPr>
        <w:rFonts w:hint="default"/>
        <w:lang w:val="en-US" w:eastAsia="en-US" w:bidi="ar-SA"/>
      </w:rPr>
    </w:lvl>
    <w:lvl w:ilvl="8" w:tentative="0">
      <w:start w:val="0"/>
      <w:numFmt w:val="bullet"/>
      <w:lvlText w:val="•"/>
      <w:lvlJc w:val="left"/>
      <w:pPr>
        <w:ind w:left="7728" w:hanging="1020"/>
      </w:pPr>
      <w:rPr>
        <w:rFonts w:hint="default"/>
        <w:lang w:val="en-US" w:eastAsia="en-US" w:bidi="ar-SA"/>
      </w:rPr>
    </w:lvl>
  </w:abstractNum>
  <w:abstractNum w:abstractNumId="3">
    <w:nsid w:val="0053208E"/>
    <w:multiLevelType w:val="multilevel"/>
    <w:tmpl w:val="0053208E"/>
    <w:lvl w:ilvl="0" w:tentative="0">
      <w:start w:val="3"/>
      <w:numFmt w:val="decimal"/>
      <w:lvlText w:val="%1"/>
      <w:lvlJc w:val="left"/>
      <w:pPr>
        <w:ind w:left="604" w:hanging="538"/>
        <w:jc w:val="left"/>
      </w:pPr>
      <w:rPr>
        <w:rFonts w:hint="default"/>
        <w:lang w:val="en-US" w:eastAsia="en-US" w:bidi="ar-SA"/>
      </w:rPr>
    </w:lvl>
    <w:lvl w:ilvl="1" w:tentative="0">
      <w:start w:val="1"/>
      <w:numFmt w:val="decimal"/>
      <w:lvlText w:val="%1.%2"/>
      <w:lvlJc w:val="left"/>
      <w:pPr>
        <w:ind w:left="604" w:hanging="538"/>
        <w:jc w:val="left"/>
      </w:pPr>
      <w:rPr>
        <w:rFonts w:hint="default"/>
        <w:spacing w:val="0"/>
        <w:w w:val="95"/>
        <w:lang w:val="en-US" w:eastAsia="en-US" w:bidi="ar-SA"/>
      </w:rPr>
    </w:lvl>
    <w:lvl w:ilvl="2" w:tentative="0">
      <w:start w:val="1"/>
      <w:numFmt w:val="decimal"/>
      <w:lvlText w:val="%1.%2.%3"/>
      <w:lvlJc w:val="left"/>
      <w:pPr>
        <w:ind w:left="697" w:hanging="631"/>
        <w:jc w:val="left"/>
      </w:pPr>
      <w:rPr>
        <w:rFonts w:hint="default" w:ascii="Calibri" w:hAnsi="Calibri" w:eastAsia="Calibri" w:cs="Calibri"/>
        <w:b w:val="0"/>
        <w:bCs w:val="0"/>
        <w:i w:val="0"/>
        <w:iCs w:val="0"/>
        <w:spacing w:val="-1"/>
        <w:w w:val="96"/>
        <w:sz w:val="28"/>
        <w:szCs w:val="28"/>
        <w:u w:val="single" w:color="000000"/>
        <w:lang w:val="en-US" w:eastAsia="en-US" w:bidi="ar-SA"/>
      </w:rPr>
    </w:lvl>
    <w:lvl w:ilvl="3" w:tentative="0">
      <w:start w:val="0"/>
      <w:numFmt w:val="bullet"/>
      <w:lvlText w:val="■"/>
      <w:lvlJc w:val="left"/>
      <w:pPr>
        <w:ind w:left="300" w:hanging="233"/>
      </w:pPr>
      <w:rPr>
        <w:rFonts w:hint="default" w:ascii="Arial" w:hAnsi="Arial" w:eastAsia="Arial" w:cs="Arial"/>
        <w:b w:val="0"/>
        <w:bCs w:val="0"/>
        <w:i w:val="0"/>
        <w:iCs w:val="0"/>
        <w:spacing w:val="0"/>
        <w:w w:val="100"/>
        <w:sz w:val="28"/>
        <w:szCs w:val="28"/>
        <w:lang w:val="en-US" w:eastAsia="en-US" w:bidi="ar-SA"/>
      </w:rPr>
    </w:lvl>
    <w:lvl w:ilvl="4" w:tentative="0">
      <w:start w:val="0"/>
      <w:numFmt w:val="bullet"/>
      <w:lvlText w:val=""/>
      <w:lvlJc w:val="left"/>
      <w:pPr>
        <w:ind w:left="1087" w:hanging="420"/>
      </w:pPr>
      <w:rPr>
        <w:rFonts w:hint="default" w:ascii="Wingdings" w:hAnsi="Wingdings" w:eastAsia="Wingdings" w:cs="Wingdings"/>
        <w:b w:val="0"/>
        <w:bCs w:val="0"/>
        <w:i w:val="0"/>
        <w:iCs w:val="0"/>
        <w:spacing w:val="0"/>
        <w:w w:val="100"/>
        <w:sz w:val="28"/>
        <w:szCs w:val="28"/>
        <w:lang w:val="en-US" w:eastAsia="en-US" w:bidi="ar-SA"/>
      </w:rPr>
    </w:lvl>
    <w:lvl w:ilvl="5" w:tentative="0">
      <w:start w:val="0"/>
      <w:numFmt w:val="bullet"/>
      <w:lvlText w:val="•"/>
      <w:lvlJc w:val="left"/>
      <w:pPr>
        <w:ind w:left="3525" w:hanging="420"/>
      </w:pPr>
      <w:rPr>
        <w:rFonts w:hint="default"/>
        <w:lang w:val="en-US" w:eastAsia="en-US" w:bidi="ar-SA"/>
      </w:rPr>
    </w:lvl>
    <w:lvl w:ilvl="6" w:tentative="0">
      <w:start w:val="0"/>
      <w:numFmt w:val="bullet"/>
      <w:lvlText w:val="•"/>
      <w:lvlJc w:val="left"/>
      <w:pPr>
        <w:ind w:left="4748" w:hanging="420"/>
      </w:pPr>
      <w:rPr>
        <w:rFonts w:hint="default"/>
        <w:lang w:val="en-US" w:eastAsia="en-US" w:bidi="ar-SA"/>
      </w:rPr>
    </w:lvl>
    <w:lvl w:ilvl="7" w:tentative="0">
      <w:start w:val="0"/>
      <w:numFmt w:val="bullet"/>
      <w:lvlText w:val="•"/>
      <w:lvlJc w:val="left"/>
      <w:pPr>
        <w:ind w:left="5971" w:hanging="420"/>
      </w:pPr>
      <w:rPr>
        <w:rFonts w:hint="default"/>
        <w:lang w:val="en-US" w:eastAsia="en-US" w:bidi="ar-SA"/>
      </w:rPr>
    </w:lvl>
    <w:lvl w:ilvl="8" w:tentative="0">
      <w:start w:val="0"/>
      <w:numFmt w:val="bullet"/>
      <w:lvlText w:val="•"/>
      <w:lvlJc w:val="left"/>
      <w:pPr>
        <w:ind w:left="7194" w:hanging="420"/>
      </w:pPr>
      <w:rPr>
        <w:rFonts w:hint="default"/>
        <w:lang w:val="en-US" w:eastAsia="en-US" w:bidi="ar-SA"/>
      </w:rPr>
    </w:lvl>
  </w:abstractNum>
  <w:abstractNum w:abstractNumId="4">
    <w:nsid w:val="0248C179"/>
    <w:multiLevelType w:val="multilevel"/>
    <w:tmpl w:val="0248C179"/>
    <w:lvl w:ilvl="0" w:tentative="0">
      <w:start w:val="0"/>
      <w:numFmt w:val="bullet"/>
      <w:lvlText w:val=""/>
      <w:lvlJc w:val="left"/>
      <w:pPr>
        <w:ind w:left="1087" w:hanging="420"/>
      </w:pPr>
      <w:rPr>
        <w:rFonts w:hint="default" w:ascii="Wingdings" w:hAnsi="Wingdings" w:eastAsia="Wingdings" w:cs="Wingdings"/>
        <w:spacing w:val="0"/>
        <w:w w:val="100"/>
        <w:lang w:val="en-US" w:eastAsia="en-US" w:bidi="ar-SA"/>
      </w:rPr>
    </w:lvl>
    <w:lvl w:ilvl="1" w:tentative="0">
      <w:start w:val="0"/>
      <w:numFmt w:val="bullet"/>
      <w:lvlText w:val="•"/>
      <w:lvlJc w:val="left"/>
      <w:pPr>
        <w:ind w:left="1936" w:hanging="420"/>
      </w:pPr>
      <w:rPr>
        <w:rFonts w:hint="default"/>
        <w:lang w:val="en-US" w:eastAsia="en-US" w:bidi="ar-SA"/>
      </w:rPr>
    </w:lvl>
    <w:lvl w:ilvl="2" w:tentative="0">
      <w:start w:val="0"/>
      <w:numFmt w:val="bullet"/>
      <w:lvlText w:val="•"/>
      <w:lvlJc w:val="left"/>
      <w:pPr>
        <w:ind w:left="2792" w:hanging="420"/>
      </w:pPr>
      <w:rPr>
        <w:rFonts w:hint="default"/>
        <w:lang w:val="en-US" w:eastAsia="en-US" w:bidi="ar-SA"/>
      </w:rPr>
    </w:lvl>
    <w:lvl w:ilvl="3" w:tentative="0">
      <w:start w:val="0"/>
      <w:numFmt w:val="bullet"/>
      <w:lvlText w:val="•"/>
      <w:lvlJc w:val="left"/>
      <w:pPr>
        <w:ind w:left="3648" w:hanging="420"/>
      </w:pPr>
      <w:rPr>
        <w:rFonts w:hint="default"/>
        <w:lang w:val="en-US" w:eastAsia="en-US" w:bidi="ar-SA"/>
      </w:rPr>
    </w:lvl>
    <w:lvl w:ilvl="4" w:tentative="0">
      <w:start w:val="0"/>
      <w:numFmt w:val="bullet"/>
      <w:lvlText w:val="•"/>
      <w:lvlJc w:val="left"/>
      <w:pPr>
        <w:ind w:left="4504" w:hanging="420"/>
      </w:pPr>
      <w:rPr>
        <w:rFonts w:hint="default"/>
        <w:lang w:val="en-US" w:eastAsia="en-US" w:bidi="ar-SA"/>
      </w:rPr>
    </w:lvl>
    <w:lvl w:ilvl="5" w:tentative="0">
      <w:start w:val="0"/>
      <w:numFmt w:val="bullet"/>
      <w:lvlText w:val="•"/>
      <w:lvlJc w:val="left"/>
      <w:pPr>
        <w:ind w:left="5360" w:hanging="420"/>
      </w:pPr>
      <w:rPr>
        <w:rFonts w:hint="default"/>
        <w:lang w:val="en-US" w:eastAsia="en-US" w:bidi="ar-SA"/>
      </w:rPr>
    </w:lvl>
    <w:lvl w:ilvl="6" w:tentative="0">
      <w:start w:val="0"/>
      <w:numFmt w:val="bullet"/>
      <w:lvlText w:val="•"/>
      <w:lvlJc w:val="left"/>
      <w:pPr>
        <w:ind w:left="6216" w:hanging="420"/>
      </w:pPr>
      <w:rPr>
        <w:rFonts w:hint="default"/>
        <w:lang w:val="en-US" w:eastAsia="en-US" w:bidi="ar-SA"/>
      </w:rPr>
    </w:lvl>
    <w:lvl w:ilvl="7" w:tentative="0">
      <w:start w:val="0"/>
      <w:numFmt w:val="bullet"/>
      <w:lvlText w:val="•"/>
      <w:lvlJc w:val="left"/>
      <w:pPr>
        <w:ind w:left="7072" w:hanging="420"/>
      </w:pPr>
      <w:rPr>
        <w:rFonts w:hint="default"/>
        <w:lang w:val="en-US" w:eastAsia="en-US" w:bidi="ar-SA"/>
      </w:rPr>
    </w:lvl>
    <w:lvl w:ilvl="8" w:tentative="0">
      <w:start w:val="0"/>
      <w:numFmt w:val="bullet"/>
      <w:lvlText w:val="•"/>
      <w:lvlJc w:val="left"/>
      <w:pPr>
        <w:ind w:left="7928" w:hanging="420"/>
      </w:pPr>
      <w:rPr>
        <w:rFonts w:hint="default"/>
        <w:lang w:val="en-US" w:eastAsia="en-US" w:bidi="ar-SA"/>
      </w:rPr>
    </w:lvl>
  </w:abstractNum>
  <w:abstractNum w:abstractNumId="5">
    <w:nsid w:val="03D62ECE"/>
    <w:multiLevelType w:val="multilevel"/>
    <w:tmpl w:val="03D62ECE"/>
    <w:lvl w:ilvl="0" w:tentative="0">
      <w:start w:val="0"/>
      <w:numFmt w:val="bullet"/>
      <w:lvlText w:val=""/>
      <w:lvlJc w:val="left"/>
      <w:pPr>
        <w:ind w:left="1087" w:hanging="420"/>
      </w:pPr>
      <w:rPr>
        <w:rFonts w:hint="default" w:ascii="Wingdings" w:hAnsi="Wingdings" w:eastAsia="Wingdings" w:cs="Wingdings"/>
        <w:b w:val="0"/>
        <w:bCs w:val="0"/>
        <w:i w:val="0"/>
        <w:iCs w:val="0"/>
        <w:spacing w:val="0"/>
        <w:w w:val="100"/>
        <w:sz w:val="28"/>
        <w:szCs w:val="28"/>
        <w:lang w:val="en-US" w:eastAsia="en-US" w:bidi="ar-SA"/>
      </w:rPr>
    </w:lvl>
    <w:lvl w:ilvl="1" w:tentative="0">
      <w:start w:val="0"/>
      <w:numFmt w:val="bullet"/>
      <w:lvlText w:val="•"/>
      <w:lvlJc w:val="left"/>
      <w:pPr>
        <w:ind w:left="1936" w:hanging="420"/>
      </w:pPr>
      <w:rPr>
        <w:rFonts w:hint="default"/>
        <w:lang w:val="en-US" w:eastAsia="en-US" w:bidi="ar-SA"/>
      </w:rPr>
    </w:lvl>
    <w:lvl w:ilvl="2" w:tentative="0">
      <w:start w:val="0"/>
      <w:numFmt w:val="bullet"/>
      <w:lvlText w:val="•"/>
      <w:lvlJc w:val="left"/>
      <w:pPr>
        <w:ind w:left="2792" w:hanging="420"/>
      </w:pPr>
      <w:rPr>
        <w:rFonts w:hint="default"/>
        <w:lang w:val="en-US" w:eastAsia="en-US" w:bidi="ar-SA"/>
      </w:rPr>
    </w:lvl>
    <w:lvl w:ilvl="3" w:tentative="0">
      <w:start w:val="0"/>
      <w:numFmt w:val="bullet"/>
      <w:lvlText w:val="•"/>
      <w:lvlJc w:val="left"/>
      <w:pPr>
        <w:ind w:left="3648" w:hanging="420"/>
      </w:pPr>
      <w:rPr>
        <w:rFonts w:hint="default"/>
        <w:lang w:val="en-US" w:eastAsia="en-US" w:bidi="ar-SA"/>
      </w:rPr>
    </w:lvl>
    <w:lvl w:ilvl="4" w:tentative="0">
      <w:start w:val="0"/>
      <w:numFmt w:val="bullet"/>
      <w:lvlText w:val="•"/>
      <w:lvlJc w:val="left"/>
      <w:pPr>
        <w:ind w:left="4504" w:hanging="420"/>
      </w:pPr>
      <w:rPr>
        <w:rFonts w:hint="default"/>
        <w:lang w:val="en-US" w:eastAsia="en-US" w:bidi="ar-SA"/>
      </w:rPr>
    </w:lvl>
    <w:lvl w:ilvl="5" w:tentative="0">
      <w:start w:val="0"/>
      <w:numFmt w:val="bullet"/>
      <w:lvlText w:val="•"/>
      <w:lvlJc w:val="left"/>
      <w:pPr>
        <w:ind w:left="5360" w:hanging="420"/>
      </w:pPr>
      <w:rPr>
        <w:rFonts w:hint="default"/>
        <w:lang w:val="en-US" w:eastAsia="en-US" w:bidi="ar-SA"/>
      </w:rPr>
    </w:lvl>
    <w:lvl w:ilvl="6" w:tentative="0">
      <w:start w:val="0"/>
      <w:numFmt w:val="bullet"/>
      <w:lvlText w:val="•"/>
      <w:lvlJc w:val="left"/>
      <w:pPr>
        <w:ind w:left="6216" w:hanging="420"/>
      </w:pPr>
      <w:rPr>
        <w:rFonts w:hint="default"/>
        <w:lang w:val="en-US" w:eastAsia="en-US" w:bidi="ar-SA"/>
      </w:rPr>
    </w:lvl>
    <w:lvl w:ilvl="7" w:tentative="0">
      <w:start w:val="0"/>
      <w:numFmt w:val="bullet"/>
      <w:lvlText w:val="•"/>
      <w:lvlJc w:val="left"/>
      <w:pPr>
        <w:ind w:left="7072" w:hanging="420"/>
      </w:pPr>
      <w:rPr>
        <w:rFonts w:hint="default"/>
        <w:lang w:val="en-US" w:eastAsia="en-US" w:bidi="ar-SA"/>
      </w:rPr>
    </w:lvl>
    <w:lvl w:ilvl="8" w:tentative="0">
      <w:start w:val="0"/>
      <w:numFmt w:val="bullet"/>
      <w:lvlText w:val="•"/>
      <w:lvlJc w:val="left"/>
      <w:pPr>
        <w:ind w:left="7928" w:hanging="420"/>
      </w:pPr>
      <w:rPr>
        <w:rFonts w:hint="default"/>
        <w:lang w:val="en-US" w:eastAsia="en-US" w:bidi="ar-SA"/>
      </w:rPr>
    </w:lvl>
  </w:abstractNum>
  <w:abstractNum w:abstractNumId="6">
    <w:nsid w:val="25B654F3"/>
    <w:multiLevelType w:val="multilevel"/>
    <w:tmpl w:val="25B654F3"/>
    <w:lvl w:ilvl="0" w:tentative="0">
      <w:start w:val="0"/>
      <w:numFmt w:val="bullet"/>
      <w:lvlText w:val=""/>
      <w:lvlJc w:val="left"/>
      <w:pPr>
        <w:ind w:left="1087" w:hanging="420"/>
      </w:pPr>
      <w:rPr>
        <w:rFonts w:hint="default" w:ascii="Wingdings" w:hAnsi="Wingdings" w:eastAsia="Wingdings" w:cs="Wingdings"/>
        <w:b w:val="0"/>
        <w:bCs w:val="0"/>
        <w:i w:val="0"/>
        <w:iCs w:val="0"/>
        <w:spacing w:val="0"/>
        <w:w w:val="100"/>
        <w:sz w:val="28"/>
        <w:szCs w:val="28"/>
        <w:lang w:val="en-US" w:eastAsia="en-US" w:bidi="ar-SA"/>
      </w:rPr>
    </w:lvl>
    <w:lvl w:ilvl="1" w:tentative="0">
      <w:start w:val="0"/>
      <w:numFmt w:val="bullet"/>
      <w:lvlText w:val="•"/>
      <w:lvlJc w:val="left"/>
      <w:pPr>
        <w:ind w:left="1936" w:hanging="420"/>
      </w:pPr>
      <w:rPr>
        <w:rFonts w:hint="default"/>
        <w:lang w:val="en-US" w:eastAsia="en-US" w:bidi="ar-SA"/>
      </w:rPr>
    </w:lvl>
    <w:lvl w:ilvl="2" w:tentative="0">
      <w:start w:val="0"/>
      <w:numFmt w:val="bullet"/>
      <w:lvlText w:val="•"/>
      <w:lvlJc w:val="left"/>
      <w:pPr>
        <w:ind w:left="2792" w:hanging="420"/>
      </w:pPr>
      <w:rPr>
        <w:rFonts w:hint="default"/>
        <w:lang w:val="en-US" w:eastAsia="en-US" w:bidi="ar-SA"/>
      </w:rPr>
    </w:lvl>
    <w:lvl w:ilvl="3" w:tentative="0">
      <w:start w:val="0"/>
      <w:numFmt w:val="bullet"/>
      <w:lvlText w:val="•"/>
      <w:lvlJc w:val="left"/>
      <w:pPr>
        <w:ind w:left="3648" w:hanging="420"/>
      </w:pPr>
      <w:rPr>
        <w:rFonts w:hint="default"/>
        <w:lang w:val="en-US" w:eastAsia="en-US" w:bidi="ar-SA"/>
      </w:rPr>
    </w:lvl>
    <w:lvl w:ilvl="4" w:tentative="0">
      <w:start w:val="0"/>
      <w:numFmt w:val="bullet"/>
      <w:lvlText w:val="•"/>
      <w:lvlJc w:val="left"/>
      <w:pPr>
        <w:ind w:left="4504" w:hanging="420"/>
      </w:pPr>
      <w:rPr>
        <w:rFonts w:hint="default"/>
        <w:lang w:val="en-US" w:eastAsia="en-US" w:bidi="ar-SA"/>
      </w:rPr>
    </w:lvl>
    <w:lvl w:ilvl="5" w:tentative="0">
      <w:start w:val="0"/>
      <w:numFmt w:val="bullet"/>
      <w:lvlText w:val="•"/>
      <w:lvlJc w:val="left"/>
      <w:pPr>
        <w:ind w:left="5360" w:hanging="420"/>
      </w:pPr>
      <w:rPr>
        <w:rFonts w:hint="default"/>
        <w:lang w:val="en-US" w:eastAsia="en-US" w:bidi="ar-SA"/>
      </w:rPr>
    </w:lvl>
    <w:lvl w:ilvl="6" w:tentative="0">
      <w:start w:val="0"/>
      <w:numFmt w:val="bullet"/>
      <w:lvlText w:val="•"/>
      <w:lvlJc w:val="left"/>
      <w:pPr>
        <w:ind w:left="6216" w:hanging="420"/>
      </w:pPr>
      <w:rPr>
        <w:rFonts w:hint="default"/>
        <w:lang w:val="en-US" w:eastAsia="en-US" w:bidi="ar-SA"/>
      </w:rPr>
    </w:lvl>
    <w:lvl w:ilvl="7" w:tentative="0">
      <w:start w:val="0"/>
      <w:numFmt w:val="bullet"/>
      <w:lvlText w:val="•"/>
      <w:lvlJc w:val="left"/>
      <w:pPr>
        <w:ind w:left="7072" w:hanging="420"/>
      </w:pPr>
      <w:rPr>
        <w:rFonts w:hint="default"/>
        <w:lang w:val="en-US" w:eastAsia="en-US" w:bidi="ar-SA"/>
      </w:rPr>
    </w:lvl>
    <w:lvl w:ilvl="8" w:tentative="0">
      <w:start w:val="0"/>
      <w:numFmt w:val="bullet"/>
      <w:lvlText w:val="•"/>
      <w:lvlJc w:val="left"/>
      <w:pPr>
        <w:ind w:left="7928" w:hanging="420"/>
      </w:pPr>
      <w:rPr>
        <w:rFonts w:hint="default"/>
        <w:lang w:val="en-US" w:eastAsia="en-US" w:bidi="ar-SA"/>
      </w:rPr>
    </w:lvl>
  </w:abstractNum>
  <w:abstractNum w:abstractNumId="7">
    <w:nsid w:val="59ADCABA"/>
    <w:multiLevelType w:val="multilevel"/>
    <w:tmpl w:val="59ADCABA"/>
    <w:lvl w:ilvl="0" w:tentative="0">
      <w:start w:val="0"/>
      <w:numFmt w:val="bullet"/>
      <w:lvlText w:val=""/>
      <w:lvlJc w:val="left"/>
      <w:pPr>
        <w:ind w:left="81" w:hanging="1020"/>
      </w:pPr>
      <w:rPr>
        <w:rFonts w:hint="default" w:ascii="Wingdings" w:hAnsi="Wingdings" w:eastAsia="Wingdings" w:cs="Wingdings"/>
        <w:b w:val="0"/>
        <w:bCs w:val="0"/>
        <w:i w:val="0"/>
        <w:iCs w:val="0"/>
        <w:spacing w:val="0"/>
        <w:w w:val="100"/>
        <w:sz w:val="28"/>
        <w:szCs w:val="28"/>
        <w:lang w:val="en-US" w:eastAsia="en-US" w:bidi="ar-SA"/>
      </w:rPr>
    </w:lvl>
    <w:lvl w:ilvl="1" w:tentative="0">
      <w:start w:val="0"/>
      <w:numFmt w:val="bullet"/>
      <w:lvlText w:val="•"/>
      <w:lvlJc w:val="left"/>
      <w:pPr>
        <w:ind w:left="1036" w:hanging="1020"/>
      </w:pPr>
      <w:rPr>
        <w:rFonts w:hint="default"/>
        <w:lang w:val="en-US" w:eastAsia="en-US" w:bidi="ar-SA"/>
      </w:rPr>
    </w:lvl>
    <w:lvl w:ilvl="2" w:tentative="0">
      <w:start w:val="0"/>
      <w:numFmt w:val="bullet"/>
      <w:lvlText w:val="•"/>
      <w:lvlJc w:val="left"/>
      <w:pPr>
        <w:ind w:left="1992" w:hanging="1020"/>
      </w:pPr>
      <w:rPr>
        <w:rFonts w:hint="default"/>
        <w:lang w:val="en-US" w:eastAsia="en-US" w:bidi="ar-SA"/>
      </w:rPr>
    </w:lvl>
    <w:lvl w:ilvl="3" w:tentative="0">
      <w:start w:val="0"/>
      <w:numFmt w:val="bullet"/>
      <w:lvlText w:val="•"/>
      <w:lvlJc w:val="left"/>
      <w:pPr>
        <w:ind w:left="2948" w:hanging="1020"/>
      </w:pPr>
      <w:rPr>
        <w:rFonts w:hint="default"/>
        <w:lang w:val="en-US" w:eastAsia="en-US" w:bidi="ar-SA"/>
      </w:rPr>
    </w:lvl>
    <w:lvl w:ilvl="4" w:tentative="0">
      <w:start w:val="0"/>
      <w:numFmt w:val="bullet"/>
      <w:lvlText w:val="•"/>
      <w:lvlJc w:val="left"/>
      <w:pPr>
        <w:ind w:left="3904" w:hanging="1020"/>
      </w:pPr>
      <w:rPr>
        <w:rFonts w:hint="default"/>
        <w:lang w:val="en-US" w:eastAsia="en-US" w:bidi="ar-SA"/>
      </w:rPr>
    </w:lvl>
    <w:lvl w:ilvl="5" w:tentative="0">
      <w:start w:val="0"/>
      <w:numFmt w:val="bullet"/>
      <w:lvlText w:val="•"/>
      <w:lvlJc w:val="left"/>
      <w:pPr>
        <w:ind w:left="4860" w:hanging="1020"/>
      </w:pPr>
      <w:rPr>
        <w:rFonts w:hint="default"/>
        <w:lang w:val="en-US" w:eastAsia="en-US" w:bidi="ar-SA"/>
      </w:rPr>
    </w:lvl>
    <w:lvl w:ilvl="6" w:tentative="0">
      <w:start w:val="0"/>
      <w:numFmt w:val="bullet"/>
      <w:lvlText w:val="•"/>
      <w:lvlJc w:val="left"/>
      <w:pPr>
        <w:ind w:left="5816" w:hanging="1020"/>
      </w:pPr>
      <w:rPr>
        <w:rFonts w:hint="default"/>
        <w:lang w:val="en-US" w:eastAsia="en-US" w:bidi="ar-SA"/>
      </w:rPr>
    </w:lvl>
    <w:lvl w:ilvl="7" w:tentative="0">
      <w:start w:val="0"/>
      <w:numFmt w:val="bullet"/>
      <w:lvlText w:val="•"/>
      <w:lvlJc w:val="left"/>
      <w:pPr>
        <w:ind w:left="6772" w:hanging="1020"/>
      </w:pPr>
      <w:rPr>
        <w:rFonts w:hint="default"/>
        <w:lang w:val="en-US" w:eastAsia="en-US" w:bidi="ar-SA"/>
      </w:rPr>
    </w:lvl>
    <w:lvl w:ilvl="8" w:tentative="0">
      <w:start w:val="0"/>
      <w:numFmt w:val="bullet"/>
      <w:lvlText w:val="•"/>
      <w:lvlJc w:val="left"/>
      <w:pPr>
        <w:ind w:left="7728" w:hanging="1020"/>
      </w:pPr>
      <w:rPr>
        <w:rFonts w:hint="default"/>
        <w:lang w:val="en-US" w:eastAsia="en-US" w:bidi="ar-SA"/>
      </w:rPr>
    </w:lvl>
  </w:abstractNum>
  <w:abstractNum w:abstractNumId="8">
    <w:nsid w:val="72183CF9"/>
    <w:multiLevelType w:val="multilevel"/>
    <w:tmpl w:val="72183CF9"/>
    <w:lvl w:ilvl="0" w:tentative="0">
      <w:start w:val="0"/>
      <w:numFmt w:val="bullet"/>
      <w:lvlText w:val=""/>
      <w:lvlJc w:val="left"/>
      <w:pPr>
        <w:ind w:left="1087" w:hanging="420"/>
      </w:pPr>
      <w:rPr>
        <w:rFonts w:hint="default" w:ascii="Wingdings" w:hAnsi="Wingdings" w:eastAsia="Wingdings" w:cs="Wingdings"/>
        <w:b w:val="0"/>
        <w:bCs w:val="0"/>
        <w:i w:val="0"/>
        <w:iCs w:val="0"/>
        <w:spacing w:val="0"/>
        <w:w w:val="100"/>
        <w:sz w:val="28"/>
        <w:szCs w:val="28"/>
        <w:lang w:val="en-US" w:eastAsia="en-US" w:bidi="ar-SA"/>
      </w:rPr>
    </w:lvl>
    <w:lvl w:ilvl="1" w:tentative="0">
      <w:start w:val="0"/>
      <w:numFmt w:val="bullet"/>
      <w:lvlText w:val="•"/>
      <w:lvlJc w:val="left"/>
      <w:pPr>
        <w:ind w:left="1936" w:hanging="420"/>
      </w:pPr>
      <w:rPr>
        <w:rFonts w:hint="default"/>
        <w:lang w:val="en-US" w:eastAsia="en-US" w:bidi="ar-SA"/>
      </w:rPr>
    </w:lvl>
    <w:lvl w:ilvl="2" w:tentative="0">
      <w:start w:val="0"/>
      <w:numFmt w:val="bullet"/>
      <w:lvlText w:val="•"/>
      <w:lvlJc w:val="left"/>
      <w:pPr>
        <w:ind w:left="2792" w:hanging="420"/>
      </w:pPr>
      <w:rPr>
        <w:rFonts w:hint="default"/>
        <w:lang w:val="en-US" w:eastAsia="en-US" w:bidi="ar-SA"/>
      </w:rPr>
    </w:lvl>
    <w:lvl w:ilvl="3" w:tentative="0">
      <w:start w:val="0"/>
      <w:numFmt w:val="bullet"/>
      <w:lvlText w:val="•"/>
      <w:lvlJc w:val="left"/>
      <w:pPr>
        <w:ind w:left="3648" w:hanging="420"/>
      </w:pPr>
      <w:rPr>
        <w:rFonts w:hint="default"/>
        <w:lang w:val="en-US" w:eastAsia="en-US" w:bidi="ar-SA"/>
      </w:rPr>
    </w:lvl>
    <w:lvl w:ilvl="4" w:tentative="0">
      <w:start w:val="0"/>
      <w:numFmt w:val="bullet"/>
      <w:lvlText w:val="•"/>
      <w:lvlJc w:val="left"/>
      <w:pPr>
        <w:ind w:left="4504" w:hanging="420"/>
      </w:pPr>
      <w:rPr>
        <w:rFonts w:hint="default"/>
        <w:lang w:val="en-US" w:eastAsia="en-US" w:bidi="ar-SA"/>
      </w:rPr>
    </w:lvl>
    <w:lvl w:ilvl="5" w:tentative="0">
      <w:start w:val="0"/>
      <w:numFmt w:val="bullet"/>
      <w:lvlText w:val="•"/>
      <w:lvlJc w:val="left"/>
      <w:pPr>
        <w:ind w:left="5360" w:hanging="420"/>
      </w:pPr>
      <w:rPr>
        <w:rFonts w:hint="default"/>
        <w:lang w:val="en-US" w:eastAsia="en-US" w:bidi="ar-SA"/>
      </w:rPr>
    </w:lvl>
    <w:lvl w:ilvl="6" w:tentative="0">
      <w:start w:val="0"/>
      <w:numFmt w:val="bullet"/>
      <w:lvlText w:val="•"/>
      <w:lvlJc w:val="left"/>
      <w:pPr>
        <w:ind w:left="6216" w:hanging="420"/>
      </w:pPr>
      <w:rPr>
        <w:rFonts w:hint="default"/>
        <w:lang w:val="en-US" w:eastAsia="en-US" w:bidi="ar-SA"/>
      </w:rPr>
    </w:lvl>
    <w:lvl w:ilvl="7" w:tentative="0">
      <w:start w:val="0"/>
      <w:numFmt w:val="bullet"/>
      <w:lvlText w:val="•"/>
      <w:lvlJc w:val="left"/>
      <w:pPr>
        <w:ind w:left="7072" w:hanging="420"/>
      </w:pPr>
      <w:rPr>
        <w:rFonts w:hint="default"/>
        <w:lang w:val="en-US" w:eastAsia="en-US" w:bidi="ar-SA"/>
      </w:rPr>
    </w:lvl>
    <w:lvl w:ilvl="8" w:tentative="0">
      <w:start w:val="0"/>
      <w:numFmt w:val="bullet"/>
      <w:lvlText w:val="•"/>
      <w:lvlJc w:val="left"/>
      <w:pPr>
        <w:ind w:left="7928" w:hanging="420"/>
      </w:pPr>
      <w:rPr>
        <w:rFonts w:hint="default"/>
        <w:lang w:val="en-US" w:eastAsia="en-US" w:bidi="ar-SA"/>
      </w:r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20838B4"/>
    <w:rsid w:val="09C003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128"/>
      <w:ind w:hanging="542"/>
      <w:outlineLvl w:val="1"/>
    </w:pPr>
    <w:rPr>
      <w:rFonts w:ascii="Calibri" w:hAnsi="Calibri" w:eastAsia="Calibri" w:cs="Calibri"/>
      <w:b/>
      <w:bCs/>
      <w:sz w:val="36"/>
      <w:szCs w:val="36"/>
      <w:lang w:val="en-US" w:eastAsia="en-US" w:bidi="ar-SA"/>
    </w:rPr>
  </w:style>
  <w:style w:type="paragraph" w:styleId="3">
    <w:name w:val="heading 2"/>
    <w:basedOn w:val="1"/>
    <w:qFormat/>
    <w:uiPriority w:val="1"/>
    <w:pPr>
      <w:spacing w:line="439" w:lineRule="exact"/>
      <w:ind w:left="604" w:hanging="537"/>
      <w:outlineLvl w:val="2"/>
    </w:pPr>
    <w:rPr>
      <w:rFonts w:ascii="Calibri" w:hAnsi="Calibri" w:eastAsia="Calibri" w:cs="Calibri"/>
      <w:sz w:val="36"/>
      <w:szCs w:val="36"/>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Calibri" w:hAnsi="Calibri" w:eastAsia="Calibri" w:cs="Calibri"/>
      <w:sz w:val="28"/>
      <w:szCs w:val="28"/>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1087" w:hanging="420"/>
      <w:jc w:val="both"/>
    </w:pPr>
    <w:rPr>
      <w:rFonts w:ascii="Calibri" w:hAnsi="Calibri" w:eastAsia="Calibri" w:cs="Calibri"/>
      <w:lang w:val="en-US" w:eastAsia="en-US" w:bidi="ar-SA"/>
    </w:rPr>
  </w:style>
  <w:style w:type="paragraph" w:customStyle="1" w:styleId="9">
    <w:name w:val="Table Paragraph"/>
    <w:basedOn w:val="1"/>
    <w:qFormat/>
    <w:uiPriority w:val="1"/>
    <w:pPr>
      <w:spacing w:line="316" w:lineRule="exac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3654</Words>
  <Characters>17508</Characters>
  <TotalTime>18</TotalTime>
  <ScaleCrop>false</ScaleCrop>
  <LinksUpToDate>false</LinksUpToDate>
  <CharactersWithSpaces>20877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2026-05-14T07:17:00Z</dcterms:created>
  <dc:creator>Dept of cse, Svit</dc:creator>
  <cp:lastModifiedBy>Ramya M</cp:lastModifiedBy>
  <dcterms:modified xsi:type="dcterms:W3CDTF">2026-05-23T05:04:29Z</dcterms:modified>
  <dc:title>MIcrocontroller(bcs402)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2024-07-02T00:00:00Z</vt:filetime>
  </property>
  <property fmtid="{D5CDD505-2E9C-101B-9397-08002B2CF9AE}" pid="3" name="Creator">
    <vt:lpwstr>Microsoft® Word for Microsoft 365</vt:lpwstr>
  </property>
  <property fmtid="{D5CDD505-2E9C-101B-9397-08002B2CF9AE}" pid="4" name="LastSaved">
    <vt:filetime>2026-05-14T00:00:00Z</vt:filetime>
  </property>
  <property fmtid="{D5CDD505-2E9C-101B-9397-08002B2CF9AE}" pid="5" name="Producer">
    <vt:lpwstr>3-Heights(TM) PDF Security Shell 4.8.25.2 (http://www.pdf-tools.com)</vt:lpwstr>
  </property>
  <property fmtid="{D5CDD505-2E9C-101B-9397-08002B2CF9AE}" pid="6" name="KSOTemplateDocerSaveRecord">
    <vt:lpwstr>eyJoZGlkIjoiN2EyZDdkMTczNDI2MjFlMTJmMWFkYjcxODY5Njk0OWYiLCJ1c2VySWQiOiI1Njc1NjUyNDI5ODQifQ==</vt:lpwstr>
  </property>
  <property fmtid="{D5CDD505-2E9C-101B-9397-08002B2CF9AE}" pid="7" name="KSOProductBuildVer">
    <vt:lpwstr>1033-12.1.0.26372</vt:lpwstr>
  </property>
  <property fmtid="{D5CDD505-2E9C-101B-9397-08002B2CF9AE}" pid="8" name="ICV">
    <vt:lpwstr>FAEB4CDB3CFD4A1B9EC96B97156D6754_12</vt:lpwstr>
  </property>
</Properties>
</file>